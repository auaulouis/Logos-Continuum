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5F6AB" w14:textId="6B9BC63F" w:rsidR="00A95652" w:rsidRDefault="00985F70" w:rsidP="00985F70">
      <w:pPr>
        <w:pStyle w:val="Heading1"/>
      </w:pPr>
      <w:bookmarkStart w:id="0" w:name="_GoBack"/>
      <w:bookmarkEnd w:id="0"/>
      <w:r>
        <w:t>Horsetrading DA</w:t>
      </w:r>
    </w:p>
    <w:p w14:paraId="568C5831" w14:textId="79AE79E3" w:rsidR="00985F70" w:rsidRDefault="00985F70" w:rsidP="00985F70"/>
    <w:p w14:paraId="3586E91C" w14:textId="0425B27A" w:rsidR="00425596" w:rsidRDefault="00425596" w:rsidP="00AD15B4">
      <w:pPr>
        <w:pStyle w:val="Heading3"/>
      </w:pPr>
      <w:r>
        <w:t>Note</w:t>
      </w:r>
    </w:p>
    <w:p w14:paraId="4A7C0CF1" w14:textId="1187D9DA" w:rsidR="00425596" w:rsidRDefault="00425596" w:rsidP="00425596"/>
    <w:p w14:paraId="23BD2A4F" w14:textId="63BE749D" w:rsidR="00AD15B4" w:rsidRDefault="00AD15B4" w:rsidP="00425596">
      <w:r>
        <w:t xml:space="preserve">Ryan Galloway had the fantastic suggestion of another impact spinoff for non-wall based immigration changes trump is asking for (moving away from family vsias / moving toward merit visas / etc) – We didn’t have time to cut some of those impacts, but it may be worth it if teams find winning Democrats will cave on the wall to be too difficult.  </w:t>
      </w:r>
    </w:p>
    <w:p w14:paraId="1C8C88FF" w14:textId="77777777" w:rsidR="00AD15B4" w:rsidRDefault="00AD15B4" w:rsidP="00425596"/>
    <w:p w14:paraId="45AE4B0B" w14:textId="405E92E0" w:rsidR="00425596" w:rsidRDefault="00425596" w:rsidP="00425596">
      <w:r>
        <w:t>I tried to make the impact something external to the aff impacts – but also something that is short.  Biodiversity is probably a meh impact and unlikely to outweigh the case 9 times out of 10 – but you should be able to argue the DA turns the case in the block with the impacts below (as well as set up other external impacts).  Feel free to change the 1NC impact to anything below though if it suits the strategy against that particular aff though.</w:t>
      </w:r>
    </w:p>
    <w:p w14:paraId="073560B0" w14:textId="25CAF417" w:rsidR="00425596" w:rsidRDefault="00425596" w:rsidP="00425596"/>
    <w:p w14:paraId="7602DA03" w14:textId="4E38C4FA" w:rsidR="00425596" w:rsidRDefault="00425596" w:rsidP="00425596">
      <w:r>
        <w:t>This is also a fine case turn in the 1NC if you don’t want to read it as an external disad.</w:t>
      </w:r>
    </w:p>
    <w:p w14:paraId="72E9887A" w14:textId="7BF9D526" w:rsidR="00425596" w:rsidRDefault="00542067" w:rsidP="00542067">
      <w:pPr>
        <w:pStyle w:val="Heading1"/>
      </w:pPr>
      <w:r>
        <w:t>Neg</w:t>
      </w:r>
    </w:p>
    <w:p w14:paraId="4E151888" w14:textId="699EC828" w:rsidR="00EE3A8A" w:rsidRDefault="00425596" w:rsidP="00AD15B4">
      <w:pPr>
        <w:pStyle w:val="Heading3"/>
      </w:pPr>
      <w:r>
        <w:t>1NC</w:t>
      </w:r>
    </w:p>
    <w:p w14:paraId="0B719BB9" w14:textId="77777777" w:rsidR="002C1FEE" w:rsidRPr="002C1FEE" w:rsidRDefault="002C1FEE" w:rsidP="002C1FEE"/>
    <w:p w14:paraId="709C7749" w14:textId="206FCD5E" w:rsidR="00EE3A8A" w:rsidRDefault="002C1FEE" w:rsidP="002C1FEE">
      <w:pPr>
        <w:pStyle w:val="Heading4"/>
      </w:pPr>
      <w:r>
        <w:t>No border wall funding now – But it will pass if Trump backs off demands to restrict immigration</w:t>
      </w:r>
    </w:p>
    <w:p w14:paraId="7C265BB9" w14:textId="3FB79DA2" w:rsidR="002C1FEE" w:rsidRPr="002C1FEE" w:rsidRDefault="002C1FEE" w:rsidP="002C1FEE">
      <w:r>
        <w:t xml:space="preserve">Dean </w:t>
      </w:r>
      <w:r w:rsidRPr="002C1FEE">
        <w:rPr>
          <w:rStyle w:val="Style13ptBold"/>
        </w:rPr>
        <w:t>DeChiaro</w:t>
      </w:r>
      <w:r>
        <w:t>, Immigration reporter for Roll Call, “Border Wall Funds Elusive Without a Deal on ‘Dreamers’”, March 2</w:t>
      </w:r>
      <w:r w:rsidRPr="002C1FEE">
        <w:rPr>
          <w:vertAlign w:val="superscript"/>
        </w:rPr>
        <w:t>nd</w:t>
      </w:r>
      <w:r>
        <w:t xml:space="preserve"> 20</w:t>
      </w:r>
      <w:r w:rsidRPr="002C1FEE">
        <w:rPr>
          <w:rStyle w:val="Style13ptBold"/>
        </w:rPr>
        <w:t>18</w:t>
      </w:r>
      <w:r>
        <w:t>, https://www.rollcall.com/news/politics/border-wall-funds-elusive-without-deal-dreamers</w:t>
      </w:r>
    </w:p>
    <w:p w14:paraId="31D649FD" w14:textId="2E42896A" w:rsidR="00844A9D" w:rsidRDefault="00844A9D" w:rsidP="00EE3A8A">
      <w:pPr>
        <w:rPr>
          <w:sz w:val="16"/>
        </w:rPr>
      </w:pPr>
      <w:r w:rsidRPr="002C1FEE">
        <w:rPr>
          <w:sz w:val="16"/>
        </w:rPr>
        <w:t xml:space="preserve">President Donald </w:t>
      </w:r>
      <w:r w:rsidRPr="002C1FEE">
        <w:rPr>
          <w:rStyle w:val="StyleUnderline"/>
          <w:highlight w:val="yellow"/>
        </w:rPr>
        <w:t>Trump may be headed for a Groundhog Day</w:t>
      </w:r>
      <w:r w:rsidRPr="00844A9D">
        <w:rPr>
          <w:rStyle w:val="StyleUnderline"/>
        </w:rPr>
        <w:t xml:space="preserve"> experience </w:t>
      </w:r>
      <w:r w:rsidRPr="002C1FEE">
        <w:rPr>
          <w:rStyle w:val="StyleUnderline"/>
          <w:highlight w:val="yellow"/>
        </w:rPr>
        <w:t>as his search for funding</w:t>
      </w:r>
      <w:r w:rsidRPr="00844A9D">
        <w:rPr>
          <w:rStyle w:val="StyleUnderline"/>
        </w:rPr>
        <w:t xml:space="preserve"> to build a</w:t>
      </w:r>
      <w:r w:rsidRPr="002C1FEE">
        <w:rPr>
          <w:sz w:val="16"/>
        </w:rPr>
        <w:t xml:space="preserve"> U.S.-Mexico </w:t>
      </w:r>
      <w:r w:rsidRPr="00844A9D">
        <w:rPr>
          <w:rStyle w:val="StyleUnderline"/>
        </w:rPr>
        <w:t xml:space="preserve">border wall </w:t>
      </w:r>
      <w:r w:rsidRPr="002C1FEE">
        <w:rPr>
          <w:rStyle w:val="StyleUnderline"/>
          <w:highlight w:val="yellow"/>
        </w:rPr>
        <w:t>enters its second year</w:t>
      </w:r>
      <w:r w:rsidRPr="002C1FEE">
        <w:rPr>
          <w:rStyle w:val="StyleUnderline"/>
        </w:rPr>
        <w:t>.</w:t>
      </w:r>
      <w:r w:rsidR="002C1FEE" w:rsidRPr="002C1FEE">
        <w:rPr>
          <w:rStyle w:val="StyleUnderline"/>
        </w:rPr>
        <w:t xml:space="preserve"> </w:t>
      </w:r>
      <w:r w:rsidRPr="002C1FEE">
        <w:rPr>
          <w:rStyle w:val="StyleUnderline"/>
        </w:rPr>
        <w:t>Trump is asking</w:t>
      </w:r>
      <w:r w:rsidRPr="002C1FEE">
        <w:rPr>
          <w:sz w:val="16"/>
        </w:rPr>
        <w:t xml:space="preserve"> Congress </w:t>
      </w:r>
      <w:r w:rsidRPr="002C1FEE">
        <w:rPr>
          <w:rStyle w:val="StyleUnderline"/>
        </w:rPr>
        <w:t>for $1.6 billion</w:t>
      </w:r>
      <w:r w:rsidRPr="002C1FEE">
        <w:rPr>
          <w:sz w:val="16"/>
        </w:rPr>
        <w:t xml:space="preserve"> in fiscal 2019 to construct 65 miles of new barriers in southern Texas, </w:t>
      </w:r>
      <w:r w:rsidRPr="00844A9D">
        <w:rPr>
          <w:rStyle w:val="Emphasis"/>
        </w:rPr>
        <w:t xml:space="preserve">even though </w:t>
      </w:r>
      <w:r w:rsidRPr="002C1FEE">
        <w:rPr>
          <w:rStyle w:val="Emphasis"/>
          <w:highlight w:val="yellow"/>
        </w:rPr>
        <w:t>he is still without the</w:t>
      </w:r>
      <w:r w:rsidRPr="00844A9D">
        <w:rPr>
          <w:rStyle w:val="Emphasis"/>
        </w:rPr>
        <w:t xml:space="preserve"> $1.6 </w:t>
      </w:r>
      <w:r w:rsidRPr="002C1FEE">
        <w:rPr>
          <w:rStyle w:val="Emphasis"/>
          <w:highlight w:val="yellow"/>
        </w:rPr>
        <w:t>billion he requested for 2018</w:t>
      </w:r>
      <w:r w:rsidRPr="00844A9D">
        <w:rPr>
          <w:rStyle w:val="Emphasis"/>
        </w:rPr>
        <w:t>.</w:t>
      </w:r>
      <w:r w:rsidRPr="002C1FEE">
        <w:rPr>
          <w:sz w:val="16"/>
        </w:rPr>
        <w:t xml:space="preserve"> The White House also wants $18 billion over the next decade for construction.</w:t>
      </w:r>
      <w:r w:rsidR="002C1FEE" w:rsidRPr="002C1FEE">
        <w:rPr>
          <w:sz w:val="16"/>
        </w:rPr>
        <w:t xml:space="preserve"> </w:t>
      </w:r>
      <w:r w:rsidRPr="002C1FEE">
        <w:rPr>
          <w:sz w:val="16"/>
        </w:rPr>
        <w:t>“Don’t worry, you’re getting the wall,” Trump told the audience at the annual Conservative Political Action Conference last week.</w:t>
      </w:r>
      <w:r w:rsidR="002C1FEE" w:rsidRPr="002C1FEE">
        <w:rPr>
          <w:sz w:val="16"/>
        </w:rPr>
        <w:t xml:space="preserve"> </w:t>
      </w:r>
      <w:r w:rsidRPr="002C1FEE">
        <w:rPr>
          <w:sz w:val="16"/>
        </w:rPr>
        <w:t xml:space="preserve">But </w:t>
      </w:r>
      <w:r w:rsidRPr="002C1FEE">
        <w:rPr>
          <w:rStyle w:val="StyleUnderline"/>
          <w:highlight w:val="yellow"/>
        </w:rPr>
        <w:t>Dem</w:t>
      </w:r>
      <w:r w:rsidRPr="00844A9D">
        <w:rPr>
          <w:rStyle w:val="StyleUnderline"/>
        </w:rPr>
        <w:t>ocrat</w:t>
      </w:r>
      <w:r w:rsidRPr="002C1FEE">
        <w:rPr>
          <w:rStyle w:val="StyleUnderline"/>
          <w:highlight w:val="yellow"/>
        </w:rPr>
        <w:t>s</w:t>
      </w:r>
      <w:r w:rsidRPr="002C1FEE">
        <w:rPr>
          <w:sz w:val="16"/>
        </w:rPr>
        <w:t xml:space="preserve"> — </w:t>
      </w:r>
      <w:r w:rsidRPr="00844A9D">
        <w:rPr>
          <w:rStyle w:val="StyleUnderline"/>
        </w:rPr>
        <w:t>who</w:t>
      </w:r>
      <w:r w:rsidRPr="002C1FEE">
        <w:rPr>
          <w:sz w:val="16"/>
        </w:rPr>
        <w:t xml:space="preserve"> </w:t>
      </w:r>
      <w:r w:rsidRPr="002C1FEE">
        <w:rPr>
          <w:rStyle w:val="Emphasis"/>
          <w:highlight w:val="yellow"/>
        </w:rPr>
        <w:t>can block any spending</w:t>
      </w:r>
      <w:r w:rsidRPr="00844A9D">
        <w:rPr>
          <w:rStyle w:val="Emphasis"/>
        </w:rPr>
        <w:t xml:space="preserve"> legislation</w:t>
      </w:r>
      <w:r w:rsidRPr="002C1FEE">
        <w:rPr>
          <w:sz w:val="16"/>
        </w:rPr>
        <w:t xml:space="preserve"> from passing the Senate — </w:t>
      </w:r>
      <w:r w:rsidRPr="002C1FEE">
        <w:rPr>
          <w:rStyle w:val="StyleUnderline"/>
          <w:highlight w:val="yellow"/>
        </w:rPr>
        <w:t>are largely opposed to</w:t>
      </w:r>
      <w:r w:rsidRPr="00844A9D">
        <w:rPr>
          <w:rStyle w:val="StyleUnderline"/>
        </w:rPr>
        <w:t xml:space="preserve"> funding </w:t>
      </w:r>
      <w:r w:rsidRPr="002C1FEE">
        <w:rPr>
          <w:rStyle w:val="StyleUnderline"/>
          <w:highlight w:val="yellow"/>
        </w:rPr>
        <w:t>the</w:t>
      </w:r>
      <w:r w:rsidRPr="00844A9D">
        <w:rPr>
          <w:rStyle w:val="StyleUnderline"/>
        </w:rPr>
        <w:t xml:space="preserve"> border </w:t>
      </w:r>
      <w:r w:rsidRPr="002C1FEE">
        <w:rPr>
          <w:rStyle w:val="StyleUnderline"/>
          <w:highlight w:val="yellow"/>
        </w:rPr>
        <w:t>wall</w:t>
      </w:r>
      <w:r w:rsidRPr="002C1FEE">
        <w:rPr>
          <w:sz w:val="16"/>
        </w:rPr>
        <w:t xml:space="preserve"> </w:t>
      </w:r>
      <w:r w:rsidRPr="002C1FEE">
        <w:rPr>
          <w:rStyle w:val="Emphasis"/>
          <w:highlight w:val="yellow"/>
        </w:rPr>
        <w:t>without a path to citizenship</w:t>
      </w:r>
      <w:r w:rsidRPr="002C1FEE">
        <w:rPr>
          <w:sz w:val="16"/>
        </w:rPr>
        <w:t xml:space="preserve"> for undocumented “Dreamers,” including nearly 700,000 enrolled in the expiring Deferred Action for Childhood Arrivals program. That means Trump could end up with nothing.</w:t>
      </w:r>
      <w:r w:rsidR="002C1FEE" w:rsidRPr="002C1FEE">
        <w:rPr>
          <w:sz w:val="16"/>
        </w:rPr>
        <w:t xml:space="preserve"> </w:t>
      </w:r>
      <w:r w:rsidRPr="002C1FEE">
        <w:rPr>
          <w:sz w:val="16"/>
        </w:rPr>
        <w:t>“</w:t>
      </w:r>
      <w:r w:rsidRPr="002C1FEE">
        <w:rPr>
          <w:rStyle w:val="StyleUnderline"/>
          <w:highlight w:val="yellow"/>
        </w:rPr>
        <w:t>Without any kind of</w:t>
      </w:r>
      <w:r w:rsidRPr="00844A9D">
        <w:rPr>
          <w:rStyle w:val="StyleUnderline"/>
        </w:rPr>
        <w:t xml:space="preserve"> </w:t>
      </w:r>
      <w:r w:rsidRPr="002C1FEE">
        <w:rPr>
          <w:sz w:val="16"/>
        </w:rPr>
        <w:t xml:space="preserve">… comprehensive </w:t>
      </w:r>
      <w:r w:rsidRPr="002C1FEE">
        <w:rPr>
          <w:rStyle w:val="StyleUnderline"/>
          <w:highlight w:val="yellow"/>
        </w:rPr>
        <w:t>immigration reform</w:t>
      </w:r>
      <w:r w:rsidRPr="002C1FEE">
        <w:rPr>
          <w:sz w:val="16"/>
          <w:highlight w:val="yellow"/>
        </w:rPr>
        <w:t xml:space="preserve">, </w:t>
      </w:r>
      <w:r w:rsidRPr="002C1FEE">
        <w:rPr>
          <w:rStyle w:val="Emphasis"/>
          <w:highlight w:val="yellow"/>
        </w:rPr>
        <w:t>I would not support a wall</w:t>
      </w:r>
      <w:r w:rsidRPr="002C1FEE">
        <w:rPr>
          <w:sz w:val="16"/>
        </w:rPr>
        <w:t xml:space="preserve">,” California </w:t>
      </w:r>
      <w:r w:rsidRPr="002C1FEE">
        <w:rPr>
          <w:rStyle w:val="StyleUnderline"/>
          <w:highlight w:val="yellow"/>
        </w:rPr>
        <w:t>Rep</w:t>
      </w:r>
      <w:r w:rsidRPr="00844A9D">
        <w:rPr>
          <w:rStyle w:val="StyleUnderline"/>
        </w:rPr>
        <w:t xml:space="preserve">. Judy </w:t>
      </w:r>
      <w:r w:rsidRPr="002C1FEE">
        <w:rPr>
          <w:rStyle w:val="StyleUnderline"/>
          <w:highlight w:val="yellow"/>
        </w:rPr>
        <w:t>Chu said</w:t>
      </w:r>
      <w:r w:rsidRPr="00844A9D">
        <w:rPr>
          <w:rStyle w:val="StyleUnderline"/>
        </w:rPr>
        <w:t>.</w:t>
      </w:r>
      <w:r w:rsidR="002C1FEE" w:rsidRPr="002C1FEE">
        <w:rPr>
          <w:sz w:val="16"/>
        </w:rPr>
        <w:t xml:space="preserve"> </w:t>
      </w:r>
      <w:r w:rsidRPr="002C1FEE">
        <w:rPr>
          <w:sz w:val="16"/>
        </w:rPr>
        <w:t>The stalemate over border wall funding has the potential to not only gum up fiscal 2019 spending, but also negotiations over a final spending bill for the fiscal year that began Oct. 1. Current government funding expires on March 23.</w:t>
      </w:r>
      <w:r w:rsidR="002C1FEE" w:rsidRPr="002C1FEE">
        <w:rPr>
          <w:sz w:val="16"/>
        </w:rPr>
        <w:t xml:space="preserve"> </w:t>
      </w:r>
      <w:r w:rsidRPr="00844A9D">
        <w:rPr>
          <w:rStyle w:val="StyleUnderline"/>
        </w:rPr>
        <w:t>Trump may have</w:t>
      </w:r>
      <w:r w:rsidRPr="002C1FEE">
        <w:rPr>
          <w:sz w:val="16"/>
        </w:rPr>
        <w:t xml:space="preserve"> already </w:t>
      </w:r>
      <w:r w:rsidRPr="00844A9D">
        <w:rPr>
          <w:rStyle w:val="StyleUnderline"/>
        </w:rPr>
        <w:t>squandered his best chance when he torched a bipartisan Senate compromise that would have authorized</w:t>
      </w:r>
      <w:r w:rsidRPr="002C1FEE">
        <w:rPr>
          <w:sz w:val="16"/>
        </w:rPr>
        <w:t xml:space="preserve"> and </w:t>
      </w:r>
      <w:r w:rsidRPr="00844A9D">
        <w:rPr>
          <w:rStyle w:val="StyleUnderline"/>
        </w:rPr>
        <w:t>appropriated $25 billion for border security. In exchange, the plan would have offered a path to citizenship</w:t>
      </w:r>
      <w:r w:rsidRPr="002C1FEE">
        <w:rPr>
          <w:sz w:val="16"/>
        </w:rPr>
        <w:t xml:space="preserve"> for 1.9 million Dreamers, according to an analysis by the nonpartisan Migration Policy Institute. </w:t>
      </w:r>
      <w:r w:rsidRPr="002C1FEE">
        <w:rPr>
          <w:rStyle w:val="Emphasis"/>
        </w:rPr>
        <w:t>All but three Senate Democrats supported it</w:t>
      </w:r>
      <w:r w:rsidRPr="002C1FEE">
        <w:rPr>
          <w:sz w:val="16"/>
        </w:rPr>
        <w:t>, but it fell six votes short of advancing with scant Republican support.</w:t>
      </w:r>
      <w:r w:rsidR="002C1FEE" w:rsidRPr="002C1FEE">
        <w:rPr>
          <w:sz w:val="16"/>
        </w:rPr>
        <w:t xml:space="preserve"> </w:t>
      </w:r>
      <w:r w:rsidRPr="002C1FEE">
        <w:rPr>
          <w:sz w:val="16"/>
        </w:rPr>
        <w:t xml:space="preserve">Some </w:t>
      </w:r>
      <w:r w:rsidRPr="002C1FEE">
        <w:rPr>
          <w:rStyle w:val="StyleUnderline"/>
          <w:highlight w:val="yellow"/>
        </w:rPr>
        <w:t>lawmakers believe a</w:t>
      </w:r>
      <w:r w:rsidRPr="002C1FEE">
        <w:rPr>
          <w:rStyle w:val="StyleUnderline"/>
        </w:rPr>
        <w:t xml:space="preserve"> similar </w:t>
      </w:r>
      <w:r w:rsidRPr="002C1FEE">
        <w:rPr>
          <w:rStyle w:val="StyleUnderline"/>
          <w:highlight w:val="yellow"/>
        </w:rPr>
        <w:t xml:space="preserve">deal could </w:t>
      </w:r>
      <w:r w:rsidRPr="002C1FEE">
        <w:rPr>
          <w:rStyle w:val="Emphasis"/>
          <w:highlight w:val="yellow"/>
        </w:rPr>
        <w:t>still happen</w:t>
      </w:r>
      <w:r w:rsidRPr="002C1FEE">
        <w:rPr>
          <w:sz w:val="16"/>
          <w:highlight w:val="yellow"/>
        </w:rPr>
        <w:t xml:space="preserve"> </w:t>
      </w:r>
      <w:r w:rsidRPr="002C1FEE">
        <w:rPr>
          <w:rStyle w:val="StyleUnderline"/>
          <w:highlight w:val="yellow"/>
        </w:rPr>
        <w:t xml:space="preserve">if Trump </w:t>
      </w:r>
      <w:r w:rsidRPr="002C1FEE">
        <w:rPr>
          <w:rStyle w:val="Emphasis"/>
          <w:highlight w:val="yellow"/>
        </w:rPr>
        <w:t>backs off demands that</w:t>
      </w:r>
      <w:r w:rsidRPr="002C1FEE">
        <w:rPr>
          <w:rStyle w:val="Emphasis"/>
        </w:rPr>
        <w:t xml:space="preserve"> any deal also </w:t>
      </w:r>
      <w:r w:rsidRPr="002C1FEE">
        <w:rPr>
          <w:rStyle w:val="Emphasis"/>
          <w:highlight w:val="yellow"/>
        </w:rPr>
        <w:t>cut legal immigration</w:t>
      </w:r>
      <w:r w:rsidRPr="002C1FEE">
        <w:rPr>
          <w:sz w:val="16"/>
        </w:rPr>
        <w:t xml:space="preserve"> and end the Diversity Visa lottery program.</w:t>
      </w:r>
      <w:r w:rsidR="002C1FEE" w:rsidRPr="002C1FEE">
        <w:rPr>
          <w:sz w:val="16"/>
        </w:rPr>
        <w:t xml:space="preserve"> </w:t>
      </w:r>
      <w:r w:rsidRPr="002C1FEE">
        <w:rPr>
          <w:sz w:val="16"/>
        </w:rPr>
        <w:t>“</w:t>
      </w:r>
      <w:r w:rsidRPr="002C1FEE">
        <w:rPr>
          <w:rStyle w:val="Emphasis"/>
          <w:highlight w:val="yellow"/>
        </w:rPr>
        <w:t>There remains a window</w:t>
      </w:r>
      <w:r w:rsidRPr="002C1FEE">
        <w:rPr>
          <w:rStyle w:val="Emphasis"/>
        </w:rPr>
        <w:t xml:space="preserve">, </w:t>
      </w:r>
      <w:r w:rsidRPr="002C1FEE">
        <w:rPr>
          <w:rStyle w:val="Emphasis"/>
          <w:highlight w:val="yellow"/>
        </w:rPr>
        <w:t>if the president were [to] back off his</w:t>
      </w:r>
      <w:r w:rsidRPr="002C1FEE">
        <w:rPr>
          <w:rStyle w:val="Emphasis"/>
        </w:rPr>
        <w:t xml:space="preserve"> aggressive rhetoric and intense </w:t>
      </w:r>
      <w:r w:rsidRPr="002C1FEE">
        <w:rPr>
          <w:rStyle w:val="Emphasis"/>
          <w:highlight w:val="yellow"/>
        </w:rPr>
        <w:t>lobbying, to craft a deal that provided border security for</w:t>
      </w:r>
      <w:r w:rsidRPr="002C1FEE">
        <w:rPr>
          <w:rStyle w:val="Emphasis"/>
        </w:rPr>
        <w:t xml:space="preserve"> a path to </w:t>
      </w:r>
      <w:r w:rsidRPr="002C1FEE">
        <w:rPr>
          <w:rStyle w:val="Emphasis"/>
          <w:highlight w:val="yellow"/>
        </w:rPr>
        <w:t>citizenship</w:t>
      </w:r>
      <w:r w:rsidRPr="002C1FEE">
        <w:rPr>
          <w:sz w:val="16"/>
        </w:rPr>
        <w:t xml:space="preserve"> for Dreamers,” said Sen. Chris Coons, a Delaware Democrat.</w:t>
      </w:r>
      <w:r w:rsidR="002C1FEE" w:rsidRPr="002C1FEE">
        <w:rPr>
          <w:sz w:val="16"/>
        </w:rPr>
        <w:t xml:space="preserve"> </w:t>
      </w:r>
      <w:r w:rsidRPr="002C1FEE">
        <w:rPr>
          <w:rStyle w:val="StyleUnderline"/>
          <w:highlight w:val="yellow"/>
        </w:rPr>
        <w:t>But if Trump continues to throw cold water</w:t>
      </w:r>
      <w:r w:rsidRPr="002C1FEE">
        <w:rPr>
          <w:rStyle w:val="StyleUnderline"/>
        </w:rPr>
        <w:t xml:space="preserve"> on anything less than what he’s demanding</w:t>
      </w:r>
      <w:r w:rsidRPr="002C1FEE">
        <w:rPr>
          <w:sz w:val="16"/>
        </w:rPr>
        <w:t>, “</w:t>
      </w:r>
      <w:r w:rsidRPr="002C1FEE">
        <w:rPr>
          <w:rStyle w:val="Emphasis"/>
          <w:highlight w:val="yellow"/>
        </w:rPr>
        <w:t>I’m not optimistic</w:t>
      </w:r>
      <w:r w:rsidRPr="002C1FEE">
        <w:rPr>
          <w:rStyle w:val="Emphasis"/>
        </w:rPr>
        <w:t xml:space="preserve"> we’ll get something done,”</w:t>
      </w:r>
      <w:r w:rsidRPr="002C1FEE">
        <w:rPr>
          <w:sz w:val="16"/>
        </w:rPr>
        <w:t xml:space="preserve"> Coons said.</w:t>
      </w:r>
    </w:p>
    <w:p w14:paraId="1F8C541C" w14:textId="65836EBE" w:rsidR="00425596" w:rsidRDefault="00425596" w:rsidP="00EE3A8A">
      <w:pPr>
        <w:rPr>
          <w:sz w:val="14"/>
        </w:rPr>
      </w:pPr>
    </w:p>
    <w:p w14:paraId="6A902EC6" w14:textId="77777777" w:rsidR="00425596" w:rsidRDefault="00425596" w:rsidP="00425596">
      <w:pPr>
        <w:pStyle w:val="Heading4"/>
      </w:pPr>
      <w:r>
        <w:t>Border wall decks ecosystems</w:t>
      </w:r>
    </w:p>
    <w:p w14:paraId="385F49B5" w14:textId="77777777" w:rsidR="00425596" w:rsidRPr="000A6855" w:rsidRDefault="00425596" w:rsidP="00425596">
      <w:r>
        <w:t xml:space="preserve">Daniella </w:t>
      </w:r>
      <w:r w:rsidRPr="000A6855">
        <w:rPr>
          <w:rStyle w:val="Style13ptBold"/>
        </w:rPr>
        <w:t>Silva</w:t>
      </w:r>
      <w:r>
        <w:t xml:space="preserve"> and Suzanne Gamboa reported from Brownsville, Texas, NBC News, “Trump's Border Wall 'Catastrophic' for Environment, Endangered Species: Activists”, April 20</w:t>
      </w:r>
      <w:r w:rsidRPr="000A6855">
        <w:rPr>
          <w:rStyle w:val="Style13ptBold"/>
        </w:rPr>
        <w:t>17</w:t>
      </w:r>
      <w:r>
        <w:t>, https://www.nbcnews.com/science/environment/trump-s-border-wall-catastrophic-environment-endangered-species-activists-n748446</w:t>
      </w:r>
    </w:p>
    <w:p w14:paraId="3A9B6E2F" w14:textId="77777777" w:rsidR="00425596" w:rsidRPr="000A6855" w:rsidRDefault="00425596" w:rsidP="00425596">
      <w:pPr>
        <w:rPr>
          <w:sz w:val="14"/>
        </w:rPr>
      </w:pPr>
      <w:r w:rsidRPr="000A6855">
        <w:rPr>
          <w:sz w:val="14"/>
        </w:rPr>
        <w:t xml:space="preserve">But during almost two years of heated debate over the wall, </w:t>
      </w:r>
      <w:r w:rsidRPr="00EC2936">
        <w:rPr>
          <w:rStyle w:val="StyleUnderline"/>
        </w:rPr>
        <w:t xml:space="preserve">there has been an </w:t>
      </w:r>
      <w:r w:rsidRPr="00EC2936">
        <w:rPr>
          <w:rStyle w:val="StyleUnderline"/>
          <w:highlight w:val="yellow"/>
        </w:rPr>
        <w:t>often overlooked</w:t>
      </w:r>
      <w:r w:rsidRPr="000A6855">
        <w:rPr>
          <w:sz w:val="14"/>
        </w:rPr>
        <w:t xml:space="preserve"> issue — </w:t>
      </w:r>
      <w:r w:rsidRPr="00EC2936">
        <w:rPr>
          <w:rStyle w:val="StyleUnderline"/>
          <w:highlight w:val="yellow"/>
        </w:rPr>
        <w:t>the</w:t>
      </w:r>
      <w:r w:rsidRPr="000A6855">
        <w:rPr>
          <w:sz w:val="14"/>
        </w:rPr>
        <w:t xml:space="preserve"> potentially “</w:t>
      </w:r>
      <w:r w:rsidRPr="00EC2936">
        <w:rPr>
          <w:rStyle w:val="Emphasis"/>
          <w:highlight w:val="yellow"/>
        </w:rPr>
        <w:t>catastrophic” environmental toll</w:t>
      </w:r>
      <w:r w:rsidRPr="00EC2936">
        <w:rPr>
          <w:sz w:val="14"/>
          <w:highlight w:val="yellow"/>
        </w:rPr>
        <w:t xml:space="preserve"> </w:t>
      </w:r>
      <w:r w:rsidRPr="00EC2936">
        <w:rPr>
          <w:rStyle w:val="StyleUnderline"/>
          <w:highlight w:val="yellow"/>
        </w:rPr>
        <w:t>the wall could have</w:t>
      </w:r>
      <w:r w:rsidRPr="000A6855">
        <w:rPr>
          <w:sz w:val="14"/>
        </w:rPr>
        <w:t xml:space="preserve"> on the hundreds of species that span the frontier, activists say. “</w:t>
      </w:r>
      <w:r w:rsidRPr="00EC2936">
        <w:rPr>
          <w:rStyle w:val="StyleUnderline"/>
          <w:highlight w:val="yellow"/>
        </w:rPr>
        <w:t>This would cause</w:t>
      </w:r>
      <w:r w:rsidRPr="00EC2936">
        <w:rPr>
          <w:rStyle w:val="Emphasis"/>
          <w:highlight w:val="yellow"/>
        </w:rPr>
        <w:t xml:space="preserve"> incalculable damage</w:t>
      </w:r>
      <w:r w:rsidRPr="00EC2936">
        <w:rPr>
          <w:sz w:val="14"/>
          <w:highlight w:val="yellow"/>
        </w:rPr>
        <w:t xml:space="preserve"> </w:t>
      </w:r>
      <w:r w:rsidRPr="00EC2936">
        <w:rPr>
          <w:rStyle w:val="StyleUnderline"/>
          <w:highlight w:val="yellow"/>
        </w:rPr>
        <w:t>to</w:t>
      </w:r>
      <w:r w:rsidRPr="000A6855">
        <w:rPr>
          <w:rStyle w:val="StyleUnderline"/>
        </w:rPr>
        <w:t xml:space="preserve"> the integrity of </w:t>
      </w:r>
      <w:r w:rsidRPr="00EC2936">
        <w:rPr>
          <w:rStyle w:val="StyleUnderline"/>
          <w:highlight w:val="yellow"/>
        </w:rPr>
        <w:t>wildlife populations</w:t>
      </w:r>
      <w:r w:rsidRPr="000A6855">
        <w:rPr>
          <w:sz w:val="14"/>
        </w:rPr>
        <w:t xml:space="preserve"> on either side of the border, </w:t>
      </w:r>
      <w:r w:rsidRPr="00EC2936">
        <w:rPr>
          <w:rStyle w:val="StyleUnderline"/>
          <w:highlight w:val="yellow"/>
        </w:rPr>
        <w:t>as well as the massive societal disruption</w:t>
      </w:r>
      <w:r w:rsidRPr="000A6855">
        <w:rPr>
          <w:sz w:val="14"/>
        </w:rPr>
        <w:t xml:space="preserve"> it would cause,” Defenders of Wildlife's Senior Vice President of Conservation Programs Bob Dreher told NBC News. Jeff Corwin gives the Trump administration an 'F' on the environment Trump has called for a 30-foot solid, concrete wall along the border to curb illegal immigration, and although Department of Homeland Security Secretary John Kelly recently acknowledged that a wall “from sea to shining sea” was unlikely, many experts said there was no way of telling the full impact on the surrounding environment. The wall would likely cost $22 billion and take more than three years to build, according to an internal DHS memo. </w:t>
      </w:r>
      <w:r w:rsidRPr="000A6855">
        <w:rPr>
          <w:rStyle w:val="StyleUnderline"/>
        </w:rPr>
        <w:t>Scientists and conservationists said</w:t>
      </w:r>
      <w:r w:rsidRPr="000A6855">
        <w:rPr>
          <w:sz w:val="14"/>
        </w:rPr>
        <w:t xml:space="preserve"> such </w:t>
      </w:r>
      <w:r w:rsidRPr="00EC2936">
        <w:rPr>
          <w:rStyle w:val="StyleUnderline"/>
          <w:highlight w:val="yellow"/>
        </w:rPr>
        <w:t>drastic increases in border security</w:t>
      </w:r>
      <w:r w:rsidRPr="00EC2936">
        <w:rPr>
          <w:sz w:val="14"/>
          <w:highlight w:val="yellow"/>
        </w:rPr>
        <w:t xml:space="preserve"> </w:t>
      </w:r>
      <w:r w:rsidRPr="00EC2936">
        <w:rPr>
          <w:rStyle w:val="Emphasis"/>
          <w:highlight w:val="yellow"/>
        </w:rPr>
        <w:t>could be devastating</w:t>
      </w:r>
      <w:r w:rsidRPr="000A6855">
        <w:rPr>
          <w:rStyle w:val="Emphasis"/>
        </w:rPr>
        <w:t xml:space="preserve"> for hundreds of species,</w:t>
      </w:r>
      <w:r w:rsidRPr="000A6855">
        <w:rPr>
          <w:sz w:val="14"/>
        </w:rPr>
        <w:t xml:space="preserve"> </w:t>
      </w:r>
      <w:r w:rsidRPr="00EC2936">
        <w:rPr>
          <w:rStyle w:val="StyleUnderline"/>
          <w:highlight w:val="yellow"/>
        </w:rPr>
        <w:t>and</w:t>
      </w:r>
      <w:r w:rsidRPr="000A6855">
        <w:rPr>
          <w:sz w:val="14"/>
        </w:rPr>
        <w:t xml:space="preserve"> potentially </w:t>
      </w:r>
      <w:r w:rsidRPr="00EC2936">
        <w:rPr>
          <w:rStyle w:val="Emphasis"/>
          <w:highlight w:val="yellow"/>
        </w:rPr>
        <w:t>lead to extinction</w:t>
      </w:r>
      <w:r w:rsidRPr="00EC2936">
        <w:rPr>
          <w:sz w:val="14"/>
          <w:highlight w:val="yellow"/>
        </w:rPr>
        <w:t xml:space="preserve"> </w:t>
      </w:r>
      <w:r w:rsidRPr="00EC2936">
        <w:rPr>
          <w:sz w:val="14"/>
        </w:rPr>
        <w:t>in</w:t>
      </w:r>
      <w:r w:rsidRPr="000A6855">
        <w:rPr>
          <w:sz w:val="14"/>
        </w:rPr>
        <w:t xml:space="preserve"> the U.S. </w:t>
      </w:r>
      <w:r w:rsidRPr="000A6855">
        <w:rPr>
          <w:rStyle w:val="Emphasis"/>
        </w:rPr>
        <w:t>for endangered</w:t>
      </w:r>
      <w:r w:rsidRPr="000A6855">
        <w:rPr>
          <w:sz w:val="14"/>
        </w:rPr>
        <w:t xml:space="preserve"> or threatened </w:t>
      </w:r>
      <w:r w:rsidRPr="000A6855">
        <w:rPr>
          <w:rStyle w:val="Emphasis"/>
        </w:rPr>
        <w:t>animals</w:t>
      </w:r>
      <w:r w:rsidRPr="000A6855">
        <w:rPr>
          <w:sz w:val="14"/>
        </w:rPr>
        <w:t xml:space="preserve"> like jaguars, ocelots, and the Mexican gray wolf. They say </w:t>
      </w:r>
      <w:r w:rsidRPr="000A6855">
        <w:rPr>
          <w:rStyle w:val="StyleUnderline"/>
        </w:rPr>
        <w:t>construction</w:t>
      </w:r>
      <w:r w:rsidRPr="000A6855">
        <w:rPr>
          <w:sz w:val="14"/>
        </w:rPr>
        <w:t xml:space="preserve"> of an impenetrable divider </w:t>
      </w:r>
      <w:r w:rsidRPr="000A6855">
        <w:rPr>
          <w:rStyle w:val="StyleUnderline"/>
        </w:rPr>
        <w:t>could destroy</w:t>
      </w:r>
      <w:r w:rsidRPr="000A6855">
        <w:rPr>
          <w:sz w:val="14"/>
        </w:rPr>
        <w:t xml:space="preserve"> or damage </w:t>
      </w:r>
      <w:r w:rsidRPr="000A6855">
        <w:rPr>
          <w:rStyle w:val="StyleUnderline"/>
        </w:rPr>
        <w:t>natural habitats, cut off animal populations who depend on the ability to roam</w:t>
      </w:r>
      <w:r w:rsidRPr="000A6855">
        <w:rPr>
          <w:sz w:val="14"/>
        </w:rPr>
        <w:t xml:space="preserve"> at the border, </w:t>
      </w:r>
      <w:r w:rsidRPr="000A6855">
        <w:rPr>
          <w:rStyle w:val="StyleUnderline"/>
        </w:rPr>
        <w:t>prevent genetic diversity that’s important to sustaining animal populations and lead to a loss of natural resources.</w:t>
      </w:r>
      <w:r>
        <w:rPr>
          <w:rStyle w:val="StyleUnderline"/>
        </w:rPr>
        <w:t xml:space="preserve"> </w:t>
      </w:r>
      <w:r w:rsidRPr="000A6855">
        <w:rPr>
          <w:sz w:val="14"/>
        </w:rPr>
        <w:t>More than 100 animals that are listed as threatened, endangered or candidates for such status under the Endangered Species Act from coast to coast could potentially be impacted by Trump’s proposal, according to a 2016 analysis of data from the U.S. Fish and Wildlife Service. “</w:t>
      </w:r>
      <w:r w:rsidRPr="00EC2936">
        <w:rPr>
          <w:rStyle w:val="Emphasis"/>
          <w:highlight w:val="yellow"/>
        </w:rPr>
        <w:t>It will choke off life</w:t>
      </w:r>
      <w:r w:rsidRPr="000A6855">
        <w:rPr>
          <w:sz w:val="14"/>
        </w:rPr>
        <w:t xml:space="preserve"> from both sides,” wildlife biologist Jeff Corwin told NBC News. Corwin said that </w:t>
      </w:r>
      <w:r w:rsidRPr="000A6855">
        <w:rPr>
          <w:rStyle w:val="StyleUnderline"/>
        </w:rPr>
        <w:t>many species of animals and birds rely on the ability to traverse the border</w:t>
      </w:r>
      <w:r w:rsidRPr="000A6855">
        <w:rPr>
          <w:sz w:val="14"/>
        </w:rPr>
        <w:t xml:space="preserve"> for everything from seasonal access to natural resources, nesting and reproduction sites to maintaining genetically diverse populations. Last week, an environmental group and an Arizona Congressman filed what they say is the first federal lawsuit against Trump's border wall plan, calling on the administration to assess the proposal's environmental impact. “It’s been more than 15 years since the government has done any complete analysis of its border security policy,” Randy Serraglio, a Southwest conservation advocate with the Center for Biological Diversity, which filed the suit, told NBC News. “So, it’s long overdue.” The center and Arizona Democratic Congressman Raul Grijalva filed the suit in U.S. District Court in Arizona on April 13, urging Department of Homeland Security to conduct an environmental analysis of the proposed border program under the National Environmental Policy Act (NEPA). Under NEPA, which was signed by President Richard Nixon in 1970, federal agencies must conduct an environmental review of major actions where there could be significant effects. The lawsuit argues that it’s time for DHS to provide a supplemental environmental impact statement to the one conducted back in 2001. “What really compels the timing now, of course, is that we have a proposal on the table to dramatically ramp up border security activities,” Serraglio said. Gillian Christensen, the acting press secretary for DHS, said as a matter of policy the agency does not comment on pending litigation. Grijalva, who said that 300 miles of his district runs along the border, added that it was “time to bring some accountability” to the administration. “We need an environmental impact assessment and analysis as to what the intended and unintended consequences are going to be,” he said. But </w:t>
      </w:r>
      <w:r w:rsidRPr="00EC2936">
        <w:rPr>
          <w:rStyle w:val="StyleUnderline"/>
          <w:highlight w:val="yellow"/>
        </w:rPr>
        <w:t>the</w:t>
      </w:r>
      <w:r w:rsidRPr="000A6855">
        <w:rPr>
          <w:rStyle w:val="StyleUnderline"/>
        </w:rPr>
        <w:t xml:space="preserve"> legal situation is complicated because of </w:t>
      </w:r>
      <w:r w:rsidRPr="000A6855">
        <w:rPr>
          <w:rStyle w:val="Emphasis"/>
        </w:rPr>
        <w:t>REAL ID</w:t>
      </w:r>
      <w:r w:rsidRPr="000A6855">
        <w:rPr>
          <w:rStyle w:val="StyleUnderline"/>
        </w:rPr>
        <w:t>,</w:t>
      </w:r>
      <w:r w:rsidRPr="000A6855">
        <w:rPr>
          <w:sz w:val="14"/>
        </w:rPr>
        <w:t xml:space="preserve"> </w:t>
      </w:r>
      <w:r w:rsidRPr="000A6855">
        <w:rPr>
          <w:rStyle w:val="StyleUnderline"/>
        </w:rPr>
        <w:t>an act signed by</w:t>
      </w:r>
      <w:r w:rsidRPr="000A6855">
        <w:rPr>
          <w:sz w:val="14"/>
        </w:rPr>
        <w:t xml:space="preserve"> President George W. </w:t>
      </w:r>
      <w:r w:rsidRPr="000A6855">
        <w:rPr>
          <w:rStyle w:val="StyleUnderline"/>
        </w:rPr>
        <w:t>Bush</w:t>
      </w:r>
      <w:r w:rsidRPr="000A6855">
        <w:rPr>
          <w:sz w:val="14"/>
        </w:rPr>
        <w:t xml:space="preserve"> in 2005, </w:t>
      </w:r>
      <w:r w:rsidRPr="000A6855">
        <w:rPr>
          <w:rStyle w:val="StyleUnderline"/>
        </w:rPr>
        <w:t xml:space="preserve">which gives </w:t>
      </w:r>
      <w:r w:rsidRPr="00EC2936">
        <w:rPr>
          <w:rStyle w:val="StyleUnderline"/>
          <w:highlight w:val="yellow"/>
        </w:rPr>
        <w:t xml:space="preserve">DHS authority to </w:t>
      </w:r>
      <w:r w:rsidRPr="00EC2936">
        <w:rPr>
          <w:rStyle w:val="Emphasis"/>
          <w:highlight w:val="yellow"/>
        </w:rPr>
        <w:t>waive</w:t>
      </w:r>
      <w:r w:rsidRPr="000A6855">
        <w:rPr>
          <w:rStyle w:val="Emphasis"/>
        </w:rPr>
        <w:t xml:space="preserve"> most </w:t>
      </w:r>
      <w:r w:rsidRPr="00EC2936">
        <w:rPr>
          <w:rStyle w:val="Emphasis"/>
          <w:highlight w:val="yellow"/>
        </w:rPr>
        <w:t>environmental assessments</w:t>
      </w:r>
      <w:r w:rsidRPr="000A6855">
        <w:rPr>
          <w:sz w:val="14"/>
        </w:rPr>
        <w:t xml:space="preserve"> — as well as many federal, state and local laws — in the name of national security. Experts said </w:t>
      </w:r>
      <w:r w:rsidRPr="000A6855">
        <w:rPr>
          <w:rStyle w:val="StyleUnderline"/>
        </w:rPr>
        <w:t xml:space="preserve">REAL ID has kept scientists in the dark about the effects the fences and walls </w:t>
      </w:r>
      <w:r w:rsidRPr="000A6855">
        <w:rPr>
          <w:sz w:val="14"/>
        </w:rPr>
        <w:t xml:space="preserve">currently covering over 650-miles of the border have already had on the environment. ] “There’s a big gap in our </w:t>
      </w:r>
      <w:r w:rsidRPr="002E7498">
        <w:rPr>
          <w:sz w:val="14"/>
        </w:rPr>
        <w:t xml:space="preserve">knowledge here scientifically in terms of what actual impacts could be or will be,” said Jesse Lasky, a biologist and professor at Penn State University who has conducted one of the few studies examining the effect of existing barriers on wildlife along the border. “We would have a much clearer picture of it if some of the typical studies were done following the initial construction,” he said. Lasky’s study, which was published in 2011, examined the impact of current and future barriers along the border for the range of 313 mammals, amphibians and reptiles. Among the species most at risk were four listed as threatened globally or by both border nations, plus an additional 50 species. The study identified three regions that were most vulnerable — the two coastal regions along California and Texas as well as the Madrean Sky Island Archipelago, which is along the border in New Mexico and Arizona. </w:t>
      </w:r>
      <w:r w:rsidRPr="002E7498">
        <w:rPr>
          <w:rStyle w:val="StyleUnderline"/>
        </w:rPr>
        <w:t>New barriers would increase the number of species already at risk</w:t>
      </w:r>
      <w:r w:rsidRPr="002E7498">
        <w:rPr>
          <w:sz w:val="14"/>
        </w:rPr>
        <w:t>, especially in</w:t>
      </w:r>
      <w:r w:rsidRPr="000A6855">
        <w:rPr>
          <w:sz w:val="14"/>
        </w:rPr>
        <w:t xml:space="preserve"> those three regions, the study found, and Lasky said the effects could be much greater under Trump’s proposal. “I mean what they’ve proposed is many times worse than what we’ve done,” he said, adding, “That kind of wall would stop any movement of anything that couldn’t fly above the wall and that would be hundreds of species of animals.” The biggest threat to some larger animals along the border — including jaguars, ocelots, mountain lions, bears and wolves — was habitat "fragmentation," Howard Quigley, Jaguar Program Executive Director and Puma Program Director for Panthera, the global wild cat conservation organization, said. "Anytime you fragment or break up a habitat, you begin the demise of vertebrate populations," he said. If you step beyond the fence erected north of the Rio Grande that serves as the border between Texas and Mexico, you’ll find a nature preserve that preceded the fence and has been maintained, and resuscitated, to conserve the last of the state’s remaining natural growing Sabal Palm and all the wildlife that surrounds it. “</w:t>
      </w:r>
      <w:r w:rsidRPr="002E7498">
        <w:rPr>
          <w:rStyle w:val="Emphasis"/>
          <w:highlight w:val="yellow"/>
        </w:rPr>
        <w:t>It would be catastrophic for the environment</w:t>
      </w:r>
      <w:r w:rsidRPr="000A6855">
        <w:rPr>
          <w:sz w:val="14"/>
        </w:rPr>
        <w:t xml:space="preserve">, </w:t>
      </w:r>
      <w:r w:rsidRPr="000A6855">
        <w:rPr>
          <w:rStyle w:val="StyleUnderline"/>
        </w:rPr>
        <w:t>because for the first time in the geological history of this natural corridor</w:t>
      </w:r>
      <w:r w:rsidRPr="000A6855">
        <w:rPr>
          <w:sz w:val="14"/>
        </w:rPr>
        <w:t xml:space="preserve">, which affects North to South America, </w:t>
      </w:r>
      <w:r w:rsidRPr="000A6855">
        <w:rPr>
          <w:rStyle w:val="Emphasis"/>
        </w:rPr>
        <w:t>there would be a barrier</w:t>
      </w:r>
      <w:r w:rsidRPr="000A6855">
        <w:rPr>
          <w:sz w:val="14"/>
        </w:rPr>
        <w:t xml:space="preserve"> like that,” Corwin said. Sprawling for nearly 2,000 miles from Texas all the way to California, conservationists say </w:t>
      </w:r>
      <w:r w:rsidRPr="000A6855">
        <w:rPr>
          <w:rStyle w:val="StyleUnderline"/>
        </w:rPr>
        <w:t>the border is home to valuable wildlife refuges</w:t>
      </w:r>
      <w:r w:rsidRPr="000A6855">
        <w:rPr>
          <w:sz w:val="14"/>
        </w:rPr>
        <w:t xml:space="preserve">, national parks, public lands and important biodiversity. In Texas, where the Rio Grande Valley is dotted with areas that often go overlooked in the national discussions of life on the border, one of the poorest areas in the country has tried to preserve and promote its natural resources for ecological and economic purposes. Yet once again, there is worry and uncertainty about what blow their conservation efforts will take as Trump moves forward in building the wall. “I think there’s some trepidation and fear — what does building a wall through that habitat do? How much of it gets destroyed? How does it affect what people have spent decades trying to preserve and keep in its native habitat?” said former Brownsville Mayor Ygnacio Garza. Alejandro Fierro Cabo, an assistant professor at the School of Earth, Environmental and Earth Sciences at the University of Texas Rio Grande Valley, told NBC News the wall wouldn’t just hurt animals, but plant populations critical to the area. The border fence built by the George W. Bush administration stretches along land in Brownsville and in front of the sanctuary, that is behind the fence but still in the United States. Collin O’Mara, president and chief executive officer of the National Wildlife Federation, told NBC News the Rio Grande Valley was “one of the most important habitats in the country.” O’Mara said the NWF found that </w:t>
      </w:r>
      <w:r w:rsidRPr="002E7498">
        <w:rPr>
          <w:rStyle w:val="StyleUnderline"/>
          <w:highlight w:val="yellow"/>
        </w:rPr>
        <w:t>Trump’s proposal would</w:t>
      </w:r>
      <w:r w:rsidRPr="000A6855">
        <w:rPr>
          <w:rStyle w:val="StyleUnderline"/>
        </w:rPr>
        <w:t xml:space="preserve"> affect as much as </w:t>
      </w:r>
      <w:r w:rsidRPr="002E7498">
        <w:rPr>
          <w:rStyle w:val="Emphasis"/>
          <w:highlight w:val="yellow"/>
        </w:rPr>
        <w:t>75 percent of</w:t>
      </w:r>
      <w:r w:rsidRPr="000A6855">
        <w:rPr>
          <w:sz w:val="14"/>
        </w:rPr>
        <w:t xml:space="preserve"> the valley’s </w:t>
      </w:r>
      <w:r w:rsidRPr="000A6855">
        <w:rPr>
          <w:rStyle w:val="Emphasis"/>
        </w:rPr>
        <w:t xml:space="preserve">national </w:t>
      </w:r>
      <w:r w:rsidRPr="002E7498">
        <w:rPr>
          <w:rStyle w:val="Emphasis"/>
          <w:highlight w:val="yellow"/>
        </w:rPr>
        <w:t>wildlife refuge</w:t>
      </w:r>
      <w:r w:rsidRPr="000A6855">
        <w:rPr>
          <w:sz w:val="14"/>
        </w:rPr>
        <w:t xml:space="preserve"> complex.</w:t>
      </w:r>
    </w:p>
    <w:p w14:paraId="7E3C4E2E" w14:textId="20FBEE52" w:rsidR="00425596" w:rsidRDefault="00425596" w:rsidP="00EE3A8A">
      <w:pPr>
        <w:rPr>
          <w:sz w:val="14"/>
        </w:rPr>
      </w:pPr>
    </w:p>
    <w:p w14:paraId="229562D7" w14:textId="77777777" w:rsidR="00425596" w:rsidRDefault="00425596" w:rsidP="00425596">
      <w:pPr>
        <w:pStyle w:val="Heading4"/>
      </w:pPr>
      <w:r>
        <w:t>On the brink of major bioD tipping point – impact is extinction</w:t>
      </w:r>
    </w:p>
    <w:p w14:paraId="57FD84AE" w14:textId="77777777" w:rsidR="00425596" w:rsidRDefault="00425596" w:rsidP="00425596">
      <w:r>
        <w:t xml:space="preserve">Jim </w:t>
      </w:r>
      <w:r w:rsidRPr="001830C3">
        <w:rPr>
          <w:rStyle w:val="Style13ptBold"/>
        </w:rPr>
        <w:t>Barlow</w:t>
      </w:r>
      <w:r>
        <w:t>, University Communications (This might be an undergrad, but… hey… hes quoting a study), “Study says forest biodiversity is now in critical condition”, Oct 20</w:t>
      </w:r>
      <w:r w:rsidRPr="001830C3">
        <w:rPr>
          <w:rStyle w:val="Style13ptBold"/>
        </w:rPr>
        <w:t>17</w:t>
      </w:r>
      <w:r>
        <w:t>, https://around.uoregon.edu/content/study-says-forest-biodiversity-now-critical-condition</w:t>
      </w:r>
    </w:p>
    <w:p w14:paraId="33D7F85B" w14:textId="77777777" w:rsidR="00425596" w:rsidRPr="001830C3" w:rsidRDefault="00425596" w:rsidP="00425596">
      <w:pPr>
        <w:rPr>
          <w:sz w:val="16"/>
        </w:rPr>
      </w:pPr>
      <w:r w:rsidRPr="001830C3">
        <w:rPr>
          <w:sz w:val="16"/>
        </w:rPr>
        <w:t>“</w:t>
      </w:r>
      <w:r w:rsidRPr="002E7498">
        <w:rPr>
          <w:rStyle w:val="StyleUnderline"/>
          <w:highlight w:val="yellow"/>
        </w:rPr>
        <w:t xml:space="preserve">We are in the midst of an </w:t>
      </w:r>
      <w:r w:rsidRPr="002E7498">
        <w:rPr>
          <w:rStyle w:val="Emphasis"/>
          <w:highlight w:val="yellow"/>
        </w:rPr>
        <w:t>extinction crisis</w:t>
      </w:r>
      <w:r w:rsidRPr="001830C3">
        <w:rPr>
          <w:sz w:val="16"/>
        </w:rPr>
        <w:t xml:space="preserve">,” </w:t>
      </w:r>
      <w:r w:rsidRPr="000A6855">
        <w:rPr>
          <w:rStyle w:val="StyleUnderline"/>
        </w:rPr>
        <w:t>said Banavar</w:t>
      </w:r>
      <w:r w:rsidRPr="001830C3">
        <w:rPr>
          <w:sz w:val="16"/>
        </w:rPr>
        <w:t>, describing work he began as</w:t>
      </w:r>
      <w:r w:rsidRPr="000A6855">
        <w:rPr>
          <w:rStyle w:val="StyleUnderline"/>
        </w:rPr>
        <w:t xml:space="preserve"> a physicist at the University of Maryland</w:t>
      </w:r>
      <w:r w:rsidRPr="001830C3">
        <w:rPr>
          <w:sz w:val="16"/>
        </w:rPr>
        <w:t xml:space="preserve"> and completed at the UO. “We are losing species perhaps more rapidly than ever before. </w:t>
      </w:r>
      <w:r w:rsidRPr="002E7498">
        <w:rPr>
          <w:rStyle w:val="Emphasis"/>
          <w:highlight w:val="yellow"/>
        </w:rPr>
        <w:t>It is the biodiversity of the species that keeps our planet the way it is</w:t>
      </w:r>
      <w:r w:rsidRPr="001830C3">
        <w:rPr>
          <w:sz w:val="16"/>
        </w:rPr>
        <w:t xml:space="preserve">. These species have evolved over many, many millennia. A </w:t>
      </w:r>
      <w:r w:rsidRPr="002E7498">
        <w:rPr>
          <w:rStyle w:val="StyleUnderline"/>
        </w:rPr>
        <w:t>species</w:t>
      </w:r>
      <w:r w:rsidRPr="001830C3">
        <w:rPr>
          <w:sz w:val="16"/>
        </w:rPr>
        <w:t xml:space="preserve"> once lost is gone forever.” In an open-access paper put online Oct. 18 by the journal Science Advances, Banavar’s eight-member international team concluded that the forests</w:t>
      </w:r>
      <w:r w:rsidRPr="000A6855">
        <w:rPr>
          <w:rStyle w:val="StyleUnderline"/>
        </w:rPr>
        <w:t xml:space="preserve"> are in</w:t>
      </w:r>
      <w:r w:rsidRPr="001830C3">
        <w:rPr>
          <w:sz w:val="16"/>
        </w:rPr>
        <w:t xml:space="preserve"> “</w:t>
      </w:r>
      <w:r w:rsidRPr="000A6855">
        <w:rPr>
          <w:rStyle w:val="StyleUnderline"/>
        </w:rPr>
        <w:t xml:space="preserve">a critical state” in which the </w:t>
      </w:r>
      <w:r w:rsidRPr="002E7498">
        <w:rPr>
          <w:rStyle w:val="StyleUnderline"/>
          <w:highlight w:val="yellow"/>
        </w:rPr>
        <w:t>extinction of rare</w:t>
      </w:r>
      <w:r w:rsidRPr="000A6855">
        <w:rPr>
          <w:rStyle w:val="StyleUnderline"/>
        </w:rPr>
        <w:t xml:space="preserve"> tree </w:t>
      </w:r>
      <w:r w:rsidRPr="002E7498">
        <w:rPr>
          <w:rStyle w:val="StyleUnderline"/>
          <w:highlight w:val="yellow"/>
        </w:rPr>
        <w:t>species could be a tipping point</w:t>
      </w:r>
      <w:r w:rsidRPr="001830C3">
        <w:rPr>
          <w:sz w:val="16"/>
        </w:rPr>
        <w:t xml:space="preserve">. About two-fifths of the world’s trees are in tropical or subtropical forests, but of those, scientists have sampled far less than 1 percent. </w:t>
      </w:r>
      <w:r w:rsidRPr="000A6855">
        <w:rPr>
          <w:rStyle w:val="StyleUnderline"/>
        </w:rPr>
        <w:t xml:space="preserve">With the </w:t>
      </w:r>
      <w:r w:rsidRPr="000A6855">
        <w:rPr>
          <w:rStyle w:val="Emphasis"/>
        </w:rPr>
        <w:t>new methodology</w:t>
      </w:r>
      <w:r w:rsidRPr="001830C3">
        <w:rPr>
          <w:sz w:val="16"/>
        </w:rPr>
        <w:t xml:space="preserve">, Banavar said, </w:t>
      </w:r>
      <w:r w:rsidRPr="000A6855">
        <w:rPr>
          <w:rStyle w:val="StyleUnderline"/>
        </w:rPr>
        <w:t xml:space="preserve">scientists can </w:t>
      </w:r>
      <w:r w:rsidRPr="000A6855">
        <w:rPr>
          <w:rStyle w:val="Emphasis"/>
        </w:rPr>
        <w:t>scale up projections on the biodiversity</w:t>
      </w:r>
      <w:r w:rsidRPr="001830C3">
        <w:rPr>
          <w:sz w:val="16"/>
        </w:rPr>
        <w:t xml:space="preserve"> of any forest based on a minimum sampling size. The information gained, he said, could help guide conservation efforts. </w:t>
      </w:r>
      <w:r w:rsidRPr="002E7498">
        <w:rPr>
          <w:rStyle w:val="StyleUnderline"/>
          <w:highlight w:val="yellow"/>
        </w:rPr>
        <w:t>The method uses a</w:t>
      </w:r>
      <w:r w:rsidRPr="002E7498">
        <w:rPr>
          <w:sz w:val="16"/>
          <w:highlight w:val="yellow"/>
        </w:rPr>
        <w:t xml:space="preserve"> </w:t>
      </w:r>
      <w:r w:rsidRPr="002E7498">
        <w:rPr>
          <w:rStyle w:val="Emphasis"/>
          <w:highlight w:val="yellow"/>
        </w:rPr>
        <w:t>mathematical framework</w:t>
      </w:r>
      <w:r w:rsidRPr="001830C3">
        <w:rPr>
          <w:sz w:val="16"/>
        </w:rPr>
        <w:t xml:space="preserve"> </w:t>
      </w:r>
      <w:r w:rsidRPr="000A6855">
        <w:rPr>
          <w:rStyle w:val="StyleUnderline"/>
        </w:rPr>
        <w:t>to expand information</w:t>
      </w:r>
      <w:r w:rsidRPr="001830C3">
        <w:rPr>
          <w:sz w:val="16"/>
        </w:rPr>
        <w:t xml:space="preserve"> from a small plot of the Amazon rainforest, for example</w:t>
      </w:r>
      <w:r w:rsidRPr="000A6855">
        <w:rPr>
          <w:rStyle w:val="StyleUnderline"/>
        </w:rPr>
        <w:t>, to project a whole</w:t>
      </w:r>
      <w:r w:rsidRPr="001830C3">
        <w:rPr>
          <w:sz w:val="16"/>
        </w:rPr>
        <w:t xml:space="preserve">-forest </w:t>
      </w:r>
      <w:r w:rsidRPr="000A6855">
        <w:rPr>
          <w:rStyle w:val="StyleUnderline"/>
        </w:rPr>
        <w:t>view of species abundance</w:t>
      </w:r>
      <w:r w:rsidRPr="001830C3">
        <w:rPr>
          <w:sz w:val="16"/>
        </w:rPr>
        <w:t xml:space="preserve">. It uses a mechanistic model of birth, death and the immigration of new species and is exact under certain simplifying assumptions. The researchers suggest that </w:t>
      </w:r>
      <w:r w:rsidRPr="000A6855">
        <w:rPr>
          <w:rStyle w:val="StyleUnderline"/>
        </w:rPr>
        <w:t xml:space="preserve">extremely rare </w:t>
      </w:r>
      <w:r w:rsidRPr="002E7498">
        <w:rPr>
          <w:rStyle w:val="StyleUnderline"/>
          <w:highlight w:val="yellow"/>
        </w:rPr>
        <w:t xml:space="preserve">species may be </w:t>
      </w:r>
      <w:r w:rsidRPr="002E7498">
        <w:rPr>
          <w:rStyle w:val="Emphasis"/>
          <w:highlight w:val="yellow"/>
        </w:rPr>
        <w:t>vitally important</w:t>
      </w:r>
      <w:r w:rsidRPr="002E7498">
        <w:rPr>
          <w:rStyle w:val="StyleUnderline"/>
          <w:highlight w:val="yellow"/>
        </w:rPr>
        <w:t xml:space="preserve"> to maintaining biodiversity</w:t>
      </w:r>
      <w:r w:rsidRPr="000A6855">
        <w:rPr>
          <w:rStyle w:val="StyleUnderline"/>
        </w:rPr>
        <w:t xml:space="preserve"> </w:t>
      </w:r>
      <w:r w:rsidRPr="001830C3">
        <w:rPr>
          <w:sz w:val="16"/>
        </w:rPr>
        <w:t>and forest survival amid worldwide climate change and human activities. “Our approach shows that, on a global scale, relatively few species account for more than 50 percent of individual trees, while a high percentage of species have less than a thousand trees,” said study co-author Amos Maritan of the University of Padova in Italy. “In our interpretation, this indicates that the analyzed ecosystems behave as though they are poised in the vicinity of a critical point — a well-studied phenomenon in phase transitions in physical systems.” The new methodology was tested on forest species populations both in computer simulations and on available data from 15 tropical forests. “</w:t>
      </w:r>
      <w:r w:rsidRPr="001830C3">
        <w:rPr>
          <w:rStyle w:val="StyleUnderline"/>
        </w:rPr>
        <w:t>This method allows us to understand both how fragile the biodiversity is and how many species we should be focusing on with conservation efforts,”</w:t>
      </w:r>
      <w:r w:rsidRPr="001830C3">
        <w:rPr>
          <w:sz w:val="16"/>
        </w:rPr>
        <w:t xml:space="preserve"> Banavar said. “As caretakers of this planet </w:t>
      </w:r>
      <w:r w:rsidRPr="001830C3">
        <w:rPr>
          <w:rStyle w:val="StyleUnderline"/>
        </w:rPr>
        <w:t>we want</w:t>
      </w:r>
      <w:r w:rsidRPr="001830C3">
        <w:rPr>
          <w:sz w:val="16"/>
        </w:rPr>
        <w:t xml:space="preserve"> to nurture the </w:t>
      </w:r>
      <w:r w:rsidRPr="002E7498">
        <w:rPr>
          <w:rStyle w:val="StyleUnderline"/>
          <w:highlight w:val="yellow"/>
        </w:rPr>
        <w:t>species</w:t>
      </w:r>
      <w:r w:rsidRPr="001830C3">
        <w:rPr>
          <w:sz w:val="16"/>
        </w:rPr>
        <w:t xml:space="preserve"> that we have, and we want </w:t>
      </w:r>
      <w:r w:rsidRPr="001830C3">
        <w:rPr>
          <w:rStyle w:val="Emphasis"/>
        </w:rPr>
        <w:t xml:space="preserve">to </w:t>
      </w:r>
      <w:r w:rsidRPr="002E7498">
        <w:rPr>
          <w:rStyle w:val="Emphasis"/>
          <w:highlight w:val="yellow"/>
        </w:rPr>
        <w:t>preserve life for the next gen</w:t>
      </w:r>
      <w:r w:rsidRPr="002E7498">
        <w:rPr>
          <w:rStyle w:val="Emphasis"/>
        </w:rPr>
        <w:t>eration</w:t>
      </w:r>
      <w:r w:rsidRPr="001830C3">
        <w:rPr>
          <w:rStyle w:val="Emphasis"/>
        </w:rPr>
        <w:t>.”</w:t>
      </w:r>
    </w:p>
    <w:p w14:paraId="7BF28997" w14:textId="77777777" w:rsidR="00425596" w:rsidRPr="00EE3A8A" w:rsidRDefault="00425596" w:rsidP="00EE3A8A">
      <w:pPr>
        <w:rPr>
          <w:sz w:val="14"/>
        </w:rPr>
      </w:pPr>
    </w:p>
    <w:p w14:paraId="080AD8BF" w14:textId="2DD51542" w:rsidR="00EE3A8A" w:rsidRDefault="00EE3A8A" w:rsidP="00EE3A8A">
      <w:pPr>
        <w:pStyle w:val="Heading2"/>
      </w:pPr>
      <w:r>
        <w:t>Uniqueness</w:t>
      </w:r>
    </w:p>
    <w:p w14:paraId="629D4244" w14:textId="10EDCAFC" w:rsidR="00EE3A8A" w:rsidRDefault="005177A0" w:rsidP="005177A0">
      <w:pPr>
        <w:pStyle w:val="Heading3"/>
      </w:pPr>
      <w:r>
        <w:t>General</w:t>
      </w:r>
    </w:p>
    <w:p w14:paraId="68A67BA7" w14:textId="18D654F9" w:rsidR="00844A9D" w:rsidRDefault="00844A9D" w:rsidP="005177A0"/>
    <w:p w14:paraId="7186A633" w14:textId="47F5B19C" w:rsidR="00844A9D" w:rsidRDefault="00844A9D" w:rsidP="00844A9D">
      <w:pPr>
        <w:pStyle w:val="Heading4"/>
      </w:pPr>
      <w:r>
        <w:t>All immigration compromise is stalled now – Plan reverses that – ensures wall funding</w:t>
      </w:r>
    </w:p>
    <w:p w14:paraId="62041687" w14:textId="2DB71611" w:rsidR="00844A9D" w:rsidRDefault="00844A9D" w:rsidP="00844A9D">
      <w:r>
        <w:t xml:space="preserve">Dylan </w:t>
      </w:r>
      <w:r w:rsidRPr="00844A9D">
        <w:rPr>
          <w:rStyle w:val="Style13ptBold"/>
        </w:rPr>
        <w:t>Scott</w:t>
      </w:r>
      <w:r>
        <w:t xml:space="preserve"> Policy Reporter, Vox, “The Senate put 4 immigration bills up for a vote. They all failed.”, Feb 15</w:t>
      </w:r>
      <w:r w:rsidRPr="00844A9D">
        <w:rPr>
          <w:vertAlign w:val="superscript"/>
        </w:rPr>
        <w:t>th</w:t>
      </w:r>
      <w:r>
        <w:t xml:space="preserve"> 20</w:t>
      </w:r>
      <w:r w:rsidRPr="00844A9D">
        <w:rPr>
          <w:rStyle w:val="Style13ptBold"/>
        </w:rPr>
        <w:t>18</w:t>
      </w:r>
      <w:r>
        <w:t>, https://www.vox.com/policy-and-politics/2018/2/15/17017682/senate-immigration-daca-bill-vote-failed</w:t>
      </w:r>
    </w:p>
    <w:p w14:paraId="2CE5EF7B" w14:textId="3C24335F" w:rsidR="00844A9D" w:rsidRPr="00844A9D" w:rsidRDefault="00844A9D" w:rsidP="00844A9D">
      <w:pPr>
        <w:rPr>
          <w:sz w:val="14"/>
        </w:rPr>
      </w:pPr>
      <w:r w:rsidRPr="002E7498">
        <w:rPr>
          <w:rStyle w:val="Emphasis"/>
          <w:highlight w:val="yellow"/>
        </w:rPr>
        <w:t xml:space="preserve">The dream looks dead. </w:t>
      </w:r>
      <w:r w:rsidRPr="002E7498">
        <w:rPr>
          <w:rStyle w:val="StyleUnderline"/>
          <w:highlight w:val="yellow"/>
        </w:rPr>
        <w:t>The Senate failed</w:t>
      </w:r>
      <w:r w:rsidRPr="00844A9D">
        <w:rPr>
          <w:sz w:val="14"/>
        </w:rPr>
        <w:t xml:space="preserve"> Thursday afternoon </w:t>
      </w:r>
      <w:r w:rsidRPr="00844A9D">
        <w:rPr>
          <w:rStyle w:val="StyleUnderline"/>
        </w:rPr>
        <w:t xml:space="preserve">to advance </w:t>
      </w:r>
      <w:r w:rsidRPr="00844A9D">
        <w:rPr>
          <w:rStyle w:val="Emphasis"/>
        </w:rPr>
        <w:t>any</w:t>
      </w:r>
      <w:r w:rsidRPr="00844A9D">
        <w:rPr>
          <w:sz w:val="14"/>
        </w:rPr>
        <w:t xml:space="preserve"> of the four </w:t>
      </w:r>
      <w:r w:rsidRPr="00844A9D">
        <w:rPr>
          <w:rStyle w:val="Emphasis"/>
        </w:rPr>
        <w:t>immigration bill</w:t>
      </w:r>
      <w:r w:rsidRPr="00844A9D">
        <w:rPr>
          <w:sz w:val="14"/>
        </w:rPr>
        <w:t xml:space="preserve">s that were put on the floor for a vote, </w:t>
      </w:r>
      <w:r w:rsidRPr="00844A9D">
        <w:rPr>
          <w:rStyle w:val="StyleUnderline"/>
        </w:rPr>
        <w:t xml:space="preserve">unable to make any movement </w:t>
      </w:r>
      <w:r w:rsidRPr="00844A9D">
        <w:rPr>
          <w:sz w:val="14"/>
        </w:rPr>
        <w:t xml:space="preserve">toward protecting young people brought illegally to the United States as children. Senate Majority Leader Mitch McConnell allowed debate on several possible fixes for those covered by the Deferred Action for Childhood Arrivals program, which includes about 700,000 people who face uncertainty about their deportation protections. President Trump has said he would rescind those protections in early March, putting the onus on Congress to come up with a permanent solution. Each and every one of those possible fixes came up short in a series of Thursday afternoon votes. It leaves the Senate, after a government shutdown and month of negotiations, with no clear path forward on immigration, nearly six months after Trump said he would end the DACA program without congressional action. Trump played his part in Thursday’s showdown: At midday on Thursday, the White House issued a veto threat against the bipartisan bill that seemed to have the best shot of winning the 60 votes needed — meaning even if the Senate had gotten enough support for the plan, Trump seemed unlikely to sign it. </w:t>
      </w:r>
      <w:r w:rsidRPr="002E7498">
        <w:rPr>
          <w:rStyle w:val="StyleUnderline"/>
          <w:highlight w:val="yellow"/>
        </w:rPr>
        <w:t>Four immigration bills</w:t>
      </w:r>
      <w:r w:rsidRPr="00844A9D">
        <w:rPr>
          <w:rStyle w:val="StyleUnderline"/>
        </w:rPr>
        <w:t xml:space="preserve"> were put on the</w:t>
      </w:r>
      <w:r w:rsidRPr="00844A9D">
        <w:rPr>
          <w:sz w:val="14"/>
        </w:rPr>
        <w:t xml:space="preserve"> Senate </w:t>
      </w:r>
      <w:r w:rsidRPr="00844A9D">
        <w:rPr>
          <w:rStyle w:val="StyleUnderline"/>
        </w:rPr>
        <w:t>floor</w:t>
      </w:r>
      <w:r w:rsidRPr="00844A9D">
        <w:rPr>
          <w:sz w:val="14"/>
        </w:rPr>
        <w:t xml:space="preserve">, </w:t>
      </w:r>
      <w:r w:rsidRPr="00844A9D">
        <w:rPr>
          <w:rStyle w:val="Emphasis"/>
        </w:rPr>
        <w:t xml:space="preserve">and four bills </w:t>
      </w:r>
      <w:r w:rsidRPr="002E7498">
        <w:rPr>
          <w:rStyle w:val="Emphasis"/>
          <w:highlight w:val="yellow"/>
        </w:rPr>
        <w:t>failed</w:t>
      </w:r>
      <w:r w:rsidRPr="00844A9D">
        <w:rPr>
          <w:sz w:val="14"/>
        </w:rPr>
        <w:t xml:space="preserve"> The Senate voted on four immigration bills on Thursday afternoon; they needed 60 votes to advance. Each of the bills, from the most conservative to the most liberal, failed. First up was a plan by Sens. Chris </w:t>
      </w:r>
      <w:r w:rsidRPr="00844A9D">
        <w:rPr>
          <w:rStyle w:val="StyleUnderline"/>
        </w:rPr>
        <w:t>Coons</w:t>
      </w:r>
      <w:r w:rsidRPr="00844A9D">
        <w:rPr>
          <w:sz w:val="14"/>
        </w:rPr>
        <w:t xml:space="preserve"> (D-DE) </w:t>
      </w:r>
      <w:r w:rsidRPr="00844A9D">
        <w:rPr>
          <w:rStyle w:val="StyleUnderline"/>
        </w:rPr>
        <w:t>and</w:t>
      </w:r>
      <w:r w:rsidRPr="00844A9D">
        <w:rPr>
          <w:sz w:val="14"/>
        </w:rPr>
        <w:t xml:space="preserve"> John </w:t>
      </w:r>
      <w:r w:rsidRPr="002E7498">
        <w:rPr>
          <w:rStyle w:val="StyleUnderline"/>
          <w:highlight w:val="yellow"/>
        </w:rPr>
        <w:t>McCain</w:t>
      </w:r>
      <w:r w:rsidRPr="00844A9D">
        <w:rPr>
          <w:sz w:val="14"/>
        </w:rPr>
        <w:t xml:space="preserve"> (R-AZ). The Coons-McCain </w:t>
      </w:r>
      <w:r w:rsidRPr="002E7498">
        <w:rPr>
          <w:rStyle w:val="StyleUnderline"/>
          <w:highlight w:val="yellow"/>
        </w:rPr>
        <w:t>bill would have</w:t>
      </w:r>
      <w:r w:rsidRPr="00844A9D">
        <w:rPr>
          <w:sz w:val="14"/>
        </w:rPr>
        <w:t xml:space="preserve">: </w:t>
      </w:r>
      <w:r w:rsidRPr="00844A9D">
        <w:rPr>
          <w:rStyle w:val="StyleUnderline"/>
        </w:rPr>
        <w:t>Provided a path to citizenship</w:t>
      </w:r>
      <w:r w:rsidRPr="00844A9D">
        <w:rPr>
          <w:sz w:val="14"/>
        </w:rPr>
        <w:t xml:space="preserve"> for 1.8 million undocumented immigrants who came to the country as children </w:t>
      </w:r>
      <w:r w:rsidRPr="002E7498">
        <w:rPr>
          <w:rStyle w:val="Emphasis"/>
          <w:highlight w:val="yellow"/>
        </w:rPr>
        <w:t>Offered no money for Trump’s</w:t>
      </w:r>
      <w:r w:rsidRPr="00844A9D">
        <w:rPr>
          <w:sz w:val="14"/>
        </w:rPr>
        <w:t xml:space="preserve"> border </w:t>
      </w:r>
      <w:r w:rsidRPr="002E7498">
        <w:rPr>
          <w:rStyle w:val="Emphasis"/>
          <w:highlight w:val="yellow"/>
        </w:rPr>
        <w:t>wall</w:t>
      </w:r>
      <w:r w:rsidRPr="00844A9D">
        <w:rPr>
          <w:sz w:val="14"/>
        </w:rPr>
        <w:t xml:space="preserve">, though it did include some border security measures </w:t>
      </w:r>
      <w:r w:rsidRPr="00844A9D">
        <w:rPr>
          <w:rStyle w:val="StyleUnderline"/>
        </w:rPr>
        <w:t>It failed 52 to 47</w:t>
      </w:r>
      <w:r w:rsidRPr="00844A9D">
        <w:rPr>
          <w:sz w:val="14"/>
        </w:rPr>
        <w:t xml:space="preserve">, with Democrats almost united in favor and Republicans mostly voting against it. </w:t>
      </w:r>
      <w:r w:rsidRPr="00844A9D">
        <w:rPr>
          <w:rStyle w:val="StyleUnderline"/>
        </w:rPr>
        <w:t>What it means</w:t>
      </w:r>
      <w:r w:rsidRPr="00844A9D">
        <w:rPr>
          <w:sz w:val="14"/>
        </w:rPr>
        <w:t>: The failure of the Coons-McCain plan underlined that with the Republicans controlling every lever of power in Washington</w:t>
      </w:r>
      <w:r w:rsidRPr="002E7498">
        <w:rPr>
          <w:sz w:val="14"/>
          <w:highlight w:val="yellow"/>
        </w:rPr>
        <w:t xml:space="preserve">, </w:t>
      </w:r>
      <w:r w:rsidRPr="002E7498">
        <w:rPr>
          <w:rStyle w:val="Emphasis"/>
          <w:highlight w:val="yellow"/>
        </w:rPr>
        <w:t>a bill without any funding fo</w:t>
      </w:r>
      <w:r w:rsidRPr="00844A9D">
        <w:rPr>
          <w:rStyle w:val="Emphasis"/>
        </w:rPr>
        <w:t xml:space="preserve">r Trump’s infamous </w:t>
      </w:r>
      <w:r w:rsidRPr="002E7498">
        <w:rPr>
          <w:rStyle w:val="Emphasis"/>
          <w:highlight w:val="yellow"/>
        </w:rPr>
        <w:t>border wall is a nonstarter</w:t>
      </w:r>
      <w:r w:rsidRPr="00844A9D">
        <w:rPr>
          <w:sz w:val="14"/>
        </w:rPr>
        <w:t xml:space="preserve">. The second vote, on an amendment from Sen. Pat Toomey (R-PA), did not actually address DACA or border security. The Toomey amendment would have penalized so-called sanctuary cities that refuse to enforce federal immigration policy, by withholding federal funding from those municipalities. The issue has been a fixation for Trump and some of the conservative hardliners in Congress. It failed 54 to 45. Republicans and a few Democrats supported it, but most Democrats were opposed. What it means: Sanctuary cities are a deeply partisan issue, so it’s no surprise this failed to win broad bipartisan support. Republicans likely wanted to get vulnerable Democrats up for reelection in 2018 in states that Trump won on the record on the issue. Third: </w:t>
      </w:r>
      <w:r w:rsidRPr="00844A9D">
        <w:rPr>
          <w:rStyle w:val="StyleUnderline"/>
        </w:rPr>
        <w:t>The</w:t>
      </w:r>
      <w:r w:rsidRPr="00844A9D">
        <w:rPr>
          <w:sz w:val="14"/>
        </w:rPr>
        <w:t xml:space="preserve"> so-called Common Sense Caucus, a large bipartisan group led by Sen. Susan </w:t>
      </w:r>
      <w:r w:rsidRPr="00844A9D">
        <w:rPr>
          <w:rStyle w:val="StyleUnderline"/>
        </w:rPr>
        <w:t>Collins</w:t>
      </w:r>
      <w:r w:rsidRPr="00844A9D">
        <w:rPr>
          <w:sz w:val="14"/>
        </w:rPr>
        <w:t xml:space="preserve"> (R-ME), released its own outline. The </w:t>
      </w:r>
      <w:r w:rsidRPr="00844A9D">
        <w:rPr>
          <w:rStyle w:val="StyleUnderline"/>
        </w:rPr>
        <w:t>plan</w:t>
      </w:r>
      <w:r w:rsidRPr="00844A9D">
        <w:rPr>
          <w:sz w:val="14"/>
        </w:rPr>
        <w:t xml:space="preserve"> had gained the endorsement of Democratic leadership and was technically sponsored by Minority Leader Chuck Schumer. The “Common Sense” plan would have: </w:t>
      </w:r>
      <w:r w:rsidRPr="00844A9D">
        <w:rPr>
          <w:rStyle w:val="StyleUnderline"/>
        </w:rPr>
        <w:t>Provided a path to citizenship</w:t>
      </w:r>
      <w:r w:rsidRPr="00844A9D">
        <w:rPr>
          <w:sz w:val="14"/>
        </w:rPr>
        <w:t xml:space="preserve"> for 1.8 million undocumented immigrants who came to the country as children </w:t>
      </w:r>
      <w:r w:rsidRPr="00844A9D">
        <w:rPr>
          <w:rStyle w:val="StyleUnderline"/>
        </w:rPr>
        <w:t>Offered $25 billion for border security</w:t>
      </w:r>
      <w:r>
        <w:rPr>
          <w:rStyle w:val="StyleUnderline"/>
        </w:rPr>
        <w:t xml:space="preserve"> </w:t>
      </w:r>
      <w:r w:rsidRPr="00844A9D">
        <w:rPr>
          <w:sz w:val="14"/>
        </w:rPr>
        <w:t xml:space="preserve">Prevented DACA recipients from sponsoring their parents for legal status </w:t>
      </w:r>
      <w:r w:rsidRPr="00844A9D">
        <w:rPr>
          <w:rStyle w:val="Emphasis"/>
        </w:rPr>
        <w:t>It failed 54 to 45</w:t>
      </w:r>
      <w:r w:rsidRPr="00844A9D">
        <w:rPr>
          <w:sz w:val="14"/>
        </w:rPr>
        <w:t>. Democrats almost unanimously backed the plan, along with eight Republicans. But the rest of the GOP conference and a handful of Democrats blocked the bill.</w:t>
      </w:r>
    </w:p>
    <w:p w14:paraId="26B6DA9D" w14:textId="77777777" w:rsidR="00844A9D" w:rsidRDefault="00844A9D" w:rsidP="00844A9D"/>
    <w:p w14:paraId="74B005F5" w14:textId="0D90EAC9" w:rsidR="00844A9D" w:rsidRDefault="00844A9D" w:rsidP="00844A9D">
      <w:pPr>
        <w:pStyle w:val="Heading4"/>
      </w:pPr>
      <w:r>
        <w:t>Wall funding blocked now</w:t>
      </w:r>
    </w:p>
    <w:p w14:paraId="0B8BCE34" w14:textId="6CD7409A" w:rsidR="00844A9D" w:rsidRPr="00844A9D" w:rsidRDefault="00844A9D" w:rsidP="00844A9D">
      <w:r>
        <w:t xml:space="preserve">Alexandra </w:t>
      </w:r>
      <w:r w:rsidRPr="00844A9D">
        <w:rPr>
          <w:rStyle w:val="Style13ptBold"/>
        </w:rPr>
        <w:t>Wilts</w:t>
      </w:r>
      <w:r>
        <w:t xml:space="preserve"> UK Independent, Washington DC, “Donald Trump's border wall and immigration plan blocked by US Senate”, Feb 18</w:t>
      </w:r>
      <w:r w:rsidRPr="00844A9D">
        <w:rPr>
          <w:vertAlign w:val="superscript"/>
        </w:rPr>
        <w:t>th</w:t>
      </w:r>
      <w:r>
        <w:t xml:space="preserve"> 20</w:t>
      </w:r>
      <w:r w:rsidRPr="00844A9D">
        <w:rPr>
          <w:rStyle w:val="Style13ptBold"/>
        </w:rPr>
        <w:t>18</w:t>
      </w:r>
      <w:r>
        <w:t>, https://www.independent.co.uk/news/world/americas/us-politics/donald-trump-border-wall-immigration-plan-rejected-senate-dreamers-daca-a8213151.html</w:t>
      </w:r>
    </w:p>
    <w:p w14:paraId="07B33538" w14:textId="1D11B0E5" w:rsidR="005177A0" w:rsidRPr="00844A9D" w:rsidRDefault="005177A0" w:rsidP="005177A0">
      <w:pPr>
        <w:rPr>
          <w:sz w:val="16"/>
        </w:rPr>
      </w:pPr>
      <w:r w:rsidRPr="00844A9D">
        <w:rPr>
          <w:sz w:val="16"/>
        </w:rPr>
        <w:t xml:space="preserve">President Donald </w:t>
      </w:r>
      <w:r w:rsidRPr="002E7498">
        <w:rPr>
          <w:rStyle w:val="StyleUnderline"/>
          <w:highlight w:val="yellow"/>
        </w:rPr>
        <w:t>Trump’s plan to</w:t>
      </w:r>
      <w:r w:rsidRPr="00844A9D">
        <w:rPr>
          <w:sz w:val="16"/>
        </w:rPr>
        <w:t xml:space="preserve"> reshape the US immigration system and </w:t>
      </w:r>
      <w:r w:rsidRPr="002E7498">
        <w:rPr>
          <w:rStyle w:val="StyleUnderline"/>
          <w:highlight w:val="yellow"/>
        </w:rPr>
        <w:t>fund his</w:t>
      </w:r>
      <w:r w:rsidRPr="005177A0">
        <w:rPr>
          <w:rStyle w:val="StyleUnderline"/>
        </w:rPr>
        <w:t xml:space="preserve"> border </w:t>
      </w:r>
      <w:r w:rsidRPr="002E7498">
        <w:rPr>
          <w:rStyle w:val="StyleUnderline"/>
          <w:highlight w:val="yellow"/>
        </w:rPr>
        <w:t>wall</w:t>
      </w:r>
      <w:r w:rsidRPr="002E7498">
        <w:rPr>
          <w:sz w:val="16"/>
          <w:highlight w:val="yellow"/>
        </w:rPr>
        <w:t xml:space="preserve"> </w:t>
      </w:r>
      <w:r w:rsidRPr="002E7498">
        <w:rPr>
          <w:rStyle w:val="Emphasis"/>
          <w:highlight w:val="yellow"/>
        </w:rPr>
        <w:t>has been blocked</w:t>
      </w:r>
      <w:r w:rsidRPr="005177A0">
        <w:rPr>
          <w:rStyle w:val="Emphasis"/>
        </w:rPr>
        <w:t xml:space="preserve"> by the Senate</w:t>
      </w:r>
      <w:r w:rsidRPr="00844A9D">
        <w:rPr>
          <w:sz w:val="16"/>
        </w:rPr>
        <w:t xml:space="preserve">, </w:t>
      </w:r>
      <w:r w:rsidRPr="002E7498">
        <w:rPr>
          <w:rStyle w:val="StyleUnderline"/>
          <w:highlight w:val="yellow"/>
        </w:rPr>
        <w:t>ultimately leaving Congress with</w:t>
      </w:r>
      <w:r w:rsidRPr="002E7498">
        <w:rPr>
          <w:sz w:val="16"/>
          <w:highlight w:val="yellow"/>
        </w:rPr>
        <w:t xml:space="preserve"> </w:t>
      </w:r>
      <w:r w:rsidRPr="002E7498">
        <w:rPr>
          <w:rStyle w:val="Emphasis"/>
          <w:highlight w:val="yellow"/>
        </w:rPr>
        <w:t>no clear path</w:t>
      </w:r>
      <w:r w:rsidRPr="00844A9D">
        <w:rPr>
          <w:sz w:val="16"/>
        </w:rPr>
        <w:t xml:space="preserve"> to protect young undocumented immigrants – so-called dreamers – from deportation.</w:t>
      </w:r>
      <w:r w:rsidR="00844A9D" w:rsidRPr="00844A9D">
        <w:rPr>
          <w:sz w:val="16"/>
        </w:rPr>
        <w:t xml:space="preserve"> </w:t>
      </w:r>
      <w:r w:rsidRPr="005177A0">
        <w:rPr>
          <w:rStyle w:val="StyleUnderline"/>
        </w:rPr>
        <w:t>In a rebuke to the President</w:t>
      </w:r>
      <w:r w:rsidRPr="00844A9D">
        <w:rPr>
          <w:sz w:val="16"/>
        </w:rPr>
        <w:t xml:space="preserve">, </w:t>
      </w:r>
      <w:r w:rsidRPr="005177A0">
        <w:rPr>
          <w:rStyle w:val="Emphasis"/>
        </w:rPr>
        <w:t>the Senate voted 39-60 against advancing a proposal</w:t>
      </w:r>
      <w:r w:rsidRPr="00844A9D">
        <w:rPr>
          <w:sz w:val="16"/>
        </w:rPr>
        <w:t xml:space="preserve"> backed by Mr Trump. Senators also turned away two other bipartisan proposals.</w:t>
      </w:r>
      <w:r w:rsidR="00844A9D" w:rsidRPr="00844A9D">
        <w:rPr>
          <w:sz w:val="16"/>
        </w:rPr>
        <w:t xml:space="preserve"> </w:t>
      </w:r>
      <w:r w:rsidRPr="00844A9D">
        <w:rPr>
          <w:sz w:val="16"/>
        </w:rPr>
        <w:t xml:space="preserve">The rejection of Mr </w:t>
      </w:r>
      <w:r w:rsidRPr="002E7498">
        <w:rPr>
          <w:rStyle w:val="StyleUnderline"/>
          <w:highlight w:val="yellow"/>
        </w:rPr>
        <w:t>Trump’s plan</w:t>
      </w:r>
      <w:r w:rsidRPr="00844A9D">
        <w:rPr>
          <w:sz w:val="16"/>
        </w:rPr>
        <w:t xml:space="preserve"> – reflected in a measure introduced by Republican Senator Chuck Grassley – </w:t>
      </w:r>
      <w:r w:rsidRPr="00844A9D">
        <w:rPr>
          <w:rStyle w:val="StyleUnderline"/>
        </w:rPr>
        <w:t>would have bolstered border security</w:t>
      </w:r>
      <w:r w:rsidRPr="00844A9D">
        <w:rPr>
          <w:sz w:val="16"/>
        </w:rPr>
        <w:t xml:space="preserve">, restricted family-based immigration and ended a visa lottery. </w:t>
      </w:r>
      <w:r w:rsidRPr="00844A9D">
        <w:rPr>
          <w:rStyle w:val="StyleUnderline"/>
        </w:rPr>
        <w:t xml:space="preserve">It </w:t>
      </w:r>
      <w:r w:rsidRPr="002E7498">
        <w:rPr>
          <w:rStyle w:val="StyleUnderline"/>
          <w:highlight w:val="yellow"/>
        </w:rPr>
        <w:t>would</w:t>
      </w:r>
      <w:r w:rsidRPr="00844A9D">
        <w:rPr>
          <w:sz w:val="16"/>
        </w:rPr>
        <w:t xml:space="preserve"> also </w:t>
      </w:r>
      <w:r w:rsidRPr="002E7498">
        <w:rPr>
          <w:rStyle w:val="StyleUnderline"/>
          <w:highlight w:val="yellow"/>
        </w:rPr>
        <w:t>have provided $25bn for the</w:t>
      </w:r>
      <w:r w:rsidRPr="00844A9D">
        <w:rPr>
          <w:rStyle w:val="StyleUnderline"/>
        </w:rPr>
        <w:t xml:space="preserve"> border </w:t>
      </w:r>
      <w:r w:rsidRPr="002E7498">
        <w:rPr>
          <w:rStyle w:val="StyleUnderline"/>
          <w:highlight w:val="yellow"/>
        </w:rPr>
        <w:t>wall</w:t>
      </w:r>
      <w:r w:rsidRPr="00844A9D">
        <w:rPr>
          <w:sz w:val="16"/>
        </w:rPr>
        <w:t xml:space="preserve"> and offered a chance of citizenship for up to 1.8m dreamers. </w:t>
      </w:r>
    </w:p>
    <w:p w14:paraId="623125FF" w14:textId="16D9F60E" w:rsidR="00EE3A8A" w:rsidRDefault="00EE3A8A" w:rsidP="00EE3A8A">
      <w:pPr>
        <w:pStyle w:val="Heading3"/>
      </w:pPr>
      <w:r>
        <w:t>A2: XO For Wall Now</w:t>
      </w:r>
    </w:p>
    <w:p w14:paraId="42C12E15" w14:textId="3EB35329" w:rsidR="00425596" w:rsidRDefault="00425596" w:rsidP="00425596"/>
    <w:p w14:paraId="008A1434" w14:textId="7BB69BBA" w:rsidR="002C1FEE" w:rsidRDefault="002C1FEE" w:rsidP="002C1FEE">
      <w:pPr>
        <w:pStyle w:val="Heading4"/>
      </w:pPr>
      <w:r>
        <w:t>Still requires Congress</w:t>
      </w:r>
    </w:p>
    <w:p w14:paraId="5A7A1588" w14:textId="67B34678" w:rsidR="002C1FEE" w:rsidRDefault="00CE642D" w:rsidP="002C1FEE">
      <w:r>
        <w:t xml:space="preserve">Serena </w:t>
      </w:r>
      <w:r w:rsidRPr="00CE642D">
        <w:rPr>
          <w:rStyle w:val="Style13ptBold"/>
        </w:rPr>
        <w:t>Marshall</w:t>
      </w:r>
      <w:r>
        <w:t xml:space="preserve"> and Ben Siegel, ABC News, "Why Executive Order May Not Be Enough for Trump to Build Border Wall" Jan 20</w:t>
      </w:r>
      <w:r w:rsidRPr="00CE642D">
        <w:rPr>
          <w:rStyle w:val="Style13ptBold"/>
        </w:rPr>
        <w:t>17</w:t>
      </w:r>
      <w:r>
        <w:t>, https://abcnews.go.com/Politics/executive-order-trump-build-border-wall/story?id=43928353</w:t>
      </w:r>
    </w:p>
    <w:p w14:paraId="098F1DFF" w14:textId="37F5245A" w:rsidR="002C1FEE" w:rsidRPr="00CE642D" w:rsidRDefault="002C1FEE" w:rsidP="002C1FEE">
      <w:pPr>
        <w:rPr>
          <w:rStyle w:val="Emphasis"/>
        </w:rPr>
      </w:pPr>
      <w:r w:rsidRPr="00CE642D">
        <w:rPr>
          <w:sz w:val="16"/>
        </w:rPr>
        <w:t xml:space="preserve">But </w:t>
      </w:r>
      <w:r w:rsidRPr="002C1FEE">
        <w:rPr>
          <w:rStyle w:val="StyleUnderline"/>
        </w:rPr>
        <w:t>still at issue is whether Trump’s executive authority is enough to move the proposed project forward</w:t>
      </w:r>
      <w:r w:rsidRPr="00CE642D">
        <w:rPr>
          <w:sz w:val="16"/>
        </w:rPr>
        <w:t>. Here are some key questions to consider:</w:t>
      </w:r>
      <w:r w:rsidR="00CE642D" w:rsidRPr="00CE642D">
        <w:rPr>
          <w:sz w:val="16"/>
        </w:rPr>
        <w:t xml:space="preserve"> </w:t>
      </w:r>
      <w:r w:rsidRPr="00CE642D">
        <w:rPr>
          <w:sz w:val="16"/>
        </w:rPr>
        <w:t>Can He Get It Done?</w:t>
      </w:r>
      <w:r w:rsidR="00CE642D" w:rsidRPr="00CE642D">
        <w:rPr>
          <w:sz w:val="16"/>
        </w:rPr>
        <w:t xml:space="preserve"> </w:t>
      </w:r>
      <w:r w:rsidRPr="00CE642D">
        <w:rPr>
          <w:sz w:val="16"/>
        </w:rPr>
        <w:t>One of the first questions to ponder is whether he can legally build a wall? Yes, though most likely only if he can get Congress to pay for it.</w:t>
      </w:r>
      <w:r w:rsidR="00CE642D" w:rsidRPr="00CE642D">
        <w:rPr>
          <w:sz w:val="16"/>
        </w:rPr>
        <w:t xml:space="preserve"> </w:t>
      </w:r>
      <w:r w:rsidRPr="00CE642D">
        <w:rPr>
          <w:sz w:val="16"/>
        </w:rPr>
        <w:t xml:space="preserve">But </w:t>
      </w:r>
      <w:r w:rsidRPr="002E7498">
        <w:rPr>
          <w:rStyle w:val="StyleUnderline"/>
          <w:highlight w:val="yellow"/>
        </w:rPr>
        <w:t>Trump has decided to begin the process on his own, signing two executive orders</w:t>
      </w:r>
      <w:r w:rsidRPr="00CE642D">
        <w:rPr>
          <w:sz w:val="16"/>
        </w:rPr>
        <w:t xml:space="preserve"> Wednesday </w:t>
      </w:r>
      <w:r w:rsidRPr="00CE642D">
        <w:rPr>
          <w:rStyle w:val="StyleUnderline"/>
        </w:rPr>
        <w:t>that would increase the number of border patrol enforcement officers and lay the groundwork for building his proposed wall</w:t>
      </w:r>
      <w:r w:rsidRPr="00CE642D">
        <w:rPr>
          <w:sz w:val="16"/>
        </w:rPr>
        <w:t xml:space="preserve"> along unspecified portions of the 2,000-mile border with Mexico.</w:t>
      </w:r>
      <w:r w:rsidR="00CE642D" w:rsidRPr="00CE642D">
        <w:rPr>
          <w:sz w:val="16"/>
        </w:rPr>
        <w:t xml:space="preserve"> </w:t>
      </w:r>
      <w:r w:rsidRPr="00CE642D">
        <w:rPr>
          <w:sz w:val="16"/>
        </w:rPr>
        <w:t>To that end, the Trump administration and GOP leaders are invoking a 2006 law -- the Secure Fence Act -- that authorized about 700 miles of fencing along the southern border. The goal of that law, with support from Democrats like then-Sen. Hillary Clinton and Sen. Chuck Schumer of New York, was to keep pedestrians and vehicles from crossing.</w:t>
      </w:r>
      <w:r w:rsidR="00CE642D" w:rsidRPr="00CE642D">
        <w:rPr>
          <w:sz w:val="16"/>
        </w:rPr>
        <w:t xml:space="preserve"> </w:t>
      </w:r>
      <w:r w:rsidRPr="00CE642D">
        <w:rPr>
          <w:sz w:val="16"/>
        </w:rPr>
        <w:t>Then-President George W. Bush signed the measure after Congress approved it, and various kinds of fencing have since been constructed in Texas, New Mexico, Arizona and California.</w:t>
      </w:r>
      <w:r w:rsidR="00CE642D" w:rsidRPr="00CE642D">
        <w:rPr>
          <w:sz w:val="16"/>
        </w:rPr>
        <w:t xml:space="preserve"> </w:t>
      </w:r>
      <w:r w:rsidRPr="00CE642D">
        <w:rPr>
          <w:sz w:val="16"/>
        </w:rPr>
        <w:t>Why Does He Need Congress?</w:t>
      </w:r>
      <w:r w:rsidR="00CE642D" w:rsidRPr="00CE642D">
        <w:rPr>
          <w:sz w:val="16"/>
        </w:rPr>
        <w:t xml:space="preserve"> </w:t>
      </w:r>
      <w:r w:rsidRPr="00CE642D">
        <w:rPr>
          <w:sz w:val="16"/>
        </w:rPr>
        <w:t xml:space="preserve">President Trump has ordered the Department of Homeland Security to review its $41 billion annual budget and move funds within the organization to help fund the border wall effort. </w:t>
      </w:r>
      <w:r w:rsidRPr="002E7498">
        <w:rPr>
          <w:rStyle w:val="Emphasis"/>
          <w:highlight w:val="yellow"/>
        </w:rPr>
        <w:t>The House and Senate appropriations committees would have to approve any reallocation of funding</w:t>
      </w:r>
      <w:r w:rsidRPr="00CE642D">
        <w:rPr>
          <w:sz w:val="16"/>
        </w:rPr>
        <w:t xml:space="preserve"> internally.</w:t>
      </w:r>
      <w:r w:rsidR="00CE642D" w:rsidRPr="00CE642D">
        <w:rPr>
          <w:sz w:val="16"/>
        </w:rPr>
        <w:t xml:space="preserve"> </w:t>
      </w:r>
      <w:r w:rsidRPr="00CE642D">
        <w:rPr>
          <w:sz w:val="16"/>
        </w:rPr>
        <w:t>“</w:t>
      </w:r>
      <w:r w:rsidRPr="002E7498">
        <w:rPr>
          <w:rStyle w:val="StyleUnderline"/>
          <w:highlight w:val="yellow"/>
        </w:rPr>
        <w:t>The department [of Homeland Security] can move money around to some degree; small amounts</w:t>
      </w:r>
      <w:r w:rsidRPr="00CE642D">
        <w:rPr>
          <w:sz w:val="16"/>
        </w:rPr>
        <w:t xml:space="preserve"> within individual agencies have reprogramming limits set in place by specific reappropriation committees,” Kenneth Gold, director of the Government Affairs Institute at Georgetown University, said.</w:t>
      </w:r>
      <w:r w:rsidR="00CE642D" w:rsidRPr="00CE642D">
        <w:rPr>
          <w:sz w:val="16"/>
        </w:rPr>
        <w:t xml:space="preserve"> </w:t>
      </w:r>
      <w:r w:rsidRPr="002E7498">
        <w:rPr>
          <w:rStyle w:val="StyleUnderline"/>
          <w:highlight w:val="yellow"/>
        </w:rPr>
        <w:t xml:space="preserve">But because the wall is expected to cost </w:t>
      </w:r>
      <w:r w:rsidRPr="002E7498">
        <w:rPr>
          <w:rStyle w:val="Emphasis"/>
          <w:highlight w:val="yellow"/>
        </w:rPr>
        <w:t>billions of dollars</w:t>
      </w:r>
      <w:r w:rsidRPr="00CE642D">
        <w:rPr>
          <w:sz w:val="16"/>
        </w:rPr>
        <w:t xml:space="preserve">, </w:t>
      </w:r>
      <w:r w:rsidRPr="00CE642D">
        <w:rPr>
          <w:rStyle w:val="StyleUnderline"/>
        </w:rPr>
        <w:t xml:space="preserve">it's more than likely that </w:t>
      </w:r>
      <w:r w:rsidRPr="002E7498">
        <w:rPr>
          <w:rStyle w:val="StyleUnderline"/>
          <w:highlight w:val="yellow"/>
        </w:rPr>
        <w:t>the White House will need additional money</w:t>
      </w:r>
      <w:r w:rsidRPr="00CE642D">
        <w:rPr>
          <w:sz w:val="16"/>
        </w:rPr>
        <w:t xml:space="preserve">, </w:t>
      </w:r>
      <w:r w:rsidRPr="00CE642D">
        <w:rPr>
          <w:rStyle w:val="Emphasis"/>
        </w:rPr>
        <w:t xml:space="preserve">which means </w:t>
      </w:r>
      <w:r w:rsidRPr="002E7498">
        <w:rPr>
          <w:rStyle w:val="Emphasis"/>
          <w:highlight w:val="yellow"/>
        </w:rPr>
        <w:t>the administration will have to ask Congress</w:t>
      </w:r>
      <w:r w:rsidRPr="00CE642D">
        <w:rPr>
          <w:rStyle w:val="Emphasis"/>
        </w:rPr>
        <w:t xml:space="preserve"> for it.</w:t>
      </w:r>
      <w:r w:rsidR="00CE642D">
        <w:rPr>
          <w:rStyle w:val="Emphasis"/>
        </w:rPr>
        <w:t xml:space="preserve"> </w:t>
      </w:r>
      <w:r w:rsidRPr="00CE642D">
        <w:rPr>
          <w:sz w:val="16"/>
        </w:rPr>
        <w:t>“</w:t>
      </w:r>
      <w:r w:rsidRPr="00CE642D">
        <w:rPr>
          <w:rStyle w:val="StyleUnderline"/>
        </w:rPr>
        <w:t>The whole purpose of the appropriations clause of the Constitution is to place limits on what the president can do on his own,”</w:t>
      </w:r>
      <w:r w:rsidRPr="00CE642D">
        <w:rPr>
          <w:sz w:val="16"/>
        </w:rPr>
        <w:t xml:space="preserve"> Gold said. “</w:t>
      </w:r>
      <w:r w:rsidRPr="00CE642D">
        <w:rPr>
          <w:rStyle w:val="Emphasis"/>
        </w:rPr>
        <w:t>Presidents cannot simply decide to obligate funds that Congress has not appropriated money for.”</w:t>
      </w:r>
    </w:p>
    <w:p w14:paraId="3C2DEBA8" w14:textId="47AB6F4F" w:rsidR="00425596" w:rsidRDefault="00425596" w:rsidP="00425596">
      <w:pPr>
        <w:pStyle w:val="Heading3"/>
      </w:pPr>
      <w:r>
        <w:t>A2: Courts Thump the Wall</w:t>
      </w:r>
    </w:p>
    <w:p w14:paraId="48B65F93" w14:textId="77777777" w:rsidR="00425596" w:rsidRDefault="00425596" w:rsidP="00425596"/>
    <w:p w14:paraId="177D788D" w14:textId="77777777" w:rsidR="00425596" w:rsidRDefault="00425596" w:rsidP="00425596">
      <w:pPr>
        <w:pStyle w:val="Heading4"/>
      </w:pPr>
      <w:r>
        <w:t xml:space="preserve">Courts would be deferential to Trump </w:t>
      </w:r>
    </w:p>
    <w:p w14:paraId="43866D26" w14:textId="77777777" w:rsidR="00425596" w:rsidRPr="00303232" w:rsidRDefault="00425596" w:rsidP="00425596">
      <w:pPr>
        <w:rPr>
          <w:b/>
          <w:bCs/>
          <w:sz w:val="26"/>
        </w:rPr>
      </w:pPr>
      <w:r>
        <w:rPr>
          <w:rStyle w:val="Style13ptBold"/>
        </w:rPr>
        <w:t xml:space="preserve">Maguire 17 </w:t>
      </w:r>
      <w:r w:rsidRPr="00303232">
        <w:t>(Patrick Maguire * J.D. Candidate, Columbia Law School, Class of 2018 “Can Trump Build a Wall? The Administrative Obstacles to the Border Wall”  COLUMBIA JOURNAL OF ENVIRONMENTAL LAW) DAH</w:t>
      </w:r>
      <w:r>
        <w:rPr>
          <w:rStyle w:val="Style13ptBold"/>
        </w:rPr>
        <w:t xml:space="preserve"> </w:t>
      </w:r>
    </w:p>
    <w:p w14:paraId="17161FED" w14:textId="77777777" w:rsidR="00425596" w:rsidRPr="00303232" w:rsidRDefault="00425596" w:rsidP="00425596">
      <w:pPr>
        <w:rPr>
          <w:sz w:val="16"/>
        </w:rPr>
      </w:pPr>
      <w:r w:rsidRPr="00303232">
        <w:rPr>
          <w:sz w:val="16"/>
        </w:rPr>
        <w:t xml:space="preserve">Despite the many arguments against the construction of the wall, </w:t>
      </w:r>
      <w:r w:rsidRPr="00303232">
        <w:rPr>
          <w:rStyle w:val="StyleUnderline"/>
        </w:rPr>
        <w:t xml:space="preserve">President </w:t>
      </w:r>
      <w:r w:rsidRPr="002E7498">
        <w:rPr>
          <w:rStyle w:val="StyleUnderline"/>
          <w:highlight w:val="yellow"/>
        </w:rPr>
        <w:t>Trump wil</w:t>
      </w:r>
      <w:r w:rsidRPr="00303232">
        <w:rPr>
          <w:rStyle w:val="StyleUnderline"/>
        </w:rPr>
        <w:t xml:space="preserve">l likely </w:t>
      </w:r>
      <w:r w:rsidRPr="002E7498">
        <w:rPr>
          <w:rStyle w:val="StyleUnderline"/>
          <w:highlight w:val="yellow"/>
        </w:rPr>
        <w:t>have the legal authority to follow through with his plan</w:t>
      </w:r>
      <w:r w:rsidRPr="00303232">
        <w:rPr>
          <w:rStyle w:val="StyleUnderline"/>
        </w:rPr>
        <w:t xml:space="preserve">. </w:t>
      </w:r>
      <w:r w:rsidRPr="00303232">
        <w:rPr>
          <w:sz w:val="16"/>
        </w:rPr>
        <w:t xml:space="preserve">First, the </w:t>
      </w:r>
      <w:r w:rsidRPr="002E7498">
        <w:rPr>
          <w:rStyle w:val="Emphasis"/>
          <w:highlight w:val="yellow"/>
        </w:rPr>
        <w:t>Chevron</w:t>
      </w:r>
      <w:r w:rsidRPr="00303232">
        <w:rPr>
          <w:rStyle w:val="Emphasis"/>
        </w:rPr>
        <w:t xml:space="preserve"> doctrine </w:t>
      </w:r>
      <w:r w:rsidRPr="002E7498">
        <w:rPr>
          <w:rStyle w:val="Emphasis"/>
          <w:highlight w:val="yellow"/>
        </w:rPr>
        <w:t>gives great judicial deference</w:t>
      </w:r>
      <w:r w:rsidRPr="00303232">
        <w:rPr>
          <w:rStyle w:val="Emphasis"/>
        </w:rPr>
        <w:t xml:space="preserve"> to executive agencies like DHS</w:t>
      </w:r>
      <w:r w:rsidRPr="00303232">
        <w:rPr>
          <w:sz w:val="16"/>
        </w:rPr>
        <w:t xml:space="preserve">,28 and while the doctrine has encountered significant resistance,29 </w:t>
      </w:r>
      <w:r w:rsidRPr="00303232">
        <w:rPr>
          <w:rStyle w:val="StyleUnderline"/>
        </w:rPr>
        <w:t>it remains the status quo for addressing questions of agency interpretation of congressional statutes.</w:t>
      </w:r>
      <w:r w:rsidRPr="00303232">
        <w:rPr>
          <w:sz w:val="16"/>
        </w:rPr>
        <w:t xml:space="preserve"> Second, </w:t>
      </w:r>
      <w:r w:rsidRPr="002E7498">
        <w:rPr>
          <w:rStyle w:val="StyleUnderline"/>
          <w:highlight w:val="yellow"/>
        </w:rPr>
        <w:t xml:space="preserve">the judicial branch </w:t>
      </w:r>
      <w:r w:rsidRPr="002E7498">
        <w:rPr>
          <w:rStyle w:val="Emphasis"/>
          <w:highlight w:val="yellow"/>
        </w:rPr>
        <w:t>provides another layer of deference to the President in matters concerning immigration and national security</w:t>
      </w:r>
      <w:r w:rsidRPr="00303232">
        <w:rPr>
          <w:sz w:val="16"/>
        </w:rPr>
        <w:t>. In fact</w:t>
      </w:r>
      <w:r w:rsidRPr="00303232">
        <w:rPr>
          <w:rStyle w:val="StyleUnderline"/>
        </w:rPr>
        <w:t>, it has been policy for the Supreme Court to remain deferential to presidential actions involving international policy since 1932</w:t>
      </w:r>
      <w:r w:rsidRPr="00303232">
        <w:rPr>
          <w:sz w:val="16"/>
        </w:rPr>
        <w:t xml:space="preserve">, when the Court stated that actions undertaken “within the international field must often accord to the President a degree of discretion and freedom from statutory restriction which would not be admissible were domestic affairs alone involved.”30 This sentiment was also reflected in Justice Jackson’s famous concurrence in Youngstown v. Sawyer. 31 Justice Jackson posited that when the President is acting within his Article II powers, which necessarily involve foreign relations and national security, and with the implied or express consent of Congress, then “his authority is at its maximum.”32 </w:t>
      </w:r>
      <w:r w:rsidRPr="002E7498">
        <w:rPr>
          <w:rStyle w:val="StyleUnderline"/>
          <w:highlight w:val="yellow"/>
        </w:rPr>
        <w:t>It will be difficult for opponents of the wall to overcome the sizable judicial deference that courts have afforded for the President</w:t>
      </w:r>
      <w:r w:rsidRPr="00303232">
        <w:rPr>
          <w:rStyle w:val="StyleUnderline"/>
        </w:rPr>
        <w:t xml:space="preserve"> in matters related to foreign relations.</w:t>
      </w:r>
      <w:r w:rsidRPr="00303232">
        <w:rPr>
          <w:sz w:val="16"/>
        </w:rPr>
        <w:t xml:space="preserve"> In addition</w:t>
      </w:r>
      <w:r w:rsidRPr="00303232">
        <w:rPr>
          <w:rStyle w:val="Emphasis"/>
        </w:rPr>
        <w:t>, the prevalence of fortified boundary walls appears to be on the rise</w:t>
      </w:r>
      <w:r w:rsidRPr="00303232">
        <w:rPr>
          <w:rStyle w:val="StyleUnderline"/>
        </w:rPr>
        <w:t>. A recent study shows that more than fifty-one fortified walls have been built since World War II ended, half of which were built in the twenty-first century</w:t>
      </w:r>
      <w:r w:rsidRPr="00303232">
        <w:rPr>
          <w:sz w:val="16"/>
        </w:rPr>
        <w:t>.33 International rebukes against the President’s actions may not be as forceful in light of these statistics, especially considering that many other developed countries such as the United Kingdom are experiencing their own backlash against open borders and continued globalization.34</w:t>
      </w:r>
    </w:p>
    <w:p w14:paraId="62A764A9" w14:textId="08AF068E" w:rsidR="00EE3A8A" w:rsidRDefault="005A580F" w:rsidP="005A580F">
      <w:pPr>
        <w:pStyle w:val="Heading3"/>
      </w:pPr>
      <w:r>
        <w:t>A2: Remittance Tax</w:t>
      </w:r>
    </w:p>
    <w:p w14:paraId="3D9B3D84" w14:textId="77777777" w:rsidR="005A580F" w:rsidRDefault="005A580F" w:rsidP="005A580F">
      <w:pPr>
        <w:pStyle w:val="Heading4"/>
      </w:pPr>
      <w:r>
        <w:t>Remittance Tax doesn’t pay for the wall</w:t>
      </w:r>
    </w:p>
    <w:p w14:paraId="0793D92F" w14:textId="77777777" w:rsidR="005A580F" w:rsidRDefault="005A580F" w:rsidP="005A580F">
      <w:r w:rsidRPr="000B6756">
        <w:rPr>
          <w:rStyle w:val="Style13ptBold"/>
        </w:rPr>
        <w:t>Nowrasteh</w:t>
      </w:r>
      <w:r>
        <w:t xml:space="preserve">, </w:t>
      </w:r>
      <w:r w:rsidRPr="000B6756">
        <w:t>senior immigration policy analyst at the Cato Institute’s Center for Global Liberty and Prosperity</w:t>
      </w:r>
      <w:r>
        <w:t xml:space="preserve">, </w:t>
      </w:r>
      <w:r w:rsidRPr="000B6756">
        <w:rPr>
          <w:rStyle w:val="Style13ptBold"/>
        </w:rPr>
        <w:t>2017</w:t>
      </w:r>
    </w:p>
    <w:p w14:paraId="4DFF8696" w14:textId="77777777" w:rsidR="005A580F" w:rsidRPr="000B6756" w:rsidRDefault="005A580F" w:rsidP="005A580F">
      <w:r>
        <w:t>(Alex, “</w:t>
      </w:r>
      <w:r w:rsidRPr="000B6756">
        <w:t>A Tax on Remittances Won’t Pay for a Border Wall</w:t>
      </w:r>
      <w:r>
        <w:t xml:space="preserve">.” Cato, 1/24/17, </w:t>
      </w:r>
      <w:hyperlink r:id="rId8" w:history="1">
        <w:r w:rsidRPr="006F7F6D">
          <w:rPr>
            <w:rStyle w:val="Hyperlink"/>
          </w:rPr>
          <w:t>https://www.cato.org/blog/tax-remittances-wont-pay-border-wall</w:t>
        </w:r>
      </w:hyperlink>
      <w:r>
        <w:t>, Accessed 7/19/18, HSS – JMoore)</w:t>
      </w:r>
    </w:p>
    <w:p w14:paraId="5EDB1044" w14:textId="77777777" w:rsidR="005A580F" w:rsidRDefault="005A580F" w:rsidP="005A580F">
      <w:pPr>
        <w:rPr>
          <w:rStyle w:val="StyleUnderline"/>
        </w:rPr>
      </w:pPr>
      <w:r w:rsidRPr="000B6756">
        <w:t xml:space="preserve">President Donald Trump has not yet signed an executive order about his proposed border wall. An executive order would only do so much as Congress would have to appropriate funds to actually construct the wall. A </w:t>
      </w:r>
      <w:r w:rsidRPr="000B6756">
        <w:rPr>
          <w:rStyle w:val="StyleUnderline"/>
        </w:rPr>
        <w:t>wall built to the dimensions and specifications promised by Trump would cost about $25 billion to $31.2 billion</w:t>
      </w:r>
      <w:r w:rsidRPr="000B6756">
        <w:t xml:space="preserve"> and run 1000 miles along the border with Mexico. Since the Mexican government won’t pay for the wall and holding up all remittances in order to get the Mexican government to pay for it runs into constitutional problems, some like Mark Krikorian of the Center for Immigration Studies have proposed a nation-wide refundable fee (a tax with another name) on wire remittances to fund the wall. </w:t>
      </w:r>
      <w:r w:rsidRPr="000B6756">
        <w:rPr>
          <w:rStyle w:val="StyleUnderline"/>
        </w:rPr>
        <w:t>Taxing remittances of illegal immigrants will not raise enough funds for a huge new border wall.</w:t>
      </w:r>
      <w:r>
        <w:rPr>
          <w:rStyle w:val="StyleUnderline"/>
        </w:rPr>
        <w:t xml:space="preserve"> </w:t>
      </w:r>
      <w:r w:rsidRPr="000B6756">
        <w:rPr>
          <w:rStyle w:val="StyleUnderline"/>
        </w:rPr>
        <w:t>A remittances tax would have to be very high to raise enough revenue to pay for a wall, even assuming there is no fall off in revenue at higher rates.</w:t>
      </w:r>
      <w:r>
        <w:rPr>
          <w:rStyle w:val="StyleUnderline"/>
        </w:rPr>
        <w:t xml:space="preserve"> </w:t>
      </w:r>
      <w:r w:rsidRPr="000B6756">
        <w:rPr>
          <w:rStyle w:val="StyleUnderline"/>
        </w:rPr>
        <w:t>The state of Oklahoma has a wire transmitter fee equal to about one percent of the funds transmitted.</w:t>
      </w:r>
      <w:r>
        <w:rPr>
          <w:rStyle w:val="StyleUnderline"/>
        </w:rPr>
        <w:t xml:space="preserve"> </w:t>
      </w:r>
      <w:r w:rsidRPr="000B6756">
        <w:rPr>
          <w:rStyle w:val="StyleUnderline"/>
        </w:rPr>
        <w:t>In 2016, the tax raised $12,696,879.25 or $133.65 per illegal immigrant</w:t>
      </w:r>
      <w:r w:rsidRPr="000B6756">
        <w:t xml:space="preserve"> in the state. Back of the envelope, a nationwide version of the wire transmitter fee would only raise about $1.6 billion annually. If the nationwide wire transmitter fee tax was 5 times as high as in Oklahoma then it would raise enough money to pay for the wall in three to four years assuming there is no fall off in revenue at such a high rate or other disruptions don’t occur. Oklahoma labels this tax a fee because it’s a fully refunded tax credit. A full 96 percent of those who pay the fees don’t claim the credit. David North of the Center for Immigration Studies argues that illegal immigrants pay virtually the entire tax because most of the credits aren’t claimed. That’s probably right but North overstates his case. The IRS estimates that about one in five folks eligible for the EITC do not claim it although there are many improper payments made too. Furthermore, between 55 percent and 75 percent of illegal immigrants file tax returns, have money withheld from their paychecks, or both. That being said, most of the people paying the tax are likely illegal immigrants but many Americans also pay directly. </w:t>
      </w:r>
      <w:r w:rsidRPr="000B6756">
        <w:rPr>
          <w:rStyle w:val="StyleUnderline"/>
        </w:rPr>
        <w:t>Another reason that a nationwide wire transfer tax won’t pay for a wall is that a high rate will simply force remittances onto non-wire systems.</w:t>
      </w:r>
      <w:r>
        <w:rPr>
          <w:rStyle w:val="StyleUnderline"/>
        </w:rPr>
        <w:t xml:space="preserve"> </w:t>
      </w:r>
      <w:r w:rsidRPr="000B6756">
        <w:rPr>
          <w:rStyle w:val="StyleUnderline"/>
        </w:rPr>
        <w:t>The most obvious alternative is sending remittances through banks or credit unions that are exempt from Oklahoma’s Wire Transmitter Fee.</w:t>
      </w:r>
      <w:r w:rsidRPr="000B6756">
        <w:t xml:space="preserve"> Congress could try to impose a transfer fee for those funds but that would penalize millions of Americans transferring money abroad – including those of us who paid for college abroad. The government could set up another tax credit scheme but that would be more bureaucracy and time added on top of an already overly complex tax system. Using Bitcoin or sending gift cards are also viable ways to remit large amounts of cash outside of the wire system Illegal immigrant remitters will also be able to rely on their American citizen or legal immigrant friends and family members to transfer funds through wire services. About 16.6 million people live in households with the 11 to 12 million illegal immigrants in the United States. Many of those legal immigrants or U.S.-natives would be happy to remit money for their illegal immigrants family members. As a last resort, </w:t>
      </w:r>
      <w:r w:rsidRPr="000B6756">
        <w:rPr>
          <w:rStyle w:val="StyleUnderline"/>
        </w:rPr>
        <w:t>remitters could use the black market.</w:t>
      </w:r>
      <w:r w:rsidRPr="000B6756">
        <w:t xml:space="preserve"> Many unlawful immigrants entered the country illegally and some of them use fraudulent documents to work in the United States. Surely </w:t>
      </w:r>
      <w:r w:rsidRPr="000B6756">
        <w:rPr>
          <w:rStyle w:val="StyleUnderline"/>
        </w:rPr>
        <w:t>they will find a way to illegally remit funds if the tax is large enough.</w:t>
      </w:r>
      <w:r>
        <w:rPr>
          <w:rStyle w:val="StyleUnderline"/>
        </w:rPr>
        <w:t xml:space="preserve"> </w:t>
      </w:r>
      <w:r w:rsidRPr="000B6756">
        <w:rPr>
          <w:rStyle w:val="StyleUnderline"/>
        </w:rPr>
        <w:t xml:space="preserve">Expanding the size of the black market is not the point of a tax on remittances. </w:t>
      </w:r>
    </w:p>
    <w:p w14:paraId="33596CC8" w14:textId="77777777" w:rsidR="005A580F" w:rsidRPr="005A580F" w:rsidRDefault="005A580F" w:rsidP="005A580F"/>
    <w:p w14:paraId="2687B3A1" w14:textId="2CB406A8" w:rsidR="00EE3A8A" w:rsidRDefault="00EE3A8A" w:rsidP="00EE3A8A">
      <w:pPr>
        <w:pStyle w:val="Heading2"/>
      </w:pPr>
      <w:r>
        <w:t>Links</w:t>
      </w:r>
    </w:p>
    <w:p w14:paraId="3DF5FF18" w14:textId="60F8B6DD" w:rsidR="00EE3A8A" w:rsidRDefault="00EE3A8A" w:rsidP="00EE3A8A"/>
    <w:p w14:paraId="4AF11BE1" w14:textId="77777777" w:rsidR="00AD15B4" w:rsidRDefault="00AD15B4" w:rsidP="00AD15B4">
      <w:pPr>
        <w:pStyle w:val="Heading3"/>
      </w:pPr>
      <w:r>
        <w:t>QPQ / Olive Branch Link</w:t>
      </w:r>
    </w:p>
    <w:p w14:paraId="1EC76D2B" w14:textId="77777777" w:rsidR="00AD15B4" w:rsidRPr="00EE3A8A" w:rsidRDefault="00AD15B4" w:rsidP="00AD15B4"/>
    <w:p w14:paraId="63B3C9B5" w14:textId="77777777" w:rsidR="00AD15B4" w:rsidRDefault="00AD15B4" w:rsidP="00AD15B4">
      <w:pPr>
        <w:pStyle w:val="Heading4"/>
      </w:pPr>
      <w:r>
        <w:t>Plan is a Quid Pro Quo that leads to border wall funding</w:t>
      </w:r>
    </w:p>
    <w:p w14:paraId="034E22B6" w14:textId="77777777" w:rsidR="00AD15B4" w:rsidRPr="00EE3A8A" w:rsidRDefault="00AD15B4" w:rsidP="00AD15B4">
      <w:r>
        <w:t xml:space="preserve"> Alex </w:t>
      </w:r>
      <w:r w:rsidRPr="00EE3A8A">
        <w:rPr>
          <w:rStyle w:val="Style13ptBold"/>
        </w:rPr>
        <w:t>Thompson</w:t>
      </w:r>
      <w:r>
        <w:t>, Contributor to VICE, “Democrats are probably going to give Trump his border wall”, VICE News, Jan 25</w:t>
      </w:r>
      <w:r w:rsidRPr="00EE3A8A">
        <w:rPr>
          <w:vertAlign w:val="superscript"/>
        </w:rPr>
        <w:t>th</w:t>
      </w:r>
      <w:r>
        <w:t xml:space="preserve"> 20</w:t>
      </w:r>
      <w:r w:rsidRPr="00EE3A8A">
        <w:rPr>
          <w:rStyle w:val="Style13ptBold"/>
        </w:rPr>
        <w:t>18</w:t>
      </w:r>
      <w:r>
        <w:t>, https://news.vice.com/en_ca/article/ne4py8/democrats-are-probably-going-to-give-trump-his-border-wall</w:t>
      </w:r>
    </w:p>
    <w:p w14:paraId="6796608E" w14:textId="77777777" w:rsidR="00AD15B4" w:rsidRDefault="00AD15B4" w:rsidP="00AD15B4">
      <w:pPr>
        <w:rPr>
          <w:sz w:val="14"/>
        </w:rPr>
      </w:pPr>
      <w:r w:rsidRPr="002C1FEE">
        <w:rPr>
          <w:rStyle w:val="StyleUnderline"/>
          <w:highlight w:val="yellow"/>
        </w:rPr>
        <w:t>The two sides are aiming to reach a deal</w:t>
      </w:r>
      <w:r w:rsidRPr="00EE3A8A">
        <w:rPr>
          <w:rStyle w:val="StyleUnderline"/>
        </w:rPr>
        <w:t xml:space="preserve"> on immigration</w:t>
      </w:r>
      <w:r w:rsidRPr="00EE3A8A">
        <w:rPr>
          <w:sz w:val="14"/>
        </w:rPr>
        <w:t xml:space="preserve"> by Feb. 8, when the government runs out of money again. If they don’t, the Trump administration has set DACA to expire on March 5, when both sides face the specter of families split apart by deportations of people to countries they’ve barely known. Public polls show that the vast majority of voters, including a majority of Republicans, support allowing Dreamers to remain in the United States. </w:t>
      </w:r>
      <w:r w:rsidRPr="00EE3A8A">
        <w:rPr>
          <w:rStyle w:val="StyleUnderline"/>
        </w:rPr>
        <w:t xml:space="preserve">And </w:t>
      </w:r>
      <w:r w:rsidRPr="002C1FEE">
        <w:rPr>
          <w:rStyle w:val="StyleUnderline"/>
          <w:highlight w:val="yellow"/>
        </w:rPr>
        <w:t>even though</w:t>
      </w:r>
      <w:r w:rsidRPr="00EE3A8A">
        <w:rPr>
          <w:sz w:val="14"/>
        </w:rPr>
        <w:t xml:space="preserve"> Senate Minority Leader Chuck </w:t>
      </w:r>
      <w:r w:rsidRPr="002C1FEE">
        <w:rPr>
          <w:rStyle w:val="StyleUnderline"/>
          <w:highlight w:val="yellow"/>
        </w:rPr>
        <w:t>Schumer said the wall is “off the table,”</w:t>
      </w:r>
      <w:r w:rsidRPr="00EE3A8A">
        <w:rPr>
          <w:sz w:val="14"/>
        </w:rPr>
        <w:t xml:space="preserve"> earlier this week </w:t>
      </w:r>
      <w:r w:rsidRPr="002C1FEE">
        <w:rPr>
          <w:rStyle w:val="StyleUnderline"/>
          <w:highlight w:val="yellow"/>
        </w:rPr>
        <w:t>Democrats described that as</w:t>
      </w:r>
      <w:r w:rsidRPr="00EE3A8A">
        <w:rPr>
          <w:rStyle w:val="StyleUnderline"/>
        </w:rPr>
        <w:t xml:space="preserve"> more of </w:t>
      </w:r>
      <w:r w:rsidRPr="002C1FEE">
        <w:rPr>
          <w:rStyle w:val="StyleUnderline"/>
          <w:highlight w:val="yellow"/>
        </w:rPr>
        <w:t>a</w:t>
      </w:r>
      <w:r w:rsidRPr="00EE3A8A">
        <w:rPr>
          <w:rStyle w:val="StyleUnderline"/>
        </w:rPr>
        <w:t xml:space="preserve"> </w:t>
      </w:r>
      <w:r w:rsidRPr="002C1FEE">
        <w:rPr>
          <w:rStyle w:val="Emphasis"/>
          <w:highlight w:val="yellow"/>
        </w:rPr>
        <w:t>negotiation posture</w:t>
      </w:r>
      <w:r w:rsidRPr="00EE3A8A">
        <w:rPr>
          <w:rStyle w:val="StyleUnderline"/>
        </w:rPr>
        <w:t xml:space="preserve"> than an absolutist position</w:t>
      </w:r>
      <w:r w:rsidRPr="00EE3A8A">
        <w:rPr>
          <w:sz w:val="14"/>
        </w:rPr>
        <w:t xml:space="preserve">. And </w:t>
      </w:r>
      <w:r w:rsidRPr="00EE3A8A">
        <w:rPr>
          <w:rStyle w:val="StyleUnderline"/>
        </w:rPr>
        <w:t>Schumer clarified that he didn’t mean the wall was off the table forever</w:t>
      </w:r>
      <w:r w:rsidRPr="00EE3A8A">
        <w:rPr>
          <w:sz w:val="14"/>
        </w:rPr>
        <w:t xml:space="preserve">. In a statement to VICE News, </w:t>
      </w:r>
      <w:r w:rsidRPr="00EE3A8A">
        <w:rPr>
          <w:rStyle w:val="StyleUnderline"/>
        </w:rPr>
        <w:t xml:space="preserve">he said “the wall offer was </w:t>
      </w:r>
      <w:r w:rsidRPr="00EE3A8A">
        <w:rPr>
          <w:rStyle w:val="Emphasis"/>
        </w:rPr>
        <w:t>part of a broader deal</w:t>
      </w:r>
      <w:r w:rsidRPr="00EE3A8A">
        <w:rPr>
          <w:sz w:val="14"/>
        </w:rPr>
        <w:t xml:space="preserve">. The president rejected that broader deal, so the offer is off the table.” </w:t>
      </w:r>
      <w:r w:rsidRPr="00EE3A8A">
        <w:rPr>
          <w:rStyle w:val="StyleUnderline"/>
        </w:rPr>
        <w:t>And</w:t>
      </w:r>
      <w:r w:rsidRPr="00EE3A8A">
        <w:rPr>
          <w:sz w:val="14"/>
        </w:rPr>
        <w:t xml:space="preserve"> </w:t>
      </w:r>
      <w:r w:rsidRPr="002C1FEE">
        <w:rPr>
          <w:rStyle w:val="Emphasis"/>
          <w:highlight w:val="yellow"/>
        </w:rPr>
        <w:t>many Democrats</w:t>
      </w:r>
      <w:r w:rsidRPr="002C1FEE">
        <w:rPr>
          <w:sz w:val="14"/>
          <w:highlight w:val="yellow"/>
        </w:rPr>
        <w:t xml:space="preserve"> </w:t>
      </w:r>
      <w:r w:rsidRPr="002C1FEE">
        <w:rPr>
          <w:rStyle w:val="StyleUnderline"/>
          <w:highlight w:val="yellow"/>
        </w:rPr>
        <w:t xml:space="preserve">argue that funding the wall is the </w:t>
      </w:r>
      <w:r w:rsidRPr="002C1FEE">
        <w:rPr>
          <w:rStyle w:val="Emphasis"/>
          <w:highlight w:val="yellow"/>
        </w:rPr>
        <w:t>least-bad</w:t>
      </w:r>
      <w:r w:rsidRPr="00EE3A8A">
        <w:rPr>
          <w:rStyle w:val="StyleUnderline"/>
        </w:rPr>
        <w:t xml:space="preserve"> of a bunch of </w:t>
      </w:r>
      <w:r w:rsidRPr="002C1FEE">
        <w:rPr>
          <w:rStyle w:val="StyleUnderline"/>
          <w:highlight w:val="yellow"/>
        </w:rPr>
        <w:t>compromise</w:t>
      </w:r>
      <w:r w:rsidRPr="00EE3A8A">
        <w:rPr>
          <w:rStyle w:val="StyleUnderline"/>
        </w:rPr>
        <w:t>s</w:t>
      </w:r>
      <w:r w:rsidRPr="00EE3A8A">
        <w:rPr>
          <w:sz w:val="14"/>
        </w:rPr>
        <w:t xml:space="preserve"> </w:t>
      </w:r>
      <w:r w:rsidRPr="00EE3A8A">
        <w:rPr>
          <w:rStyle w:val="StyleUnderline"/>
        </w:rPr>
        <w:t xml:space="preserve">they’ll </w:t>
      </w:r>
      <w:r w:rsidRPr="00EE3A8A">
        <w:rPr>
          <w:rStyle w:val="Emphasis"/>
        </w:rPr>
        <w:t xml:space="preserve">have to make </w:t>
      </w:r>
      <w:r w:rsidRPr="002C1FEE">
        <w:rPr>
          <w:rStyle w:val="Emphasis"/>
          <w:highlight w:val="yellow"/>
        </w:rPr>
        <w:t>to get a deal done with immigration</w:t>
      </w:r>
      <w:r w:rsidRPr="00EE3A8A">
        <w:rPr>
          <w:rStyle w:val="Emphasis"/>
        </w:rPr>
        <w:t xml:space="preserve"> hard-liners in Congress</w:t>
      </w:r>
      <w:r w:rsidRPr="00EE3A8A">
        <w:rPr>
          <w:rStyle w:val="StyleUnderline"/>
        </w:rPr>
        <w:t xml:space="preserve"> </w:t>
      </w:r>
      <w:r w:rsidRPr="00EE3A8A">
        <w:rPr>
          <w:sz w:val="14"/>
        </w:rPr>
        <w:t xml:space="preserve">and the White House. As a result, </w:t>
      </w:r>
      <w:r w:rsidRPr="002C1FEE">
        <w:rPr>
          <w:rStyle w:val="Emphasis"/>
          <w:highlight w:val="yellow"/>
        </w:rPr>
        <w:t>many Democrats are now more open to the wall</w:t>
      </w:r>
      <w:r w:rsidRPr="00EE3A8A">
        <w:rPr>
          <w:sz w:val="14"/>
        </w:rPr>
        <w:t xml:space="preserve"> after steadfastly blocking it for Trump’s first year in office. "</w:t>
      </w:r>
      <w:r w:rsidRPr="002C1FEE">
        <w:rPr>
          <w:rStyle w:val="StyleUnderline"/>
          <w:highlight w:val="yellow"/>
        </w:rPr>
        <w:t>If I have to put bricks in to save lives</w:t>
      </w:r>
      <w:r w:rsidRPr="002C1FEE">
        <w:rPr>
          <w:sz w:val="14"/>
          <w:highlight w:val="yellow"/>
        </w:rPr>
        <w:t xml:space="preserve">, </w:t>
      </w:r>
      <w:r w:rsidRPr="002C1FEE">
        <w:rPr>
          <w:rStyle w:val="Emphasis"/>
          <w:highlight w:val="yellow"/>
        </w:rPr>
        <w:t>I’m buying bricks</w:t>
      </w:r>
      <w:r w:rsidRPr="00EE3A8A">
        <w:rPr>
          <w:sz w:val="14"/>
        </w:rPr>
        <w:t xml:space="preserve">” “I think it’s a monumental waste of money and monumental stupidity, but </w:t>
      </w:r>
      <w:r w:rsidRPr="00EE3A8A">
        <w:rPr>
          <w:rStyle w:val="StyleUnderline"/>
        </w:rPr>
        <w:t>if that’s what it’s going to take,</w:t>
      </w:r>
      <w:r w:rsidRPr="00EE3A8A">
        <w:rPr>
          <w:sz w:val="14"/>
        </w:rPr>
        <w:t xml:space="preserve"> if I have to put bricks in to save lives, I’m buying bricks,” Democratic Rep. Luis </w:t>
      </w:r>
      <w:r w:rsidRPr="002C1FEE">
        <w:rPr>
          <w:rStyle w:val="StyleUnderline"/>
          <w:highlight w:val="yellow"/>
        </w:rPr>
        <w:t>Gutierrez</w:t>
      </w:r>
      <w:r w:rsidRPr="00EE3A8A">
        <w:rPr>
          <w:rStyle w:val="StyleUnderline"/>
        </w:rPr>
        <w:t xml:space="preserve">, one of the most </w:t>
      </w:r>
      <w:r w:rsidRPr="00EE3A8A">
        <w:rPr>
          <w:rStyle w:val="Emphasis"/>
        </w:rPr>
        <w:t>outspoken advocates for immigrant rights</w:t>
      </w:r>
      <w:r w:rsidRPr="00EE3A8A">
        <w:rPr>
          <w:sz w:val="14"/>
        </w:rPr>
        <w:t xml:space="preserve">, </w:t>
      </w:r>
      <w:r w:rsidRPr="002C1FEE">
        <w:rPr>
          <w:rStyle w:val="StyleUnderline"/>
          <w:highlight w:val="yellow"/>
        </w:rPr>
        <w:t>said</w:t>
      </w:r>
      <w:r w:rsidRPr="00EE3A8A">
        <w:rPr>
          <w:sz w:val="14"/>
        </w:rPr>
        <w:t xml:space="preserve"> on Saturday. </w:t>
      </w:r>
      <w:r w:rsidRPr="002C1FEE">
        <w:rPr>
          <w:rStyle w:val="StyleUnderline"/>
          <w:highlight w:val="yellow"/>
        </w:rPr>
        <w:t>Republicans</w:t>
      </w:r>
      <w:r w:rsidRPr="002C1FEE">
        <w:rPr>
          <w:sz w:val="14"/>
          <w:highlight w:val="yellow"/>
        </w:rPr>
        <w:t xml:space="preserve"> </w:t>
      </w:r>
      <w:r w:rsidRPr="002C1FEE">
        <w:rPr>
          <w:rStyle w:val="Emphasis"/>
          <w:highlight w:val="yellow"/>
        </w:rPr>
        <w:t>have the upper hand in negotiations</w:t>
      </w:r>
      <w:r w:rsidRPr="00EE3A8A">
        <w:rPr>
          <w:sz w:val="14"/>
        </w:rPr>
        <w:t xml:space="preserve"> following Democrats’ failed government shutdown effort over the weekend, </w:t>
      </w:r>
      <w:r w:rsidRPr="00EE3A8A">
        <w:rPr>
          <w:rStyle w:val="StyleUnderline"/>
        </w:rPr>
        <w:t xml:space="preserve">and now </w:t>
      </w:r>
      <w:r w:rsidRPr="002C1FEE">
        <w:rPr>
          <w:rStyle w:val="StyleUnderline"/>
          <w:highlight w:val="yellow"/>
        </w:rPr>
        <w:t>they are willing to</w:t>
      </w:r>
      <w:r w:rsidRPr="00EE3A8A">
        <w:rPr>
          <w:sz w:val="14"/>
        </w:rPr>
        <w:t xml:space="preserve"> use the DACA program to </w:t>
      </w:r>
      <w:r w:rsidRPr="002C1FEE">
        <w:rPr>
          <w:rStyle w:val="Emphasis"/>
          <w:highlight w:val="yellow"/>
        </w:rPr>
        <w:t>extract</w:t>
      </w:r>
      <w:r w:rsidRPr="00EE3A8A">
        <w:rPr>
          <w:rStyle w:val="Emphasis"/>
        </w:rPr>
        <w:t xml:space="preserve"> immigration </w:t>
      </w:r>
      <w:r w:rsidRPr="002C1FEE">
        <w:rPr>
          <w:rStyle w:val="Emphasis"/>
          <w:highlight w:val="yellow"/>
        </w:rPr>
        <w:t>concessions from Democrats</w:t>
      </w:r>
      <w:r w:rsidRPr="00EE3A8A">
        <w:rPr>
          <w:sz w:val="14"/>
        </w:rPr>
        <w:t xml:space="preserve">. And </w:t>
      </w:r>
      <w:r w:rsidRPr="00EE3A8A">
        <w:rPr>
          <w:rStyle w:val="StyleUnderline"/>
        </w:rPr>
        <w:t>near the top of that list</w:t>
      </w:r>
      <w:r w:rsidRPr="00EE3A8A">
        <w:rPr>
          <w:sz w:val="14"/>
        </w:rPr>
        <w:t xml:space="preserve"> </w:t>
      </w:r>
      <w:r w:rsidRPr="00EE3A8A">
        <w:rPr>
          <w:rStyle w:val="Emphasis"/>
        </w:rPr>
        <w:t>is the wall.</w:t>
      </w:r>
      <w:r>
        <w:rPr>
          <w:rStyle w:val="Emphasis"/>
        </w:rPr>
        <w:t xml:space="preserve"> </w:t>
      </w:r>
      <w:r w:rsidRPr="00EE3A8A">
        <w:rPr>
          <w:sz w:val="14"/>
        </w:rPr>
        <w:t xml:space="preserve">President </w:t>
      </w:r>
      <w:r w:rsidRPr="00EE3A8A">
        <w:rPr>
          <w:rStyle w:val="StyleUnderline"/>
        </w:rPr>
        <w:t>Trump put it succinctly</w:t>
      </w:r>
      <w:r w:rsidRPr="00EE3A8A">
        <w:rPr>
          <w:sz w:val="14"/>
        </w:rPr>
        <w:t xml:space="preserve"> in an 11:07 p.m. tweet Tuesday night: “</w:t>
      </w:r>
      <w:r w:rsidRPr="00EE3A8A">
        <w:rPr>
          <w:rStyle w:val="Emphasis"/>
        </w:rPr>
        <w:t>if there is no Wall, there is no DACA</w:t>
      </w:r>
      <w:r w:rsidRPr="00EE3A8A">
        <w:rPr>
          <w:sz w:val="14"/>
        </w:rPr>
        <w:t xml:space="preserve">.” The president told reporters on Wednesday night that he would request $25 billion for it next week. </w:t>
      </w:r>
      <w:r w:rsidRPr="00EE3A8A">
        <w:rPr>
          <w:rStyle w:val="StyleUnderline"/>
        </w:rPr>
        <w:t xml:space="preserve">And yet, </w:t>
      </w:r>
      <w:r w:rsidRPr="002C1FEE">
        <w:rPr>
          <w:rStyle w:val="StyleUnderline"/>
          <w:highlight w:val="yellow"/>
        </w:rPr>
        <w:t>funding for the wall</w:t>
      </w:r>
      <w:r w:rsidRPr="00EE3A8A">
        <w:rPr>
          <w:sz w:val="14"/>
        </w:rPr>
        <w:t xml:space="preserve"> — not a physical wall along the entire border but rather a series of border security moves — </w:t>
      </w:r>
      <w:r w:rsidRPr="002C1FEE">
        <w:rPr>
          <w:rStyle w:val="Emphasis"/>
          <w:highlight w:val="yellow"/>
        </w:rPr>
        <w:t>seems to be an inevitable chip the Democrats will play to get</w:t>
      </w:r>
      <w:r w:rsidRPr="00EE3A8A">
        <w:rPr>
          <w:rStyle w:val="Emphasis"/>
        </w:rPr>
        <w:t xml:space="preserve"> an </w:t>
      </w:r>
      <w:r w:rsidRPr="002C1FEE">
        <w:rPr>
          <w:rStyle w:val="Emphasis"/>
          <w:highlight w:val="yellow"/>
        </w:rPr>
        <w:t>immigration</w:t>
      </w:r>
      <w:r w:rsidRPr="00EE3A8A">
        <w:rPr>
          <w:rStyle w:val="Emphasis"/>
        </w:rPr>
        <w:t xml:space="preserve"> deal </w:t>
      </w:r>
      <w:r w:rsidRPr="002C1FEE">
        <w:rPr>
          <w:rStyle w:val="Emphasis"/>
          <w:highlight w:val="yellow"/>
        </w:rPr>
        <w:t>done</w:t>
      </w:r>
      <w:r w:rsidRPr="00EE3A8A">
        <w:rPr>
          <w:sz w:val="14"/>
        </w:rPr>
        <w:t xml:space="preserve">. “Sen. </w:t>
      </w:r>
      <w:r w:rsidRPr="00EE3A8A">
        <w:rPr>
          <w:rStyle w:val="StyleUnderline"/>
        </w:rPr>
        <w:t>Schumer’s already indicated that he would go for more. Republicans will go for more</w:t>
      </w:r>
      <w:r w:rsidRPr="00EE3A8A">
        <w:rPr>
          <w:sz w:val="14"/>
        </w:rPr>
        <w:t xml:space="preserve">,” Republican Sen. Jeff Flake of Arizona, who is crafting one of those bipartisan proposals, told Politico Tuesday. </w:t>
      </w:r>
      <w:r w:rsidRPr="00EE3A8A">
        <w:rPr>
          <w:rStyle w:val="Emphasis"/>
        </w:rPr>
        <w:t>“It’s just how much more we can get from the Democrats.”</w:t>
      </w:r>
      <w:r>
        <w:rPr>
          <w:rStyle w:val="Emphasis"/>
        </w:rPr>
        <w:t xml:space="preserve"> </w:t>
      </w:r>
      <w:r w:rsidRPr="00EE3A8A">
        <w:rPr>
          <w:sz w:val="14"/>
        </w:rPr>
        <w:t xml:space="preserve">Some on Capitol Hill have suggested that </w:t>
      </w:r>
      <w:r w:rsidRPr="002C1FEE">
        <w:rPr>
          <w:rStyle w:val="StyleUnderline"/>
          <w:highlight w:val="yellow"/>
        </w:rPr>
        <w:t>the</w:t>
      </w:r>
      <w:r w:rsidRPr="00EE3A8A">
        <w:rPr>
          <w:rStyle w:val="StyleUnderline"/>
        </w:rPr>
        <w:t xml:space="preserve"> ultimate </w:t>
      </w:r>
      <w:r w:rsidRPr="002C1FEE">
        <w:rPr>
          <w:rStyle w:val="StyleUnderline"/>
          <w:highlight w:val="yellow"/>
        </w:rPr>
        <w:t xml:space="preserve">deal may look </w:t>
      </w:r>
      <w:r w:rsidRPr="002C1FEE">
        <w:rPr>
          <w:rStyle w:val="Emphasis"/>
          <w:highlight w:val="yellow"/>
        </w:rPr>
        <w:t>a lot like the 2013</w:t>
      </w:r>
      <w:r w:rsidRPr="00EE3A8A">
        <w:rPr>
          <w:rStyle w:val="Emphasis"/>
        </w:rPr>
        <w:t xml:space="preserve"> comprehensive immigration </w:t>
      </w:r>
      <w:r w:rsidRPr="002C1FEE">
        <w:rPr>
          <w:rStyle w:val="Emphasis"/>
          <w:highlight w:val="yellow"/>
        </w:rPr>
        <w:t>bill</w:t>
      </w:r>
      <w:r w:rsidRPr="002C1FEE">
        <w:rPr>
          <w:sz w:val="14"/>
          <w:highlight w:val="yellow"/>
        </w:rPr>
        <w:t xml:space="preserve">, </w:t>
      </w:r>
      <w:r w:rsidRPr="002C1FEE">
        <w:rPr>
          <w:rStyle w:val="StyleUnderline"/>
          <w:highlight w:val="yellow"/>
        </w:rPr>
        <w:t xml:space="preserve">which provided </w:t>
      </w:r>
      <w:r w:rsidRPr="002C1FEE">
        <w:rPr>
          <w:rStyle w:val="Emphasis"/>
          <w:highlight w:val="yellow"/>
        </w:rPr>
        <w:t>tens of billions</w:t>
      </w:r>
      <w:r w:rsidRPr="00EE3A8A">
        <w:rPr>
          <w:rStyle w:val="Emphasis"/>
        </w:rPr>
        <w:t xml:space="preserve"> of dollars for border security, including fencing.</w:t>
      </w:r>
      <w:r w:rsidRPr="00EE3A8A">
        <w:rPr>
          <w:sz w:val="14"/>
        </w:rPr>
        <w:t xml:space="preserve"> But instead of providing a pathway to citizenship for the estimated 11 million undocumented immigrants, this would deal only with the Dreamer population, </w:t>
      </w:r>
      <w:r w:rsidRPr="00EE3A8A">
        <w:rPr>
          <w:rStyle w:val="StyleUnderline"/>
        </w:rPr>
        <w:t>showing how much more control Republicans have in Washington</w:t>
      </w:r>
      <w:r w:rsidRPr="00EE3A8A">
        <w:rPr>
          <w:sz w:val="14"/>
        </w:rPr>
        <w:t xml:space="preserve"> compared to just 5 years ago.</w:t>
      </w:r>
    </w:p>
    <w:p w14:paraId="0F030986" w14:textId="77777777" w:rsidR="00AD15B4" w:rsidRPr="00EE3A8A" w:rsidRDefault="00AD15B4" w:rsidP="00AD15B4"/>
    <w:p w14:paraId="02910D4F" w14:textId="77777777" w:rsidR="00AD15B4" w:rsidRDefault="00AD15B4" w:rsidP="00AD15B4">
      <w:pPr>
        <w:pStyle w:val="Heading4"/>
      </w:pPr>
      <w:r>
        <w:t>Increasing legal immigration builds support from democrats wall funding</w:t>
      </w:r>
    </w:p>
    <w:p w14:paraId="11B848F3" w14:textId="77777777" w:rsidR="00AD15B4" w:rsidRPr="006F5596" w:rsidRDefault="00AD15B4" w:rsidP="00AD15B4">
      <w:r>
        <w:t xml:space="preserve">James </w:t>
      </w:r>
      <w:r w:rsidRPr="006F5596">
        <w:rPr>
          <w:rStyle w:val="Style13ptBold"/>
        </w:rPr>
        <w:t>Miller</w:t>
      </w:r>
      <w:r>
        <w:t>, professor of economics at Smith College, “To solve the immigration crisis, build the border wall and admit more legal immigrants”, June 23</w:t>
      </w:r>
      <w:r w:rsidRPr="006F5596">
        <w:rPr>
          <w:vertAlign w:val="superscript"/>
        </w:rPr>
        <w:t>rd</w:t>
      </w:r>
      <w:r>
        <w:t xml:space="preserve"> 20</w:t>
      </w:r>
      <w:r w:rsidRPr="006F5596">
        <w:rPr>
          <w:rStyle w:val="Style13ptBold"/>
        </w:rPr>
        <w:t>18</w:t>
      </w:r>
      <w:r>
        <w:t>, http://www.foxnews.com/opinion/2018/06/23/to-solve-immigration-crisis-build-border-wall-and-admit-more-legal-immigrants.html</w:t>
      </w:r>
    </w:p>
    <w:p w14:paraId="65D33D10" w14:textId="77777777" w:rsidR="00AD15B4" w:rsidRDefault="00AD15B4" w:rsidP="00AD15B4">
      <w:pPr>
        <w:rPr>
          <w:sz w:val="12"/>
        </w:rPr>
      </w:pPr>
      <w:r w:rsidRPr="006F5596">
        <w:rPr>
          <w:sz w:val="12"/>
        </w:rPr>
        <w:t xml:space="preserve">Both our country and immigrants would </w:t>
      </w:r>
      <w:r w:rsidRPr="008A49AF">
        <w:rPr>
          <w:sz w:val="12"/>
        </w:rPr>
        <w:t xml:space="preserve">benefit </w:t>
      </w:r>
      <w:r w:rsidRPr="008A49AF">
        <w:rPr>
          <w:rStyle w:val="StyleUnderline"/>
        </w:rPr>
        <w:t xml:space="preserve">if Democrats and Republicans reach </w:t>
      </w:r>
      <w:r w:rsidRPr="008A49AF">
        <w:rPr>
          <w:rStyle w:val="StyleUnderline"/>
          <w:highlight w:val="yellow"/>
        </w:rPr>
        <w:t>a compromise on immigration</w:t>
      </w:r>
      <w:r w:rsidRPr="006F5596">
        <w:rPr>
          <w:rStyle w:val="StyleUnderline"/>
        </w:rPr>
        <w:t xml:space="preserve"> legislation</w:t>
      </w:r>
      <w:r w:rsidRPr="006F5596">
        <w:rPr>
          <w:sz w:val="12"/>
        </w:rPr>
        <w:t xml:space="preserve"> </w:t>
      </w:r>
      <w:r w:rsidRPr="008A49AF">
        <w:rPr>
          <w:rStyle w:val="Emphasis"/>
        </w:rPr>
        <w:t xml:space="preserve">that </w:t>
      </w:r>
      <w:r w:rsidRPr="008A49AF">
        <w:rPr>
          <w:rStyle w:val="Emphasis"/>
          <w:highlight w:val="yellow"/>
        </w:rPr>
        <w:t>provides</w:t>
      </w:r>
      <w:r w:rsidRPr="006F5596">
        <w:rPr>
          <w:rStyle w:val="Emphasis"/>
        </w:rPr>
        <w:t xml:space="preserve"> </w:t>
      </w:r>
      <w:r w:rsidRPr="008A49AF">
        <w:rPr>
          <w:rStyle w:val="Emphasis"/>
          <w:highlight w:val="yellow"/>
        </w:rPr>
        <w:t>funding for a wall</w:t>
      </w:r>
      <w:r w:rsidRPr="006F5596">
        <w:rPr>
          <w:rStyle w:val="Emphasis"/>
        </w:rPr>
        <w:t xml:space="preserve"> to protect our</w:t>
      </w:r>
      <w:r w:rsidRPr="006F5596">
        <w:rPr>
          <w:sz w:val="12"/>
        </w:rPr>
        <w:t xml:space="preserve"> southern </w:t>
      </w:r>
      <w:r w:rsidRPr="006F5596">
        <w:rPr>
          <w:rStyle w:val="Emphasis"/>
        </w:rPr>
        <w:t xml:space="preserve">border, </w:t>
      </w:r>
      <w:r w:rsidRPr="008A49AF">
        <w:rPr>
          <w:rStyle w:val="Emphasis"/>
          <w:highlight w:val="yellow"/>
        </w:rPr>
        <w:t>but also increases legal immigration</w:t>
      </w:r>
      <w:r w:rsidRPr="006F5596">
        <w:rPr>
          <w:rStyle w:val="Emphasis"/>
        </w:rPr>
        <w:t xml:space="preserve"> in order to win Democratic support.</w:t>
      </w:r>
      <w:r>
        <w:rPr>
          <w:rStyle w:val="Emphasis"/>
        </w:rPr>
        <w:t xml:space="preserve"> </w:t>
      </w:r>
      <w:r w:rsidRPr="006F5596">
        <w:rPr>
          <w:sz w:val="12"/>
        </w:rPr>
        <w:t>Imagine that a charity wants to help Mexicans by giving them $10,000 each. But since the charity can’t afford to give all Mexicans the money, it instead says that to receive the award you must crawl across a field covered with scorpions and broken glass. Most people don’t try to get the cash, while those who do end up with injuries so painful they almost outweigh the benefit of receiving the funds. Forcing people to suffer to get a prize destroys value. This charity would do a lot more good if it just selected a few families at random and gave them the money without requiring them to suffer. Being able to live and work in America is a great prize. Our crazy immigration system makes it practically impossible for poor people without close family connections to legally immigrate to the United States. But illegal immigrants who get into America without being apprehended by authorities as they enter usually can live here as long as they want. Consequently, many are willing to pay a huge price to cross our border. Illegal border crossers often pay “coyotes” (people smugglers) thousands of dollars. Since many undocumented immigrants often want to periodically visit their families back home, they may have to pay coyotes multiple times, eating into their American paychecks. Many of the coyotes are children working for drug cartels. Cartels prefer children because they will be released by U.S. authorities if caught. Our immigration policy effectively funnels many Mexican youths into the cartels’ clutches. Providing the cartels with yet another source of money harms all Mexicans. Some immigrants pay a price much dearer than pesos and die attempting to cross the border. And an investigation found that most of the women and girls from Central America who attempt to illegally cross from Mexico to the U.S. are raped. Although rare, illegal immigrants can be made the virtual slaves of the traffickers who brought them. A Senate report explained that in one instance “traffickers repeatedly threatened the (illegal immigrant) victims and their families with physical harm, and even death, if they did not work or surrender their entire paychecks.” The horrors many border crossers face are almost guaranteed by our immigration system, which basically consists of telling would-be immigrants: “We will put in just enough effort to stop you so that you will likely only succeed with the help of criminal gangs.” The current liberal moral outrage over immigration has perverse concerns. Our system creates incentives for the rape, extortion, enslavement, and murder of immigrants – but somehow this doesn’t cause outrage, because the people doing these evil deeds are not American citizens. Yet temporarily separating children from families – a practice also followed by the Obama administration – is considered horribly evil because the separation is directly done by people working for President Trump. Why was there no outcry when the Obama administration did the same thing? As McClatchy – a respected news service without a partisan affiliation – reported Thursday: “President Barack Obama separated parents from their children at the border. Obama prosecuted mothers for coming to the United States illegally. He fast tracked deportations. And yes, he housed unaccompanied children in tent cities.” Rather than having immigration-by-ordeal, we should build the wall to close off the path of illegally entering the United States by jumping the southern border</w:t>
      </w:r>
      <w:r w:rsidRPr="008A49AF">
        <w:rPr>
          <w:sz w:val="12"/>
          <w:highlight w:val="yellow"/>
        </w:rPr>
        <w:t xml:space="preserve">. </w:t>
      </w:r>
      <w:r w:rsidRPr="008A49AF">
        <w:rPr>
          <w:rStyle w:val="StyleUnderline"/>
          <w:highlight w:val="yellow"/>
        </w:rPr>
        <w:t xml:space="preserve">To get the </w:t>
      </w:r>
      <w:r w:rsidRPr="008A49AF">
        <w:rPr>
          <w:rStyle w:val="StyleUnderline"/>
        </w:rPr>
        <w:t>support of Democrats</w:t>
      </w:r>
      <w:r w:rsidRPr="006F5596">
        <w:rPr>
          <w:rStyle w:val="StyleUnderline"/>
        </w:rPr>
        <w:t xml:space="preserve"> for the wall,</w:t>
      </w:r>
      <w:r w:rsidRPr="006F5596">
        <w:rPr>
          <w:sz w:val="12"/>
        </w:rPr>
        <w:t xml:space="preserve"> we should also </w:t>
      </w:r>
      <w:r w:rsidRPr="006F5596">
        <w:rPr>
          <w:rStyle w:val="StyleUnderline"/>
        </w:rPr>
        <w:t>let in more of the families</w:t>
      </w:r>
      <w:r w:rsidRPr="006F5596">
        <w:rPr>
          <w:sz w:val="12"/>
        </w:rPr>
        <w:t xml:space="preserve"> who now attempt to become illegal immigrants </w:t>
      </w:r>
      <w:r w:rsidRPr="006F5596">
        <w:rPr>
          <w:rStyle w:val="Emphasis"/>
        </w:rPr>
        <w:t>by increasing the number of immigrants our country legally admits</w:t>
      </w:r>
      <w:r w:rsidRPr="006F5596">
        <w:rPr>
          <w:sz w:val="12"/>
        </w:rPr>
        <w:t>. These families would now get the prize of U.S. residence without having to pay the coyote toll.</w:t>
      </w:r>
    </w:p>
    <w:p w14:paraId="20276E00" w14:textId="77777777" w:rsidR="006713E8" w:rsidRDefault="006713E8" w:rsidP="006713E8">
      <w:pPr>
        <w:pStyle w:val="Heading4"/>
      </w:pPr>
      <w:r>
        <w:t>Democrats will cave – they support border security as a QPQ with increasing legal immigration</w:t>
      </w:r>
    </w:p>
    <w:p w14:paraId="23B3B28B" w14:textId="77777777" w:rsidR="006713E8" w:rsidRPr="00F4660F" w:rsidRDefault="006713E8" w:rsidP="006713E8">
      <w:r>
        <w:t xml:space="preserve">Josh </w:t>
      </w:r>
      <w:r w:rsidRPr="00F4660F">
        <w:rPr>
          <w:rStyle w:val="Style13ptBold"/>
        </w:rPr>
        <w:t>Siegel</w:t>
      </w:r>
      <w:r>
        <w:t>, writer for The Daily Signal, “Is the Wall Possible? What Trump Can Do on Immigration,” Nov 20</w:t>
      </w:r>
      <w:r w:rsidRPr="00F4660F">
        <w:rPr>
          <w:rStyle w:val="Style13ptBold"/>
        </w:rPr>
        <w:t>16</w:t>
      </w:r>
      <w:r>
        <w:t>, https://www.dailysignal.com/2016/11/11/is-the-wall-possible-what-trump-can-do-on-immigration/</w:t>
      </w:r>
    </w:p>
    <w:p w14:paraId="3FD54F58" w14:textId="77777777" w:rsidR="006713E8" w:rsidRPr="00F4660F" w:rsidRDefault="006713E8" w:rsidP="006713E8">
      <w:pPr>
        <w:rPr>
          <w:rStyle w:val="Emphasis"/>
        </w:rPr>
      </w:pPr>
      <w:r w:rsidRPr="00F4660F">
        <w:rPr>
          <w:sz w:val="14"/>
        </w:rPr>
        <w:t xml:space="preserve">Pressed again, </w:t>
      </w:r>
      <w:r w:rsidRPr="00F4660F">
        <w:rPr>
          <w:rStyle w:val="StyleUnderline"/>
          <w:highlight w:val="yellow"/>
        </w:rPr>
        <w:t>McConnell added: “Border security is important</w:t>
      </w:r>
      <w:r w:rsidRPr="00F4660F">
        <w:rPr>
          <w:rStyle w:val="StyleUnderline"/>
        </w:rPr>
        <w:t>. I think</w:t>
      </w:r>
      <w:r w:rsidRPr="00681AD2">
        <w:rPr>
          <w:rStyle w:val="StyleUnderline"/>
        </w:rPr>
        <w:t xml:space="preserve"> </w:t>
      </w:r>
      <w:r w:rsidRPr="00F4660F">
        <w:rPr>
          <w:rStyle w:val="StyleUnderline"/>
          <w:highlight w:val="yellow"/>
        </w:rPr>
        <w:t>even</w:t>
      </w:r>
      <w:r w:rsidRPr="00681AD2">
        <w:rPr>
          <w:rStyle w:val="StyleUnderline"/>
        </w:rPr>
        <w:t xml:space="preserve"> our </w:t>
      </w:r>
      <w:r w:rsidRPr="00F4660F">
        <w:rPr>
          <w:rStyle w:val="StyleUnderline"/>
          <w:highlight w:val="yellow"/>
        </w:rPr>
        <w:t>Democratic friends realize we haven’t done a very good job of that</w:t>
      </w:r>
      <w:r w:rsidRPr="00681AD2">
        <w:rPr>
          <w:rStyle w:val="StyleUnderline"/>
        </w:rPr>
        <w:t>.</w:t>
      </w:r>
      <w:r w:rsidRPr="00F4660F">
        <w:rPr>
          <w:sz w:val="14"/>
        </w:rPr>
        <w:t xml:space="preserve"> Achieving</w:t>
      </w:r>
      <w:r w:rsidRPr="00681AD2">
        <w:rPr>
          <w:rStyle w:val="StyleUnderline"/>
        </w:rPr>
        <w:t xml:space="preserve"> </w:t>
      </w:r>
      <w:r w:rsidRPr="00F4660F">
        <w:rPr>
          <w:rStyle w:val="StyleUnderline"/>
          <w:highlight w:val="yellow"/>
        </w:rPr>
        <w:t>border security is</w:t>
      </w:r>
      <w:r w:rsidRPr="00681AD2">
        <w:rPr>
          <w:rStyle w:val="StyleUnderline"/>
        </w:rPr>
        <w:t xml:space="preserve"> </w:t>
      </w:r>
      <w:r w:rsidRPr="00F4660F">
        <w:rPr>
          <w:sz w:val="14"/>
        </w:rPr>
        <w:t>something that I think ought to be</w:t>
      </w:r>
      <w:r w:rsidRPr="00681AD2">
        <w:rPr>
          <w:rStyle w:val="StyleUnderline"/>
        </w:rPr>
        <w:t xml:space="preserve"> </w:t>
      </w:r>
      <w:r w:rsidRPr="00F4660F">
        <w:rPr>
          <w:rStyle w:val="StyleUnderline"/>
          <w:highlight w:val="yellow"/>
        </w:rPr>
        <w:t>high on the list</w:t>
      </w:r>
      <w:r w:rsidRPr="00681AD2">
        <w:rPr>
          <w:rStyle w:val="StyleUnderline"/>
        </w:rPr>
        <w:t xml:space="preserve">.” </w:t>
      </w:r>
      <w:r w:rsidRPr="00F4660F">
        <w:rPr>
          <w:sz w:val="14"/>
        </w:rPr>
        <w:t>But despite Republican control of the House and Senate, Trump’s border security plans needing congressional approval will likely be opposed by Democrats. In the Senate</w:t>
      </w:r>
      <w:r w:rsidRPr="00681AD2">
        <w:rPr>
          <w:rStyle w:val="StyleUnderline"/>
        </w:rPr>
        <w:t xml:space="preserve">, </w:t>
      </w:r>
      <w:r w:rsidRPr="00F4660F">
        <w:rPr>
          <w:rStyle w:val="StyleUnderline"/>
          <w:highlight w:val="yellow"/>
        </w:rPr>
        <w:t>Democrats still have the power of the filibuster</w:t>
      </w:r>
      <w:r w:rsidRPr="00681AD2">
        <w:rPr>
          <w:rStyle w:val="StyleUnderline"/>
        </w:rPr>
        <w:t xml:space="preserve"> </w:t>
      </w:r>
      <w:r w:rsidRPr="00F4660F">
        <w:rPr>
          <w:sz w:val="14"/>
        </w:rPr>
        <w:t>to block legislation. “If enforcement is his primary push,</w:t>
      </w:r>
      <w:r w:rsidRPr="00681AD2">
        <w:rPr>
          <w:rStyle w:val="StyleUnderline"/>
        </w:rPr>
        <w:t xml:space="preserve"> </w:t>
      </w:r>
      <w:r w:rsidRPr="00F4660F">
        <w:rPr>
          <w:rStyle w:val="StyleUnderline"/>
          <w:highlight w:val="yellow"/>
        </w:rPr>
        <w:t>Democrats will be opposed</w:t>
      </w:r>
      <w:r w:rsidRPr="00681AD2">
        <w:rPr>
          <w:rStyle w:val="StyleUnderline"/>
        </w:rPr>
        <w:t xml:space="preserve"> to that </w:t>
      </w:r>
      <w:r w:rsidRPr="00F4660F">
        <w:rPr>
          <w:rStyle w:val="Emphasis"/>
          <w:highlight w:val="yellow"/>
        </w:rPr>
        <w:t>unless legalization is part of the conversation</w:t>
      </w:r>
      <w:r w:rsidRPr="00681AD2">
        <w:rPr>
          <w:rStyle w:val="StyleUnderline"/>
        </w:rPr>
        <w:t>,” Brown said. “</w:t>
      </w:r>
      <w:r w:rsidRPr="00F4660F">
        <w:rPr>
          <w:rStyle w:val="StyleUnderline"/>
          <w:highlight w:val="yellow"/>
        </w:rPr>
        <w:t xml:space="preserve">That has been the </w:t>
      </w:r>
      <w:r w:rsidRPr="00F4660F">
        <w:rPr>
          <w:rStyle w:val="Emphasis"/>
          <w:highlight w:val="yellow"/>
        </w:rPr>
        <w:t>quid pro quo on immigration for years.”</w:t>
      </w:r>
    </w:p>
    <w:p w14:paraId="73DA74C9" w14:textId="77777777" w:rsidR="00AD15B4" w:rsidRPr="006F5596" w:rsidRDefault="00AD15B4" w:rsidP="00AD15B4">
      <w:pPr>
        <w:rPr>
          <w:sz w:val="12"/>
        </w:rPr>
      </w:pPr>
    </w:p>
    <w:p w14:paraId="1EBF4B64" w14:textId="77777777" w:rsidR="00AD15B4" w:rsidRDefault="00AD15B4" w:rsidP="00AD15B4">
      <w:pPr>
        <w:pStyle w:val="Heading4"/>
      </w:pPr>
      <w:r>
        <w:t>Plan is a quid pro quo for border wall funding</w:t>
      </w:r>
    </w:p>
    <w:p w14:paraId="2BBC0549" w14:textId="77777777" w:rsidR="00AD15B4" w:rsidRPr="00681AD2" w:rsidRDefault="00AD15B4" w:rsidP="00AD15B4">
      <w:r w:rsidRPr="00F4660F">
        <w:rPr>
          <w:rStyle w:val="Style13ptBold"/>
        </w:rPr>
        <w:t>IBD</w:t>
      </w:r>
      <w:r>
        <w:t>, Investors Business Daily, “Trump's Grand Immigration Bargain: Either Take Border Security Seriously, Or No Deal On 'Dreamers'”, Oct 20</w:t>
      </w:r>
      <w:r w:rsidRPr="00F4660F">
        <w:rPr>
          <w:rStyle w:val="Style13ptBold"/>
        </w:rPr>
        <w:t>17</w:t>
      </w:r>
      <w:r>
        <w:t xml:space="preserve">, https://www.investors.com/politics/editorials/trumps-grand-immigration-bargain-either-take-border-security-seriously-or-no-deal-on-dreamers/, </w:t>
      </w:r>
    </w:p>
    <w:p w14:paraId="67237FB5" w14:textId="77777777" w:rsidR="00AD15B4" w:rsidRPr="00681AD2" w:rsidRDefault="00AD15B4" w:rsidP="00AD15B4">
      <w:pPr>
        <w:rPr>
          <w:rStyle w:val="StyleUnderline"/>
        </w:rPr>
      </w:pPr>
      <w:r w:rsidRPr="00F4660F">
        <w:rPr>
          <w:sz w:val="14"/>
        </w:rPr>
        <w:t xml:space="preserve">Another promise fulfilled? As part of a deal that would give so-called "dreamers" a path to permanent residency or citizenship in the U.S., President Trump unveiled a 70-point immigration plan that leans heavily toward reinforcing the U.S. border against illegal crossings. It's long overdue. </w:t>
      </w:r>
      <w:r w:rsidRPr="00F4660F">
        <w:rPr>
          <w:rStyle w:val="StyleUnderline"/>
          <w:highlight w:val="yellow"/>
        </w:rPr>
        <w:t>Trump's plan</w:t>
      </w:r>
      <w:r w:rsidRPr="00681AD2">
        <w:rPr>
          <w:rStyle w:val="StyleUnderline"/>
        </w:rPr>
        <w:t xml:space="preserve">, submitted on Sunday to Congress, </w:t>
      </w:r>
      <w:r w:rsidRPr="00F4660F">
        <w:rPr>
          <w:rStyle w:val="StyleUnderline"/>
          <w:highlight w:val="yellow"/>
        </w:rPr>
        <w:t>is part of a</w:t>
      </w:r>
      <w:r w:rsidRPr="00681AD2">
        <w:rPr>
          <w:rStyle w:val="StyleUnderline"/>
        </w:rPr>
        <w:t xml:space="preserve"> </w:t>
      </w:r>
      <w:r w:rsidRPr="00F4660F">
        <w:rPr>
          <w:rStyle w:val="Emphasis"/>
          <w:highlight w:val="yellow"/>
        </w:rPr>
        <w:t>quid pro quo</w:t>
      </w:r>
      <w:r w:rsidRPr="00F4660F">
        <w:rPr>
          <w:rStyle w:val="StyleUnderline"/>
          <w:highlight w:val="yellow"/>
        </w:rPr>
        <w:t xml:space="preserve"> to toughen our border security while giving</w:t>
      </w:r>
      <w:r w:rsidRPr="00681AD2">
        <w:rPr>
          <w:rStyle w:val="StyleUnderline"/>
        </w:rPr>
        <w:t xml:space="preserve"> those who are the children of illegal </w:t>
      </w:r>
      <w:r w:rsidRPr="00F4660F">
        <w:rPr>
          <w:rStyle w:val="StyleUnderline"/>
          <w:highlight w:val="yellow"/>
        </w:rPr>
        <w:t>immigrants a shot at staying here</w:t>
      </w:r>
      <w:r w:rsidRPr="00681AD2">
        <w:rPr>
          <w:rStyle w:val="StyleUnderline"/>
        </w:rPr>
        <w:t xml:space="preserve"> permanently. </w:t>
      </w:r>
      <w:r w:rsidRPr="00F4660F">
        <w:rPr>
          <w:rStyle w:val="StyleUnderline"/>
          <w:highlight w:val="yellow"/>
        </w:rPr>
        <w:t>It goes a long way toward doing what Trump promised</w:t>
      </w:r>
      <w:r w:rsidRPr="00681AD2">
        <w:rPr>
          <w:rStyle w:val="StyleUnderline"/>
        </w:rPr>
        <w:t xml:space="preserve"> during his campaign in 2016: </w:t>
      </w:r>
      <w:r w:rsidRPr="00F4660F">
        <w:rPr>
          <w:rStyle w:val="StyleUnderline"/>
          <w:highlight w:val="yellow"/>
        </w:rPr>
        <w:t>get tough on America's border security</w:t>
      </w:r>
      <w:r w:rsidRPr="00F4660F">
        <w:rPr>
          <w:sz w:val="14"/>
        </w:rPr>
        <w:t xml:space="preserve">, which, under President Obama, had become an open joke. Among other things, the plans would give federal agents more power to nab illegals as they cross and to detain, hold and deport them more quickly if they're caught on U.S. soil. He also calls for a border wall and more agents to police the border with Mexico. Among its 70 provisions, the plan goes a long way toward closing many of the loopholes in U.S. law that have for years made a travesty of our nation's border — including lax asylum standards, unaccompanied alien children, visa overstays and giving all levels of government, federal, state and local, the power detain those here illegally. This would, in effect, put an end to the so-called sanctuary movement, which is really little more than a refusal to obey U.S. law. </w:t>
      </w:r>
      <w:r w:rsidRPr="00F4660F">
        <w:rPr>
          <w:rStyle w:val="StyleUnderline"/>
          <w:highlight w:val="yellow"/>
        </w:rPr>
        <w:t>The goal of all this</w:t>
      </w:r>
      <w:r w:rsidRPr="00681AD2">
        <w:rPr>
          <w:rStyle w:val="StyleUnderline"/>
        </w:rPr>
        <w:t xml:space="preserve">, the White House said, </w:t>
      </w:r>
      <w:r w:rsidRPr="00F4660F">
        <w:rPr>
          <w:rStyle w:val="StyleUnderline"/>
          <w:highlight w:val="yellow"/>
        </w:rPr>
        <w:t xml:space="preserve">is to enact </w:t>
      </w:r>
      <w:r w:rsidRPr="00F4660F">
        <w:rPr>
          <w:rStyle w:val="Emphasis"/>
          <w:highlight w:val="yellow"/>
        </w:rPr>
        <w:t>major changes in border security</w:t>
      </w:r>
      <w:r w:rsidRPr="00681AD2">
        <w:rPr>
          <w:rStyle w:val="StyleUnderline"/>
        </w:rPr>
        <w:t xml:space="preserve">, enforcement </w:t>
      </w:r>
      <w:r w:rsidRPr="00F4660F">
        <w:rPr>
          <w:rStyle w:val="StyleUnderline"/>
          <w:highlight w:val="yellow"/>
        </w:rPr>
        <w:t>inside</w:t>
      </w:r>
      <w:r w:rsidRPr="00681AD2">
        <w:rPr>
          <w:rStyle w:val="StyleUnderline"/>
        </w:rPr>
        <w:t xml:space="preserve"> the U.S. and </w:t>
      </w:r>
      <w:r w:rsidRPr="00F4660F">
        <w:rPr>
          <w:rStyle w:val="Emphasis"/>
          <w:highlight w:val="yellow"/>
        </w:rPr>
        <w:t>the legal immigration system</w:t>
      </w:r>
      <w:r w:rsidRPr="00681AD2">
        <w:rPr>
          <w:rStyle w:val="StyleUnderline"/>
        </w:rPr>
        <w:t>. "</w:t>
      </w:r>
      <w:r w:rsidRPr="00F4660F">
        <w:rPr>
          <w:sz w:val="14"/>
        </w:rPr>
        <w:t>If you don't solve these problems then you're not going to have a secure border, you're not going to have a lawful immigration system and you're not going to be able to protect American workers," a senior unnamed White House official told the Washington Times.</w:t>
      </w:r>
    </w:p>
    <w:p w14:paraId="57E739D0" w14:textId="77777777" w:rsidR="00AD15B4" w:rsidRPr="00681AD2" w:rsidRDefault="00AD15B4" w:rsidP="00AD15B4"/>
    <w:p w14:paraId="5CA1D274" w14:textId="77777777" w:rsidR="00AD15B4" w:rsidRDefault="00AD15B4" w:rsidP="00AD15B4">
      <w:pPr>
        <w:pStyle w:val="Heading4"/>
      </w:pPr>
      <w:r w:rsidRPr="00681AD2">
        <w:t>Legal immigration is THE sticking point for an immigration deal that includes wall funding</w:t>
      </w:r>
    </w:p>
    <w:p w14:paraId="47138993" w14:textId="77777777" w:rsidR="00AD15B4" w:rsidRPr="00985F70" w:rsidRDefault="00AD15B4" w:rsidP="00AD15B4">
      <w:r>
        <w:t xml:space="preserve">Benjy </w:t>
      </w:r>
      <w:r w:rsidRPr="00985F70">
        <w:rPr>
          <w:rStyle w:val="Style13ptBold"/>
        </w:rPr>
        <w:t>Sarlin</w:t>
      </w:r>
      <w:r>
        <w:t>, NBC News Reporter, “Trump drags GOP to war on legal immigration”, Jan 26</w:t>
      </w:r>
      <w:r w:rsidRPr="00985F70">
        <w:rPr>
          <w:vertAlign w:val="superscript"/>
        </w:rPr>
        <w:t>th</w:t>
      </w:r>
      <w:r>
        <w:t xml:space="preserve"> 20</w:t>
      </w:r>
      <w:r w:rsidRPr="00985F70">
        <w:rPr>
          <w:rStyle w:val="Style13ptBold"/>
        </w:rPr>
        <w:t>18</w:t>
      </w:r>
      <w:r>
        <w:t>, https://www.nbcnews.com/politics/white-house/trump-drags-gop-war-legal-immigration-n841026,</w:t>
      </w:r>
    </w:p>
    <w:p w14:paraId="5391B9A6" w14:textId="77777777" w:rsidR="00AD15B4" w:rsidRPr="00F4660F" w:rsidRDefault="00AD15B4" w:rsidP="00AD15B4">
      <w:pPr>
        <w:rPr>
          <w:sz w:val="16"/>
        </w:rPr>
      </w:pPr>
      <w:r w:rsidRPr="00985F70">
        <w:rPr>
          <w:sz w:val="16"/>
        </w:rPr>
        <w:t xml:space="preserve">After years of high-profile debates over a border wall and a path to citizenship, </w:t>
      </w:r>
      <w:r w:rsidRPr="00572F08">
        <w:rPr>
          <w:rStyle w:val="StyleUnderline"/>
          <w:highlight w:val="yellow"/>
        </w:rPr>
        <w:t>the biggest obstacle to a bipartisan deal</w:t>
      </w:r>
      <w:r w:rsidRPr="00985F70">
        <w:rPr>
          <w:rStyle w:val="StyleUnderline"/>
        </w:rPr>
        <w:t xml:space="preserve"> </w:t>
      </w:r>
      <w:r w:rsidRPr="00985F70">
        <w:rPr>
          <w:sz w:val="16"/>
        </w:rPr>
        <w:t>on DACA</w:t>
      </w:r>
      <w:r w:rsidRPr="00985F70">
        <w:rPr>
          <w:rStyle w:val="StyleUnderline"/>
        </w:rPr>
        <w:t xml:space="preserve"> </w:t>
      </w:r>
      <w:r w:rsidRPr="00572F08">
        <w:rPr>
          <w:rStyle w:val="StyleUnderline"/>
          <w:highlight w:val="yellow"/>
        </w:rPr>
        <w:t>is</w:t>
      </w:r>
      <w:r w:rsidRPr="00985F70">
        <w:rPr>
          <w:rStyle w:val="StyleUnderline"/>
        </w:rPr>
        <w:t xml:space="preserve"> </w:t>
      </w:r>
      <w:r w:rsidRPr="00985F70">
        <w:rPr>
          <w:sz w:val="16"/>
        </w:rPr>
        <w:t>quickly becoming</w:t>
      </w:r>
      <w:r w:rsidRPr="00985F70">
        <w:rPr>
          <w:rStyle w:val="StyleUnderline"/>
        </w:rPr>
        <w:t xml:space="preserve"> </w:t>
      </w:r>
      <w:r w:rsidRPr="00572F08">
        <w:rPr>
          <w:rStyle w:val="StyleUnderline"/>
          <w:highlight w:val="yellow"/>
        </w:rPr>
        <w:t>legal immigration</w:t>
      </w:r>
      <w:r w:rsidRPr="00985F70">
        <w:rPr>
          <w:sz w:val="16"/>
        </w:rPr>
        <w:t xml:space="preserve">, an issue on which President Donald Trump has presided over a monumental shift in the GOP's approach. </w:t>
      </w:r>
      <w:r w:rsidRPr="00985F70">
        <w:rPr>
          <w:rStyle w:val="StyleUnderline"/>
        </w:rPr>
        <w:t xml:space="preserve">Both sides have given ground elsewhere. </w:t>
      </w:r>
      <w:r w:rsidRPr="00572F08">
        <w:rPr>
          <w:rStyle w:val="StyleUnderline"/>
          <w:highlight w:val="yellow"/>
        </w:rPr>
        <w:t>A new proposal</w:t>
      </w:r>
      <w:r w:rsidRPr="00985F70">
        <w:rPr>
          <w:rStyle w:val="StyleUnderline"/>
        </w:rPr>
        <w:t xml:space="preserve"> by the White House on Thursday </w:t>
      </w:r>
      <w:r w:rsidRPr="00572F08">
        <w:rPr>
          <w:rStyle w:val="StyleUnderline"/>
          <w:highlight w:val="yellow"/>
        </w:rPr>
        <w:t>would cede significant ground by offering</w:t>
      </w:r>
      <w:r w:rsidRPr="00985F70">
        <w:rPr>
          <w:rStyle w:val="StyleUnderline"/>
        </w:rPr>
        <w:t xml:space="preserve"> a path to </w:t>
      </w:r>
      <w:r w:rsidRPr="00572F08">
        <w:rPr>
          <w:rStyle w:val="StyleUnderline"/>
          <w:highlight w:val="yellow"/>
        </w:rPr>
        <w:t>citizenship</w:t>
      </w:r>
      <w:r w:rsidRPr="00985F70">
        <w:rPr>
          <w:rStyle w:val="StyleUnderline"/>
        </w:rPr>
        <w:t xml:space="preserve"> </w:t>
      </w:r>
      <w:r w:rsidRPr="00985F70">
        <w:rPr>
          <w:sz w:val="16"/>
        </w:rPr>
        <w:t xml:space="preserve">for all "Dreamers," which could include up to 1.8 million people brought to the United States illegally as children, not just those who have applied under DACA. </w:t>
      </w:r>
      <w:r w:rsidRPr="00572F08">
        <w:rPr>
          <w:rStyle w:val="StyleUnderline"/>
          <w:highlight w:val="yellow"/>
        </w:rPr>
        <w:t>The proposal also seeks</w:t>
      </w:r>
      <w:r w:rsidRPr="00985F70">
        <w:rPr>
          <w:rStyle w:val="StyleUnderline"/>
        </w:rPr>
        <w:t xml:space="preserve"> </w:t>
      </w:r>
      <w:r w:rsidRPr="00572F08">
        <w:rPr>
          <w:rStyle w:val="StyleUnderline"/>
          <w:highlight w:val="yellow"/>
        </w:rPr>
        <w:t>$25 billion for a wall</w:t>
      </w:r>
      <w:r w:rsidRPr="00985F70">
        <w:rPr>
          <w:rStyle w:val="StyleUnderline"/>
        </w:rPr>
        <w:t xml:space="preserve"> on the southern border, </w:t>
      </w:r>
      <w:r w:rsidRPr="00572F08">
        <w:rPr>
          <w:rStyle w:val="StyleUnderline"/>
          <w:highlight w:val="yellow"/>
        </w:rPr>
        <w:t>which Dem</w:t>
      </w:r>
      <w:r w:rsidRPr="00985F70">
        <w:rPr>
          <w:rStyle w:val="StyleUnderline"/>
        </w:rPr>
        <w:t>ocrat</w:t>
      </w:r>
      <w:r w:rsidRPr="00572F08">
        <w:rPr>
          <w:rStyle w:val="StyleUnderline"/>
          <w:highlight w:val="yellow"/>
        </w:rPr>
        <w:t>s</w:t>
      </w:r>
      <w:r w:rsidRPr="00985F70">
        <w:rPr>
          <w:rStyle w:val="StyleUnderline"/>
        </w:rPr>
        <w:t xml:space="preserve"> (</w:t>
      </w:r>
      <w:r w:rsidRPr="00985F70">
        <w:rPr>
          <w:sz w:val="16"/>
        </w:rPr>
        <w:t>at least briefly</w:t>
      </w:r>
      <w:r w:rsidRPr="00985F70">
        <w:rPr>
          <w:rStyle w:val="StyleUnderline"/>
        </w:rPr>
        <w:t xml:space="preserve">) </w:t>
      </w:r>
      <w:r w:rsidRPr="00572F08">
        <w:rPr>
          <w:rStyle w:val="Emphasis"/>
          <w:highlight w:val="yellow"/>
        </w:rPr>
        <w:t>had already suggested they would fund to a substantial degree</w:t>
      </w:r>
      <w:r w:rsidRPr="00572F08">
        <w:rPr>
          <w:rStyle w:val="StyleUnderline"/>
          <w:highlight w:val="yellow"/>
        </w:rPr>
        <w:t xml:space="preserve">. On </w:t>
      </w:r>
      <w:r w:rsidRPr="00572F08">
        <w:rPr>
          <w:rStyle w:val="Emphasis"/>
          <w:highlight w:val="yellow"/>
        </w:rPr>
        <w:t>legal immigration</w:t>
      </w:r>
      <w:r w:rsidRPr="00572F08">
        <w:rPr>
          <w:rStyle w:val="StyleUnderline"/>
          <w:highlight w:val="yellow"/>
        </w:rPr>
        <w:t>, though, the</w:t>
      </w:r>
      <w:r w:rsidRPr="00985F70">
        <w:rPr>
          <w:rStyle w:val="StyleUnderline"/>
        </w:rPr>
        <w:t xml:space="preserve"> latest </w:t>
      </w:r>
      <w:r w:rsidRPr="00572F08">
        <w:rPr>
          <w:rStyle w:val="StyleUnderline"/>
          <w:highlight w:val="yellow"/>
        </w:rPr>
        <w:t>White House</w:t>
      </w:r>
      <w:r w:rsidRPr="00985F70">
        <w:rPr>
          <w:rStyle w:val="StyleUnderline"/>
        </w:rPr>
        <w:t xml:space="preserve"> proposal </w:t>
      </w:r>
      <w:r w:rsidRPr="00572F08">
        <w:rPr>
          <w:rStyle w:val="StyleUnderline"/>
          <w:highlight w:val="yellow"/>
        </w:rPr>
        <w:t>puts them miles apart</w:t>
      </w:r>
      <w:r w:rsidRPr="00985F70">
        <w:rPr>
          <w:rStyle w:val="StyleUnderline"/>
        </w:rPr>
        <w:t xml:space="preserve">. It reflects a </w:t>
      </w:r>
      <w:r w:rsidRPr="00985F70">
        <w:rPr>
          <w:sz w:val="16"/>
        </w:rPr>
        <w:t>fundamental and growing</w:t>
      </w:r>
      <w:r w:rsidRPr="00985F70">
        <w:rPr>
          <w:rStyle w:val="StyleUnderline"/>
        </w:rPr>
        <w:t xml:space="preserve"> ideological divide between Democrats and many Republicans who view immigration as a net good and </w:t>
      </w:r>
      <w:r w:rsidRPr="00572F08">
        <w:rPr>
          <w:rStyle w:val="StyleUnderline"/>
        </w:rPr>
        <w:t>Trump</w:t>
      </w:r>
      <w:r w:rsidRPr="00985F70">
        <w:rPr>
          <w:rStyle w:val="StyleUnderline"/>
        </w:rPr>
        <w:t xml:space="preserve"> and his allies, who have depicted immigrants as an unwanted burden and threatening presence. </w:t>
      </w:r>
      <w:r w:rsidRPr="00985F70">
        <w:rPr>
          <w:sz w:val="16"/>
        </w:rPr>
        <w:t xml:space="preserve">The White House is currently demanding that a deal on DACA recipients eliminate the diversity visa lottery — which issues 50,000 green cards a year in countries with few immigrants to the United States — along with family immigration categories for siblings and parents. While some of the visas eliminated in the White House plan would go to clearing current backlogs of green card applications, immigration advocates say the long term effects are likely similar to </w:t>
      </w:r>
      <w:r w:rsidRPr="00572F08">
        <w:rPr>
          <w:rStyle w:val="StyleUnderline"/>
          <w:highlight w:val="yellow"/>
        </w:rPr>
        <w:t>hardline proposals</w:t>
      </w:r>
      <w:r w:rsidRPr="00985F70">
        <w:rPr>
          <w:sz w:val="16"/>
        </w:rPr>
        <w:t xml:space="preserve"> in the House and Senate that would reduce overall immigration by 40 to 50 percent. Sens. David Perdue, R-Ga., and Tom Cotton, R-Ark., who have a White House-backed bill of their own that would cut legal immigration by up to half, quickly endorsed the plan. In an interview with CNBC that aired Friday morning, Trump, predicting success on a broader deal, praised the two senators as “great people” who have “really shifted a lot.” “And I think they're willing to shift more, and so am I,” he said. “These are people that have very strong opinions on DACA and on immigration generally. And I happen to think they're largely right.” </w:t>
      </w:r>
      <w:r w:rsidRPr="00572F08">
        <w:rPr>
          <w:rStyle w:val="StyleUnderline"/>
          <w:highlight w:val="yellow"/>
        </w:rPr>
        <w:t>Democratic leaders</w:t>
      </w:r>
      <w:r w:rsidRPr="00985F70">
        <w:rPr>
          <w:rStyle w:val="StyleUnderline"/>
        </w:rPr>
        <w:t xml:space="preserve">, including Dick Durbin of Illinois, the Senate minority whip, and Minority Leader Nancy Pelosi of California, however, quickly </w:t>
      </w:r>
      <w:r w:rsidRPr="00572F08">
        <w:rPr>
          <w:rStyle w:val="StyleUnderline"/>
          <w:highlight w:val="yellow"/>
        </w:rPr>
        <w:t>ruled</w:t>
      </w:r>
      <w:r w:rsidRPr="00985F70">
        <w:rPr>
          <w:rStyle w:val="StyleUnderline"/>
        </w:rPr>
        <w:t xml:space="preserve"> it </w:t>
      </w:r>
      <w:r w:rsidRPr="00572F08">
        <w:rPr>
          <w:rStyle w:val="StyleUnderline"/>
          <w:highlight w:val="yellow"/>
        </w:rPr>
        <w:t>dead on arrival</w:t>
      </w:r>
      <w:r w:rsidRPr="00985F70">
        <w:rPr>
          <w:rStyle w:val="StyleUnderline"/>
        </w:rPr>
        <w:t>, with both ci</w:t>
      </w:r>
      <w:r w:rsidRPr="00572F08">
        <w:rPr>
          <w:rStyle w:val="StyleUnderline"/>
          <w:highlight w:val="yellow"/>
        </w:rPr>
        <w:t xml:space="preserve">ting its </w:t>
      </w:r>
      <w:r w:rsidRPr="00572F08">
        <w:rPr>
          <w:rStyle w:val="Emphasis"/>
          <w:highlight w:val="yellow"/>
        </w:rPr>
        <w:t>legal immigration</w:t>
      </w:r>
      <w:r w:rsidRPr="00572F08">
        <w:rPr>
          <w:rStyle w:val="StyleUnderline"/>
          <w:highlight w:val="yellow"/>
        </w:rPr>
        <w:t xml:space="preserve"> provisions.</w:t>
      </w:r>
      <w:r w:rsidRPr="00985F70">
        <w:rPr>
          <w:rStyle w:val="StyleUnderline"/>
        </w:rPr>
        <w:t xml:space="preserve"> </w:t>
      </w:r>
      <w:r w:rsidRPr="00985F70">
        <w:rPr>
          <w:sz w:val="16"/>
        </w:rPr>
        <w:t xml:space="preserve">Cristina Jimenez, co-founder of the Dreamer advocacy group United We Dream, rejected the White House's proposal as a "nativist wish list" even as it moved the administration closer to activists' demands for a path to citizenship. </w:t>
      </w:r>
      <w:r w:rsidRPr="00572F08">
        <w:rPr>
          <w:rStyle w:val="StyleUnderline"/>
          <w:highlight w:val="yellow"/>
        </w:rPr>
        <w:t>Republicans and Democrats</w:t>
      </w:r>
      <w:r w:rsidRPr="00985F70">
        <w:rPr>
          <w:rStyle w:val="StyleUnderline"/>
        </w:rPr>
        <w:t xml:space="preserve"> working on an immigration deal have </w:t>
      </w:r>
      <w:r w:rsidRPr="00572F08">
        <w:rPr>
          <w:rStyle w:val="StyleUnderline"/>
          <w:highlight w:val="yellow"/>
        </w:rPr>
        <w:t>warned that</w:t>
      </w:r>
      <w:r w:rsidRPr="00985F70">
        <w:rPr>
          <w:rStyle w:val="StyleUnderline"/>
        </w:rPr>
        <w:t xml:space="preserve"> </w:t>
      </w:r>
      <w:r w:rsidRPr="00985F70">
        <w:rPr>
          <w:sz w:val="16"/>
        </w:rPr>
        <w:t>taking up</w:t>
      </w:r>
      <w:r w:rsidRPr="00985F70">
        <w:rPr>
          <w:rStyle w:val="StyleUnderline"/>
        </w:rPr>
        <w:t xml:space="preserve"> </w:t>
      </w:r>
      <w:r w:rsidRPr="00572F08">
        <w:rPr>
          <w:rStyle w:val="Emphasis"/>
          <w:highlight w:val="yellow"/>
        </w:rPr>
        <w:t>legal immigration</w:t>
      </w:r>
      <w:r w:rsidRPr="00985F70">
        <w:rPr>
          <w:rStyle w:val="StyleUnderline"/>
        </w:rPr>
        <w:t xml:space="preserve"> </w:t>
      </w:r>
      <w:r w:rsidRPr="00985F70">
        <w:rPr>
          <w:sz w:val="16"/>
        </w:rPr>
        <w:t>and other issues</w:t>
      </w:r>
      <w:r w:rsidRPr="00985F70">
        <w:rPr>
          <w:rStyle w:val="StyleUnderline"/>
        </w:rPr>
        <w:t xml:space="preserve"> </w:t>
      </w:r>
      <w:r w:rsidRPr="00572F08">
        <w:rPr>
          <w:rStyle w:val="StyleUnderline"/>
          <w:highlight w:val="yellow"/>
        </w:rPr>
        <w:t>was a</w:t>
      </w:r>
      <w:r w:rsidRPr="00985F70">
        <w:rPr>
          <w:rStyle w:val="StyleUnderline"/>
        </w:rPr>
        <w:t xml:space="preserve"> likely </w:t>
      </w:r>
      <w:r w:rsidRPr="00572F08">
        <w:rPr>
          <w:rStyle w:val="StyleUnderline"/>
          <w:highlight w:val="yellow"/>
        </w:rPr>
        <w:t>deal</w:t>
      </w:r>
      <w:r w:rsidRPr="00985F70">
        <w:rPr>
          <w:rStyle w:val="StyleUnderline"/>
        </w:rPr>
        <w:t xml:space="preserve"> </w:t>
      </w:r>
      <w:r w:rsidRPr="00572F08">
        <w:rPr>
          <w:rStyle w:val="StyleUnderline"/>
          <w:highlight w:val="yellow"/>
        </w:rPr>
        <w:t>breaker</w:t>
      </w:r>
      <w:r w:rsidRPr="00985F70">
        <w:rPr>
          <w:rStyle w:val="StyleUnderline"/>
        </w:rPr>
        <w:t>.</w:t>
      </w:r>
      <w:r w:rsidRPr="00985F70">
        <w:rPr>
          <w:sz w:val="16"/>
        </w:rPr>
        <w:t xml:space="preserve"> The Trump proposal threatens to blow up those negotiations just as they begin. “This should be a more narrowly focused discussion,” Sen. Angus King, I-Maine told NBC News on Monday. “To me, the logic has always been DACA and border security.” Sen. Chuck </w:t>
      </w:r>
      <w:r w:rsidRPr="00985F70">
        <w:rPr>
          <w:rStyle w:val="StyleUnderline"/>
        </w:rPr>
        <w:t xml:space="preserve">Schumer, D-N.Y., the Senate minority leader, said </w:t>
      </w:r>
      <w:r w:rsidRPr="00985F70">
        <w:rPr>
          <w:sz w:val="16"/>
        </w:rPr>
        <w:t>in a floor speech on Thursday morning that</w:t>
      </w:r>
      <w:r w:rsidRPr="00985F70">
        <w:rPr>
          <w:rStyle w:val="StyleUnderline"/>
        </w:rPr>
        <w:t xml:space="preserve"> </w:t>
      </w:r>
      <w:r w:rsidRPr="00572F08">
        <w:rPr>
          <w:rStyle w:val="StyleUnderline"/>
          <w:highlight w:val="yellow"/>
        </w:rPr>
        <w:t>Republicans could not get a deal by demanding</w:t>
      </w:r>
      <w:r w:rsidRPr="00985F70">
        <w:rPr>
          <w:rStyle w:val="StyleUnderline"/>
        </w:rPr>
        <w:t xml:space="preserve"> a "vast </w:t>
      </w:r>
      <w:r w:rsidRPr="00572F08">
        <w:rPr>
          <w:rStyle w:val="Emphasis"/>
          <w:highlight w:val="yellow"/>
        </w:rPr>
        <w:t>curtailment of legal immigration</w:t>
      </w:r>
      <w:r w:rsidRPr="00985F70">
        <w:rPr>
          <w:rStyle w:val="StyleUnderline"/>
        </w:rPr>
        <w:t>,"</w:t>
      </w:r>
      <w:r w:rsidRPr="00985F70">
        <w:rPr>
          <w:sz w:val="16"/>
        </w:rPr>
        <w:t xml:space="preserve"> which he likened to Democrats demanding a path to citizenship for all 11 million undocumented immigrants in a DACA fix.</w:t>
      </w:r>
    </w:p>
    <w:p w14:paraId="408C1FF1" w14:textId="795B0EA2" w:rsidR="00EE3A8A" w:rsidRDefault="00EE3A8A" w:rsidP="00EE3A8A">
      <w:pPr>
        <w:pStyle w:val="Heading3"/>
      </w:pPr>
      <w:r>
        <w:t>Fiat / Normal Means Link</w:t>
      </w:r>
    </w:p>
    <w:p w14:paraId="354D5E8E" w14:textId="7431313E" w:rsidR="00EE3A8A" w:rsidRDefault="00EE3A8A" w:rsidP="00EE3A8A"/>
    <w:p w14:paraId="07ED827D" w14:textId="77777777" w:rsidR="00EE3A8A" w:rsidRDefault="00EE3A8A" w:rsidP="00EE3A8A">
      <w:pPr>
        <w:pStyle w:val="Heading4"/>
      </w:pPr>
      <w:r>
        <w:t>Fiat ensures plan gets packaged with border wall funding</w:t>
      </w:r>
    </w:p>
    <w:p w14:paraId="3DB3A6F0" w14:textId="77777777" w:rsidR="00EE3A8A" w:rsidRPr="00F4660F" w:rsidRDefault="00EE3A8A" w:rsidP="00EE3A8A">
      <w:r>
        <w:t xml:space="preserve">Yaron </w:t>
      </w:r>
      <w:r w:rsidRPr="00F4660F">
        <w:rPr>
          <w:rStyle w:val="Style13ptBold"/>
        </w:rPr>
        <w:t>Steinbuch</w:t>
      </w:r>
      <w:r>
        <w:t>, Reporter @ NYP, “Trump warns of no immigration bill without ‘a real wall’”, May 24</w:t>
      </w:r>
      <w:r w:rsidRPr="00F4660F">
        <w:rPr>
          <w:vertAlign w:val="superscript"/>
        </w:rPr>
        <w:t>th</w:t>
      </w:r>
      <w:r>
        <w:t xml:space="preserve"> 20</w:t>
      </w:r>
      <w:r w:rsidRPr="00F4660F">
        <w:rPr>
          <w:rStyle w:val="Style13ptBold"/>
        </w:rPr>
        <w:t>18</w:t>
      </w:r>
      <w:r>
        <w:t>, https://nypost.com/2018/05/24/trump-warns-of-no-immigration-bill-without-a-real-wall/</w:t>
      </w:r>
    </w:p>
    <w:p w14:paraId="30182180" w14:textId="77777777" w:rsidR="00EE3A8A" w:rsidRPr="00F4660F" w:rsidRDefault="00EE3A8A" w:rsidP="00EE3A8A">
      <w:pPr>
        <w:rPr>
          <w:sz w:val="16"/>
        </w:rPr>
      </w:pPr>
      <w:r w:rsidRPr="00681AD2">
        <w:rPr>
          <w:rStyle w:val="StyleUnderline"/>
        </w:rPr>
        <w:t xml:space="preserve">President </w:t>
      </w:r>
      <w:r w:rsidRPr="00F4660F">
        <w:rPr>
          <w:rStyle w:val="StyleUnderline"/>
          <w:highlight w:val="yellow"/>
        </w:rPr>
        <w:t xml:space="preserve">Trump said he opposes </w:t>
      </w:r>
      <w:r w:rsidRPr="00F4660F">
        <w:rPr>
          <w:rStyle w:val="Emphasis"/>
          <w:highlight w:val="yellow"/>
        </w:rPr>
        <w:t>any immigration legislation</w:t>
      </w:r>
      <w:r w:rsidRPr="00F4660F">
        <w:rPr>
          <w:rStyle w:val="StyleUnderline"/>
          <w:highlight w:val="yellow"/>
        </w:rPr>
        <w:t xml:space="preserve"> that doesn’t include “a real wall”</w:t>
      </w:r>
      <w:r w:rsidRPr="00681AD2">
        <w:rPr>
          <w:rStyle w:val="StyleUnderline"/>
        </w:rPr>
        <w:t xml:space="preserve"> along the Mexican border — and “very strong border security.” “</w:t>
      </w:r>
      <w:r w:rsidRPr="00F4660F">
        <w:rPr>
          <w:rStyle w:val="StyleUnderline"/>
          <w:highlight w:val="yellow"/>
        </w:rPr>
        <w:t xml:space="preserve">Unless it improves a </w:t>
      </w:r>
      <w:r w:rsidRPr="00F4660F">
        <w:rPr>
          <w:rStyle w:val="StyleUnderline"/>
        </w:rPr>
        <w:t>wall, and</w:t>
      </w:r>
      <w:r w:rsidRPr="00681AD2">
        <w:rPr>
          <w:rStyle w:val="StyleUnderline"/>
        </w:rPr>
        <w:t xml:space="preserve"> I mean a wall, a </w:t>
      </w:r>
      <w:r w:rsidRPr="00F4660F">
        <w:rPr>
          <w:rStyle w:val="Emphasis"/>
          <w:highlight w:val="yellow"/>
        </w:rPr>
        <w:t>real wall</w:t>
      </w:r>
      <w:r w:rsidRPr="00681AD2">
        <w:rPr>
          <w:rStyle w:val="StyleUnderline"/>
        </w:rPr>
        <w:t xml:space="preserve">, and unless it improves very strong border security, </w:t>
      </w:r>
      <w:r w:rsidRPr="00F4660F">
        <w:rPr>
          <w:rStyle w:val="Emphasis"/>
          <w:highlight w:val="yellow"/>
        </w:rPr>
        <w:t>there’ll be no approvals from me</w:t>
      </w:r>
      <w:r w:rsidRPr="00681AD2">
        <w:rPr>
          <w:rStyle w:val="StyleUnderline"/>
        </w:rPr>
        <w:t xml:space="preserve">, because </w:t>
      </w:r>
      <w:r w:rsidRPr="00F4660F">
        <w:rPr>
          <w:rStyle w:val="Emphasis"/>
          <w:highlight w:val="yellow"/>
        </w:rPr>
        <w:t>I have to either approve it or not</w:t>
      </w:r>
      <w:r w:rsidRPr="00681AD2">
        <w:rPr>
          <w:rStyle w:val="StyleUnderline"/>
        </w:rPr>
        <w:t>,”</w:t>
      </w:r>
      <w:r w:rsidRPr="00F4660F">
        <w:rPr>
          <w:sz w:val="16"/>
        </w:rPr>
        <w:t xml:space="preserve"> Trump told “Fox &amp; Friends” in an interview that aired Thursday. Earlier this month, </w:t>
      </w:r>
      <w:r w:rsidRPr="00F4660F">
        <w:rPr>
          <w:rStyle w:val="StyleUnderline"/>
          <w:highlight w:val="yellow"/>
        </w:rPr>
        <w:t>Trump threatened to “</w:t>
      </w:r>
      <w:r w:rsidRPr="00F4660F">
        <w:rPr>
          <w:rStyle w:val="Emphasis"/>
          <w:highlight w:val="yellow"/>
        </w:rPr>
        <w:t>close up” the country</w:t>
      </w:r>
      <w:r w:rsidRPr="00F4660F">
        <w:rPr>
          <w:rStyle w:val="StyleUnderline"/>
        </w:rPr>
        <w:t xml:space="preserve"> </w:t>
      </w:r>
      <w:r w:rsidRPr="00F4660F">
        <w:rPr>
          <w:rStyle w:val="StyleUnderline"/>
          <w:highlight w:val="yellow"/>
        </w:rPr>
        <w:t>if his wall is not built.</w:t>
      </w:r>
      <w:r w:rsidRPr="00681AD2">
        <w:rPr>
          <w:rStyle w:val="StyleUnderline"/>
        </w:rPr>
        <w:t xml:space="preserve"> </w:t>
      </w:r>
      <w:r w:rsidRPr="00F4660F">
        <w:rPr>
          <w:sz w:val="16"/>
        </w:rPr>
        <w:t>Trump also took issue with the immigration court system, saying that other countries have “security people” who “stand there and say you can’t come in” rather than judges who decide immigration claims. “Who ever heard of a system where you put people through trials? … We’re going to change the system,” he said. Moderate House Republicans are pushing a deal that could lead to citizenship for young immigrants known as “Dreamers” who were brought into the United States illegally</w:t>
      </w:r>
      <w:r w:rsidRPr="00F4660F">
        <w:rPr>
          <w:sz w:val="16"/>
          <w:highlight w:val="yellow"/>
        </w:rPr>
        <w:t xml:space="preserve">. </w:t>
      </w:r>
      <w:r w:rsidRPr="00F4660F">
        <w:rPr>
          <w:rStyle w:val="StyleUnderline"/>
          <w:highlight w:val="yellow"/>
        </w:rPr>
        <w:t>The president</w:t>
      </w:r>
      <w:r w:rsidRPr="00681AD2">
        <w:rPr>
          <w:rStyle w:val="StyleUnderline"/>
        </w:rPr>
        <w:t xml:space="preserve"> said he </w:t>
      </w:r>
      <w:r w:rsidRPr="00F4660F">
        <w:rPr>
          <w:rStyle w:val="StyleUnderline"/>
          <w:highlight w:val="yellow"/>
        </w:rPr>
        <w:t>was not inclined to back legislation that</w:t>
      </w:r>
      <w:r w:rsidRPr="00681AD2">
        <w:rPr>
          <w:rStyle w:val="StyleUnderline"/>
        </w:rPr>
        <w:t xml:space="preserve"> addresses the Obama era’s DACA and a border wall, but </w:t>
      </w:r>
      <w:r w:rsidRPr="00F4660F">
        <w:rPr>
          <w:rStyle w:val="StyleUnderline"/>
          <w:highlight w:val="yellow"/>
        </w:rPr>
        <w:t>does not make</w:t>
      </w:r>
      <w:r w:rsidRPr="00681AD2">
        <w:rPr>
          <w:rStyle w:val="StyleUnderline"/>
        </w:rPr>
        <w:t xml:space="preserve"> other </w:t>
      </w:r>
      <w:r w:rsidRPr="00F4660F">
        <w:rPr>
          <w:rStyle w:val="StyleUnderline"/>
        </w:rPr>
        <w:t xml:space="preserve">changes </w:t>
      </w:r>
      <w:r w:rsidRPr="00F4660F">
        <w:rPr>
          <w:rStyle w:val="Emphasis"/>
          <w:highlight w:val="yellow"/>
        </w:rPr>
        <w:t>he wants</w:t>
      </w:r>
      <w:r w:rsidRPr="00F4660F">
        <w:rPr>
          <w:rStyle w:val="StyleUnderline"/>
        </w:rPr>
        <w:t xml:space="preserve"> to fix what he described as the “worst immigration laws in the entire world.” “I think </w:t>
      </w:r>
      <w:r w:rsidRPr="00F4660F">
        <w:rPr>
          <w:rStyle w:val="Emphasis"/>
          <w:highlight w:val="yellow"/>
        </w:rPr>
        <w:t>it’s time to get the whole package</w:t>
      </w:r>
      <w:r w:rsidRPr="00F4660F">
        <w:rPr>
          <w:sz w:val="16"/>
        </w:rPr>
        <w:t>,” he said. Trump added that he was disappointed the budget did not include funding for the entire wall. “I’m disappointed, but we do have $1.6 billion. We started the wall. We’re also fixing many miles of wall, making it very brand new. We’re essentially making it brand new,” he said. Trump also assailed family immigration, which he calls “chain migration,” as well a diversity visa lottery system. “Chain migration is a disaster, and you look at what’s going on where somebody comes in who’s bad and yet they’ll have 23 members of a family, not one of them do you want in this country,” he said. “So chain migration is terrible, the lottery is terrible, we certainly would like to have it end.”</w:t>
      </w:r>
    </w:p>
    <w:p w14:paraId="28C9FCF3" w14:textId="77777777" w:rsidR="00EE3A8A" w:rsidRPr="00681AD2" w:rsidRDefault="00EE3A8A" w:rsidP="00EE3A8A"/>
    <w:p w14:paraId="328ABCD9" w14:textId="36CE5AC2" w:rsidR="00EE3A8A" w:rsidRDefault="00425596" w:rsidP="00EE3A8A">
      <w:pPr>
        <w:pStyle w:val="Heading4"/>
      </w:pPr>
      <w:r>
        <w:t>Fiat =</w:t>
      </w:r>
      <w:r w:rsidR="00EE3A8A">
        <w:t xml:space="preserve"> border wall funding</w:t>
      </w:r>
    </w:p>
    <w:p w14:paraId="0F7BB131" w14:textId="77777777" w:rsidR="00EE3A8A" w:rsidRDefault="00EE3A8A" w:rsidP="00EE3A8A">
      <w:r>
        <w:t xml:space="preserve">Jacob </w:t>
      </w:r>
      <w:r w:rsidRPr="007129A6">
        <w:rPr>
          <w:rStyle w:val="Style13ptBold"/>
        </w:rPr>
        <w:t>Pramuk</w:t>
      </w:r>
      <w:r>
        <w:t>, CNBC, “President Trump says he will not sign an immigration bill without a 'real' border wall”, May 24</w:t>
      </w:r>
      <w:r w:rsidRPr="007129A6">
        <w:rPr>
          <w:vertAlign w:val="superscript"/>
        </w:rPr>
        <w:t>th</w:t>
      </w:r>
      <w:r>
        <w:t xml:space="preserve"> 20</w:t>
      </w:r>
      <w:r w:rsidRPr="007129A6">
        <w:rPr>
          <w:rStyle w:val="Style13ptBold"/>
        </w:rPr>
        <w:t>18</w:t>
      </w:r>
      <w:r>
        <w:t>, https://www.cnbc.com/2018/05/24/trump-will-not-sign-gop-immigration-daca-bill-without-border-wall.html</w:t>
      </w:r>
    </w:p>
    <w:p w14:paraId="17496EE8" w14:textId="77777777" w:rsidR="00EE3A8A" w:rsidRDefault="00EE3A8A" w:rsidP="00EE3A8A">
      <w:pPr>
        <w:rPr>
          <w:sz w:val="16"/>
        </w:rPr>
      </w:pPr>
      <w:r w:rsidRPr="007129A6">
        <w:rPr>
          <w:sz w:val="16"/>
        </w:rPr>
        <w:t xml:space="preserve">President Donald </w:t>
      </w:r>
      <w:r w:rsidRPr="00572F08">
        <w:rPr>
          <w:rStyle w:val="StyleUnderline"/>
          <w:highlight w:val="yellow"/>
        </w:rPr>
        <w:t>Trump said</w:t>
      </w:r>
      <w:r w:rsidRPr="007129A6">
        <w:rPr>
          <w:sz w:val="16"/>
        </w:rPr>
        <w:t xml:space="preserve"> Thursday </w:t>
      </w:r>
      <w:r w:rsidRPr="00572F08">
        <w:rPr>
          <w:rStyle w:val="Emphasis"/>
          <w:highlight w:val="yellow"/>
        </w:rPr>
        <w:t>he will not sign an immigration bill</w:t>
      </w:r>
      <w:r w:rsidRPr="00FC0106">
        <w:rPr>
          <w:rStyle w:val="Emphasis"/>
        </w:rPr>
        <w:t xml:space="preserve"> </w:t>
      </w:r>
      <w:r w:rsidRPr="007129A6">
        <w:rPr>
          <w:sz w:val="16"/>
        </w:rPr>
        <w:t xml:space="preserve">passed by the GOP-controlled Congress </w:t>
      </w:r>
      <w:r w:rsidRPr="00572F08">
        <w:rPr>
          <w:rStyle w:val="Emphasis"/>
          <w:highlight w:val="yellow"/>
        </w:rPr>
        <w:t>unless it includes a "real" border wall</w:t>
      </w:r>
      <w:r w:rsidRPr="00FC0106">
        <w:rPr>
          <w:rStyle w:val="Emphasis"/>
        </w:rPr>
        <w:t>.</w:t>
      </w:r>
      <w:r>
        <w:rPr>
          <w:rStyle w:val="Emphasis"/>
        </w:rPr>
        <w:t xml:space="preserve"> </w:t>
      </w:r>
      <w:r w:rsidRPr="007129A6">
        <w:rPr>
          <w:sz w:val="16"/>
        </w:rPr>
        <w:t xml:space="preserve">Centrist House Republicans have pushed to force a vote on bills to shield immigrants brought to the U.S. illegally as children from deportation, against the wishes of GOP leaders. Those Republicans need only a few more signatures from the caucus on a petition to make votes happen. Top Republicans such as House Speaker Paul Ryan have said that by joining with House Democrats, moderate GOP lawmakers could pass a bill Trump would find unacceptable. On Thursday, </w:t>
      </w:r>
      <w:r w:rsidRPr="00FC0106">
        <w:rPr>
          <w:rStyle w:val="StyleUnderline"/>
        </w:rPr>
        <w:t>the president stressed</w:t>
      </w:r>
      <w:r w:rsidRPr="007129A6">
        <w:rPr>
          <w:sz w:val="16"/>
        </w:rPr>
        <w:t xml:space="preserve"> </w:t>
      </w:r>
      <w:r w:rsidRPr="00572F08">
        <w:rPr>
          <w:rStyle w:val="Emphasis"/>
          <w:highlight w:val="yellow"/>
        </w:rPr>
        <w:t>he would only sign legislation that includes his</w:t>
      </w:r>
      <w:r w:rsidRPr="00FC0106">
        <w:rPr>
          <w:rStyle w:val="Emphasis"/>
        </w:rPr>
        <w:t xml:space="preserve"> proposed border </w:t>
      </w:r>
      <w:r w:rsidRPr="00572F08">
        <w:rPr>
          <w:rStyle w:val="Emphasis"/>
          <w:highlight w:val="yellow"/>
        </w:rPr>
        <w:t>wall</w:t>
      </w:r>
      <w:r w:rsidRPr="00FC0106">
        <w:rPr>
          <w:rStyle w:val="Emphasis"/>
        </w:rPr>
        <w:t xml:space="preserve"> and "very strong" border security measures.</w:t>
      </w:r>
      <w:r>
        <w:rPr>
          <w:rStyle w:val="Emphasis"/>
        </w:rPr>
        <w:t xml:space="preserve"> </w:t>
      </w:r>
      <w:r w:rsidRPr="007129A6">
        <w:rPr>
          <w:sz w:val="16"/>
        </w:rPr>
        <w:t>"</w:t>
      </w:r>
      <w:r w:rsidRPr="00572F08">
        <w:rPr>
          <w:rStyle w:val="StyleUnderline"/>
          <w:highlight w:val="yellow"/>
        </w:rPr>
        <w:t>Unless it includes a wall</w:t>
      </w:r>
      <w:r w:rsidRPr="007129A6">
        <w:rPr>
          <w:sz w:val="16"/>
        </w:rPr>
        <w:t xml:space="preserve"> — </w:t>
      </w:r>
      <w:r w:rsidRPr="00FC0106">
        <w:rPr>
          <w:rStyle w:val="Emphasis"/>
        </w:rPr>
        <w:t>and I mean a wall, a real wall</w:t>
      </w:r>
      <w:r w:rsidRPr="007129A6">
        <w:rPr>
          <w:sz w:val="16"/>
        </w:rPr>
        <w:t xml:space="preserve"> — and unless it includes very strong border security, </w:t>
      </w:r>
      <w:r w:rsidRPr="00572F08">
        <w:rPr>
          <w:rStyle w:val="Emphasis"/>
          <w:highlight w:val="yellow"/>
        </w:rPr>
        <w:t>there will be no approval from me</w:t>
      </w:r>
      <w:r w:rsidRPr="007129A6">
        <w:rPr>
          <w:sz w:val="16"/>
        </w:rPr>
        <w:t xml:space="preserve">," the president told "Fox &amp; Friends." Trump did not specify what he meant by strong border security. However, he has in recent months called for tough restrictions on legal immigration in exchange for shielding the young immigrants. Democrats and numerous Republicans do not support the proposed limits on legal immigration, which include restrictions on family visa sponsorship and an end to the diversity visa "lottery" system. The president's mention of a "real" border wall may allude to his frustration with a $1.3 trillion spending bill he reluctantly signed into law earlier this year. While the measure increased border security funding by $1.6 billion, the money largely went to surveillance technology and border fencing similar to structures that already exist, rather than a "wall" as Trump conceived it. Senate Majority Leader Mitch </w:t>
      </w:r>
      <w:r w:rsidRPr="00572F08">
        <w:rPr>
          <w:rStyle w:val="StyleUnderline"/>
          <w:highlight w:val="yellow"/>
        </w:rPr>
        <w:t>McConnell</w:t>
      </w:r>
      <w:r w:rsidRPr="007129A6">
        <w:rPr>
          <w:sz w:val="16"/>
        </w:rPr>
        <w:t xml:space="preserve"> on Thursday also </w:t>
      </w:r>
      <w:r w:rsidRPr="00572F08">
        <w:rPr>
          <w:rStyle w:val="Emphasis"/>
          <w:highlight w:val="yellow"/>
        </w:rPr>
        <w:t>shot down</w:t>
      </w:r>
      <w:r w:rsidRPr="00572F08">
        <w:rPr>
          <w:rStyle w:val="StyleUnderline"/>
          <w:highlight w:val="yellow"/>
        </w:rPr>
        <w:t xml:space="preserve"> the prospect of approving an immigration measure the </w:t>
      </w:r>
      <w:r w:rsidRPr="00572F08">
        <w:rPr>
          <w:rStyle w:val="Emphasis"/>
          <w:highlight w:val="yellow"/>
        </w:rPr>
        <w:t>president does not support.</w:t>
      </w:r>
      <w:r w:rsidRPr="007129A6">
        <w:rPr>
          <w:sz w:val="16"/>
        </w:rPr>
        <w:t xml:space="preserve"> </w:t>
      </w:r>
      <w:r w:rsidRPr="007129A6">
        <w:rPr>
          <w:rStyle w:val="StyleUnderline"/>
        </w:rPr>
        <w:t>In an interview</w:t>
      </w:r>
      <w:r w:rsidRPr="007129A6">
        <w:rPr>
          <w:sz w:val="16"/>
        </w:rPr>
        <w:t xml:space="preserve"> with The Wall Street Journal, </w:t>
      </w:r>
      <w:r w:rsidRPr="007129A6">
        <w:rPr>
          <w:rStyle w:val="StyleUnderline"/>
        </w:rPr>
        <w:t>the</w:t>
      </w:r>
      <w:r w:rsidRPr="007129A6">
        <w:rPr>
          <w:sz w:val="16"/>
        </w:rPr>
        <w:t xml:space="preserve"> Kentucky </w:t>
      </w:r>
      <w:r w:rsidRPr="007129A6">
        <w:rPr>
          <w:rStyle w:val="StyleUnderline"/>
        </w:rPr>
        <w:t>Republican said senators cannot "spin our wheels"</w:t>
      </w:r>
      <w:r w:rsidRPr="007129A6">
        <w:rPr>
          <w:sz w:val="16"/>
        </w:rPr>
        <w:t xml:space="preserve"> like they did in February, </w:t>
      </w:r>
      <w:r w:rsidRPr="007129A6">
        <w:rPr>
          <w:rStyle w:val="StyleUnderline"/>
        </w:rPr>
        <w:t>when an open amendment process yielded multiple failed immigration proposals.</w:t>
      </w:r>
      <w:r>
        <w:rPr>
          <w:rStyle w:val="StyleUnderline"/>
        </w:rPr>
        <w:t xml:space="preserve"> </w:t>
      </w:r>
      <w:r w:rsidRPr="007129A6">
        <w:rPr>
          <w:sz w:val="16"/>
        </w:rPr>
        <w:t>"</w:t>
      </w:r>
      <w:r w:rsidRPr="001C08FE">
        <w:rPr>
          <w:rStyle w:val="StyleUnderline"/>
          <w:highlight w:val="yellow"/>
        </w:rPr>
        <w:t>If the House passed a bill</w:t>
      </w:r>
      <w:r w:rsidRPr="007129A6">
        <w:rPr>
          <w:sz w:val="16"/>
        </w:rPr>
        <w:t xml:space="preserve"> that </w:t>
      </w:r>
      <w:r w:rsidRPr="001C08FE">
        <w:rPr>
          <w:rStyle w:val="StyleUnderline"/>
          <w:highlight w:val="yellow"/>
        </w:rPr>
        <w:t>the president was for</w:t>
      </w:r>
      <w:r w:rsidRPr="001C08FE">
        <w:rPr>
          <w:sz w:val="16"/>
          <w:highlight w:val="yellow"/>
        </w:rPr>
        <w:t>—</w:t>
      </w:r>
      <w:r w:rsidRPr="001C08FE">
        <w:rPr>
          <w:rStyle w:val="Emphasis"/>
          <w:highlight w:val="yellow"/>
        </w:rPr>
        <w:t>in other words I thought there was a chance of actually making a law</w:t>
      </w:r>
      <w:r w:rsidRPr="001C08FE">
        <w:rPr>
          <w:sz w:val="16"/>
          <w:highlight w:val="yellow"/>
        </w:rPr>
        <w:t>—</w:t>
      </w:r>
      <w:r w:rsidRPr="001C08FE">
        <w:rPr>
          <w:rStyle w:val="StyleUnderline"/>
          <w:highlight w:val="yellow"/>
        </w:rPr>
        <w:t>I'd consider it,</w:t>
      </w:r>
      <w:r w:rsidRPr="001C08FE">
        <w:rPr>
          <w:sz w:val="16"/>
          <w:highlight w:val="yellow"/>
        </w:rPr>
        <w:t>"</w:t>
      </w:r>
      <w:r w:rsidRPr="007129A6">
        <w:rPr>
          <w:sz w:val="16"/>
        </w:rPr>
        <w:t xml:space="preserve"> he told the newspaper.</w:t>
      </w:r>
    </w:p>
    <w:p w14:paraId="77308668" w14:textId="77777777" w:rsidR="00EE3A8A" w:rsidRDefault="00EE3A8A" w:rsidP="00EE3A8A">
      <w:pPr>
        <w:rPr>
          <w:sz w:val="16"/>
        </w:rPr>
      </w:pPr>
    </w:p>
    <w:p w14:paraId="1BA1329A" w14:textId="77777777" w:rsidR="00EE3A8A" w:rsidRPr="007129A6" w:rsidRDefault="00EE3A8A" w:rsidP="00EE3A8A">
      <w:pPr>
        <w:rPr>
          <w:sz w:val="16"/>
        </w:rPr>
      </w:pPr>
    </w:p>
    <w:p w14:paraId="7DE0F2D9" w14:textId="77777777" w:rsidR="00AD15B4" w:rsidRPr="006F5596" w:rsidRDefault="00AD15B4" w:rsidP="00AD15B4">
      <w:pPr>
        <w:rPr>
          <w:rStyle w:val="Emphasis"/>
        </w:rPr>
      </w:pPr>
    </w:p>
    <w:p w14:paraId="0CEF828E" w14:textId="25C795E4" w:rsidR="00EE3A8A" w:rsidRDefault="00EE3A8A" w:rsidP="00EE3A8A">
      <w:pPr>
        <w:pStyle w:val="Heading3"/>
      </w:pPr>
      <w:r>
        <w:t>A2: Fiat Solves The Link (Theory)</w:t>
      </w:r>
    </w:p>
    <w:p w14:paraId="5B7037D5" w14:textId="136FE9C9" w:rsidR="00EE3A8A" w:rsidRDefault="00EE3A8A" w:rsidP="00EE3A8A"/>
    <w:p w14:paraId="6F974C8D" w14:textId="05B88489" w:rsidR="00AD15B4" w:rsidRPr="00AD15B4" w:rsidRDefault="00425596" w:rsidP="00AD15B4">
      <w:pPr>
        <w:pStyle w:val="Heading4"/>
      </w:pPr>
      <w:r>
        <w:t xml:space="preserve">3 </w:t>
      </w:r>
      <w:r w:rsidR="00EE3A8A">
        <w:t xml:space="preserve">framing issues – </w:t>
      </w:r>
    </w:p>
    <w:p w14:paraId="44F7CFC5" w14:textId="71EA96D3" w:rsidR="00EE3A8A" w:rsidRDefault="00EE3A8A" w:rsidP="00EE3A8A"/>
    <w:p w14:paraId="7FFF78FA" w14:textId="297FD27D" w:rsidR="00EE3A8A" w:rsidRDefault="00EE3A8A" w:rsidP="00EE3A8A">
      <w:pPr>
        <w:pStyle w:val="Heading4"/>
      </w:pPr>
      <w:r>
        <w:t>(1) Ev should guide your calculus</w:t>
      </w:r>
      <w:r w:rsidR="00AD15B4">
        <w:t xml:space="preserve"> on legitimate links </w:t>
      </w:r>
      <w:r>
        <w:t>– we have quality cards that an immigration bill MUST include border funding – it’s a LOGICAL consequence to passing immigration with a republican controlled legislative and executive branch -- This turns education – we don’t learn about the actual consequences of political compromise – which is a calculation for real world policy makers</w:t>
      </w:r>
    </w:p>
    <w:p w14:paraId="6336C06D" w14:textId="77777777" w:rsidR="00425596" w:rsidRDefault="00425596" w:rsidP="00425596">
      <w:r>
        <w:t xml:space="preserve">Tara </w:t>
      </w:r>
      <w:r w:rsidRPr="007E45DA">
        <w:rPr>
          <w:rStyle w:val="Style13ptBold"/>
        </w:rPr>
        <w:t>Golshan</w:t>
      </w:r>
      <w:r>
        <w:t>, covers Congress, elections, and just about anything in politics for Vox, “House Republicans are having a bad-faith immigration debate”, Vox, June 19</w:t>
      </w:r>
      <w:r w:rsidRPr="00BB5264">
        <w:rPr>
          <w:vertAlign w:val="superscript"/>
        </w:rPr>
        <w:t>th</w:t>
      </w:r>
      <w:r>
        <w:t xml:space="preserve"> 20</w:t>
      </w:r>
      <w:r w:rsidRPr="007E45DA">
        <w:rPr>
          <w:rStyle w:val="Style13ptBold"/>
        </w:rPr>
        <w:t>18</w:t>
      </w:r>
      <w:r>
        <w:t>, https://www.vox.com/policy-and-politics/2018/6/19/17448788/house-republicans-immigration-daca-separation-family</w:t>
      </w:r>
    </w:p>
    <w:p w14:paraId="4680F9ED" w14:textId="77777777" w:rsidR="00425596" w:rsidRPr="00BB5264" w:rsidRDefault="00425596" w:rsidP="00425596">
      <w:pPr>
        <w:rPr>
          <w:rStyle w:val="Emphasis"/>
        </w:rPr>
      </w:pPr>
      <w:r w:rsidRPr="00BB5264">
        <w:rPr>
          <w:sz w:val="14"/>
        </w:rPr>
        <w:t xml:space="preserve">This is a huge </w:t>
      </w:r>
      <w:r w:rsidRPr="001C08FE">
        <w:rPr>
          <w:sz w:val="14"/>
        </w:rPr>
        <w:t xml:space="preserve">problem for </w:t>
      </w:r>
      <w:r w:rsidRPr="001C08FE">
        <w:rPr>
          <w:rStyle w:val="StyleUnderline"/>
        </w:rPr>
        <w:t>any proposal</w:t>
      </w:r>
      <w:r w:rsidRPr="001C08FE">
        <w:rPr>
          <w:sz w:val="14"/>
        </w:rPr>
        <w:t xml:space="preserve">’s future: Even if a bill passes the House, it </w:t>
      </w:r>
      <w:r w:rsidRPr="001C08FE">
        <w:rPr>
          <w:rStyle w:val="StyleUnderline"/>
        </w:rPr>
        <w:t>will need the support of</w:t>
      </w:r>
      <w:r w:rsidRPr="001C08FE">
        <w:rPr>
          <w:sz w:val="14"/>
        </w:rPr>
        <w:t xml:space="preserve"> nine Senate </w:t>
      </w:r>
      <w:r w:rsidRPr="001C08FE">
        <w:rPr>
          <w:rStyle w:val="StyleUnderline"/>
        </w:rPr>
        <w:t>Democrats</w:t>
      </w:r>
      <w:r w:rsidRPr="001C08FE">
        <w:rPr>
          <w:sz w:val="14"/>
        </w:rPr>
        <w:t>, and President Trump’s signature, to become law. So why are Republicans pushing a proposal</w:t>
      </w:r>
      <w:r w:rsidRPr="00BB5264">
        <w:rPr>
          <w:sz w:val="14"/>
        </w:rPr>
        <w:t xml:space="preserve"> that appears doomed to fail? The more generous read is that moderate Republicans, who rallied around a discharge petition — but fell two signatures short of forcing votes on bipartisan immigration bills — successfully pressured House Speaker Paul Ryan to hold a vote on immigration that he didn’t want to. The less generous interpretation is that moderate Republicans are getting a vote on something, anything, so that they can take it back to their voters in November and say that they tried. For endangered Republicans in moderate districts, they hope that’s enough to help them hang on. For conservative Republicans, this partisan debate is a clear reflection of how far to the right GOP immigration policy has shifted. Either way, it’s clear that this isn’t the “good faith” fight to protect DREAMers that Republicans are </w:t>
      </w:r>
      <w:r w:rsidRPr="001C08FE">
        <w:rPr>
          <w:sz w:val="14"/>
        </w:rPr>
        <w:t xml:space="preserve">declaring it is. </w:t>
      </w:r>
      <w:r w:rsidRPr="001C08FE">
        <w:rPr>
          <w:rStyle w:val="StyleUnderline"/>
          <w:highlight w:val="yellow"/>
        </w:rPr>
        <w:t>If</w:t>
      </w:r>
      <w:r w:rsidRPr="001C08FE">
        <w:rPr>
          <w:sz w:val="14"/>
        </w:rPr>
        <w:t xml:space="preserve"> these </w:t>
      </w:r>
      <w:r w:rsidRPr="001C08FE">
        <w:rPr>
          <w:rStyle w:val="StyleUnderline"/>
        </w:rPr>
        <w:t xml:space="preserve">moderate </w:t>
      </w:r>
      <w:r w:rsidRPr="001C08FE">
        <w:rPr>
          <w:rStyle w:val="StyleUnderline"/>
          <w:highlight w:val="yellow"/>
        </w:rPr>
        <w:t>Republicans</w:t>
      </w:r>
      <w:r w:rsidRPr="001C08FE">
        <w:rPr>
          <w:rStyle w:val="StyleUnderline"/>
        </w:rPr>
        <w:t xml:space="preserve"> were actually serious about doing something</w:t>
      </w:r>
      <w:r w:rsidRPr="001C08FE">
        <w:rPr>
          <w:sz w:val="14"/>
        </w:rPr>
        <w:t xml:space="preserve"> about DACA, </w:t>
      </w:r>
      <w:r w:rsidRPr="001C08FE">
        <w:rPr>
          <w:rStyle w:val="Emphasis"/>
        </w:rPr>
        <w:t xml:space="preserve">they would be </w:t>
      </w:r>
      <w:r w:rsidRPr="001C08FE">
        <w:rPr>
          <w:rStyle w:val="Emphasis"/>
          <w:highlight w:val="yellow"/>
        </w:rPr>
        <w:t>work</w:t>
      </w:r>
      <w:r w:rsidRPr="001C08FE">
        <w:rPr>
          <w:rStyle w:val="Emphasis"/>
        </w:rPr>
        <w:t>ing</w:t>
      </w:r>
      <w:r w:rsidRPr="001C08FE">
        <w:rPr>
          <w:rStyle w:val="Emphasis"/>
          <w:highlight w:val="yellow"/>
        </w:rPr>
        <w:t xml:space="preserve"> with Dem</w:t>
      </w:r>
      <w:r w:rsidRPr="001C08FE">
        <w:rPr>
          <w:rStyle w:val="Emphasis"/>
        </w:rPr>
        <w:t>ocrat</w:t>
      </w:r>
      <w:r w:rsidRPr="001C08FE">
        <w:rPr>
          <w:rStyle w:val="Emphasis"/>
          <w:highlight w:val="yellow"/>
        </w:rPr>
        <w:t>s</w:t>
      </w:r>
      <w:r w:rsidRPr="00BB5264">
        <w:rPr>
          <w:sz w:val="14"/>
        </w:rPr>
        <w:t xml:space="preserve">. A good-faith immigration debate would be bipartisan </w:t>
      </w:r>
      <w:r w:rsidRPr="001C08FE">
        <w:rPr>
          <w:rStyle w:val="Emphasis"/>
          <w:highlight w:val="yellow"/>
        </w:rPr>
        <w:t>There’s a world in which Congress could pass immigration reform</w:t>
      </w:r>
      <w:r w:rsidRPr="00BB5264">
        <w:rPr>
          <w:sz w:val="14"/>
        </w:rPr>
        <w:t xml:space="preserve">. We do not live in that world. Rather, the Republican “compromise” is a clear reflection of Trump’s hardline immigration views; it’s asking moderate Republicans and Democrats to accept a slew of conservative reforms to almost every arm of the immigration system, legal and illegal, in exchange for a partial and less-than-certain path to citizenship for DREAMers. Already Democrats have balked at both Republican immigration proposals. But the partisanship is by design. Republican lawmakers know both of these bills are unlikely to ever become law. “Obviously, </w:t>
      </w:r>
      <w:r w:rsidRPr="001C08FE">
        <w:rPr>
          <w:rStyle w:val="StyleUnderline"/>
          <w:highlight w:val="yellow"/>
        </w:rPr>
        <w:t>my preference is</w:t>
      </w:r>
      <w:r w:rsidRPr="00BB5264">
        <w:rPr>
          <w:rStyle w:val="StyleUnderline"/>
        </w:rPr>
        <w:t xml:space="preserve"> always to do som</w:t>
      </w:r>
      <w:r w:rsidRPr="001C08FE">
        <w:rPr>
          <w:rStyle w:val="StyleUnderline"/>
          <w:highlight w:val="yellow"/>
        </w:rPr>
        <w:t>ething that is bipartisan</w:t>
      </w:r>
      <w:r w:rsidRPr="00BB5264">
        <w:rPr>
          <w:sz w:val="14"/>
        </w:rPr>
        <w:t xml:space="preserve">, but right now we are working to see if there is anything we can bring forward,” </w:t>
      </w:r>
      <w:r w:rsidRPr="00BB5264">
        <w:rPr>
          <w:rStyle w:val="StyleUnderline"/>
        </w:rPr>
        <w:t>Rep</w:t>
      </w:r>
      <w:r w:rsidRPr="00BB5264">
        <w:rPr>
          <w:sz w:val="14"/>
        </w:rPr>
        <w:t xml:space="preserve">. Mario </w:t>
      </w:r>
      <w:r w:rsidRPr="001C08FE">
        <w:rPr>
          <w:rStyle w:val="StyleUnderline"/>
          <w:highlight w:val="yellow"/>
        </w:rPr>
        <w:t>Diaz-Balart</w:t>
      </w:r>
      <w:r w:rsidRPr="00BB5264">
        <w:rPr>
          <w:sz w:val="14"/>
        </w:rPr>
        <w:t xml:space="preserve"> (R-FL), </w:t>
      </w:r>
      <w:r w:rsidRPr="00BB5264">
        <w:rPr>
          <w:rStyle w:val="StyleUnderline"/>
        </w:rPr>
        <w:t xml:space="preserve">one of the moderate sponsors </w:t>
      </w:r>
      <w:r w:rsidRPr="00BB5264">
        <w:rPr>
          <w:sz w:val="14"/>
        </w:rPr>
        <w:t>of the discharge petition</w:t>
      </w:r>
      <w:r w:rsidRPr="00BB5264">
        <w:rPr>
          <w:rStyle w:val="StyleUnderline"/>
        </w:rPr>
        <w:t xml:space="preserve">, </w:t>
      </w:r>
      <w:r w:rsidRPr="001C08FE">
        <w:rPr>
          <w:rStyle w:val="StyleUnderline"/>
          <w:highlight w:val="yellow"/>
        </w:rPr>
        <w:t>said</w:t>
      </w:r>
      <w:r w:rsidRPr="00BB5264">
        <w:rPr>
          <w:sz w:val="14"/>
        </w:rPr>
        <w:t>. “</w:t>
      </w:r>
      <w:r w:rsidRPr="00BB5264">
        <w:rPr>
          <w:rStyle w:val="Emphasis"/>
        </w:rPr>
        <w:t xml:space="preserve">Ultimately, </w:t>
      </w:r>
      <w:r w:rsidRPr="001C08FE">
        <w:rPr>
          <w:rStyle w:val="Emphasis"/>
          <w:highlight w:val="yellow"/>
        </w:rPr>
        <w:t>it is going to have to be bipartisan because it requires 60</w:t>
      </w:r>
      <w:r w:rsidRPr="00BB5264">
        <w:rPr>
          <w:rStyle w:val="Emphasis"/>
        </w:rPr>
        <w:t xml:space="preserve"> votes in the Senate. </w:t>
      </w:r>
      <w:r w:rsidRPr="001C08FE">
        <w:rPr>
          <w:rStyle w:val="Emphasis"/>
          <w:highlight w:val="yellow"/>
        </w:rPr>
        <w:t>That’s</w:t>
      </w:r>
      <w:r w:rsidRPr="00BB5264">
        <w:rPr>
          <w:rStyle w:val="Emphasis"/>
        </w:rPr>
        <w:t xml:space="preserve"> just </w:t>
      </w:r>
      <w:r w:rsidRPr="001C08FE">
        <w:rPr>
          <w:rStyle w:val="Emphasis"/>
          <w:highlight w:val="yellow"/>
        </w:rPr>
        <w:t>the reality</w:t>
      </w:r>
      <w:r w:rsidRPr="00BB5264">
        <w:rPr>
          <w:sz w:val="14"/>
        </w:rPr>
        <w:t xml:space="preserve">.” </w:t>
      </w:r>
      <w:r w:rsidRPr="00BB5264">
        <w:rPr>
          <w:rStyle w:val="StyleUnderline"/>
        </w:rPr>
        <w:t xml:space="preserve">If centrist Republicans banded together with centrist Democrats, they </w:t>
      </w:r>
      <w:r w:rsidRPr="00BB5264">
        <w:rPr>
          <w:rStyle w:val="Emphasis"/>
        </w:rPr>
        <w:t>could likely come up with a proposal</w:t>
      </w:r>
      <w:r w:rsidRPr="00BB5264">
        <w:rPr>
          <w:sz w:val="14"/>
        </w:rPr>
        <w:t xml:space="preserve"> to protect the 1.8 million young undocumented immigrants who have lived in this country since they were children, a.k.a. DREAMers, from deportation. </w:t>
      </w:r>
      <w:r w:rsidRPr="00BB5264">
        <w:rPr>
          <w:rStyle w:val="StyleUnderline"/>
        </w:rPr>
        <w:t>For something to become law,</w:t>
      </w:r>
      <w:r w:rsidRPr="00BB5264">
        <w:rPr>
          <w:sz w:val="14"/>
        </w:rPr>
        <w:t xml:space="preserve"> </w:t>
      </w:r>
      <w:r w:rsidRPr="001C08FE">
        <w:rPr>
          <w:rStyle w:val="Emphasis"/>
          <w:highlight w:val="yellow"/>
        </w:rPr>
        <w:t>Senate and House leaders would have to prioritize bipartisanship</w:t>
      </w:r>
      <w:r w:rsidRPr="00BB5264">
        <w:rPr>
          <w:sz w:val="14"/>
        </w:rPr>
        <w:t xml:space="preserve">. And Republican leaders would have to make the case to the president, just like they do with their spending bills and budget deals. After all, there’s overwhelming support for DREAMers; 86 percent of Americans think they should be allowed to stay in the United States. Meanwhile, 79 percent of Americans think the country needs secure borders, as opposed to open ones, but only 37 percent of Americans support substantially expanding the US-Mexico border wall, according to a Pew Report. Republican leaders are not doing that, however. When the Trump administration announced last year it would sunset DACA and put the onus on Congress to act, Congress came up short. A series of bills in the Senate failed and the fate of program remains tied up in courts, leaving the legal status of nearly 700,000 immigrants in limbo. Speaker Ryan has been trying to avoid the charged issue ahead of the midterm, but when endangered moderates, many of whom are running for reelection in districts with large immigrant constituencies, began pushing a discharge petition, Ryan made an effort. But as Diaz-Balart conceded, any DACA bill will need nine Democrats for it to become law. So </w:t>
      </w:r>
      <w:r w:rsidRPr="001C08FE">
        <w:rPr>
          <w:rStyle w:val="StyleUnderline"/>
          <w:highlight w:val="yellow"/>
        </w:rPr>
        <w:t>bipart</w:t>
      </w:r>
      <w:r w:rsidRPr="00BB5264">
        <w:rPr>
          <w:rStyle w:val="StyleUnderline"/>
        </w:rPr>
        <w:t xml:space="preserve">isanship </w:t>
      </w:r>
      <w:r w:rsidRPr="001C08FE">
        <w:rPr>
          <w:rStyle w:val="StyleUnderline"/>
          <w:highlight w:val="yellow"/>
        </w:rPr>
        <w:t>isn’t a “preference” in the immigration fight</w:t>
      </w:r>
      <w:r w:rsidRPr="001C08FE">
        <w:rPr>
          <w:sz w:val="14"/>
          <w:highlight w:val="yellow"/>
        </w:rPr>
        <w:t xml:space="preserve">. </w:t>
      </w:r>
      <w:r w:rsidRPr="001C08FE">
        <w:rPr>
          <w:rStyle w:val="Emphasis"/>
          <w:highlight w:val="yellow"/>
        </w:rPr>
        <w:t>It’s a condition</w:t>
      </w:r>
      <w:r w:rsidRPr="00BB5264">
        <w:rPr>
          <w:rStyle w:val="Emphasis"/>
        </w:rPr>
        <w:t>.</w:t>
      </w:r>
    </w:p>
    <w:p w14:paraId="4FA909D2" w14:textId="5F028D9C" w:rsidR="00EE3A8A" w:rsidRPr="00EE3A8A" w:rsidRDefault="00EE3A8A" w:rsidP="00EE3A8A"/>
    <w:p w14:paraId="47686E21" w14:textId="766CE106" w:rsidR="00EE3A8A" w:rsidRDefault="00EE3A8A" w:rsidP="00EE3A8A">
      <w:pPr>
        <w:pStyle w:val="Heading4"/>
      </w:pPr>
      <w:r>
        <w:t>(2) EVEN IF they win fiat ensures a clean passage - our arg isn’t a riders DA – but rather the democrats would think they HAVE TO concede to border funding to pass the plan –</w:t>
      </w:r>
      <w:r w:rsidR="00425596">
        <w:t xml:space="preserve"> </w:t>
      </w:r>
      <w:r>
        <w:t>dems don’t know</w:t>
      </w:r>
      <w:r w:rsidR="00425596">
        <w:t xml:space="preserve"> the aff is guaranteed to pass if they don’t make concessions </w:t>
      </w:r>
      <w:r>
        <w:t>– and they will agree to funding to ensure passage</w:t>
      </w:r>
    </w:p>
    <w:p w14:paraId="024394DA" w14:textId="77777777" w:rsidR="00425596" w:rsidRPr="00F4660F" w:rsidRDefault="00425596" w:rsidP="00425596">
      <w:r>
        <w:t xml:space="preserve">Ben </w:t>
      </w:r>
      <w:r w:rsidRPr="00F4660F">
        <w:rPr>
          <w:rStyle w:val="Style13ptBold"/>
        </w:rPr>
        <w:t>Geman</w:t>
      </w:r>
      <w:r>
        <w:t>, Reporter for Axios, and Alex Rogers, Staff Correspondent covering Congress for the National Journal, “Will Trump's Immigration Orders Be a Barrier to Compromise?”, Jan 20</w:t>
      </w:r>
      <w:r w:rsidRPr="00F4660F">
        <w:rPr>
          <w:rStyle w:val="Style13ptBold"/>
        </w:rPr>
        <w:t>17</w:t>
      </w:r>
      <w:r>
        <w:t>, https://www.nationaljournal.com/s/647277/will-trumps-immigration-orders-be-barrier-compromise</w:t>
      </w:r>
    </w:p>
    <w:p w14:paraId="75B21C73" w14:textId="77777777" w:rsidR="00425596" w:rsidRPr="00EE5A3A" w:rsidRDefault="00425596" w:rsidP="00425596">
      <w:pPr>
        <w:rPr>
          <w:sz w:val="14"/>
        </w:rPr>
      </w:pPr>
      <w:r w:rsidRPr="00681AD2">
        <w:rPr>
          <w:rStyle w:val="StyleUnderline"/>
        </w:rPr>
        <w:t xml:space="preserve">Donald </w:t>
      </w:r>
      <w:r w:rsidRPr="00EE5A3A">
        <w:rPr>
          <w:rStyle w:val="StyleUnderline"/>
          <w:highlight w:val="yellow"/>
        </w:rPr>
        <w:t>Trump's new executive orders on immigration</w:t>
      </w:r>
      <w:r w:rsidRPr="00681AD2">
        <w:rPr>
          <w:rStyle w:val="StyleUnderline"/>
        </w:rPr>
        <w:t xml:space="preserve"> raise an important question on Capitol Hill: Does his push to build a border wall </w:t>
      </w:r>
      <w:r w:rsidRPr="00EE5A3A">
        <w:rPr>
          <w:rStyle w:val="StyleUnderline"/>
          <w:highlight w:val="yellow"/>
        </w:rPr>
        <w:t xml:space="preserve">mean that the White House is </w:t>
      </w:r>
      <w:r w:rsidRPr="00EE5A3A">
        <w:rPr>
          <w:rStyle w:val="Emphasis"/>
          <w:highlight w:val="yellow"/>
        </w:rPr>
        <w:t xml:space="preserve">taking a sledgehammer to any </w:t>
      </w:r>
      <w:r w:rsidRPr="00EE5A3A">
        <w:rPr>
          <w:rStyle w:val="Emphasis"/>
        </w:rPr>
        <w:t>prospects</w:t>
      </w:r>
      <w:r w:rsidRPr="00681AD2">
        <w:rPr>
          <w:rStyle w:val="StyleUnderline"/>
        </w:rPr>
        <w:t xml:space="preserve"> for </w:t>
      </w:r>
      <w:r w:rsidRPr="00EE5A3A">
        <w:rPr>
          <w:rStyle w:val="Emphasis"/>
          <w:highlight w:val="yellow"/>
        </w:rPr>
        <w:t>bipartisan immigration reform</w:t>
      </w:r>
      <w:r w:rsidRPr="00EE5A3A">
        <w:rPr>
          <w:sz w:val="14"/>
        </w:rPr>
        <w:t>? Democrats reacted with outrage as Trump issued orders aimed at spurring construction of his long-promised wall on the Mexican border, deporting undocumented immigrants who have committed crimes, and cutting funding to so-called sanctuary cities that refuse to help federal officials crack down on undocumented immigrants. "Americans deserve a real fix to our broken immigration system that strengthens border security, protects workers, and treats immigrants fairly. Building a wall on our border and fear in our hearts will not move this nation forward," said Sen. Dick Durbin, the minority whip. Durbin is working with GOP Sen. Lindsey Graham to push for protecting undocumented people who came to the states when they were kids from deportation. But while the anger is clear, less certain is whether the orders leave political space for negotiations over several other critical immigration issues that have potential for bipartisan cooperation, such as bolstering the H-1B Visa program for high-skilled foreign workers. John Feehery, a lobbyist and former GOP leadership aide, said Trump's stances on immigration could break multiple ways on Capitol Hill when it comes to employers' access to high-skilled foreign workers, a topic of intense interest to Silicon Valley. "The Trump administration will be even more hostile to this work-visa program than [President Obama's Labor Secretary] Tom Perez was. I don't know how Congress reacts to that," said Feehery, who lobbies on immigration issues, in an email. "They can be more bipartisan in order to overcome Trump opposition or they can be split down the middle and programs just die, leading to some major issues for the tech industry," he said. One Democratic leadership aide expressed hope that Trump's orders could spur action on Capitol Hill. "They bring new urgency for bipartisan action," the aide said. "Because Republicans don't trust the president either." While it's highly unclear whether any type of broader immigration measures can gain traction, one Senate GOP aide said Trump's action bolsters Republicans. "For the longest time Republicans have been negotiating from a position of weakness on this issue. This is Trump demoing that we can negotiate from a position of strength," the aide said. "Donald</w:t>
      </w:r>
      <w:r w:rsidRPr="00681AD2">
        <w:rPr>
          <w:rStyle w:val="StyleUnderline"/>
        </w:rPr>
        <w:t xml:space="preserve"> </w:t>
      </w:r>
      <w:r w:rsidRPr="00EE5A3A">
        <w:rPr>
          <w:rStyle w:val="StyleUnderline"/>
          <w:highlight w:val="yellow"/>
        </w:rPr>
        <w:t>Trump has just proven</w:t>
      </w:r>
      <w:r w:rsidRPr="00681AD2">
        <w:rPr>
          <w:rStyle w:val="StyleUnderline"/>
        </w:rPr>
        <w:t xml:space="preserve"> to them that </w:t>
      </w:r>
      <w:r w:rsidRPr="00EE5A3A">
        <w:rPr>
          <w:rStyle w:val="StyleUnderline"/>
          <w:highlight w:val="yellow"/>
        </w:rPr>
        <w:t>they are not going to get all that they want</w:t>
      </w:r>
      <w:r w:rsidRPr="00681AD2">
        <w:rPr>
          <w:rStyle w:val="StyleUnderline"/>
        </w:rPr>
        <w:t xml:space="preserve">." The aide said </w:t>
      </w:r>
      <w:r w:rsidRPr="00EE5A3A">
        <w:rPr>
          <w:rStyle w:val="Emphasis"/>
          <w:highlight w:val="yellow"/>
        </w:rPr>
        <w:t>the orders put the ball in Democrats' court</w:t>
      </w:r>
      <w:r w:rsidRPr="00EE5A3A">
        <w:rPr>
          <w:rStyle w:val="StyleUnderline"/>
          <w:highlight w:val="yellow"/>
        </w:rPr>
        <w:t xml:space="preserve"> as to whether they want</w:t>
      </w:r>
      <w:r w:rsidRPr="00681AD2">
        <w:rPr>
          <w:rStyle w:val="StyleUnderline"/>
        </w:rPr>
        <w:t xml:space="preserve"> to use Trump's actions as campaign-trail fodder for the next two years, or seek work on </w:t>
      </w:r>
      <w:r w:rsidRPr="00EE5A3A">
        <w:rPr>
          <w:rStyle w:val="StyleUnderline"/>
          <w:highlight w:val="yellow"/>
        </w:rPr>
        <w:t xml:space="preserve">legislation that includes </w:t>
      </w:r>
      <w:r w:rsidRPr="00EE5A3A">
        <w:rPr>
          <w:rStyle w:val="StyleUnderline"/>
        </w:rPr>
        <w:t xml:space="preserve">the Democratic priority of </w:t>
      </w:r>
      <w:r w:rsidRPr="00EE5A3A">
        <w:rPr>
          <w:rStyle w:val="Emphasis"/>
          <w:highlight w:val="yellow"/>
        </w:rPr>
        <w:t>some kind of legal status</w:t>
      </w:r>
      <w:r w:rsidRPr="00EE5A3A">
        <w:rPr>
          <w:rStyle w:val="StyleUnderline"/>
          <w:highlight w:val="yellow"/>
        </w:rPr>
        <w:t xml:space="preserve"> for</w:t>
      </w:r>
      <w:r w:rsidRPr="00681AD2">
        <w:rPr>
          <w:rStyle w:val="StyleUnderline"/>
        </w:rPr>
        <w:t xml:space="preserve"> </w:t>
      </w:r>
      <w:r w:rsidRPr="00EE5A3A">
        <w:rPr>
          <w:sz w:val="14"/>
        </w:rPr>
        <w:t>undocumented people--but on the GOP's terms for how to tackle</w:t>
      </w:r>
      <w:r w:rsidRPr="00681AD2">
        <w:rPr>
          <w:rStyle w:val="StyleUnderline"/>
        </w:rPr>
        <w:t xml:space="preserve"> </w:t>
      </w:r>
      <w:r w:rsidRPr="00EE5A3A">
        <w:rPr>
          <w:rStyle w:val="StyleUnderline"/>
          <w:highlight w:val="yellow"/>
        </w:rPr>
        <w:t>border security</w:t>
      </w:r>
      <w:r w:rsidRPr="00681AD2">
        <w:rPr>
          <w:rStyle w:val="StyleUnderline"/>
        </w:rPr>
        <w:t xml:space="preserve"> </w:t>
      </w:r>
      <w:r w:rsidRPr="00EE5A3A">
        <w:rPr>
          <w:sz w:val="14"/>
        </w:rPr>
        <w:t xml:space="preserve">first. "It's up to them to start sounding reasonable, and given what the president has just done, border security is part of being reasonable. That is the baseline," the GOP aide said. </w:t>
      </w:r>
      <w:r w:rsidRPr="00681AD2">
        <w:rPr>
          <w:rStyle w:val="StyleUnderline"/>
        </w:rPr>
        <w:t xml:space="preserve">One </w:t>
      </w:r>
      <w:r w:rsidRPr="00EE5A3A">
        <w:rPr>
          <w:rStyle w:val="Emphasis"/>
          <w:highlight w:val="yellow"/>
        </w:rPr>
        <w:t>senior Democrat</w:t>
      </w:r>
      <w:r w:rsidRPr="00EE5A3A">
        <w:rPr>
          <w:rStyle w:val="StyleUnderline"/>
          <w:highlight w:val="yellow"/>
        </w:rPr>
        <w:t xml:space="preserve"> said lawmakers should dust off</w:t>
      </w:r>
      <w:r w:rsidRPr="00681AD2">
        <w:rPr>
          <w:rStyle w:val="StyleUnderline"/>
        </w:rPr>
        <w:t xml:space="preserve"> the </w:t>
      </w:r>
      <w:r w:rsidRPr="00EE5A3A">
        <w:rPr>
          <w:rStyle w:val="Emphasis"/>
        </w:rPr>
        <w:t xml:space="preserve">bipartisan </w:t>
      </w:r>
      <w:r w:rsidRPr="00EE5A3A">
        <w:rPr>
          <w:rStyle w:val="Emphasis"/>
          <w:highlight w:val="yellow"/>
        </w:rPr>
        <w:t>legislation</w:t>
      </w:r>
      <w:r w:rsidRPr="00EE5A3A">
        <w:rPr>
          <w:rStyle w:val="StyleUnderline"/>
        </w:rPr>
        <w:t xml:space="preserve"> that cleared</w:t>
      </w:r>
      <w:r w:rsidRPr="00681AD2">
        <w:rPr>
          <w:rStyle w:val="StyleUnderline"/>
        </w:rPr>
        <w:t xml:space="preserve"> the Senate under Democratic control in 2013 </w:t>
      </w:r>
      <w:r w:rsidRPr="00EE5A3A">
        <w:rPr>
          <w:rStyle w:val="StyleUnderline"/>
          <w:highlight w:val="yellow"/>
        </w:rPr>
        <w:t>that included</w:t>
      </w:r>
      <w:r w:rsidRPr="00681AD2">
        <w:rPr>
          <w:rStyle w:val="StyleUnderline"/>
        </w:rPr>
        <w:t xml:space="preserve"> various </w:t>
      </w:r>
      <w:r w:rsidRPr="00EE5A3A">
        <w:rPr>
          <w:rStyle w:val="StyleUnderline"/>
          <w:highlight w:val="yellow"/>
        </w:rPr>
        <w:t>border-security measures</w:t>
      </w:r>
      <w:r w:rsidRPr="00681AD2">
        <w:rPr>
          <w:rStyle w:val="StyleUnderline"/>
        </w:rPr>
        <w:t xml:space="preserve"> but overall isn't as hard-line as Trump's immigration platform, </w:t>
      </w:r>
      <w:r w:rsidRPr="00EE5A3A">
        <w:rPr>
          <w:rStyle w:val="StyleUnderline"/>
          <w:highlight w:val="yellow"/>
        </w:rPr>
        <w:t>while also creating a</w:t>
      </w:r>
      <w:r w:rsidRPr="00681AD2">
        <w:rPr>
          <w:rStyle w:val="StyleUnderline"/>
        </w:rPr>
        <w:t xml:space="preserve"> 13-year </w:t>
      </w:r>
      <w:r w:rsidRPr="00EE5A3A">
        <w:rPr>
          <w:rStyle w:val="StyleUnderline"/>
          <w:highlight w:val="yellow"/>
        </w:rPr>
        <w:t>path to citizenship</w:t>
      </w:r>
      <w:r w:rsidRPr="00681AD2">
        <w:rPr>
          <w:rStyle w:val="StyleUnderline"/>
        </w:rPr>
        <w:t xml:space="preserve"> </w:t>
      </w:r>
      <w:r w:rsidRPr="00EE5A3A">
        <w:rPr>
          <w:sz w:val="14"/>
        </w:rPr>
        <w:t xml:space="preserve">for millions of undocumented residents. That measure also boosted the number of visas for high-skilled workers and created a new guest-visa program for lower-skilled workers, among many other provisions. "If President Trump is serious about securing our borders and modernizing our immigration system, I would suggest he look to the bipartisan, comprehensive immigration reforms passed by the Senate in 2013. The problems plaguing our immigration system are complex, demanding responsible and comprehensive reforms," said Sen. Pat Leahy, the top Democrat on the Senate Appropriations Committee. A senior official with the U.S. Chamber of Commerce, which backed the 2013 compromise, said the group still hopes to work with Congress. "It is widely accepted that we need increased border security and there are several ways to achieve it. The Chamber believes that increased border security is one part of a broader puzzle that needs to be solved to address the immigration issues in this country," said Randy Johnson, the group's senior vice president of labor, immigration, and employee benefits. "We look forward to working with the Congress and the new administration and engaging in a robust debate on these issues in the future," he said in a statement. But thus far immigration is not a GOP priority in either chamber this year beyond plans to provide money for Trump's planned border wall. Trump's orders signal that he's committed to implementing his hard-line immigration positions that animated his campaign. And Trump's aggressive moves--not to mention his protectionist, populist inauguration speech--reflect the influence of top adviser Stephen Bannon, who has expressed unease about immigrants' strong representation in Silicon Valley, and attorney general nominee Jeff Sessions. And there's likely more to come soon. The Associated Press reports that a draft of a separate Trump order would suspend issuing visas to citizens of seven Muslim-majority countries for at least 30 days. </w:t>
      </w:r>
      <w:r w:rsidRPr="00681AD2">
        <w:rPr>
          <w:rStyle w:val="StyleUnderline"/>
        </w:rPr>
        <w:t xml:space="preserve">Still, one </w:t>
      </w:r>
      <w:r w:rsidRPr="00EE5A3A">
        <w:rPr>
          <w:rStyle w:val="StyleUnderline"/>
          <w:highlight w:val="yellow"/>
        </w:rPr>
        <w:t>House Republican told reporters</w:t>
      </w:r>
      <w:r w:rsidRPr="00681AD2">
        <w:rPr>
          <w:rStyle w:val="StyleUnderline"/>
        </w:rPr>
        <w:t xml:space="preserve"> Wednesday that </w:t>
      </w:r>
      <w:r w:rsidRPr="00EE5A3A">
        <w:rPr>
          <w:rStyle w:val="StyleUnderline"/>
          <w:highlight w:val="yellow"/>
        </w:rPr>
        <w:t>there's a need for broader immigration legislation that goes beyond just walls</w:t>
      </w:r>
      <w:r w:rsidRPr="00681AD2">
        <w:rPr>
          <w:rStyle w:val="StyleUnderline"/>
        </w:rPr>
        <w:t xml:space="preserve"> </w:t>
      </w:r>
      <w:r w:rsidRPr="00EE5A3A">
        <w:rPr>
          <w:sz w:val="14"/>
        </w:rPr>
        <w:t xml:space="preserve">and deportations. "It's not just about the wall. It's not just about border security. Once we have that done, we need to go to the second and third iterations. How do we fix our immigration system so that in 20, 30 years we're not back here again?" Rep. Adam Kinzinger told reporters at the GOP retreat in Philadelphia. "And how do we deal with the folks that are here? You're not going to round up and deport 15 million people. </w:t>
      </w:r>
      <w:r w:rsidRPr="00EE5A3A">
        <w:rPr>
          <w:rStyle w:val="StyleUnderline"/>
          <w:highlight w:val="yellow"/>
        </w:rPr>
        <w:t>You have to have some kind of a pathway to legalization</w:t>
      </w:r>
      <w:r w:rsidRPr="00EE5A3A">
        <w:rPr>
          <w:sz w:val="14"/>
        </w:rPr>
        <w:t>," he added. Across Capitol Hill, GOP Sen. Thom Tillis has begun speaking with colleagues from both parties to build support for a broad set of immigration measures, including some form of legal status for immigrants already here, that would be tackled in incremental stages, The Wall Street Journal reported this week. For now, however, all that's clear is that the orders have inflamed tensions between Trump and Democrats, who blasted the White House in strong terms Wednesday. "As far as the wall is concerned, I suspect that a lot of Trump supporters would be just as happy with a big statue of a middle finger pointed south, because both that and a wall are about equally effective as national security strategies," said Democratic Rep. Luis V. Gutiérrez, who heads the immigration task force for the Congressional Hispanic Caucus, in a lengthy statement on Trump's actions.</w:t>
      </w:r>
    </w:p>
    <w:p w14:paraId="5691BBE1" w14:textId="12C127C1" w:rsidR="00EE3A8A" w:rsidRDefault="00EE3A8A" w:rsidP="00EE3A8A"/>
    <w:p w14:paraId="171EE27E" w14:textId="06D4FA53" w:rsidR="00AD15B4" w:rsidRDefault="00AD15B4" w:rsidP="00AD15B4">
      <w:pPr>
        <w:pStyle w:val="Heading4"/>
      </w:pPr>
      <w:r>
        <w:t>Republicans will threaten to roll back the plan if he doesn’t get his funding – EVEN IF fiat is durable – democrats don’t know that</w:t>
      </w:r>
    </w:p>
    <w:p w14:paraId="246E4187" w14:textId="77777777" w:rsidR="00AD15B4" w:rsidRDefault="00AD15B4" w:rsidP="00AD15B4">
      <w:r>
        <w:t xml:space="preserve">Tara </w:t>
      </w:r>
      <w:r w:rsidRPr="006F5596">
        <w:rPr>
          <w:rStyle w:val="Style13ptBold"/>
        </w:rPr>
        <w:t>Golshan</w:t>
      </w:r>
      <w:r>
        <w:t>, covers Congress, elections, and just about anything in politics for Vox, “House Republicans’ “compromise” immigration push is actually very conservative”, June 26</w:t>
      </w:r>
      <w:r w:rsidRPr="006F5596">
        <w:rPr>
          <w:vertAlign w:val="superscript"/>
        </w:rPr>
        <w:t>th</w:t>
      </w:r>
      <w:r>
        <w:t xml:space="preserve"> 20</w:t>
      </w:r>
      <w:r w:rsidRPr="006F5596">
        <w:rPr>
          <w:rStyle w:val="Style13ptBold"/>
        </w:rPr>
        <w:t>18</w:t>
      </w:r>
      <w:r>
        <w:t>, https://www.vox.com/policy-and-politics/2018/6/26/17494002/house-republican-compromise-immigration-bill-conservative</w:t>
      </w:r>
    </w:p>
    <w:p w14:paraId="34D48FB7" w14:textId="77777777" w:rsidR="00AD15B4" w:rsidRDefault="00AD15B4" w:rsidP="00AD15B4">
      <w:pPr>
        <w:rPr>
          <w:rStyle w:val="Emphasis"/>
        </w:rPr>
      </w:pPr>
      <w:r w:rsidRPr="001C08FE">
        <w:rPr>
          <w:rStyle w:val="StyleUnderline"/>
          <w:highlight w:val="yellow"/>
        </w:rPr>
        <w:t>Take</w:t>
      </w:r>
      <w:r w:rsidRPr="006F5596">
        <w:rPr>
          <w:sz w:val="14"/>
        </w:rPr>
        <w:t xml:space="preserve">, for example, </w:t>
      </w:r>
      <w:r w:rsidRPr="006F5596">
        <w:rPr>
          <w:rStyle w:val="StyleUnderline"/>
        </w:rPr>
        <w:t xml:space="preserve">the “path to </w:t>
      </w:r>
      <w:r w:rsidRPr="001C08FE">
        <w:rPr>
          <w:rStyle w:val="StyleUnderline"/>
          <w:highlight w:val="yellow"/>
        </w:rPr>
        <w:t>citizenship</w:t>
      </w:r>
      <w:r w:rsidRPr="006F5596">
        <w:rPr>
          <w:rStyle w:val="StyleUnderline"/>
        </w:rPr>
        <w:t>” offered in this compromise bill</w:t>
      </w:r>
      <w:r w:rsidRPr="006F5596">
        <w:rPr>
          <w:sz w:val="14"/>
        </w:rPr>
        <w:t xml:space="preserve">, which conservatives argue is a substantial concession and sign of a more liberal Republican Party on immigration. Recipients can apply for a green card after six years of conditional legal status, but they are not guaranteed to receive one — it’s a merit-based system. An analysis by the Libertarian CATO Institute found that only 30 percent of the DACA-eligible population, roughly 420,000 individuals, would benefit from this proposal. Compare this to a Republican-led bill Curbelo, a moderate Republican now backing this “compromise” bill, proposed earlier this year. His Recognizing America’s Children Act would have given a five-year conditional legal status and then the opportunity to apply for a green card, which would have reached roughly 1.4 million individuals, according to an analysis by the Migration Policy Institute. But to conservatives, these numbers don’t matter. “I can tell you the analysis is that the reality is a political reality,” Rep. Mark Meadows (R-NC), the chair of the Freedom Caucus said after questioning the validity of the CATO report. “All the people back home are going to see is the 1.8 million people, or more, are eligible for citizenship. So it’s more a political reality.” </w:t>
      </w:r>
      <w:r w:rsidRPr="001C08FE">
        <w:rPr>
          <w:rStyle w:val="StyleUnderline"/>
          <w:highlight w:val="yellow"/>
        </w:rPr>
        <w:t>The</w:t>
      </w:r>
      <w:r w:rsidRPr="006F5596">
        <w:rPr>
          <w:rStyle w:val="StyleUnderline"/>
        </w:rPr>
        <w:t xml:space="preserve"> “</w:t>
      </w:r>
      <w:r w:rsidRPr="001C08FE">
        <w:rPr>
          <w:rStyle w:val="StyleUnderline"/>
          <w:highlight w:val="yellow"/>
        </w:rPr>
        <w:t>compromise” bill</w:t>
      </w:r>
      <w:r w:rsidRPr="006F5596">
        <w:rPr>
          <w:sz w:val="14"/>
        </w:rPr>
        <w:t xml:space="preserve"> is conservative on other fronts as well. It </w:t>
      </w:r>
      <w:r w:rsidRPr="001C08FE">
        <w:rPr>
          <w:rStyle w:val="StyleUnderline"/>
          <w:highlight w:val="yellow"/>
        </w:rPr>
        <w:t>allocates $25 billion</w:t>
      </w:r>
      <w:r w:rsidRPr="006F5596">
        <w:rPr>
          <w:rStyle w:val="StyleUnderline"/>
        </w:rPr>
        <w:t xml:space="preserve"> in funds </w:t>
      </w:r>
      <w:r w:rsidRPr="001C08FE">
        <w:rPr>
          <w:rStyle w:val="StyleUnderline"/>
          <w:highlight w:val="yellow"/>
        </w:rPr>
        <w:t>for the</w:t>
      </w:r>
      <w:r w:rsidRPr="006F5596">
        <w:rPr>
          <w:rStyle w:val="StyleUnderline"/>
        </w:rPr>
        <w:t xml:space="preserve"> southern border </w:t>
      </w:r>
      <w:r w:rsidRPr="001C08FE">
        <w:rPr>
          <w:rStyle w:val="StyleUnderline"/>
          <w:highlight w:val="yellow"/>
        </w:rPr>
        <w:t>wall</w:t>
      </w:r>
      <w:r w:rsidRPr="006F5596">
        <w:rPr>
          <w:sz w:val="14"/>
        </w:rPr>
        <w:t xml:space="preserve">, funding that Congress has so far only allocated gradually and with restrictions. </w:t>
      </w:r>
      <w:r w:rsidRPr="001C08FE">
        <w:rPr>
          <w:rStyle w:val="Emphasis"/>
          <w:highlight w:val="yellow"/>
        </w:rPr>
        <w:t>If the funding</w:t>
      </w:r>
      <w:r w:rsidRPr="006F5596">
        <w:rPr>
          <w:rStyle w:val="Emphasis"/>
        </w:rPr>
        <w:t xml:space="preserve"> for the border wall </w:t>
      </w:r>
      <w:r w:rsidRPr="001C08FE">
        <w:rPr>
          <w:rStyle w:val="Emphasis"/>
          <w:highlight w:val="yellow"/>
        </w:rPr>
        <w:t>stops being appropriated, the green cards</w:t>
      </w:r>
      <w:r w:rsidRPr="006F5596">
        <w:rPr>
          <w:sz w:val="14"/>
        </w:rPr>
        <w:t xml:space="preserve"> to DREAMers </w:t>
      </w:r>
      <w:r w:rsidRPr="001C08FE">
        <w:rPr>
          <w:rStyle w:val="Emphasis"/>
          <w:highlight w:val="yellow"/>
        </w:rPr>
        <w:t>also stop</w:t>
      </w:r>
      <w:r w:rsidRPr="006F5596">
        <w:rPr>
          <w:rStyle w:val="Emphasis"/>
        </w:rPr>
        <w:t>.</w:t>
      </w:r>
    </w:p>
    <w:p w14:paraId="7567A693" w14:textId="77777777" w:rsidR="00AD15B4" w:rsidRDefault="00AD15B4" w:rsidP="00EE3A8A"/>
    <w:p w14:paraId="3CFF6BAD" w14:textId="30CC85D0" w:rsidR="00425596" w:rsidRDefault="00425596" w:rsidP="006713E8">
      <w:pPr>
        <w:pStyle w:val="Heading4"/>
      </w:pPr>
      <w:r>
        <w:t>(3) Default to</w:t>
      </w:r>
      <w:r w:rsidR="006713E8">
        <w:t xml:space="preserve"> </w:t>
      </w:r>
      <w:r w:rsidR="00AD15B4">
        <w:t>normal</w:t>
      </w:r>
      <w:r w:rsidR="006713E8">
        <w:t>-</w:t>
      </w:r>
      <w:r w:rsidR="00AD15B4">
        <w:t xml:space="preserve">means fiat – </w:t>
      </w:r>
      <w:r w:rsidR="006713E8">
        <w:t>whatever is the most likely way the plan would get passed in the real world – that ensures a DA link</w:t>
      </w:r>
    </w:p>
    <w:p w14:paraId="50F19093" w14:textId="77777777" w:rsidR="00EE3A8A" w:rsidRPr="00681AD2" w:rsidRDefault="00EE3A8A" w:rsidP="00EE3A8A">
      <w:r>
        <w:t xml:space="preserve">Eric </w:t>
      </w:r>
      <w:r w:rsidRPr="00985F70">
        <w:rPr>
          <w:rStyle w:val="Style13ptBold"/>
        </w:rPr>
        <w:t>Levitz</w:t>
      </w:r>
      <w:r>
        <w:t>, Writer for NY Magazine, “Trump Evinces Interest in a ‘DACA for Wall’ Deal,” May 24</w:t>
      </w:r>
      <w:r w:rsidRPr="00985F70">
        <w:rPr>
          <w:vertAlign w:val="superscript"/>
        </w:rPr>
        <w:t>th</w:t>
      </w:r>
      <w:r>
        <w:t xml:space="preserve"> 20</w:t>
      </w:r>
      <w:r w:rsidRPr="00985F70">
        <w:rPr>
          <w:rStyle w:val="Style13ptBold"/>
        </w:rPr>
        <w:t>18</w:t>
      </w:r>
      <w:r>
        <w:t>, http://nymag.com/daily/intelligencer/2018/05/trump-evinces-interest-in-a-daca-for-wall-deal-dreamers-amnesty-fox-friends.html</w:t>
      </w:r>
    </w:p>
    <w:p w14:paraId="5E444AB7" w14:textId="77777777" w:rsidR="00EE3A8A" w:rsidRPr="00681AD2" w:rsidRDefault="00EE3A8A" w:rsidP="00EE3A8A">
      <w:pPr>
        <w:rPr>
          <w:rStyle w:val="StyleUnderline"/>
        </w:rPr>
      </w:pPr>
      <w:r w:rsidRPr="00985F70">
        <w:rPr>
          <w:rStyle w:val="Emphasis"/>
          <w:highlight w:val="yellow"/>
        </w:rPr>
        <w:t>The most plausible compromise</w:t>
      </w:r>
      <w:r w:rsidRPr="00F4660F">
        <w:rPr>
          <w:sz w:val="14"/>
        </w:rPr>
        <w:t xml:space="preserve"> between the moderates’ “pathway to citizenship for border-control pork” proposal, and the conservative hard-liners’ “give Dreamers temporary legal status for a border wall and steep cuts to family-based migration” package, </w:t>
      </w:r>
      <w:r w:rsidRPr="00985F70">
        <w:rPr>
          <w:rStyle w:val="StyleUnderline"/>
          <w:highlight w:val="yellow"/>
        </w:rPr>
        <w:t>would be</w:t>
      </w:r>
      <w:r w:rsidRPr="00681AD2">
        <w:rPr>
          <w:rStyle w:val="StyleUnderline"/>
        </w:rPr>
        <w:t xml:space="preserve"> some species of “</w:t>
      </w:r>
      <w:r w:rsidRPr="00985F70">
        <w:rPr>
          <w:rStyle w:val="Emphasis"/>
          <w:highlight w:val="yellow"/>
        </w:rPr>
        <w:t>wall for amnesty</w:t>
      </w:r>
      <w:r w:rsidRPr="00985F70">
        <w:rPr>
          <w:rStyle w:val="StyleUnderline"/>
          <w:highlight w:val="yellow"/>
        </w:rPr>
        <w:t>” deal</w:t>
      </w:r>
      <w:r w:rsidRPr="00681AD2">
        <w:rPr>
          <w:rStyle w:val="StyleUnderline"/>
        </w:rPr>
        <w:t xml:space="preserve">. Back in January, Chuck </w:t>
      </w:r>
      <w:r w:rsidRPr="00985F70">
        <w:rPr>
          <w:rStyle w:val="StyleUnderline"/>
          <w:highlight w:val="yellow"/>
        </w:rPr>
        <w:t xml:space="preserve">Schumer made Trump </w:t>
      </w:r>
      <w:r w:rsidRPr="00985F70">
        <w:rPr>
          <w:rStyle w:val="Emphasis"/>
          <w:highlight w:val="yellow"/>
        </w:rPr>
        <w:t>precisely that offer</w:t>
      </w:r>
      <w:r w:rsidRPr="00681AD2">
        <w:rPr>
          <w:rStyle w:val="StyleUnderline"/>
        </w:rPr>
        <w:t xml:space="preserve">. </w:t>
      </w:r>
      <w:r w:rsidRPr="00F4660F">
        <w:rPr>
          <w:sz w:val="14"/>
        </w:rPr>
        <w:t>The president turned him down, insisting on measures that would reduce America’s intake of legal immigrants (particularly, those from “shithole countries”). Two months later — after his desired proposal went down in flames in the Senate —</w:t>
      </w:r>
      <w:r w:rsidRPr="00681AD2">
        <w:rPr>
          <w:rStyle w:val="StyleUnderline"/>
        </w:rPr>
        <w:t xml:space="preserve"> </w:t>
      </w:r>
      <w:r w:rsidRPr="00F4660F">
        <w:rPr>
          <w:rStyle w:val="StyleUnderline"/>
          <w:highlight w:val="yellow"/>
        </w:rPr>
        <w:t>the White House told</w:t>
      </w:r>
      <w:r w:rsidRPr="00681AD2">
        <w:rPr>
          <w:rStyle w:val="StyleUnderline"/>
        </w:rPr>
        <w:t xml:space="preserve"> Republican </w:t>
      </w:r>
      <w:r w:rsidRPr="00F4660F">
        <w:rPr>
          <w:rStyle w:val="StyleUnderline"/>
          <w:highlight w:val="yellow"/>
        </w:rPr>
        <w:t>congressional leaders that the president was open to a deal “to protect</w:t>
      </w:r>
      <w:r w:rsidRPr="00681AD2">
        <w:rPr>
          <w:rStyle w:val="StyleUnderline"/>
        </w:rPr>
        <w:t xml:space="preserve"> young </w:t>
      </w:r>
      <w:r w:rsidRPr="00F4660F">
        <w:rPr>
          <w:rStyle w:val="StyleUnderline"/>
          <w:highlight w:val="yellow"/>
        </w:rPr>
        <w:t>immigrants from deportation</w:t>
      </w:r>
      <w:r w:rsidRPr="00681AD2">
        <w:rPr>
          <w:rStyle w:val="StyleUnderline"/>
        </w:rPr>
        <w:t xml:space="preserve"> </w:t>
      </w:r>
      <w:r w:rsidRPr="00F4660F">
        <w:rPr>
          <w:rStyle w:val="Emphasis"/>
          <w:highlight w:val="yellow"/>
        </w:rPr>
        <w:t>in exchange for border wall funding</w:t>
      </w:r>
      <w:r w:rsidRPr="00681AD2">
        <w:rPr>
          <w:rStyle w:val="StyleUnderline"/>
        </w:rPr>
        <w:t>.” Now</w:t>
      </w:r>
      <w:r w:rsidRPr="00F4660F">
        <w:rPr>
          <w:sz w:val="14"/>
        </w:rPr>
        <w:t xml:space="preserve">, in a Fox &amp; Friends interview that aired Thursday morning, </w:t>
      </w:r>
      <w:r w:rsidRPr="00F4660F">
        <w:rPr>
          <w:rStyle w:val="StyleUnderline"/>
          <w:highlight w:val="yellow"/>
        </w:rPr>
        <w:t>Trump suggested that</w:t>
      </w:r>
      <w:r w:rsidRPr="00681AD2">
        <w:rPr>
          <w:rStyle w:val="StyleUnderline"/>
        </w:rPr>
        <w:t xml:space="preserve"> his </w:t>
      </w:r>
      <w:r w:rsidRPr="00F4660F">
        <w:rPr>
          <w:rStyle w:val="Emphasis"/>
          <w:highlight w:val="yellow"/>
        </w:rPr>
        <w:t>red-line on immigration is wall funding</w:t>
      </w:r>
      <w:r w:rsidRPr="00681AD2">
        <w:rPr>
          <w:rStyle w:val="StyleUnderline"/>
        </w:rPr>
        <w:t xml:space="preserve"> — not lower quotas. Asked</w:t>
      </w:r>
      <w:r w:rsidRPr="00F4660F">
        <w:rPr>
          <w:sz w:val="14"/>
        </w:rPr>
        <w:t xml:space="preserve"> by Brian Kilmeade </w:t>
      </w:r>
      <w:r w:rsidRPr="00681AD2">
        <w:rPr>
          <w:rStyle w:val="StyleUnderline"/>
        </w:rPr>
        <w:t xml:space="preserve">if he could support any of the bills moving through the House, </w:t>
      </w:r>
      <w:r w:rsidRPr="00F4660F">
        <w:rPr>
          <w:rStyle w:val="StyleUnderline"/>
          <w:highlight w:val="yellow"/>
        </w:rPr>
        <w:t xml:space="preserve">the president replied </w:t>
      </w:r>
      <w:r w:rsidRPr="00F4660F">
        <w:rPr>
          <w:rStyle w:val="Emphasis"/>
          <w:highlight w:val="yellow"/>
        </w:rPr>
        <w:t>“unless it includes a wall</w:t>
      </w:r>
      <w:r w:rsidRPr="00681AD2">
        <w:rPr>
          <w:rStyle w:val="Emphasis"/>
        </w:rPr>
        <w:t xml:space="preserve"> … and unless it includes very strong border security, </w:t>
      </w:r>
      <w:r w:rsidRPr="00F4660F">
        <w:rPr>
          <w:rStyle w:val="Emphasis"/>
          <w:highlight w:val="yellow"/>
        </w:rPr>
        <w:t>there’ll be no approvals</w:t>
      </w:r>
      <w:r w:rsidRPr="00681AD2">
        <w:rPr>
          <w:rStyle w:val="Emphasis"/>
        </w:rPr>
        <w:t xml:space="preserve"> from me.”</w:t>
      </w:r>
    </w:p>
    <w:p w14:paraId="7CF33D39" w14:textId="77777777" w:rsidR="00EE3A8A" w:rsidRDefault="00EE3A8A" w:rsidP="00EE3A8A"/>
    <w:p w14:paraId="1A809F62" w14:textId="77777777" w:rsidR="00EE3A8A" w:rsidRPr="00661B3D" w:rsidRDefault="00EE3A8A" w:rsidP="00EE3A8A">
      <w:pPr>
        <w:pStyle w:val="Heading4"/>
      </w:pPr>
      <w:r>
        <w:t>Trading votes is normal means</w:t>
      </w:r>
    </w:p>
    <w:p w14:paraId="536F26D3" w14:textId="77777777" w:rsidR="00EE3A8A" w:rsidRDefault="00EE3A8A" w:rsidP="00EE3A8A">
      <w:r>
        <w:t xml:space="preserve">KEVIN </w:t>
      </w:r>
      <w:r w:rsidRPr="00661B3D">
        <w:rPr>
          <w:rStyle w:val="Style13ptBold"/>
        </w:rPr>
        <w:t>DRUM</w:t>
      </w:r>
      <w:r>
        <w:t>, political blogger for Mother Jones., “Should Democrats Trade DACA for Border Wall Funding?”, Mother Jones, Sept 4</w:t>
      </w:r>
      <w:r w:rsidRPr="00661B3D">
        <w:rPr>
          <w:vertAlign w:val="superscript"/>
        </w:rPr>
        <w:t>th</w:t>
      </w:r>
      <w:r>
        <w:t xml:space="preserve"> 20</w:t>
      </w:r>
      <w:r w:rsidRPr="00661B3D">
        <w:rPr>
          <w:rStyle w:val="Style13ptBold"/>
        </w:rPr>
        <w:t>17</w:t>
      </w:r>
      <w:r>
        <w:t>, https://www.motherjones.com/kevin-drum/2017/09/should-democrats-trade-daca-for-border-wall-funding/</w:t>
      </w:r>
    </w:p>
    <w:p w14:paraId="6A315DA4" w14:textId="29B5FB91" w:rsidR="00EE3A8A" w:rsidRDefault="00EE3A8A" w:rsidP="00EE3A8A">
      <w:pPr>
        <w:rPr>
          <w:sz w:val="16"/>
        </w:rPr>
      </w:pPr>
      <w:r w:rsidRPr="00661B3D">
        <w:rPr>
          <w:rStyle w:val="StyleUnderline"/>
        </w:rPr>
        <w:t>A lot of liberals are describing this as “hostage taking,” but</w:t>
      </w:r>
      <w:r w:rsidRPr="00661B3D">
        <w:rPr>
          <w:sz w:val="16"/>
        </w:rPr>
        <w:t xml:space="preserve"> I’m not sure that’s fair. That term is approporiate for things like threatening not to raise the debt ceiling, which would cause havoc, but not for fairly ordinary legislative maneuvering. </w:t>
      </w:r>
      <w:r w:rsidRPr="00661B3D">
        <w:rPr>
          <w:rStyle w:val="StyleUnderline"/>
        </w:rPr>
        <w:t xml:space="preserve">It looks like </w:t>
      </w:r>
      <w:r w:rsidRPr="001C08FE">
        <w:rPr>
          <w:rStyle w:val="StyleUnderline"/>
          <w:highlight w:val="yellow"/>
        </w:rPr>
        <w:t>Trump</w:t>
      </w:r>
      <w:r w:rsidRPr="00661B3D">
        <w:rPr>
          <w:rStyle w:val="StyleUnderline"/>
        </w:rPr>
        <w:t xml:space="preserve"> is doing two things here</w:t>
      </w:r>
      <w:r w:rsidRPr="00661B3D">
        <w:rPr>
          <w:sz w:val="16"/>
        </w:rPr>
        <w:t xml:space="preserve">. First, </w:t>
      </w:r>
      <w:r w:rsidRPr="00661B3D">
        <w:rPr>
          <w:rStyle w:val="StyleUnderline"/>
        </w:rPr>
        <w:t>he wants to put some of the responsibility for DACA back on Congress</w:t>
      </w:r>
      <w:r w:rsidRPr="00661B3D">
        <w:rPr>
          <w:sz w:val="16"/>
        </w:rPr>
        <w:t xml:space="preserve">. If they fail to save it, then he can say it wasn’t a unilateral action on his part. Congress agreed by declining to pass its own bill. </w:t>
      </w:r>
      <w:r w:rsidRPr="00661B3D">
        <w:rPr>
          <w:rStyle w:val="StyleUnderline"/>
        </w:rPr>
        <w:t>Second</w:t>
      </w:r>
      <w:r w:rsidRPr="00661B3D">
        <w:rPr>
          <w:sz w:val="16"/>
        </w:rPr>
        <w:t xml:space="preserve">, </w:t>
      </w:r>
      <w:r w:rsidRPr="00661B3D">
        <w:rPr>
          <w:rStyle w:val="Emphasis"/>
        </w:rPr>
        <w:t>he’s</w:t>
      </w:r>
      <w:r w:rsidRPr="00661B3D">
        <w:rPr>
          <w:sz w:val="16"/>
        </w:rPr>
        <w:t xml:space="preserve"> probably </w:t>
      </w:r>
      <w:r w:rsidRPr="001C08FE">
        <w:rPr>
          <w:rStyle w:val="Emphasis"/>
          <w:highlight w:val="yellow"/>
        </w:rPr>
        <w:t>using this as a bargaining chip</w:t>
      </w:r>
      <w:r w:rsidRPr="00661B3D">
        <w:rPr>
          <w:sz w:val="16"/>
        </w:rPr>
        <w:t xml:space="preserve">. Most likely, </w:t>
      </w:r>
      <w:r w:rsidRPr="001C08FE">
        <w:rPr>
          <w:rStyle w:val="StyleUnderline"/>
          <w:highlight w:val="yellow"/>
        </w:rPr>
        <w:t>he’ll make it clear that he won’t veto a</w:t>
      </w:r>
      <w:r w:rsidRPr="00661B3D">
        <w:rPr>
          <w:sz w:val="16"/>
        </w:rPr>
        <w:t xml:space="preserve"> budget </w:t>
      </w:r>
      <w:r w:rsidRPr="00661B3D">
        <w:rPr>
          <w:rStyle w:val="StyleUnderline"/>
        </w:rPr>
        <w:t>bill that includes DACA</w:t>
      </w:r>
      <w:r w:rsidRPr="00661B3D">
        <w:rPr>
          <w:sz w:val="16"/>
        </w:rPr>
        <w:t xml:space="preserve"> </w:t>
      </w:r>
      <w:r w:rsidRPr="001C08FE">
        <w:rPr>
          <w:rStyle w:val="Emphasis"/>
          <w:highlight w:val="yellow"/>
        </w:rPr>
        <w:t>if Congress appropriates money for his</w:t>
      </w:r>
      <w:r w:rsidRPr="00661B3D">
        <w:rPr>
          <w:rStyle w:val="Emphasis"/>
        </w:rPr>
        <w:t xml:space="preserve"> border </w:t>
      </w:r>
      <w:r w:rsidRPr="001C08FE">
        <w:rPr>
          <w:rStyle w:val="Emphasis"/>
          <w:highlight w:val="yellow"/>
        </w:rPr>
        <w:t>wall</w:t>
      </w:r>
      <w:r w:rsidRPr="001C08FE">
        <w:rPr>
          <w:sz w:val="16"/>
          <w:highlight w:val="yellow"/>
        </w:rPr>
        <w:t xml:space="preserve">. </w:t>
      </w:r>
      <w:r w:rsidRPr="001C08FE">
        <w:rPr>
          <w:rStyle w:val="StyleUnderline"/>
          <w:highlight w:val="yellow"/>
        </w:rPr>
        <w:t xml:space="preserve">This is a </w:t>
      </w:r>
      <w:r w:rsidRPr="001C08FE">
        <w:rPr>
          <w:rStyle w:val="Emphasis"/>
          <w:highlight w:val="yellow"/>
        </w:rPr>
        <w:t>fairly ordinary</w:t>
      </w:r>
      <w:r w:rsidRPr="001C08FE">
        <w:rPr>
          <w:rStyle w:val="StyleUnderline"/>
          <w:highlight w:val="yellow"/>
        </w:rPr>
        <w:t xml:space="preserve"> sort of thing</w:t>
      </w:r>
      <w:r w:rsidRPr="00661B3D">
        <w:rPr>
          <w:rStyle w:val="StyleUnderline"/>
        </w:rPr>
        <w:t xml:space="preserve"> for a president to do. FDR would be</w:t>
      </w:r>
      <w:r w:rsidRPr="00661B3D">
        <w:rPr>
          <w:sz w:val="16"/>
        </w:rPr>
        <w:t xml:space="preserve"> </w:t>
      </w:r>
      <w:r w:rsidRPr="00661B3D">
        <w:rPr>
          <w:rStyle w:val="Emphasis"/>
        </w:rPr>
        <w:t>entirely unsurprised by horsetrading like this.</w:t>
      </w:r>
      <w:r>
        <w:rPr>
          <w:rStyle w:val="Emphasis"/>
        </w:rPr>
        <w:t xml:space="preserve"> </w:t>
      </w:r>
      <w:r w:rsidRPr="00661B3D">
        <w:rPr>
          <w:sz w:val="16"/>
        </w:rPr>
        <w:t xml:space="preserve">So </w:t>
      </w:r>
      <w:r w:rsidRPr="00661B3D">
        <w:rPr>
          <w:rStyle w:val="StyleUnderline"/>
        </w:rPr>
        <w:t>what should Democrats do</w:t>
      </w:r>
      <w:r w:rsidRPr="00661B3D">
        <w:rPr>
          <w:sz w:val="16"/>
        </w:rPr>
        <w:t xml:space="preserve"> if this is how things go? </w:t>
      </w:r>
      <w:r w:rsidRPr="00661B3D">
        <w:rPr>
          <w:rStyle w:val="Emphasis"/>
        </w:rPr>
        <w:t>I’d say: take the deal</w:t>
      </w:r>
      <w:r w:rsidRPr="00661B3D">
        <w:rPr>
          <w:sz w:val="16"/>
        </w:rPr>
        <w:t xml:space="preserve">.¹ A couple of billion dollars for a border wall is galling, but it isn’t really all that damaging. Conversely, a truly permanent DACA would be a boon for nearly a million young immigrants. </w:t>
      </w:r>
      <w:r w:rsidRPr="00661B3D">
        <w:rPr>
          <w:rStyle w:val="StyleUnderline"/>
        </w:rPr>
        <w:t>Nobody likes being forced to trade votes</w:t>
      </w:r>
      <w:r w:rsidRPr="00661B3D">
        <w:rPr>
          <w:sz w:val="16"/>
        </w:rPr>
        <w:t xml:space="preserve"> like this, </w:t>
      </w:r>
      <w:r w:rsidRPr="00661B3D">
        <w:rPr>
          <w:rStyle w:val="Emphasis"/>
        </w:rPr>
        <w:t>but this is the way politics works</w:t>
      </w:r>
      <w:r w:rsidRPr="00661B3D">
        <w:rPr>
          <w:sz w:val="16"/>
        </w:rPr>
        <w:t>. If this deal is really available, Democrats should signal that they’re interested.</w:t>
      </w:r>
    </w:p>
    <w:p w14:paraId="4580A2D9" w14:textId="77777777" w:rsidR="00425596" w:rsidRPr="00661B3D" w:rsidRDefault="00425596" w:rsidP="00EE3A8A">
      <w:pPr>
        <w:rPr>
          <w:sz w:val="16"/>
        </w:rPr>
      </w:pPr>
    </w:p>
    <w:p w14:paraId="7A263F29" w14:textId="77777777" w:rsidR="00EE3A8A" w:rsidRDefault="00EE3A8A" w:rsidP="00EE3A8A"/>
    <w:p w14:paraId="6C17E469" w14:textId="77777777" w:rsidR="006713E8" w:rsidRDefault="006713E8" w:rsidP="006713E8">
      <w:pPr>
        <w:pStyle w:val="Heading3"/>
      </w:pPr>
      <w:r>
        <w:t>A2: U Overwhelms / Dems Won’t Deal</w:t>
      </w:r>
    </w:p>
    <w:p w14:paraId="6BA27046" w14:textId="77777777" w:rsidR="006713E8" w:rsidRDefault="006713E8" w:rsidP="006713E8"/>
    <w:p w14:paraId="6B5AA6AE" w14:textId="77777777" w:rsidR="006713E8" w:rsidRDefault="006713E8" w:rsidP="006713E8">
      <w:pPr>
        <w:pStyle w:val="Heading4"/>
      </w:pPr>
      <w:r>
        <w:t>Democrats will accede to wall funding in exchange for an increase in legal immigration</w:t>
      </w:r>
    </w:p>
    <w:p w14:paraId="0FB94B8A" w14:textId="77777777" w:rsidR="006713E8" w:rsidRPr="00FC0106" w:rsidRDefault="006713E8" w:rsidP="006713E8">
      <w:r>
        <w:t xml:space="preserve">Russell </w:t>
      </w:r>
      <w:r w:rsidRPr="00FC0106">
        <w:rPr>
          <w:rStyle w:val="Style13ptBold"/>
        </w:rPr>
        <w:t>Berman</w:t>
      </w:r>
      <w:r>
        <w:t xml:space="preserve"> is a staff writer at The Atlantic, where he covers politics., “How Democrats Stopped Worrying and Learned to Accept Trump's Wall”, Atlantic,  JAN 24 20</w:t>
      </w:r>
      <w:r w:rsidRPr="00FC0106">
        <w:rPr>
          <w:rStyle w:val="Style13ptBold"/>
        </w:rPr>
        <w:t>18</w:t>
      </w:r>
      <w:r>
        <w:t>, https://www.</w:t>
      </w:r>
      <w:r w:rsidRPr="002A5321">
        <w:t>theatlantic.com/politics/archive/2018/01/democrats-schumer</w:t>
      </w:r>
      <w:r>
        <w:t>-trump-border-wall-daca/551288/</w:t>
      </w:r>
    </w:p>
    <w:p w14:paraId="52939704" w14:textId="77777777" w:rsidR="006713E8" w:rsidRDefault="006713E8" w:rsidP="006713E8">
      <w:pPr>
        <w:rPr>
          <w:sz w:val="14"/>
        </w:rPr>
      </w:pPr>
      <w:r w:rsidRPr="00FC0106">
        <w:rPr>
          <w:sz w:val="14"/>
        </w:rPr>
        <w:t xml:space="preserve">Over the last year, Senate Minority Leader </w:t>
      </w:r>
      <w:r w:rsidRPr="002A5321">
        <w:rPr>
          <w:sz w:val="14"/>
        </w:rPr>
        <w:t xml:space="preserve">Chuck </w:t>
      </w:r>
      <w:r w:rsidRPr="002A5321">
        <w:rPr>
          <w:rStyle w:val="StyleUnderline"/>
        </w:rPr>
        <w:t>Schumer has used each</w:t>
      </w:r>
      <w:r w:rsidRPr="002A5321">
        <w:rPr>
          <w:sz w:val="14"/>
        </w:rPr>
        <w:t xml:space="preserve"> of those words, and many more, </w:t>
      </w:r>
      <w:r w:rsidRPr="002A5321">
        <w:rPr>
          <w:rStyle w:val="StyleUnderline"/>
        </w:rPr>
        <w:t>to denigrate the proposed southern border wall</w:t>
      </w:r>
      <w:r w:rsidRPr="002A5321">
        <w:rPr>
          <w:sz w:val="14"/>
        </w:rPr>
        <w:t xml:space="preserve"> that President Trump made a centerpiece of his campaign. </w:t>
      </w:r>
      <w:r w:rsidRPr="002A5321">
        <w:rPr>
          <w:rStyle w:val="StyleUnderline"/>
        </w:rPr>
        <w:t>Hamming it up on the Senate floor, Schumer</w:t>
      </w:r>
      <w:r w:rsidRPr="002A5321">
        <w:rPr>
          <w:sz w:val="14"/>
        </w:rPr>
        <w:t xml:space="preserve"> frequently mocked the president’s demand that Cong</w:t>
      </w:r>
      <w:r w:rsidRPr="00FC0106">
        <w:rPr>
          <w:sz w:val="14"/>
        </w:rPr>
        <w:t xml:space="preserve">ress front the money for a structure he </w:t>
      </w:r>
      <w:r w:rsidRPr="007E45DA">
        <w:rPr>
          <w:rStyle w:val="StyleUnderline"/>
        </w:rPr>
        <w:t>repeatedly assured voters</w:t>
      </w:r>
      <w:r w:rsidRPr="00FC0106">
        <w:rPr>
          <w:sz w:val="14"/>
        </w:rPr>
        <w:t xml:space="preserve"> Mexico would pony up to build. </w:t>
      </w:r>
      <w:r w:rsidRPr="007E45DA">
        <w:rPr>
          <w:rStyle w:val="StyleUnderline"/>
        </w:rPr>
        <w:t>But</w:t>
      </w:r>
      <w:r w:rsidRPr="00FC0106">
        <w:rPr>
          <w:sz w:val="14"/>
        </w:rPr>
        <w:t xml:space="preserve"> on Friday afternoon, </w:t>
      </w:r>
      <w:r w:rsidRPr="007E45DA">
        <w:rPr>
          <w:rStyle w:val="StyleUnderline"/>
        </w:rPr>
        <w:t>as the hours ticked away toward a government shutdown</w:t>
      </w:r>
      <w:r w:rsidRPr="00FC0106">
        <w:rPr>
          <w:sz w:val="14"/>
        </w:rPr>
        <w:t xml:space="preserve">, </w:t>
      </w:r>
      <w:r w:rsidRPr="002A5321">
        <w:rPr>
          <w:rStyle w:val="Emphasis"/>
          <w:highlight w:val="yellow"/>
        </w:rPr>
        <w:t>Schumer</w:t>
      </w:r>
      <w:r w:rsidRPr="00FC0106">
        <w:rPr>
          <w:sz w:val="14"/>
        </w:rPr>
        <w:t xml:space="preserve"> went to the White House and </w:t>
      </w:r>
      <w:r w:rsidRPr="002A5321">
        <w:rPr>
          <w:rStyle w:val="Emphasis"/>
          <w:highlight w:val="yellow"/>
        </w:rPr>
        <w:t>told Trump he could have his wall</w:t>
      </w:r>
      <w:r w:rsidRPr="00FC0106">
        <w:rPr>
          <w:sz w:val="14"/>
        </w:rPr>
        <w:t xml:space="preserve">. “The president picked a number for the wall, and I accepted it,” Schumer recalled in the midst of the shutdown. </w:t>
      </w:r>
      <w:r w:rsidRPr="002A5321">
        <w:rPr>
          <w:rStyle w:val="StyleUnderline"/>
          <w:highlight w:val="yellow"/>
        </w:rPr>
        <w:t>He had agreed to a</w:t>
      </w:r>
      <w:r w:rsidRPr="002A5321">
        <w:rPr>
          <w:sz w:val="14"/>
          <w:highlight w:val="yellow"/>
        </w:rPr>
        <w:t xml:space="preserve"> </w:t>
      </w:r>
      <w:r w:rsidRPr="002A5321">
        <w:rPr>
          <w:rStyle w:val="Emphasis"/>
          <w:highlight w:val="yellow"/>
        </w:rPr>
        <w:t>significant sum of money</w:t>
      </w:r>
      <w:r w:rsidRPr="007E45DA">
        <w:rPr>
          <w:rStyle w:val="Emphasis"/>
        </w:rPr>
        <w:t xml:space="preserve"> for the wall</w:t>
      </w:r>
      <w:r w:rsidRPr="00FC0106">
        <w:rPr>
          <w:sz w:val="14"/>
        </w:rPr>
        <w:t>—reported to be $20 billion, though the Democrat’s office will neither confirm nor deny that figure—</w:t>
      </w:r>
      <w:r w:rsidRPr="002A5321">
        <w:rPr>
          <w:rStyle w:val="StyleUnderline"/>
          <w:highlight w:val="yellow"/>
        </w:rPr>
        <w:t>in exchange for</w:t>
      </w:r>
      <w:r w:rsidRPr="007E45DA">
        <w:rPr>
          <w:rStyle w:val="StyleUnderline"/>
        </w:rPr>
        <w:t xml:space="preserve"> Trump’s support of</w:t>
      </w:r>
      <w:r w:rsidRPr="00FC0106">
        <w:rPr>
          <w:sz w:val="14"/>
        </w:rPr>
        <w:t xml:space="preserve"> permanent protections for the nearly 700,000 young undocumented immigrants covered under the Obama-era </w:t>
      </w:r>
      <w:r w:rsidRPr="002A5321">
        <w:rPr>
          <w:rStyle w:val="StyleUnderline"/>
          <w:highlight w:val="yellow"/>
        </w:rPr>
        <w:t>D</w:t>
      </w:r>
      <w:r w:rsidRPr="007E45DA">
        <w:rPr>
          <w:rStyle w:val="StyleUnderline"/>
        </w:rPr>
        <w:t xml:space="preserve">eferred </w:t>
      </w:r>
      <w:r w:rsidRPr="002A5321">
        <w:rPr>
          <w:rStyle w:val="StyleUnderline"/>
          <w:highlight w:val="yellow"/>
        </w:rPr>
        <w:t>A</w:t>
      </w:r>
      <w:r w:rsidRPr="007E45DA">
        <w:rPr>
          <w:rStyle w:val="StyleUnderline"/>
        </w:rPr>
        <w:t xml:space="preserve">ction for </w:t>
      </w:r>
      <w:r w:rsidRPr="002A5321">
        <w:rPr>
          <w:rStyle w:val="StyleUnderline"/>
          <w:highlight w:val="yellow"/>
        </w:rPr>
        <w:t>C</w:t>
      </w:r>
      <w:r w:rsidRPr="007E45DA">
        <w:rPr>
          <w:rStyle w:val="StyleUnderline"/>
        </w:rPr>
        <w:t xml:space="preserve">hildhood </w:t>
      </w:r>
      <w:r w:rsidRPr="002A5321">
        <w:rPr>
          <w:rStyle w:val="StyleUnderline"/>
          <w:highlight w:val="yellow"/>
        </w:rPr>
        <w:t>A</w:t>
      </w:r>
      <w:r w:rsidRPr="007E45DA">
        <w:rPr>
          <w:rStyle w:val="StyleUnderline"/>
        </w:rPr>
        <w:t>rrivals program.</w:t>
      </w:r>
      <w:r>
        <w:rPr>
          <w:rStyle w:val="StyleUnderline"/>
        </w:rPr>
        <w:t xml:space="preserve"> </w:t>
      </w:r>
      <w:r w:rsidRPr="002A5321">
        <w:rPr>
          <w:rStyle w:val="Emphasis"/>
          <w:highlight w:val="yellow"/>
        </w:rPr>
        <w:t>The White House ultimately rejected the offer</w:t>
      </w:r>
      <w:r w:rsidRPr="00FC0106">
        <w:rPr>
          <w:sz w:val="14"/>
        </w:rPr>
        <w:t xml:space="preserve">, and later that night, Senate Democrats withheld their votes for a stopgap spending bill, leading to the three-day shutdown. With the government reopened and an immigration deal still elusive, Schumer told reporters on Tuesday that his offer of wall funding was “off the table” because Trump had rejected his agreement. </w:t>
      </w:r>
      <w:r w:rsidRPr="002A5321">
        <w:rPr>
          <w:rStyle w:val="StyleUnderline"/>
          <w:highlight w:val="yellow"/>
        </w:rPr>
        <w:t>But the fact that Schumer felt empowered</w:t>
      </w:r>
      <w:r w:rsidRPr="007E45DA">
        <w:rPr>
          <w:rStyle w:val="StyleUnderline"/>
        </w:rPr>
        <w:t xml:space="preserve"> </w:t>
      </w:r>
      <w:r w:rsidRPr="002A5321">
        <w:rPr>
          <w:rStyle w:val="StyleUnderline"/>
          <w:highlight w:val="yellow"/>
        </w:rPr>
        <w:t xml:space="preserve">to make such an </w:t>
      </w:r>
      <w:r w:rsidRPr="002A5321">
        <w:rPr>
          <w:rStyle w:val="Emphasis"/>
          <w:highlight w:val="yellow"/>
        </w:rPr>
        <w:t>enormous concession</w:t>
      </w:r>
      <w:r w:rsidRPr="00FC0106">
        <w:rPr>
          <w:sz w:val="14"/>
        </w:rPr>
        <w:t xml:space="preserve"> at all </w:t>
      </w:r>
      <w:r w:rsidRPr="002A5321">
        <w:rPr>
          <w:rStyle w:val="StyleUnderline"/>
          <w:highlight w:val="yellow"/>
        </w:rPr>
        <w:t>is reflective of a</w:t>
      </w:r>
      <w:r w:rsidRPr="002A5321">
        <w:rPr>
          <w:sz w:val="14"/>
          <w:highlight w:val="yellow"/>
        </w:rPr>
        <w:t xml:space="preserve"> </w:t>
      </w:r>
      <w:r w:rsidRPr="002A5321">
        <w:rPr>
          <w:rStyle w:val="Emphasis"/>
          <w:highlight w:val="yellow"/>
        </w:rPr>
        <w:t>shift in thinking by Democrats and pro-immigration advocates</w:t>
      </w:r>
      <w:r w:rsidRPr="002A5321">
        <w:rPr>
          <w:sz w:val="14"/>
          <w:highlight w:val="yellow"/>
        </w:rPr>
        <w:t xml:space="preserve"> o</w:t>
      </w:r>
      <w:r w:rsidRPr="00FC0106">
        <w:rPr>
          <w:sz w:val="14"/>
        </w:rPr>
        <w:t xml:space="preserve">ver the last several weeks and months. </w:t>
      </w:r>
      <w:r w:rsidRPr="002A5321">
        <w:rPr>
          <w:rStyle w:val="StyleUnderline"/>
          <w:highlight w:val="yellow"/>
        </w:rPr>
        <w:t>That change has come</w:t>
      </w:r>
      <w:r w:rsidRPr="007E45DA">
        <w:rPr>
          <w:rStyle w:val="StyleUnderline"/>
        </w:rPr>
        <w:t xml:space="preserve"> both </w:t>
      </w:r>
      <w:r w:rsidRPr="002A5321">
        <w:rPr>
          <w:rStyle w:val="StyleUnderline"/>
          <w:highlight w:val="yellow"/>
        </w:rPr>
        <w:t>as the</w:t>
      </w:r>
      <w:r w:rsidRPr="002A5321">
        <w:rPr>
          <w:sz w:val="14"/>
          <w:highlight w:val="yellow"/>
        </w:rPr>
        <w:t xml:space="preserve"> </w:t>
      </w:r>
      <w:r w:rsidRPr="002A5321">
        <w:rPr>
          <w:rStyle w:val="Emphasis"/>
          <w:highlight w:val="yellow"/>
        </w:rPr>
        <w:t>urgency to protect the young immigrants</w:t>
      </w:r>
      <w:r w:rsidRPr="00FC0106">
        <w:rPr>
          <w:sz w:val="14"/>
        </w:rPr>
        <w:t xml:space="preserve"> at risk for deportation has </w:t>
      </w:r>
      <w:r w:rsidRPr="002A5321">
        <w:rPr>
          <w:sz w:val="14"/>
        </w:rPr>
        <w:t xml:space="preserve">increased </w:t>
      </w:r>
      <w:r w:rsidRPr="002A5321">
        <w:rPr>
          <w:rStyle w:val="StyleUnderline"/>
        </w:rPr>
        <w:t>and</w:t>
      </w:r>
      <w:r w:rsidRPr="002A5321">
        <w:rPr>
          <w:sz w:val="14"/>
        </w:rPr>
        <w:t xml:space="preserve"> in response </w:t>
      </w:r>
      <w:r w:rsidRPr="002A5321">
        <w:rPr>
          <w:rStyle w:val="Emphasis"/>
        </w:rPr>
        <w:t>to increasingly hard-line demands by Republicans</w:t>
      </w:r>
      <w:r w:rsidRPr="002A5321">
        <w:rPr>
          <w:sz w:val="14"/>
        </w:rPr>
        <w:t xml:space="preserve"> and the Trump White House </w:t>
      </w:r>
      <w:r w:rsidRPr="002A5321">
        <w:rPr>
          <w:rStyle w:val="Emphasis"/>
        </w:rPr>
        <w:t>for restrictions</w:t>
      </w:r>
      <w:r w:rsidRPr="00FC0106">
        <w:rPr>
          <w:sz w:val="14"/>
        </w:rPr>
        <w:t xml:space="preserve"> in legal immigration and enhanced interior enforcement—policies that Democrats believe would be far more damaging to their cause than the construction of a wall. “Lives are at stake and the lives of Dreamers are more important to me than bricks,” </w:t>
      </w:r>
      <w:r w:rsidRPr="002A5321">
        <w:rPr>
          <w:rStyle w:val="StyleUnderline"/>
          <w:highlight w:val="yellow"/>
        </w:rPr>
        <w:t>said</w:t>
      </w:r>
      <w:r w:rsidRPr="00FC0106">
        <w:rPr>
          <w:sz w:val="14"/>
        </w:rPr>
        <w:t xml:space="preserve"> Representative </w:t>
      </w:r>
      <w:r w:rsidRPr="007E45DA">
        <w:rPr>
          <w:rStyle w:val="StyleUnderline"/>
        </w:rPr>
        <w:t xml:space="preserve">Luis </w:t>
      </w:r>
      <w:r w:rsidRPr="002A5321">
        <w:rPr>
          <w:rStyle w:val="StyleUnderline"/>
          <w:highlight w:val="yellow"/>
        </w:rPr>
        <w:t>Gutierrez</w:t>
      </w:r>
      <w:r w:rsidRPr="007E45DA">
        <w:rPr>
          <w:rStyle w:val="StyleUnderline"/>
        </w:rPr>
        <w:t xml:space="preserve"> of Illinois</w:t>
      </w:r>
      <w:r w:rsidRPr="00FC0106">
        <w:rPr>
          <w:sz w:val="14"/>
        </w:rPr>
        <w:t xml:space="preserve">, </w:t>
      </w:r>
      <w:r w:rsidRPr="002A5321">
        <w:rPr>
          <w:rStyle w:val="Emphasis"/>
          <w:highlight w:val="yellow"/>
        </w:rPr>
        <w:t>one of the House’s most outspoken Democrats</w:t>
      </w:r>
      <w:r w:rsidRPr="00FC0106">
        <w:rPr>
          <w:sz w:val="14"/>
        </w:rPr>
        <w:t xml:space="preserve"> on immigration reform. </w:t>
      </w:r>
      <w:r w:rsidRPr="002A5321">
        <w:rPr>
          <w:rStyle w:val="StyleUnderline"/>
          <w:highlight w:val="yellow"/>
        </w:rPr>
        <w:t>“If</w:t>
      </w:r>
      <w:r w:rsidRPr="00FC0106">
        <w:rPr>
          <w:sz w:val="14"/>
        </w:rPr>
        <w:t xml:space="preserve"> advocates would reject any </w:t>
      </w:r>
      <w:r w:rsidRPr="002A5321">
        <w:rPr>
          <w:rStyle w:val="StyleUnderline"/>
          <w:highlight w:val="yellow"/>
        </w:rPr>
        <w:t>money for Trump’s wall in exchange for</w:t>
      </w:r>
      <w:r w:rsidRPr="00FC0106">
        <w:rPr>
          <w:sz w:val="14"/>
        </w:rPr>
        <w:t xml:space="preserve"> freedom and </w:t>
      </w:r>
      <w:r w:rsidRPr="007E45DA">
        <w:rPr>
          <w:rStyle w:val="StyleUnderline"/>
        </w:rPr>
        <w:t xml:space="preserve">legalization and eventual </w:t>
      </w:r>
      <w:r w:rsidRPr="002A5321">
        <w:rPr>
          <w:rStyle w:val="StyleUnderline"/>
          <w:highlight w:val="yellow"/>
        </w:rPr>
        <w:t>citizenship</w:t>
      </w:r>
      <w:r w:rsidRPr="00FC0106">
        <w:rPr>
          <w:sz w:val="14"/>
        </w:rPr>
        <w:t xml:space="preserve"> for the Dreamers, I understand their choice, but for my part, </w:t>
      </w:r>
      <w:r w:rsidRPr="002A5321">
        <w:rPr>
          <w:rStyle w:val="Emphasis"/>
          <w:highlight w:val="yellow"/>
        </w:rPr>
        <w:t>I would lay bricks myself</w:t>
      </w:r>
      <w:r w:rsidRPr="00FC0106">
        <w:rPr>
          <w:sz w:val="14"/>
        </w:rPr>
        <w:t xml:space="preserve"> if I thought it would save the Dreamers.” “</w:t>
      </w:r>
      <w:r w:rsidRPr="007E45DA">
        <w:rPr>
          <w:rStyle w:val="StyleUnderline"/>
        </w:rPr>
        <w:t xml:space="preserve">For me,” </w:t>
      </w:r>
      <w:r w:rsidRPr="002A5321">
        <w:rPr>
          <w:rStyle w:val="StyleUnderline"/>
          <w:highlight w:val="yellow"/>
        </w:rPr>
        <w:t>Gutierrez added</w:t>
      </w:r>
      <w:r w:rsidRPr="00FC0106">
        <w:rPr>
          <w:sz w:val="14"/>
        </w:rPr>
        <w:t xml:space="preserve"> in a statement, </w:t>
      </w:r>
      <w:r w:rsidRPr="002A5321">
        <w:rPr>
          <w:rStyle w:val="StyleUnderline"/>
          <w:highlight w:val="yellow"/>
        </w:rPr>
        <w:t>“the very real attacks on legal immigration</w:t>
      </w:r>
      <w:r w:rsidRPr="002A5321">
        <w:rPr>
          <w:sz w:val="14"/>
          <w:highlight w:val="yellow"/>
        </w:rPr>
        <w:t xml:space="preserve"> </w:t>
      </w:r>
      <w:r w:rsidRPr="002A5321">
        <w:rPr>
          <w:rStyle w:val="Emphasis"/>
          <w:highlight w:val="yellow"/>
        </w:rPr>
        <w:t xml:space="preserve">are far greater threats than bricks </w:t>
      </w:r>
      <w:r w:rsidRPr="002A5321">
        <w:rPr>
          <w:rStyle w:val="Emphasis"/>
        </w:rPr>
        <w:t>and drones</w:t>
      </w:r>
      <w:r w:rsidRPr="00FC0106">
        <w:rPr>
          <w:sz w:val="14"/>
        </w:rPr>
        <w:t xml:space="preserve"> and technology on the border.” Beyond a matter of priorities, </w:t>
      </w:r>
      <w:r w:rsidRPr="002A5321">
        <w:rPr>
          <w:rStyle w:val="StyleUnderline"/>
          <w:highlight w:val="yellow"/>
        </w:rPr>
        <w:t xml:space="preserve">the concept of a wall has become </w:t>
      </w:r>
      <w:r w:rsidRPr="002A5321">
        <w:rPr>
          <w:rStyle w:val="Emphasis"/>
          <w:highlight w:val="yellow"/>
        </w:rPr>
        <w:t>more palatable for Dem</w:t>
      </w:r>
      <w:r w:rsidRPr="007E45DA">
        <w:rPr>
          <w:rStyle w:val="Emphasis"/>
        </w:rPr>
        <w:t>ocrat</w:t>
      </w:r>
      <w:r w:rsidRPr="002A5321">
        <w:rPr>
          <w:rStyle w:val="Emphasis"/>
          <w:highlight w:val="yellow"/>
        </w:rPr>
        <w:t>s</w:t>
      </w:r>
      <w:r w:rsidRPr="00FC0106">
        <w:rPr>
          <w:sz w:val="14"/>
        </w:rPr>
        <w:t xml:space="preserve"> as its imagined scope has shrunk. Aside from the occasional Trump tweet, no one at the highest levels of his administration or in the congressional Republican leadership is talking about building the kind of structure conjured by the president’s 2016 campaign rhetoric: a 2,000-mile version of the Great Wall of China. What Democrats once feared would be a hulking symbol of the nation’s inward turn has evolved into something much more pedestrian—some new physical barriers, certainly, but mostly the kind of </w:t>
      </w:r>
      <w:r w:rsidRPr="00FC0106">
        <w:rPr>
          <w:rStyle w:val="StyleUnderline"/>
        </w:rPr>
        <w:t>fencing, drone technology, and</w:t>
      </w:r>
      <w:r w:rsidRPr="00FC0106">
        <w:rPr>
          <w:sz w:val="14"/>
        </w:rPr>
        <w:t xml:space="preserve"> non-wall </w:t>
      </w:r>
      <w:r w:rsidRPr="00FC0106">
        <w:rPr>
          <w:rStyle w:val="StyleUnderline"/>
        </w:rPr>
        <w:t xml:space="preserve">infrastructure they’ve </w:t>
      </w:r>
      <w:r w:rsidRPr="00FC0106">
        <w:rPr>
          <w:rStyle w:val="Emphasis"/>
        </w:rPr>
        <w:t>readily supported in the past</w:t>
      </w:r>
      <w:r w:rsidRPr="00FC0106">
        <w:rPr>
          <w:rStyle w:val="StyleUnderline"/>
        </w:rPr>
        <w:t>.</w:t>
      </w:r>
      <w:r>
        <w:rPr>
          <w:rStyle w:val="StyleUnderline"/>
        </w:rPr>
        <w:t xml:space="preserve"> </w:t>
      </w:r>
      <w:r w:rsidRPr="00FC0106">
        <w:rPr>
          <w:sz w:val="14"/>
        </w:rPr>
        <w:t xml:space="preserve">Senator John Cornyn of Texas, the second-ranking Republican who’s spoken often to Trump about immigration, said in a recent floor speech that the president had referred to the Secure Fence Act of 2006, a law that passed with bipartisan support and called for nearly 700 miles of fencing along the southern border. “Well basically, we’re talking about the same thing,” Cornyn recalled Trump saying. The semantics, Cornyn added, were less important. “Call it a fence. Call it a wall. Call it a barrier. Whatever you want to call it.” Immigration-reform advocates have noticed the change. “Trump himself has realized the wall does not mean bricks all along the border,” said Ali Noorani, the executive director of the National Immigration Forum. “I think all parties understand the difference between a symbol that sells and substance that secures.” So although </w:t>
      </w:r>
      <w:r w:rsidRPr="002A5321">
        <w:rPr>
          <w:rStyle w:val="StyleUnderline"/>
          <w:highlight w:val="yellow"/>
        </w:rPr>
        <w:t>immigration-reform advocates</w:t>
      </w:r>
      <w:r w:rsidRPr="00FC0106">
        <w:rPr>
          <w:sz w:val="14"/>
        </w:rPr>
        <w:t xml:space="preserve"> denounced Schumer for giving up the shutdown without a DACA deal, they </w:t>
      </w:r>
      <w:r w:rsidRPr="002A5321">
        <w:rPr>
          <w:rStyle w:val="Emphasis"/>
          <w:highlight w:val="yellow"/>
        </w:rPr>
        <w:t>offered little protest of his offer to fund Trump’s wall</w:t>
      </w:r>
      <w:r w:rsidRPr="00FC0106">
        <w:rPr>
          <w:sz w:val="14"/>
        </w:rPr>
        <w:t>. “The wall,” said Frank Sharry, the executive director of America’s Voice, “has become a metaphor for a border-security package that includes fencing, that includes technology, that includes roads and infrastructure, that includes accountability measures.”</w:t>
      </w:r>
    </w:p>
    <w:p w14:paraId="031562E7" w14:textId="77777777" w:rsidR="006713E8" w:rsidRDefault="006713E8" w:rsidP="006713E8">
      <w:pPr>
        <w:rPr>
          <w:sz w:val="14"/>
        </w:rPr>
      </w:pPr>
    </w:p>
    <w:p w14:paraId="24006046" w14:textId="77777777" w:rsidR="006713E8" w:rsidRDefault="006713E8" w:rsidP="006713E8">
      <w:pPr>
        <w:pStyle w:val="Heading4"/>
      </w:pPr>
      <w:r>
        <w:t>Democrats will cave on the wall for the plan</w:t>
      </w:r>
    </w:p>
    <w:p w14:paraId="3D7A2D87" w14:textId="77777777" w:rsidR="006713E8" w:rsidRPr="007466A2" w:rsidRDefault="006713E8" w:rsidP="006713E8">
      <w:r>
        <w:t xml:space="preserve"> Ezra </w:t>
      </w:r>
      <w:r w:rsidRPr="007466A2">
        <w:rPr>
          <w:rStyle w:val="Style13ptBold"/>
        </w:rPr>
        <w:t>Klein</w:t>
      </w:r>
      <w:r>
        <w:t>, editor-at-large and founder of Vox, “Are Democrats becoming more like Republicans?”, Jan 22</w:t>
      </w:r>
      <w:r w:rsidRPr="007466A2">
        <w:rPr>
          <w:vertAlign w:val="superscript"/>
        </w:rPr>
        <w:t>nd</w:t>
      </w:r>
      <w:r>
        <w:t xml:space="preserve"> 20</w:t>
      </w:r>
      <w:r w:rsidRPr="007466A2">
        <w:rPr>
          <w:rStyle w:val="Style13ptBold"/>
        </w:rPr>
        <w:t>18</w:t>
      </w:r>
      <w:r>
        <w:t>, https://www.vox.com/policy-and-politics/2018/1/22/16918882/shutdown-compromise-democrats-republicans-blame</w:t>
      </w:r>
    </w:p>
    <w:p w14:paraId="1331748E" w14:textId="77777777" w:rsidR="006713E8" w:rsidRPr="007466A2" w:rsidRDefault="006713E8" w:rsidP="006713E8">
      <w:pPr>
        <w:rPr>
          <w:sz w:val="16"/>
        </w:rPr>
      </w:pPr>
      <w:r w:rsidRPr="007466A2">
        <w:rPr>
          <w:sz w:val="16"/>
        </w:rPr>
        <w:t xml:space="preserve">What </w:t>
      </w:r>
      <w:r w:rsidRPr="002A5321">
        <w:rPr>
          <w:rStyle w:val="StyleUnderline"/>
          <w:highlight w:val="yellow"/>
        </w:rPr>
        <w:t>Democrats</w:t>
      </w:r>
      <w:r w:rsidRPr="002A5321">
        <w:rPr>
          <w:sz w:val="16"/>
          <w:highlight w:val="yellow"/>
        </w:rPr>
        <w:t xml:space="preserve"> </w:t>
      </w:r>
      <w:r w:rsidRPr="002A5321">
        <w:rPr>
          <w:rStyle w:val="Emphasis"/>
          <w:highlight w:val="yellow"/>
        </w:rPr>
        <w:t>haven’t adopted</w:t>
      </w:r>
      <w:r w:rsidRPr="007466A2">
        <w:rPr>
          <w:sz w:val="16"/>
        </w:rPr>
        <w:t xml:space="preserve"> is </w:t>
      </w:r>
      <w:r w:rsidRPr="002A5321">
        <w:rPr>
          <w:rStyle w:val="Emphasis"/>
          <w:highlight w:val="yellow"/>
        </w:rPr>
        <w:t>the GOP’s policy intransigence</w:t>
      </w:r>
      <w:r w:rsidRPr="007466A2">
        <w:rPr>
          <w:rStyle w:val="Emphasis"/>
        </w:rPr>
        <w:t>.</w:t>
      </w:r>
      <w:r w:rsidRPr="007466A2">
        <w:rPr>
          <w:sz w:val="16"/>
        </w:rPr>
        <w:t xml:space="preserve"> </w:t>
      </w:r>
      <w:r w:rsidRPr="007466A2">
        <w:rPr>
          <w:rStyle w:val="StyleUnderline"/>
        </w:rPr>
        <w:t>Where Republicans in the Obama years demanded absurd ransoms</w:t>
      </w:r>
      <w:r w:rsidRPr="007466A2">
        <w:rPr>
          <w:sz w:val="16"/>
        </w:rPr>
        <w:t xml:space="preserve"> — like the complete defunding of the president’s signature legislative achievement — </w:t>
      </w:r>
      <w:r w:rsidRPr="002A5321">
        <w:rPr>
          <w:rStyle w:val="Emphasis"/>
          <w:highlight w:val="yellow"/>
        </w:rPr>
        <w:t>Democrats are asking Trump to accept the</w:t>
      </w:r>
      <w:r w:rsidRPr="007466A2">
        <w:rPr>
          <w:sz w:val="16"/>
        </w:rPr>
        <w:t xml:space="preserve"> kind of </w:t>
      </w:r>
      <w:r w:rsidRPr="002A5321">
        <w:rPr>
          <w:rStyle w:val="Emphasis"/>
          <w:highlight w:val="yellow"/>
        </w:rPr>
        <w:t>deal</w:t>
      </w:r>
      <w:r w:rsidRPr="007466A2">
        <w:rPr>
          <w:sz w:val="16"/>
        </w:rPr>
        <w:t xml:space="preserve"> he said he wanted all along, a deal key congressional Republicans have already embraced. The problem is that Trump refuses to make a deal. “</w:t>
      </w:r>
      <w:r w:rsidRPr="002A5321">
        <w:rPr>
          <w:rStyle w:val="Emphasis"/>
          <w:highlight w:val="yellow"/>
        </w:rPr>
        <w:t>I’ll take a bucket, take bricks, and I’ll start building it myself,” said</w:t>
      </w:r>
      <w:r w:rsidRPr="007466A2">
        <w:rPr>
          <w:sz w:val="16"/>
        </w:rPr>
        <w:t xml:space="preserve"> Rep. Luis </w:t>
      </w:r>
      <w:r w:rsidRPr="002A5321">
        <w:rPr>
          <w:rStyle w:val="Emphasis"/>
          <w:highlight w:val="yellow"/>
        </w:rPr>
        <w:t>Gutiérrez</w:t>
      </w:r>
      <w:r w:rsidRPr="007466A2">
        <w:rPr>
          <w:sz w:val="16"/>
        </w:rPr>
        <w:t xml:space="preserve"> (D-IL), </w:t>
      </w:r>
      <w:r w:rsidRPr="002A5321">
        <w:rPr>
          <w:rStyle w:val="Emphasis"/>
          <w:highlight w:val="yellow"/>
        </w:rPr>
        <w:t>of Trump’s wall</w:t>
      </w:r>
      <w:r w:rsidRPr="007466A2">
        <w:rPr>
          <w:sz w:val="16"/>
        </w:rPr>
        <w:t xml:space="preserve">, </w:t>
      </w:r>
      <w:r w:rsidRPr="007466A2">
        <w:rPr>
          <w:rStyle w:val="StyleUnderline"/>
        </w:rPr>
        <w:t>which Gutiérrez loathes</w:t>
      </w:r>
      <w:r w:rsidRPr="007466A2">
        <w:rPr>
          <w:sz w:val="16"/>
        </w:rPr>
        <w:t xml:space="preserve"> as an idea </w:t>
      </w:r>
      <w:r w:rsidRPr="007466A2">
        <w:rPr>
          <w:rStyle w:val="StyleUnderline"/>
        </w:rPr>
        <w:t xml:space="preserve">but </w:t>
      </w:r>
      <w:r w:rsidRPr="002A5321">
        <w:rPr>
          <w:rStyle w:val="StyleUnderline"/>
          <w:highlight w:val="yellow"/>
        </w:rPr>
        <w:t>which he’s willing to fund to protect DREAMers</w:t>
      </w:r>
      <w:r w:rsidRPr="007466A2">
        <w:rPr>
          <w:sz w:val="16"/>
        </w:rPr>
        <w:t>. “</w:t>
      </w:r>
      <w:r w:rsidRPr="007466A2">
        <w:rPr>
          <w:rStyle w:val="Emphasis"/>
        </w:rPr>
        <w:t>We will dirty our hands, in order for the DREAMers to have a clean future in America</w:t>
      </w:r>
      <w:r w:rsidRPr="007466A2">
        <w:rPr>
          <w:sz w:val="16"/>
        </w:rPr>
        <w:t>.”</w:t>
      </w:r>
    </w:p>
    <w:p w14:paraId="4F81F960" w14:textId="77777777" w:rsidR="006713E8" w:rsidRDefault="006713E8" w:rsidP="006713E8">
      <w:pPr>
        <w:pStyle w:val="Heading4"/>
      </w:pPr>
      <w:r>
        <w:t>Dems are weak – plan ensures the wall</w:t>
      </w:r>
    </w:p>
    <w:p w14:paraId="4848C2CC" w14:textId="77777777" w:rsidR="006713E8" w:rsidRDefault="006713E8" w:rsidP="006713E8">
      <w:r>
        <w:t xml:space="preserve">Phillip </w:t>
      </w:r>
      <w:r w:rsidRPr="007466A2">
        <w:rPr>
          <w:rStyle w:val="Style13ptBold"/>
        </w:rPr>
        <w:t>Bump</w:t>
      </w:r>
      <w:r>
        <w:t>, “Schumer offered Trump something Democrats hate for something Republicans broadly like”, Washington Post, 1/20/20</w:t>
      </w:r>
      <w:r w:rsidRPr="007466A2">
        <w:rPr>
          <w:rStyle w:val="Style13ptBold"/>
        </w:rPr>
        <w:t>18</w:t>
      </w:r>
      <w:r>
        <w:t>, https://www.washingtonpost.com/news/politics/wp/2018/01/20/schumer-offered-trump-something-democrats-hate-to-get-something-republicans-broadly-like/?utm_term=.d4efc532abe9</w:t>
      </w:r>
    </w:p>
    <w:p w14:paraId="2A65EDAB" w14:textId="77777777" w:rsidR="006713E8" w:rsidRPr="007466A2" w:rsidRDefault="006713E8" w:rsidP="006713E8">
      <w:pPr>
        <w:rPr>
          <w:sz w:val="16"/>
        </w:rPr>
      </w:pPr>
      <w:r w:rsidRPr="002A5321">
        <w:rPr>
          <w:rStyle w:val="StyleUnderline"/>
          <w:highlight w:val="yellow"/>
        </w:rPr>
        <w:t>The Democrats’ challenge</w:t>
      </w:r>
      <w:r w:rsidRPr="007466A2">
        <w:rPr>
          <w:sz w:val="16"/>
        </w:rPr>
        <w:t xml:space="preserve">, of course, </w:t>
      </w:r>
      <w:r w:rsidRPr="002A5321">
        <w:rPr>
          <w:rStyle w:val="Emphasis"/>
          <w:highlight w:val="yellow"/>
        </w:rPr>
        <w:t>is that they don’t have much power</w:t>
      </w:r>
      <w:r w:rsidRPr="007466A2">
        <w:rPr>
          <w:sz w:val="16"/>
        </w:rPr>
        <w:t xml:space="preserve"> in Washington right now. </w:t>
      </w:r>
      <w:r w:rsidRPr="007466A2">
        <w:rPr>
          <w:rStyle w:val="StyleUnderline"/>
        </w:rPr>
        <w:t>If you want to preserve DACA</w:t>
      </w:r>
      <w:r w:rsidRPr="007466A2">
        <w:rPr>
          <w:sz w:val="16"/>
        </w:rPr>
        <w:t xml:space="preserve">, </w:t>
      </w:r>
      <w:r w:rsidRPr="002A5321">
        <w:rPr>
          <w:rStyle w:val="Emphasis"/>
          <w:highlight w:val="yellow"/>
        </w:rPr>
        <w:t>you use what leverage you can</w:t>
      </w:r>
      <w:r w:rsidRPr="007466A2">
        <w:rPr>
          <w:rStyle w:val="Emphasis"/>
        </w:rPr>
        <w:t xml:space="preserve">, </w:t>
      </w:r>
      <w:r w:rsidRPr="007466A2">
        <w:rPr>
          <w:sz w:val="16"/>
        </w:rPr>
        <w:t xml:space="preserve">and the budget is one of the few points of leverage there are. Democrats are mixed on whether that’s the right call — or they were before the shutdown happened. (We can probably predict some partisan hardening on attitudes toward the shutdown now that it’s underway.) </w:t>
      </w:r>
      <w:r w:rsidRPr="002A5321">
        <w:rPr>
          <w:rStyle w:val="StyleUnderline"/>
          <w:highlight w:val="yellow"/>
        </w:rPr>
        <w:t>How disadvantaged are the Democrats when it comes to negotiating</w:t>
      </w:r>
      <w:r w:rsidRPr="002A5321">
        <w:rPr>
          <w:sz w:val="16"/>
          <w:highlight w:val="yellow"/>
        </w:rPr>
        <w:t xml:space="preserve">? </w:t>
      </w:r>
      <w:r w:rsidRPr="002A5321">
        <w:rPr>
          <w:rStyle w:val="Emphasis"/>
          <w:highlight w:val="yellow"/>
        </w:rPr>
        <w:t>So disadvantaged that the senior Democrat</w:t>
      </w:r>
      <w:r w:rsidRPr="007466A2">
        <w:rPr>
          <w:rStyle w:val="Emphasis"/>
        </w:rPr>
        <w:t xml:space="preserve"> in the Senate </w:t>
      </w:r>
      <w:r w:rsidRPr="002A5321">
        <w:rPr>
          <w:rStyle w:val="Emphasis"/>
          <w:highlight w:val="yellow"/>
        </w:rPr>
        <w:t>was willing to agree to something</w:t>
      </w:r>
      <w:r w:rsidRPr="007466A2">
        <w:rPr>
          <w:sz w:val="16"/>
        </w:rPr>
        <w:t xml:space="preserve"> that </w:t>
      </w:r>
      <w:r w:rsidRPr="002A5321">
        <w:rPr>
          <w:rStyle w:val="Emphasis"/>
          <w:highlight w:val="yellow"/>
        </w:rPr>
        <w:t>his party hates</w:t>
      </w:r>
      <w:r w:rsidRPr="007466A2">
        <w:rPr>
          <w:sz w:val="16"/>
        </w:rPr>
        <w:t xml:space="preserve"> (and most Americans oppose) </w:t>
      </w:r>
      <w:r w:rsidRPr="002A5321">
        <w:rPr>
          <w:rStyle w:val="Emphasis"/>
          <w:highlight w:val="yellow"/>
        </w:rPr>
        <w:t>in exchange for something that nearly everyone</w:t>
      </w:r>
      <w:r w:rsidRPr="007466A2">
        <w:rPr>
          <w:sz w:val="16"/>
        </w:rPr>
        <w:t xml:space="preserve">, including Republicans, </w:t>
      </w:r>
      <w:r w:rsidRPr="002A5321">
        <w:rPr>
          <w:rStyle w:val="Emphasis"/>
          <w:highlight w:val="yellow"/>
        </w:rPr>
        <w:t>support</w:t>
      </w:r>
      <w:r w:rsidRPr="007466A2">
        <w:rPr>
          <w:sz w:val="16"/>
        </w:rPr>
        <w:t xml:space="preserve">. Speaking to the media shortly afterward, </w:t>
      </w:r>
      <w:r w:rsidRPr="007466A2">
        <w:rPr>
          <w:rStyle w:val="StyleUnderline"/>
        </w:rPr>
        <w:t>Schumer’s</w:t>
      </w:r>
      <w:r w:rsidRPr="007466A2">
        <w:rPr>
          <w:sz w:val="16"/>
        </w:rPr>
        <w:t xml:space="preserve"> description of the conversation changed a bit. “I reluctantly </w:t>
      </w:r>
      <w:r w:rsidRPr="007466A2">
        <w:rPr>
          <w:rStyle w:val="StyleUnderline"/>
        </w:rPr>
        <w:t>put</w:t>
      </w:r>
      <w:r w:rsidRPr="007466A2">
        <w:rPr>
          <w:sz w:val="16"/>
        </w:rPr>
        <w:t xml:space="preserve"> his </w:t>
      </w:r>
      <w:r w:rsidRPr="007466A2">
        <w:rPr>
          <w:rStyle w:val="StyleUnderline"/>
        </w:rPr>
        <w:t xml:space="preserve">wall request for the Southern border </w:t>
      </w:r>
      <w:r w:rsidRPr="007466A2">
        <w:rPr>
          <w:rStyle w:val="Emphasis"/>
        </w:rPr>
        <w:t>on the table</w:t>
      </w:r>
      <w:r w:rsidRPr="007466A2">
        <w:rPr>
          <w:sz w:val="16"/>
        </w:rPr>
        <w:t>,” Schumer said. “It was his request.”</w:t>
      </w:r>
    </w:p>
    <w:p w14:paraId="3E00DF6D" w14:textId="77777777" w:rsidR="006713E8" w:rsidRDefault="006713E8" w:rsidP="006713E8">
      <w:pPr>
        <w:pStyle w:val="Heading4"/>
      </w:pPr>
      <w:r>
        <w:t>Democrats will deal with Trump</w:t>
      </w:r>
    </w:p>
    <w:p w14:paraId="4288294C" w14:textId="77777777" w:rsidR="006713E8" w:rsidRPr="00780E10" w:rsidRDefault="006713E8" w:rsidP="006713E8">
      <w:r>
        <w:t xml:space="preserve">Linda </w:t>
      </w:r>
      <w:r w:rsidRPr="00780E10">
        <w:rPr>
          <w:rStyle w:val="Style13ptBold"/>
        </w:rPr>
        <w:t>Feldmann</w:t>
      </w:r>
      <w:r>
        <w:t xml:space="preserve"> Staff writer, Christian Science Monitor, “The growing Democratic divide”, Sept 20</w:t>
      </w:r>
      <w:r w:rsidRPr="00780E10">
        <w:rPr>
          <w:rStyle w:val="Style13ptBold"/>
        </w:rPr>
        <w:t>17</w:t>
      </w:r>
      <w:r>
        <w:t>, https://www.csmonitor.com/USA/Politics/2017/0922/The-growing-Democratic-divide</w:t>
      </w:r>
    </w:p>
    <w:p w14:paraId="7CA51422" w14:textId="77777777" w:rsidR="006713E8" w:rsidRPr="00780E10" w:rsidRDefault="006713E8" w:rsidP="006713E8">
      <w:pPr>
        <w:rPr>
          <w:sz w:val="16"/>
        </w:rPr>
      </w:pPr>
      <w:r w:rsidRPr="00780E10">
        <w:rPr>
          <w:rStyle w:val="Emphasis"/>
        </w:rPr>
        <w:t>Let's make a deal</w:t>
      </w:r>
      <w:r>
        <w:rPr>
          <w:rStyle w:val="Emphasis"/>
        </w:rPr>
        <w:t xml:space="preserve"> </w:t>
      </w:r>
      <w:r w:rsidRPr="00780E10">
        <w:rPr>
          <w:sz w:val="16"/>
        </w:rPr>
        <w:t xml:space="preserve">Jim </w:t>
      </w:r>
      <w:r w:rsidRPr="002A5321">
        <w:rPr>
          <w:rStyle w:val="StyleUnderline"/>
          <w:highlight w:val="yellow"/>
        </w:rPr>
        <w:t>Kessler, co-founder of the centrist Democratic group</w:t>
      </w:r>
      <w:r w:rsidRPr="00780E10">
        <w:rPr>
          <w:sz w:val="16"/>
        </w:rPr>
        <w:t xml:space="preserve"> Third Way, </w:t>
      </w:r>
      <w:r w:rsidRPr="002A5321">
        <w:rPr>
          <w:rStyle w:val="StyleUnderline"/>
          <w:highlight w:val="yellow"/>
        </w:rPr>
        <w:t xml:space="preserve">says cutting deals with Trump is a </w:t>
      </w:r>
      <w:r w:rsidRPr="002A5321">
        <w:rPr>
          <w:rStyle w:val="Emphasis"/>
          <w:highlight w:val="yellow"/>
        </w:rPr>
        <w:t>no-brainer</w:t>
      </w:r>
      <w:r w:rsidRPr="002A5321">
        <w:rPr>
          <w:rStyle w:val="StyleUnderline"/>
          <w:highlight w:val="yellow"/>
        </w:rPr>
        <w:t>.</w:t>
      </w:r>
      <w:r w:rsidRPr="002A5321">
        <w:rPr>
          <w:sz w:val="16"/>
          <w:highlight w:val="yellow"/>
        </w:rPr>
        <w:t xml:space="preserve"> “</w:t>
      </w:r>
      <w:r w:rsidRPr="002A5321">
        <w:rPr>
          <w:rStyle w:val="StyleUnderline"/>
          <w:highlight w:val="yellow"/>
        </w:rPr>
        <w:t>If there’s a deal that furthers a Democratic priority</w:t>
      </w:r>
      <w:r w:rsidRPr="00780E10">
        <w:rPr>
          <w:sz w:val="16"/>
        </w:rPr>
        <w:t xml:space="preserve"> and helps vulnerable people and may divide Republicans also, </w:t>
      </w:r>
      <w:r w:rsidRPr="00780E10">
        <w:rPr>
          <w:rStyle w:val="Emphasis"/>
        </w:rPr>
        <w:t xml:space="preserve">then </w:t>
      </w:r>
      <w:r w:rsidRPr="002A5321">
        <w:rPr>
          <w:rStyle w:val="Emphasis"/>
          <w:highlight w:val="yellow"/>
        </w:rPr>
        <w:t>sign on the dotted line</w:t>
      </w:r>
      <w:r w:rsidRPr="00780E10">
        <w:rPr>
          <w:sz w:val="16"/>
        </w:rPr>
        <w:t>,” says Mr. Kessler, a former aide to Senator Schumer. “</w:t>
      </w:r>
      <w:r w:rsidRPr="002A5321">
        <w:rPr>
          <w:rStyle w:val="Emphasis"/>
          <w:highlight w:val="yellow"/>
        </w:rPr>
        <w:t>It’s not a close call</w:t>
      </w:r>
      <w:r w:rsidRPr="00780E10">
        <w:rPr>
          <w:sz w:val="16"/>
        </w:rPr>
        <w:t xml:space="preserve">.” An aide to Pelosi says the activists who shut down her event in San Francisco were from a local group, and that her office received an outpouring of support from DREAMers and immigrant-rights activists who said they were disappointed by the local group’s tactics. In remarks to </w:t>
      </w:r>
      <w:r w:rsidRPr="002A5321">
        <w:rPr>
          <w:sz w:val="16"/>
        </w:rPr>
        <w:t xml:space="preserve">reporters after the disrupted event, </w:t>
      </w:r>
      <w:r w:rsidRPr="002A5321">
        <w:rPr>
          <w:rStyle w:val="StyleUnderline"/>
          <w:highlight w:val="yellow"/>
        </w:rPr>
        <w:t>Pelosi made clear that passing the DREAM Act is</w:t>
      </w:r>
      <w:r w:rsidRPr="002A5321">
        <w:rPr>
          <w:sz w:val="16"/>
        </w:rPr>
        <w:t xml:space="preserve"> just </w:t>
      </w:r>
      <w:r w:rsidRPr="002A5321">
        <w:rPr>
          <w:rStyle w:val="Emphasis"/>
          <w:highlight w:val="yellow"/>
        </w:rPr>
        <w:t>the</w:t>
      </w:r>
      <w:r w:rsidRPr="002A5321">
        <w:rPr>
          <w:rStyle w:val="Emphasis"/>
        </w:rPr>
        <w:t xml:space="preserve"> first </w:t>
      </w:r>
      <w:r w:rsidRPr="002A5321">
        <w:rPr>
          <w:rStyle w:val="Emphasis"/>
          <w:highlight w:val="yellow"/>
        </w:rPr>
        <w:t>step on the path to</w:t>
      </w:r>
      <w:r w:rsidRPr="002A5321">
        <w:rPr>
          <w:rStyle w:val="Emphasis"/>
        </w:rPr>
        <w:t xml:space="preserve"> comprehensive </w:t>
      </w:r>
      <w:r w:rsidRPr="002A5321">
        <w:rPr>
          <w:rStyle w:val="Emphasis"/>
          <w:highlight w:val="yellow"/>
        </w:rPr>
        <w:t>immigration reform</w:t>
      </w:r>
      <w:r w:rsidRPr="002A5321">
        <w:rPr>
          <w:rStyle w:val="Emphasis"/>
        </w:rPr>
        <w:t xml:space="preserve">, not an end point. </w:t>
      </w:r>
      <w:r w:rsidRPr="002A5321">
        <w:rPr>
          <w:sz w:val="16"/>
        </w:rPr>
        <w:t>And earlier this month, when Pelosi and Schumer reached a deal with Trump</w:t>
      </w:r>
      <w:r w:rsidRPr="00780E10">
        <w:rPr>
          <w:sz w:val="16"/>
        </w:rPr>
        <w:t xml:space="preserve"> to extend government funding for three months, lift the debt ceiling, and fund hurricane relief, they faced little pushback from the left. It was Republicans who expressed outrage over Trump’s deal with “Chuck and Nancy.” Going forward, any </w:t>
      </w:r>
      <w:r w:rsidRPr="002A5321">
        <w:rPr>
          <w:rStyle w:val="StyleUnderline"/>
          <w:highlight w:val="yellow"/>
        </w:rPr>
        <w:t>partnering between Trump and the Democrats</w:t>
      </w:r>
      <w:r w:rsidRPr="00780E10">
        <w:rPr>
          <w:sz w:val="16"/>
        </w:rPr>
        <w:t xml:space="preserve"> on Capitol Hill </w:t>
      </w:r>
      <w:r w:rsidRPr="002A5321">
        <w:rPr>
          <w:rStyle w:val="StyleUnderline"/>
          <w:highlight w:val="yellow"/>
        </w:rPr>
        <w:t xml:space="preserve">is likely </w:t>
      </w:r>
      <w:r w:rsidRPr="002A5321">
        <w:rPr>
          <w:rStyle w:val="StyleUnderline"/>
        </w:rPr>
        <w:t>to be situational</w:t>
      </w:r>
      <w:r w:rsidRPr="00780E10">
        <w:rPr>
          <w:sz w:val="16"/>
        </w:rPr>
        <w:t xml:space="preserve">. The last-ditch effort to “repeal and replace” Obamacare by Sept. 30 is yet another bid to pass legislation with just Republican votes (now nearly dead after Sen. John McCain (R) of Arizona announced Friday he opposed the bill). After that comes tax reform, where Democrats can expect far less involvement than on immigration. </w:t>
      </w:r>
      <w:r w:rsidRPr="00780E10">
        <w:rPr>
          <w:rStyle w:val="StyleUnderline"/>
        </w:rPr>
        <w:t xml:space="preserve">But Pelosi and Schumer have made clear that </w:t>
      </w:r>
      <w:r w:rsidRPr="002A5321">
        <w:rPr>
          <w:rStyle w:val="StyleUnderline"/>
          <w:highlight w:val="yellow"/>
        </w:rPr>
        <w:t xml:space="preserve">they’re </w:t>
      </w:r>
      <w:r w:rsidRPr="002A5321">
        <w:rPr>
          <w:rStyle w:val="Emphasis"/>
          <w:highlight w:val="yellow"/>
        </w:rPr>
        <w:t>ready to make deals</w:t>
      </w:r>
      <w:r w:rsidRPr="00780E10">
        <w:rPr>
          <w:sz w:val="16"/>
        </w:rPr>
        <w:t>. It is, after all, how government is supposed to work.</w:t>
      </w:r>
    </w:p>
    <w:p w14:paraId="546A9EAC" w14:textId="77777777" w:rsidR="006713E8" w:rsidRPr="00681AD2" w:rsidRDefault="006713E8" w:rsidP="006713E8"/>
    <w:p w14:paraId="1955FEC2" w14:textId="77777777" w:rsidR="006713E8" w:rsidRPr="00681AD2" w:rsidRDefault="006713E8" w:rsidP="006713E8">
      <w:pPr>
        <w:rPr>
          <w:lang w:eastAsia="ja-JP"/>
        </w:rPr>
      </w:pPr>
    </w:p>
    <w:p w14:paraId="5E762E33" w14:textId="77777777" w:rsidR="00EE3A8A" w:rsidRDefault="00EE3A8A" w:rsidP="00EE3A8A">
      <w:pPr>
        <w:pStyle w:val="Heading3"/>
      </w:pPr>
      <w:r>
        <w:t>DREAM Links</w:t>
      </w:r>
    </w:p>
    <w:p w14:paraId="76D753D5" w14:textId="77777777" w:rsidR="00EE3A8A" w:rsidRDefault="00EE3A8A" w:rsidP="00EE3A8A"/>
    <w:p w14:paraId="3DB81581" w14:textId="77777777" w:rsidR="00EE3A8A" w:rsidRDefault="00EE3A8A" w:rsidP="00EE3A8A">
      <w:pPr>
        <w:pStyle w:val="Heading4"/>
      </w:pPr>
      <w:r>
        <w:t>Trump wont make a wall for DACA deal now – but the plan fiats it</w:t>
      </w:r>
    </w:p>
    <w:p w14:paraId="5A1DCAE8" w14:textId="77777777" w:rsidR="00EE3A8A" w:rsidRPr="007129A6" w:rsidRDefault="00EE3A8A" w:rsidP="00EE3A8A">
      <w:r>
        <w:t xml:space="preserve">Perry </w:t>
      </w:r>
      <w:r w:rsidRPr="007129A6">
        <w:rPr>
          <w:rStyle w:val="Style13ptBold"/>
        </w:rPr>
        <w:t>Bacon</w:t>
      </w:r>
      <w:r>
        <w:t xml:space="preserve"> Jr. is a senior writer for FiveThirtyEight, “Why Trump Isn’t Taking Democrats’ Offer For A Wall”, Feb 20</w:t>
      </w:r>
      <w:r w:rsidRPr="007129A6">
        <w:rPr>
          <w:rStyle w:val="Style13ptBold"/>
        </w:rPr>
        <w:t>18</w:t>
      </w:r>
      <w:r>
        <w:t>, https://fivethirtyeight.com/features/why-trump-isnt-taking-democrats-offer-for-a-wall/</w:t>
      </w:r>
    </w:p>
    <w:p w14:paraId="43FE0657" w14:textId="77777777" w:rsidR="00EE3A8A" w:rsidRPr="007129A6" w:rsidRDefault="00EE3A8A" w:rsidP="00EE3A8A">
      <w:pPr>
        <w:rPr>
          <w:sz w:val="16"/>
        </w:rPr>
      </w:pPr>
      <w:r w:rsidRPr="007129A6">
        <w:rPr>
          <w:sz w:val="16"/>
        </w:rPr>
        <w:t xml:space="preserve">President </w:t>
      </w:r>
      <w:r w:rsidRPr="002A5321">
        <w:rPr>
          <w:rStyle w:val="Emphasis"/>
          <w:highlight w:val="yellow"/>
        </w:rPr>
        <w:t>Trump has a choice</w:t>
      </w:r>
      <w:r w:rsidRPr="002A5321">
        <w:rPr>
          <w:sz w:val="16"/>
          <w:highlight w:val="yellow"/>
        </w:rPr>
        <w:t xml:space="preserve">. </w:t>
      </w:r>
      <w:r w:rsidRPr="002A5321">
        <w:rPr>
          <w:rStyle w:val="StyleUnderline"/>
          <w:highlight w:val="yellow"/>
        </w:rPr>
        <w:t>Dem</w:t>
      </w:r>
      <w:r w:rsidRPr="007129A6">
        <w:rPr>
          <w:rStyle w:val="StyleUnderline"/>
        </w:rPr>
        <w:t>ocrat</w:t>
      </w:r>
      <w:r w:rsidRPr="002A5321">
        <w:rPr>
          <w:rStyle w:val="StyleUnderline"/>
          <w:highlight w:val="yellow"/>
        </w:rPr>
        <w:t>s</w:t>
      </w:r>
      <w:r w:rsidRPr="007129A6">
        <w:rPr>
          <w:rStyle w:val="StyleUnderline"/>
        </w:rPr>
        <w:t xml:space="preserve"> </w:t>
      </w:r>
      <w:r w:rsidRPr="002A5321">
        <w:rPr>
          <w:rStyle w:val="StyleUnderline"/>
          <w:highlight w:val="yellow"/>
        </w:rPr>
        <w:t>in Congress have offered to provide billions of dollars for</w:t>
      </w:r>
      <w:r w:rsidRPr="007129A6">
        <w:rPr>
          <w:sz w:val="16"/>
        </w:rPr>
        <w:t xml:space="preserve"> one of his signature campaign proposals: </w:t>
      </w:r>
      <w:r w:rsidRPr="002A5321">
        <w:rPr>
          <w:rStyle w:val="StyleUnderline"/>
          <w:highlight w:val="yellow"/>
        </w:rPr>
        <w:t>a wall</w:t>
      </w:r>
      <w:r w:rsidRPr="007129A6">
        <w:rPr>
          <w:sz w:val="16"/>
        </w:rPr>
        <w:t xml:space="preserve"> (or something akin to it) </w:t>
      </w:r>
      <w:r w:rsidRPr="007129A6">
        <w:rPr>
          <w:rStyle w:val="StyleUnderline"/>
        </w:rPr>
        <w:t>along the U.S.-Mexico border</w:t>
      </w:r>
      <w:r w:rsidRPr="007129A6">
        <w:rPr>
          <w:sz w:val="16"/>
        </w:rPr>
        <w:t xml:space="preserve">. But </w:t>
      </w:r>
      <w:r w:rsidRPr="002A5321">
        <w:rPr>
          <w:rStyle w:val="StyleUnderline"/>
          <w:highlight w:val="yellow"/>
        </w:rPr>
        <w:t>in exchange, they want</w:t>
      </w:r>
      <w:r w:rsidRPr="007129A6">
        <w:rPr>
          <w:rStyle w:val="StyleUnderline"/>
        </w:rPr>
        <w:t xml:space="preserve"> a provision that would grant </w:t>
      </w:r>
      <w:r w:rsidRPr="002A5321">
        <w:rPr>
          <w:rStyle w:val="StyleUnderline"/>
          <w:highlight w:val="yellow"/>
        </w:rPr>
        <w:t>protection from deportation</w:t>
      </w:r>
      <w:r w:rsidRPr="007129A6">
        <w:rPr>
          <w:sz w:val="16"/>
        </w:rPr>
        <w:t xml:space="preserve"> and create a path to citizenship </w:t>
      </w:r>
      <w:r w:rsidRPr="002A5321">
        <w:rPr>
          <w:rStyle w:val="StyleUnderline"/>
          <w:highlight w:val="yellow"/>
        </w:rPr>
        <w:t>for young undocumented immigrants brought</w:t>
      </w:r>
      <w:r w:rsidRPr="007129A6">
        <w:rPr>
          <w:rStyle w:val="StyleUnderline"/>
        </w:rPr>
        <w:t xml:space="preserve"> to the U.S. </w:t>
      </w:r>
      <w:r w:rsidRPr="002A5321">
        <w:rPr>
          <w:rStyle w:val="StyleUnderline"/>
          <w:highlight w:val="yellow"/>
        </w:rPr>
        <w:t>as children</w:t>
      </w:r>
      <w:r w:rsidRPr="007129A6">
        <w:rPr>
          <w:rStyle w:val="StyleUnderline"/>
        </w:rPr>
        <w:t>. In other words:</w:t>
      </w:r>
      <w:r w:rsidRPr="007129A6">
        <w:rPr>
          <w:sz w:val="16"/>
        </w:rPr>
        <w:t xml:space="preserve"> </w:t>
      </w:r>
      <w:r w:rsidRPr="002A5321">
        <w:rPr>
          <w:rStyle w:val="Emphasis"/>
          <w:highlight w:val="yellow"/>
        </w:rPr>
        <w:t>Trump can have the wall, but he must accept what his</w:t>
      </w:r>
      <w:r w:rsidRPr="007129A6">
        <w:rPr>
          <w:rStyle w:val="Emphasis"/>
        </w:rPr>
        <w:t xml:space="preserve"> political </w:t>
      </w:r>
      <w:r w:rsidRPr="002A5321">
        <w:rPr>
          <w:rStyle w:val="Emphasis"/>
          <w:highlight w:val="yellow"/>
        </w:rPr>
        <w:t>base will</w:t>
      </w:r>
      <w:r w:rsidRPr="007129A6">
        <w:rPr>
          <w:rStyle w:val="Emphasis"/>
        </w:rPr>
        <w:t xml:space="preserve"> very likely </w:t>
      </w:r>
      <w:r w:rsidRPr="002A5321">
        <w:rPr>
          <w:rStyle w:val="Emphasis"/>
          <w:highlight w:val="yellow"/>
        </w:rPr>
        <w:t>call an “amnesty.”</w:t>
      </w:r>
      <w:r w:rsidRPr="007129A6">
        <w:rPr>
          <w:sz w:val="16"/>
        </w:rPr>
        <w:t xml:space="preserve"> Or, he can pass on the whole thing. So far, Trump has opted for no wall and no amnesty. And I think he is making a logical and perhaps even smart political decision. Last week’s Senate immigration debate showed that Trump’s preferred approach — </w:t>
      </w:r>
      <w:r w:rsidRPr="002A5321">
        <w:rPr>
          <w:rStyle w:val="StyleUnderline"/>
          <w:highlight w:val="yellow"/>
        </w:rPr>
        <w:t>funding the border wall</w:t>
      </w:r>
      <w:r w:rsidRPr="007129A6">
        <w:rPr>
          <w:sz w:val="16"/>
        </w:rPr>
        <w:t xml:space="preserve">, placing new limits on legal immigration and creating protections for the young immigrants — </w:t>
      </w:r>
      <w:r w:rsidRPr="002A5321">
        <w:rPr>
          <w:rStyle w:val="Emphasis"/>
          <w:highlight w:val="yellow"/>
        </w:rPr>
        <w:t>has little chance of becoming law</w:t>
      </w:r>
      <w:r w:rsidRPr="007129A6">
        <w:rPr>
          <w:sz w:val="16"/>
        </w:rPr>
        <w:t xml:space="preserve">. </w:t>
      </w:r>
      <w:r w:rsidRPr="007129A6">
        <w:rPr>
          <w:rStyle w:val="StyleUnderline"/>
        </w:rPr>
        <w:t xml:space="preserve">It was voted down </w:t>
      </w:r>
      <w:r w:rsidRPr="007129A6">
        <w:rPr>
          <w:sz w:val="16"/>
        </w:rPr>
        <w:t xml:space="preserve">in the Senate </w:t>
      </w:r>
      <w:r w:rsidRPr="007129A6">
        <w:rPr>
          <w:rStyle w:val="StyleUnderline"/>
        </w:rPr>
        <w:t>39-60</w:t>
      </w:r>
      <w:r w:rsidRPr="007129A6">
        <w:rPr>
          <w:sz w:val="16"/>
        </w:rPr>
        <w:t xml:space="preserve">; the legislation drew opposition from 46 Democrats and Democratic-leaning independents and 14 Republicans, some of whom joined Democrats in expressing opposition to the proposed new limits on legal immigration. </w:t>
      </w:r>
      <w:r w:rsidRPr="002A5321">
        <w:rPr>
          <w:rStyle w:val="StyleUnderline"/>
          <w:highlight w:val="yellow"/>
        </w:rPr>
        <w:t>But Trump could have gotten the wall</w:t>
      </w:r>
      <w:r w:rsidRPr="007129A6">
        <w:rPr>
          <w:rStyle w:val="StyleUnderline"/>
        </w:rPr>
        <w:t xml:space="preserve"> funding </w:t>
      </w:r>
      <w:r w:rsidRPr="002A5321">
        <w:rPr>
          <w:rStyle w:val="StyleUnderline"/>
          <w:highlight w:val="yellow"/>
        </w:rPr>
        <w:t>in a bill that</w:t>
      </w:r>
      <w:r w:rsidRPr="007129A6">
        <w:rPr>
          <w:sz w:val="16"/>
        </w:rPr>
        <w:t xml:space="preserve"> also </w:t>
      </w:r>
      <w:r w:rsidRPr="002A5321">
        <w:rPr>
          <w:rStyle w:val="StyleUnderline"/>
          <w:highlight w:val="yellow"/>
        </w:rPr>
        <w:t>would have put an estimated 1.8 million undocumented immigrants on a path to citizenship</w:t>
      </w:r>
      <w:r w:rsidRPr="007129A6">
        <w:rPr>
          <w:sz w:val="16"/>
        </w:rPr>
        <w:t xml:space="preserve"> (basically enshrining President Obama’s Deferred Action for Childhood Arrivals program into federal law and going further — DACA does not include a citizenship route). Instead, the White House aggressively opposed that legislation, a move that made it politically more difficult for Republican senators to back it. So that bill failed, too, getting only eight Republican votes. The immigration debate isn’t really over, though, because the future of DACA and its recipients remains unclear. Trump has said the program will end after March 5, but two federal courts have blocked the administration’s policy to suspend DACA. So for now, it lives. </w:t>
      </w:r>
      <w:r w:rsidRPr="002A5321">
        <w:rPr>
          <w:rStyle w:val="Emphasis"/>
          <w:highlight w:val="yellow"/>
        </w:rPr>
        <w:t>Trump could still make the wall-for-DACA deal</w:t>
      </w:r>
      <w:r w:rsidRPr="007129A6">
        <w:rPr>
          <w:sz w:val="16"/>
        </w:rPr>
        <w:t xml:space="preserve">, of course. </w:t>
      </w:r>
      <w:r w:rsidRPr="002A5321">
        <w:rPr>
          <w:rStyle w:val="StyleUnderline"/>
          <w:highlight w:val="yellow"/>
        </w:rPr>
        <w:t>But I doubt that he will</w:t>
      </w:r>
      <w:r w:rsidRPr="007129A6">
        <w:rPr>
          <w:sz w:val="16"/>
        </w:rPr>
        <w:t>, which might seem like a surprising decision, considering the nature of his campaign. At rallies, Trump supporters chanted, “Build the wall!” — sometimes before he delivered that line himself. It was perhaps the second-best-known line of his campaign, after his promise to “Make America Great Again.” Trump has now turned the wall, which many commentators considered outlandish in 2015 when he introduced it, into a proposal that was about to be approved by Congress. (Of course, the “wall” proposal that Congress is considering isn’t exactly what Trump pitched on the campaign trail — Mexico isn’t paying for it, and how “beautiful” it is remains to be seen.)</w:t>
      </w:r>
    </w:p>
    <w:p w14:paraId="64DF0F7A" w14:textId="77777777" w:rsidR="00EE3A8A" w:rsidRDefault="00EE3A8A" w:rsidP="00EE3A8A">
      <w:pPr>
        <w:pStyle w:val="Heading3"/>
      </w:pPr>
      <w:r>
        <w:t>High Skilled Immigration Link</w:t>
      </w:r>
    </w:p>
    <w:p w14:paraId="5C61B18E" w14:textId="77777777" w:rsidR="00EE3A8A" w:rsidRDefault="00EE3A8A" w:rsidP="00EE3A8A"/>
    <w:p w14:paraId="2AE5868E" w14:textId="77777777" w:rsidR="00EE3A8A" w:rsidRDefault="00EE3A8A" w:rsidP="00EE3A8A">
      <w:pPr>
        <w:pStyle w:val="Heading4"/>
      </w:pPr>
      <w:r>
        <w:t>High skilled immigration increases funding for the wall</w:t>
      </w:r>
    </w:p>
    <w:p w14:paraId="4267B3A0" w14:textId="77777777" w:rsidR="00EE3A8A" w:rsidRDefault="00EE3A8A" w:rsidP="00EE3A8A">
      <w:r>
        <w:t xml:space="preserve">Ted </w:t>
      </w:r>
      <w:r w:rsidRPr="00780E10">
        <w:rPr>
          <w:rStyle w:val="Style13ptBold"/>
        </w:rPr>
        <w:t>Hesson</w:t>
      </w:r>
      <w:r>
        <w:t xml:space="preserve"> et al, “employment and immigration reporter with POLITICO Pro and the author of the “Morning Shift” newsletter”, Politico, “Trump says he's open to a compromise immigration bill”, 2/28/20</w:t>
      </w:r>
      <w:r w:rsidRPr="00780E10">
        <w:rPr>
          <w:rStyle w:val="Style13ptBold"/>
        </w:rPr>
        <w:t>17</w:t>
      </w:r>
      <w:r>
        <w:t>, https://www.politico.com/story/2017/02/trump-immigration-bill-compromise-235509</w:t>
      </w:r>
    </w:p>
    <w:p w14:paraId="1F62EA40" w14:textId="77777777" w:rsidR="00EE3A8A" w:rsidRPr="00780E10" w:rsidRDefault="00EE3A8A" w:rsidP="00EE3A8A">
      <w:pPr>
        <w:rPr>
          <w:sz w:val="16"/>
        </w:rPr>
      </w:pPr>
      <w:r w:rsidRPr="00780E10">
        <w:rPr>
          <w:sz w:val="16"/>
        </w:rPr>
        <w:t xml:space="preserve">President Donald </w:t>
      </w:r>
      <w:r w:rsidRPr="009E3B62">
        <w:rPr>
          <w:rStyle w:val="StyleUnderline"/>
          <w:highlight w:val="yellow"/>
        </w:rPr>
        <w:t>Trump argued</w:t>
      </w:r>
      <w:r w:rsidRPr="00780E10">
        <w:rPr>
          <w:sz w:val="16"/>
        </w:rPr>
        <w:t xml:space="preserve"> Tuesday </w:t>
      </w:r>
      <w:r w:rsidRPr="009E3B62">
        <w:rPr>
          <w:rStyle w:val="StyleUnderline"/>
          <w:highlight w:val="yellow"/>
        </w:rPr>
        <w:t>for “switching away from</w:t>
      </w:r>
      <w:r w:rsidRPr="00780E10">
        <w:rPr>
          <w:sz w:val="16"/>
        </w:rPr>
        <w:t xml:space="preserve"> this current system of </w:t>
      </w:r>
      <w:r w:rsidRPr="009E3B62">
        <w:rPr>
          <w:rStyle w:val="StyleUnderline"/>
          <w:highlight w:val="yellow"/>
        </w:rPr>
        <w:t>low</w:t>
      </w:r>
      <w:r w:rsidRPr="00780E10">
        <w:rPr>
          <w:rStyle w:val="StyleUnderline"/>
        </w:rPr>
        <w:t>er-</w:t>
      </w:r>
      <w:r w:rsidRPr="009E3B62">
        <w:rPr>
          <w:rStyle w:val="StyleUnderline"/>
          <w:highlight w:val="yellow"/>
        </w:rPr>
        <w:t>skilled immigration” and moving</w:t>
      </w:r>
      <w:r w:rsidRPr="00780E10">
        <w:rPr>
          <w:sz w:val="16"/>
        </w:rPr>
        <w:t xml:space="preserve"> instead </w:t>
      </w:r>
      <w:r w:rsidRPr="009E3B62">
        <w:rPr>
          <w:rStyle w:val="StyleUnderline"/>
          <w:highlight w:val="yellow"/>
        </w:rPr>
        <w:t>to a merit-based system</w:t>
      </w:r>
      <w:r w:rsidRPr="00780E10">
        <w:rPr>
          <w:rStyle w:val="StyleUnderline"/>
        </w:rPr>
        <w:t>.</w:t>
      </w:r>
      <w:r>
        <w:rPr>
          <w:rStyle w:val="StyleUnderline"/>
        </w:rPr>
        <w:t xml:space="preserve"> </w:t>
      </w:r>
      <w:r w:rsidRPr="00780E10">
        <w:rPr>
          <w:sz w:val="16"/>
        </w:rPr>
        <w:t xml:space="preserve">In his address to a joint session of Congress, </w:t>
      </w:r>
      <w:r w:rsidRPr="009E3B62">
        <w:rPr>
          <w:rStyle w:val="StyleUnderline"/>
          <w:highlight w:val="yellow"/>
        </w:rPr>
        <w:t>Trump made the case for</w:t>
      </w:r>
      <w:r w:rsidRPr="00780E10">
        <w:rPr>
          <w:sz w:val="16"/>
        </w:rPr>
        <w:t xml:space="preserve"> the idea that </w:t>
      </w:r>
      <w:r w:rsidRPr="009E3B62">
        <w:rPr>
          <w:rStyle w:val="StyleUnderline"/>
          <w:highlight w:val="yellow"/>
        </w:rPr>
        <w:t>expanding high-skilled immigration</w:t>
      </w:r>
      <w:r w:rsidRPr="009E3B62">
        <w:rPr>
          <w:sz w:val="16"/>
          <w:highlight w:val="yellow"/>
        </w:rPr>
        <w:t xml:space="preserve"> </w:t>
      </w:r>
      <w:r w:rsidRPr="009E3B62">
        <w:rPr>
          <w:rStyle w:val="Emphasis"/>
          <w:highlight w:val="yellow"/>
        </w:rPr>
        <w:t>while choking off</w:t>
      </w:r>
      <w:r w:rsidRPr="00780E10">
        <w:rPr>
          <w:sz w:val="16"/>
        </w:rPr>
        <w:t xml:space="preserve"> the arrival of </w:t>
      </w:r>
      <w:r w:rsidRPr="009E3B62">
        <w:rPr>
          <w:rStyle w:val="Emphasis"/>
          <w:highlight w:val="yellow"/>
        </w:rPr>
        <w:t>undocumented immigrants</w:t>
      </w:r>
      <w:r w:rsidRPr="00780E10">
        <w:rPr>
          <w:sz w:val="16"/>
        </w:rPr>
        <w:t xml:space="preserve"> would help lift more American families into the middle class. “</w:t>
      </w:r>
      <w:r w:rsidRPr="00780E10">
        <w:rPr>
          <w:rStyle w:val="StyleUnderline"/>
        </w:rPr>
        <w:t>If we are guided by the well-being of American citizens</w:t>
      </w:r>
      <w:r w:rsidRPr="00780E10">
        <w:rPr>
          <w:sz w:val="16"/>
        </w:rPr>
        <w:t xml:space="preserve"> then I believe </w:t>
      </w:r>
      <w:r w:rsidRPr="009E3B62">
        <w:rPr>
          <w:rStyle w:val="StyleUnderline"/>
          <w:highlight w:val="yellow"/>
        </w:rPr>
        <w:t>Republicans and Democrats can work together to achieve an outcome</w:t>
      </w:r>
      <w:r w:rsidRPr="00780E10">
        <w:rPr>
          <w:sz w:val="16"/>
        </w:rPr>
        <w:t xml:space="preserve"> that has eluded our country for decades,” Trump said. While </w:t>
      </w:r>
      <w:r w:rsidRPr="009E3B62">
        <w:rPr>
          <w:rStyle w:val="StyleUnderline"/>
          <w:highlight w:val="yellow"/>
        </w:rPr>
        <w:t>Trump has shown he could be open to an immigration deal</w:t>
      </w:r>
      <w:r w:rsidRPr="00780E10">
        <w:rPr>
          <w:sz w:val="16"/>
        </w:rPr>
        <w:t xml:space="preserve"> in the past, </w:t>
      </w:r>
      <w:r w:rsidRPr="009E3B62">
        <w:rPr>
          <w:rStyle w:val="Emphasis"/>
          <w:highlight w:val="yellow"/>
        </w:rPr>
        <w:t>he’s been</w:t>
      </w:r>
      <w:r w:rsidRPr="00780E10">
        <w:rPr>
          <w:sz w:val="16"/>
        </w:rPr>
        <w:t xml:space="preserve"> more </w:t>
      </w:r>
      <w:r w:rsidRPr="009E3B62">
        <w:rPr>
          <w:rStyle w:val="Emphasis"/>
          <w:highlight w:val="yellow"/>
        </w:rPr>
        <w:t>focused on stemming the flow of border crossers</w:t>
      </w:r>
      <w:r w:rsidRPr="00780E10">
        <w:rPr>
          <w:sz w:val="16"/>
        </w:rPr>
        <w:t xml:space="preserve"> and arresting undocumented immigrants since taking office. </w:t>
      </w:r>
      <w:r w:rsidRPr="009E3B62">
        <w:rPr>
          <w:rStyle w:val="StyleUnderline"/>
          <w:highlight w:val="yellow"/>
        </w:rPr>
        <w:t>Trump</w:t>
      </w:r>
      <w:r w:rsidRPr="00780E10">
        <w:rPr>
          <w:rStyle w:val="StyleUnderline"/>
        </w:rPr>
        <w:t xml:space="preserve"> told reporters</w:t>
      </w:r>
      <w:r w:rsidRPr="00780E10">
        <w:rPr>
          <w:sz w:val="16"/>
        </w:rPr>
        <w:t xml:space="preserve"> earlier in the day that </w:t>
      </w:r>
      <w:r w:rsidRPr="00780E10">
        <w:rPr>
          <w:rStyle w:val="Emphasis"/>
        </w:rPr>
        <w:t xml:space="preserve">he </w:t>
      </w:r>
      <w:r w:rsidRPr="009E3B62">
        <w:rPr>
          <w:rStyle w:val="Emphasis"/>
          <w:highlight w:val="yellow"/>
        </w:rPr>
        <w:t>would consider a compromise on immigration</w:t>
      </w:r>
      <w:r w:rsidRPr="00780E10">
        <w:rPr>
          <w:sz w:val="16"/>
        </w:rPr>
        <w:t>. The positive overture from Trump sparked immediate skepticism from Democrats on Capitol Hill, some openness from pro-reform Republicans and consternation from conservatives who have adamantly opposed overhaul efforts in the past.</w:t>
      </w:r>
    </w:p>
    <w:p w14:paraId="5BA32AC5" w14:textId="77777777" w:rsidR="00EE3A8A" w:rsidRDefault="00EE3A8A" w:rsidP="00EE3A8A">
      <w:pPr>
        <w:pStyle w:val="Heading3"/>
      </w:pPr>
      <w:r>
        <w:t>Family Separation Link</w:t>
      </w:r>
    </w:p>
    <w:p w14:paraId="1DACBFFB" w14:textId="77777777" w:rsidR="00EE3A8A" w:rsidRDefault="00EE3A8A" w:rsidP="00EE3A8A"/>
    <w:p w14:paraId="074DAFB1" w14:textId="77777777" w:rsidR="00EE3A8A" w:rsidRPr="007E45DA" w:rsidRDefault="00EE3A8A" w:rsidP="00EE3A8A">
      <w:pPr>
        <w:pStyle w:val="Heading4"/>
      </w:pPr>
      <w:r>
        <w:t>Plan is tied to the wall</w:t>
      </w:r>
    </w:p>
    <w:p w14:paraId="4A59D2EC" w14:textId="77777777" w:rsidR="00EE3A8A" w:rsidRDefault="00EE3A8A" w:rsidP="00EE3A8A">
      <w:r>
        <w:t xml:space="preserve">Eric </w:t>
      </w:r>
      <w:r w:rsidRPr="007E45DA">
        <w:rPr>
          <w:rStyle w:val="Style13ptBold"/>
        </w:rPr>
        <w:t>Lutz</w:t>
      </w:r>
      <w:r>
        <w:t>, Reporter for Mic, “"Trump suggests he'll end "horrible law" separating immigrant families if he gets border wall funding"”, Mic, May 26</w:t>
      </w:r>
      <w:r w:rsidRPr="007E45DA">
        <w:rPr>
          <w:vertAlign w:val="superscript"/>
        </w:rPr>
        <w:t>th</w:t>
      </w:r>
      <w:r>
        <w:t xml:space="preserve"> 20</w:t>
      </w:r>
      <w:r w:rsidRPr="007E45DA">
        <w:rPr>
          <w:rStyle w:val="Style13ptBold"/>
        </w:rPr>
        <w:t>18</w:t>
      </w:r>
      <w:r>
        <w:t>, https://mic.com/articles/189561/trump-suggests-hell-end-horrible-law-separating-immigrant-families-if-he-gets-border-wall-funding#.kh1IeflYw</w:t>
      </w:r>
    </w:p>
    <w:p w14:paraId="72FD755B" w14:textId="77777777" w:rsidR="00EE3A8A" w:rsidRDefault="00EE3A8A" w:rsidP="00EE3A8A">
      <w:pPr>
        <w:rPr>
          <w:sz w:val="16"/>
        </w:rPr>
      </w:pPr>
      <w:r w:rsidRPr="007E45DA">
        <w:rPr>
          <w:sz w:val="16"/>
        </w:rPr>
        <w:t xml:space="preserve">President Donald </w:t>
      </w:r>
      <w:r w:rsidRPr="009E3B62">
        <w:rPr>
          <w:rStyle w:val="StyleUnderline"/>
          <w:highlight w:val="yellow"/>
        </w:rPr>
        <w:t>Trump</w:t>
      </w:r>
      <w:r w:rsidRPr="007E45DA">
        <w:rPr>
          <w:sz w:val="16"/>
        </w:rPr>
        <w:t xml:space="preserve"> on Saturday </w:t>
      </w:r>
      <w:r w:rsidRPr="009E3B62">
        <w:rPr>
          <w:rStyle w:val="StyleUnderline"/>
          <w:highlight w:val="yellow"/>
        </w:rPr>
        <w:t>implied he would only end</w:t>
      </w:r>
      <w:r w:rsidRPr="007E45DA">
        <w:rPr>
          <w:sz w:val="16"/>
        </w:rPr>
        <w:t xml:space="preserve"> a “horrible </w:t>
      </w:r>
      <w:r w:rsidRPr="007E45DA">
        <w:rPr>
          <w:rStyle w:val="StyleUnderline"/>
        </w:rPr>
        <w:t>law</w:t>
      </w:r>
      <w:r w:rsidRPr="009E3B62">
        <w:rPr>
          <w:rStyle w:val="StyleUnderline"/>
          <w:highlight w:val="yellow"/>
        </w:rPr>
        <w:t>” regarding undocumented immigrant children</w:t>
      </w:r>
      <w:r w:rsidRPr="009E3B62">
        <w:rPr>
          <w:sz w:val="16"/>
          <w:highlight w:val="yellow"/>
        </w:rPr>
        <w:t xml:space="preserve"> </w:t>
      </w:r>
      <w:r w:rsidRPr="009E3B62">
        <w:rPr>
          <w:rStyle w:val="Emphasis"/>
          <w:highlight w:val="yellow"/>
        </w:rPr>
        <w:t>if Democrats backed his</w:t>
      </w:r>
      <w:r w:rsidRPr="007E45DA">
        <w:rPr>
          <w:rStyle w:val="Emphasis"/>
        </w:rPr>
        <w:t xml:space="preserve"> </w:t>
      </w:r>
      <w:r w:rsidRPr="007E45DA">
        <w:rPr>
          <w:sz w:val="16"/>
        </w:rPr>
        <w:t xml:space="preserve">most </w:t>
      </w:r>
      <w:r w:rsidRPr="007E45DA">
        <w:rPr>
          <w:rStyle w:val="Emphasis"/>
        </w:rPr>
        <w:t>d</w:t>
      </w:r>
      <w:r w:rsidRPr="009E3B62">
        <w:rPr>
          <w:rStyle w:val="Emphasis"/>
          <w:highlight w:val="yellow"/>
        </w:rPr>
        <w:t>raconian anti-immigration measures</w:t>
      </w:r>
      <w:r w:rsidRPr="007E45DA">
        <w:rPr>
          <w:sz w:val="16"/>
        </w:rPr>
        <w:t>, tweeting that his opponents have been “protecting MS-13 thugs.” “</w:t>
      </w:r>
      <w:r w:rsidRPr="007E45DA">
        <w:rPr>
          <w:rStyle w:val="StyleUnderline"/>
        </w:rPr>
        <w:t>Put pressure on the Democrats to end</w:t>
      </w:r>
      <w:r w:rsidRPr="007E45DA">
        <w:rPr>
          <w:sz w:val="16"/>
        </w:rPr>
        <w:t xml:space="preserve"> the horrible </w:t>
      </w:r>
      <w:r w:rsidRPr="007E45DA">
        <w:rPr>
          <w:rStyle w:val="StyleUnderline"/>
        </w:rPr>
        <w:t>law that separates children from [their] parents</w:t>
      </w:r>
      <w:r w:rsidRPr="007E45DA">
        <w:rPr>
          <w:sz w:val="16"/>
        </w:rPr>
        <w:t xml:space="preserve"> once they cross the Border into the U.S.,” </w:t>
      </w:r>
      <w:r w:rsidRPr="009E3B62">
        <w:rPr>
          <w:rStyle w:val="StyleUnderline"/>
          <w:highlight w:val="yellow"/>
        </w:rPr>
        <w:t>Trump tweeted</w:t>
      </w:r>
      <w:r w:rsidRPr="007E45DA">
        <w:rPr>
          <w:sz w:val="16"/>
        </w:rPr>
        <w:t xml:space="preserve"> Saturday morning. “Catch and Release, Lottery and Chain </w:t>
      </w:r>
      <w:r w:rsidRPr="009E3B62">
        <w:rPr>
          <w:rStyle w:val="Emphasis"/>
          <w:highlight w:val="yellow"/>
        </w:rPr>
        <w:t>must</w:t>
      </w:r>
      <w:r w:rsidRPr="007E45DA">
        <w:rPr>
          <w:sz w:val="16"/>
        </w:rPr>
        <w:t xml:space="preserve"> also </w:t>
      </w:r>
      <w:r w:rsidRPr="009E3B62">
        <w:rPr>
          <w:rStyle w:val="Emphasis"/>
          <w:highlight w:val="yellow"/>
        </w:rPr>
        <w:t>go with</w:t>
      </w:r>
      <w:r w:rsidRPr="007E45DA">
        <w:rPr>
          <w:sz w:val="16"/>
        </w:rPr>
        <w:t xml:space="preserve"> it and we MUST </w:t>
      </w:r>
      <w:r w:rsidRPr="007E45DA">
        <w:rPr>
          <w:rStyle w:val="Emphasis"/>
        </w:rPr>
        <w:t xml:space="preserve">continue building </w:t>
      </w:r>
      <w:r w:rsidRPr="009E3B62">
        <w:rPr>
          <w:rStyle w:val="Emphasis"/>
          <w:highlight w:val="yellow"/>
        </w:rPr>
        <w:t>the WALL</w:t>
      </w:r>
      <w:r w:rsidRPr="007E45DA">
        <w:rPr>
          <w:sz w:val="16"/>
        </w:rPr>
        <w:t xml:space="preserve">!” Trump appeared to be referring to the practice of immigration authorities separating children from their parents when they are taken into custody at the border, which is being challenged in federal court. Department of Homeland Security Secretary Kirstjen Nielsen defended the policy in testimony before the Senate Homeland Security and Governmental Affairs Committee earlier this month, saying that “anyone who breaks the law will be prosecuted.” “If you are [a] parent, or you’re a single person or if you happen to have a family, if you cross between the ports of entry we will refer you for prosecution,” Nielsen said. “You have broken U.S. law.” But critics of the policy, including Sen. Kamala Harris (D-Calif.), have blasted it as “cruel.” The administration’s immigration policies have faced renewed backlash in recent weeks following reports that the Department of Health and Human Services lost track of almost 1,500 of the children the agency had referred to sponsors in the United States after they showed up at the border alone. Homeland Security also refers children separated from their families to Health and Human Services. </w:t>
      </w:r>
      <w:r w:rsidRPr="009E3B62">
        <w:rPr>
          <w:rStyle w:val="StyleUnderline"/>
          <w:highlight w:val="yellow"/>
        </w:rPr>
        <w:t xml:space="preserve">Trump has </w:t>
      </w:r>
      <w:r w:rsidRPr="009E3B62">
        <w:rPr>
          <w:rStyle w:val="Emphasis"/>
          <w:highlight w:val="yellow"/>
        </w:rPr>
        <w:t>frequently attempted</w:t>
      </w:r>
      <w:r w:rsidRPr="009E3B62">
        <w:rPr>
          <w:sz w:val="16"/>
          <w:highlight w:val="yellow"/>
        </w:rPr>
        <w:t xml:space="preserve"> </w:t>
      </w:r>
      <w:r w:rsidRPr="009E3B62">
        <w:rPr>
          <w:rStyle w:val="StyleUnderline"/>
          <w:highlight w:val="yellow"/>
        </w:rPr>
        <w:t>to tie protections for migrant children</w:t>
      </w:r>
      <w:r w:rsidRPr="009E3B62">
        <w:rPr>
          <w:sz w:val="16"/>
          <w:highlight w:val="yellow"/>
        </w:rPr>
        <w:t xml:space="preserve"> </w:t>
      </w:r>
      <w:r w:rsidRPr="009E3B62">
        <w:rPr>
          <w:rStyle w:val="Emphasis"/>
          <w:highlight w:val="yellow"/>
        </w:rPr>
        <w:t>to his more extreme immigration measures</w:t>
      </w:r>
      <w:r w:rsidRPr="007E45DA">
        <w:rPr>
          <w:rStyle w:val="Emphasis"/>
        </w:rPr>
        <w:t>.</w:t>
      </w:r>
      <w:r>
        <w:rPr>
          <w:rStyle w:val="Emphasis"/>
        </w:rPr>
        <w:t xml:space="preserve"> </w:t>
      </w:r>
      <w:r w:rsidRPr="007E45DA">
        <w:rPr>
          <w:rStyle w:val="StyleUnderline"/>
        </w:rPr>
        <w:t>He said</w:t>
      </w:r>
      <w:r w:rsidRPr="007E45DA">
        <w:rPr>
          <w:sz w:val="16"/>
        </w:rPr>
        <w:t xml:space="preserve"> in a Fox News interview this week </w:t>
      </w:r>
      <w:r w:rsidRPr="007E45DA">
        <w:rPr>
          <w:rStyle w:val="StyleUnderline"/>
        </w:rPr>
        <w:t xml:space="preserve">that </w:t>
      </w:r>
      <w:r w:rsidRPr="009E3B62">
        <w:rPr>
          <w:rStyle w:val="StyleUnderline"/>
          <w:highlight w:val="yellow"/>
        </w:rPr>
        <w:t>he would not sign legislation</w:t>
      </w:r>
      <w:r w:rsidRPr="007E45DA">
        <w:rPr>
          <w:sz w:val="16"/>
        </w:rPr>
        <w:t xml:space="preserve"> protecting “Dreamers” who were brought to the U.S. as children by undocumented parents </w:t>
      </w:r>
      <w:r w:rsidRPr="009E3B62">
        <w:rPr>
          <w:rStyle w:val="Emphasis"/>
          <w:highlight w:val="yellow"/>
        </w:rPr>
        <w:t>unless the bill included funding for the border wall he promised</w:t>
      </w:r>
      <w:r w:rsidRPr="007E45DA">
        <w:rPr>
          <w:rStyle w:val="Emphasis"/>
        </w:rPr>
        <w:t xml:space="preserve"> during his presidential campaign</w:t>
      </w:r>
      <w:r w:rsidRPr="007E45DA">
        <w:rPr>
          <w:sz w:val="16"/>
        </w:rPr>
        <w:t>.</w:t>
      </w:r>
    </w:p>
    <w:p w14:paraId="008C2B29" w14:textId="77777777" w:rsidR="00EE3A8A" w:rsidRDefault="00EE3A8A" w:rsidP="00EE3A8A">
      <w:pPr>
        <w:rPr>
          <w:sz w:val="16"/>
        </w:rPr>
      </w:pPr>
    </w:p>
    <w:p w14:paraId="43121C22" w14:textId="77777777" w:rsidR="00EE3A8A" w:rsidRDefault="00EE3A8A" w:rsidP="00EE3A8A">
      <w:pPr>
        <w:pStyle w:val="Heading3"/>
      </w:pPr>
      <w:r>
        <w:t>Amnesty Links</w:t>
      </w:r>
    </w:p>
    <w:p w14:paraId="28CE0CA9" w14:textId="77777777" w:rsidR="00EE3A8A" w:rsidRDefault="00EE3A8A" w:rsidP="00EE3A8A"/>
    <w:p w14:paraId="03C86DBD" w14:textId="77777777" w:rsidR="00EE3A8A" w:rsidRPr="00661B3D" w:rsidRDefault="00EE3A8A" w:rsidP="00EE3A8A">
      <w:pPr>
        <w:pStyle w:val="Heading4"/>
      </w:pPr>
      <w:r>
        <w:t>Amnesty causes bipartisan wall support</w:t>
      </w:r>
    </w:p>
    <w:p w14:paraId="3B26A3EF" w14:textId="77777777" w:rsidR="00EE3A8A" w:rsidRDefault="00EE3A8A" w:rsidP="00EE3A8A">
      <w:r>
        <w:t xml:space="preserve">Eric </w:t>
      </w:r>
      <w:r w:rsidRPr="00661B3D">
        <w:rPr>
          <w:rStyle w:val="Style13ptBold"/>
        </w:rPr>
        <w:t>Levitz</w:t>
      </w:r>
      <w:r>
        <w:t>, Writer for NY Mag, “A Dreamers-for-Wall Deal Could Pass the Senate — If Trump Lets It”, Feb 14</w:t>
      </w:r>
      <w:r w:rsidRPr="00661B3D">
        <w:rPr>
          <w:vertAlign w:val="superscript"/>
        </w:rPr>
        <w:t>th</w:t>
      </w:r>
      <w:r>
        <w:t xml:space="preserve"> 20</w:t>
      </w:r>
      <w:r w:rsidRPr="00661B3D">
        <w:rPr>
          <w:rStyle w:val="Style13ptBold"/>
        </w:rPr>
        <w:t>18</w:t>
      </w:r>
      <w:r>
        <w:t>, http://nymag.com/daily/intelligencer/2018/02/a-daca-for-wall-deal-could-pass-the-senate-if-trump-let-it.html</w:t>
      </w:r>
    </w:p>
    <w:p w14:paraId="546BCB1C" w14:textId="77777777" w:rsidR="00EE3A8A" w:rsidRPr="00661B3D" w:rsidRDefault="00EE3A8A" w:rsidP="00EE3A8A">
      <w:pPr>
        <w:rPr>
          <w:sz w:val="14"/>
        </w:rPr>
      </w:pPr>
      <w:r w:rsidRPr="00661B3D">
        <w:rPr>
          <w:sz w:val="14"/>
        </w:rPr>
        <w:t xml:space="preserve">But while formal debate was frozen, bipartisan talks heated up. And on Wednesday morning, Senators Lindsey </w:t>
      </w:r>
      <w:r w:rsidRPr="009E3B62">
        <w:rPr>
          <w:rStyle w:val="StyleUnderline"/>
          <w:highlight w:val="yellow"/>
        </w:rPr>
        <w:t>Graham and</w:t>
      </w:r>
      <w:r w:rsidRPr="00661B3D">
        <w:rPr>
          <w:sz w:val="14"/>
        </w:rPr>
        <w:t xml:space="preserve"> Susan </w:t>
      </w:r>
      <w:r w:rsidRPr="009E3B62">
        <w:rPr>
          <w:rStyle w:val="StyleUnderline"/>
          <w:highlight w:val="yellow"/>
        </w:rPr>
        <w:t xml:space="preserve">Collins announced that a </w:t>
      </w:r>
      <w:r w:rsidRPr="009E3B62">
        <w:rPr>
          <w:rStyle w:val="Emphasis"/>
          <w:highlight w:val="yellow"/>
        </w:rPr>
        <w:t>bipartisan group of senators</w:t>
      </w:r>
      <w:r w:rsidRPr="009E3B62">
        <w:rPr>
          <w:sz w:val="14"/>
          <w:highlight w:val="yellow"/>
        </w:rPr>
        <w:t xml:space="preserve"> </w:t>
      </w:r>
      <w:r w:rsidRPr="009E3B62">
        <w:rPr>
          <w:rStyle w:val="StyleUnderline"/>
          <w:highlight w:val="yellow"/>
        </w:rPr>
        <w:t xml:space="preserve">had come to agreement on </w:t>
      </w:r>
      <w:r w:rsidRPr="009E3B62">
        <w:rPr>
          <w:rStyle w:val="Emphasis"/>
          <w:highlight w:val="yellow"/>
        </w:rPr>
        <w:t>consensus legislation</w:t>
      </w:r>
      <w:r w:rsidRPr="00661B3D">
        <w:rPr>
          <w:sz w:val="14"/>
        </w:rPr>
        <w:t xml:space="preserve"> — a </w:t>
      </w:r>
      <w:r w:rsidRPr="009E3B62">
        <w:rPr>
          <w:rStyle w:val="StyleUnderline"/>
          <w:highlight w:val="yellow"/>
        </w:rPr>
        <w:t xml:space="preserve">straight </w:t>
      </w:r>
      <w:r w:rsidRPr="009E3B62">
        <w:rPr>
          <w:sz w:val="14"/>
          <w:highlight w:val="yellow"/>
        </w:rPr>
        <w:t>“</w:t>
      </w:r>
      <w:r w:rsidRPr="009E3B62">
        <w:rPr>
          <w:rStyle w:val="Emphasis"/>
          <w:highlight w:val="yellow"/>
        </w:rPr>
        <w:t>amnesty for border wall” swap</w:t>
      </w:r>
      <w:r w:rsidRPr="00661B3D">
        <w:rPr>
          <w:rStyle w:val="Emphasis"/>
        </w:rPr>
        <w:t>.</w:t>
      </w:r>
      <w:r w:rsidRPr="00661B3D">
        <w:rPr>
          <w:sz w:val="14"/>
        </w:rPr>
        <w:t xml:space="preserve"> Graham tells Bloomberg that </w:t>
      </w:r>
      <w:r w:rsidRPr="009E3B62">
        <w:rPr>
          <w:rStyle w:val="StyleUnderline"/>
          <w:highlight w:val="yellow"/>
        </w:rPr>
        <w:t>the bill would provide a pathway to citizenship</w:t>
      </w:r>
      <w:r w:rsidRPr="00661B3D">
        <w:rPr>
          <w:sz w:val="14"/>
        </w:rPr>
        <w:t xml:space="preserve"> for 1.8 million Dreamers, </w:t>
      </w:r>
      <w:r w:rsidRPr="009E3B62">
        <w:rPr>
          <w:rStyle w:val="Emphasis"/>
          <w:highlight w:val="yellow"/>
        </w:rPr>
        <w:t>while appropriating $25 billion for Trump’s border wall</w:t>
      </w:r>
      <w:r w:rsidRPr="00661B3D">
        <w:rPr>
          <w:sz w:val="14"/>
        </w:rPr>
        <w:t xml:space="preserve">. Last month, the president released an immigration plan that included both of those provisions — but paired them with the abolition of the diversity visa lottery and cuts to family-based immigration so sweeping, they would halve legal immigration in the medium-term. Six months ago, the White House was struggling to get Congress to toss even a symbolic amount of funds at Trump’s proposed monument to American xenophobia. </w:t>
      </w:r>
      <w:r w:rsidRPr="00661B3D">
        <w:rPr>
          <w:rStyle w:val="StyleUnderline"/>
        </w:rPr>
        <w:t>A $</w:t>
      </w:r>
      <w:r w:rsidRPr="009E3B62">
        <w:rPr>
          <w:rStyle w:val="StyleUnderline"/>
          <w:highlight w:val="yellow"/>
        </w:rPr>
        <w:t>25 billion</w:t>
      </w:r>
      <w:r w:rsidRPr="00661B3D">
        <w:rPr>
          <w:rStyle w:val="StyleUnderline"/>
        </w:rPr>
        <w:t xml:space="preserve"> appropriation for the wall </w:t>
      </w:r>
      <w:r w:rsidRPr="009E3B62">
        <w:rPr>
          <w:rStyle w:val="StyleUnderline"/>
          <w:highlight w:val="yellow"/>
        </w:rPr>
        <w:t xml:space="preserve">is </w:t>
      </w:r>
      <w:r w:rsidRPr="009E3B62">
        <w:rPr>
          <w:rStyle w:val="Emphasis"/>
          <w:highlight w:val="yellow"/>
        </w:rPr>
        <w:t>far beyond what most observers thought possible</w:t>
      </w:r>
      <w:r w:rsidRPr="00661B3D">
        <w:rPr>
          <w:sz w:val="14"/>
        </w:rPr>
        <w:t xml:space="preserve"> last year. But then, one could say the same thing about this president giving 1.8 million American-raised, undocumented immigrants a pathway to citizenship. And Trump only ever made that offer to soften the edges of his radical proposals for reshaping American demography. For the GOP’s more technocratic nativists, this deal is a disaster: A border wall is not actually an effective means of curbing of illegal immigration; and legalizing 1.8 million undocumented people — while preserving their right to sponsor the immigration of their siblings from overseas — is a recipe for what the (racist) kids call “white genocide,” and what senior White House official Michael Anton has described as “the ceaseless importation of Third World foreigners with no tradition of, taste for, or experience in liberty.” But there’s a reason Trump’s cuts to legal immigration have fallen out of bipartisan talks: The proposal hurts a wide variety of Democratic constituencies, has little support from the business wing of the Republican Party, and (relatedly) would reduce economic growth, cut job creation, expand the deficit, and jeopardize the long-term survival of Social Security. </w:t>
      </w:r>
      <w:r w:rsidRPr="009E3B62">
        <w:rPr>
          <w:rStyle w:val="StyleUnderline"/>
          <w:highlight w:val="yellow"/>
        </w:rPr>
        <w:t>The</w:t>
      </w:r>
      <w:r w:rsidRPr="00661B3D">
        <w:rPr>
          <w:rStyle w:val="StyleUnderline"/>
        </w:rPr>
        <w:t xml:space="preserve"> Graham </w:t>
      </w:r>
      <w:r w:rsidRPr="009E3B62">
        <w:rPr>
          <w:rStyle w:val="StyleUnderline"/>
          <w:highlight w:val="yellow"/>
        </w:rPr>
        <w:t>bill</w:t>
      </w:r>
      <w:r w:rsidRPr="009E3B62">
        <w:rPr>
          <w:sz w:val="14"/>
          <w:highlight w:val="yellow"/>
        </w:rPr>
        <w:t xml:space="preserve"> </w:t>
      </w:r>
      <w:r w:rsidRPr="009E3B62">
        <w:rPr>
          <w:rStyle w:val="Emphasis"/>
          <w:highlight w:val="yellow"/>
        </w:rPr>
        <w:t>might</w:t>
      </w:r>
      <w:r w:rsidRPr="00661B3D">
        <w:rPr>
          <w:sz w:val="14"/>
        </w:rPr>
        <w:t xml:space="preserve"> antagonize Tom Cotton — but unlike his immigration ideas, Graham’s (probably) </w:t>
      </w:r>
      <w:r w:rsidRPr="009E3B62">
        <w:rPr>
          <w:rStyle w:val="Emphasis"/>
          <w:highlight w:val="yellow"/>
        </w:rPr>
        <w:t>have the votes to pass</w:t>
      </w:r>
      <w:r w:rsidRPr="009E3B62">
        <w:rPr>
          <w:sz w:val="14"/>
          <w:highlight w:val="yellow"/>
        </w:rPr>
        <w:t xml:space="preserve"> the</w:t>
      </w:r>
      <w:r w:rsidRPr="00661B3D">
        <w:rPr>
          <w:sz w:val="14"/>
        </w:rPr>
        <w:t xml:space="preserve"> Senate. </w:t>
      </w:r>
      <w:r w:rsidRPr="00661B3D">
        <w:rPr>
          <w:rStyle w:val="StyleUnderline"/>
        </w:rPr>
        <w:t>And if Trump decides to endorse</w:t>
      </w:r>
      <w:r w:rsidRPr="00661B3D">
        <w:rPr>
          <w:sz w:val="14"/>
        </w:rPr>
        <w:t xml:space="preserve"> Graham’s legislation, </w:t>
      </w:r>
      <w:r w:rsidRPr="00661B3D">
        <w:rPr>
          <w:rStyle w:val="Emphasis"/>
        </w:rPr>
        <w:t>Paul Ryan should be able to get the compromise through the House</w:t>
      </w:r>
      <w:r w:rsidRPr="00661B3D">
        <w:rPr>
          <w:sz w:val="14"/>
        </w:rPr>
        <w:t>.</w:t>
      </w:r>
    </w:p>
    <w:p w14:paraId="4911B815" w14:textId="16991338" w:rsidR="00985F70" w:rsidRDefault="00E529AF" w:rsidP="00CE642D">
      <w:pPr>
        <w:pStyle w:val="Heading2"/>
      </w:pPr>
      <w:r>
        <w:t>Wall Bad / A2: Wall Good</w:t>
      </w:r>
    </w:p>
    <w:p w14:paraId="52F99D5E" w14:textId="042FE109" w:rsidR="005A580F" w:rsidRDefault="005A580F" w:rsidP="00425596">
      <w:pPr>
        <w:pStyle w:val="Heading2"/>
      </w:pPr>
      <w:r>
        <w:t>Turns Case</w:t>
      </w:r>
    </w:p>
    <w:p w14:paraId="314817C7" w14:textId="77777777" w:rsidR="005A580F" w:rsidRDefault="005A580F" w:rsidP="005A580F">
      <w:pPr>
        <w:pStyle w:val="Heading3"/>
      </w:pPr>
      <w:r>
        <w:t>Wall Hurts U.S./Mexico Economies</w:t>
      </w:r>
    </w:p>
    <w:p w14:paraId="35C4E856" w14:textId="77777777" w:rsidR="005A580F" w:rsidRPr="00885C20" w:rsidRDefault="005A580F" w:rsidP="005A580F">
      <w:pPr>
        <w:pStyle w:val="Heading4"/>
        <w:rPr>
          <w:b w:val="0"/>
        </w:rPr>
      </w:pPr>
      <w:r>
        <w:t>Mexico border wall collapses US and Mexican economie</w:t>
      </w:r>
      <w:r w:rsidRPr="003E6CC0">
        <w:t>s – raw costs, taxes, tariffs, NAFTA, manufacturing.</w:t>
      </w:r>
    </w:p>
    <w:p w14:paraId="5E120A2D" w14:textId="77777777" w:rsidR="005A580F" w:rsidRPr="009C3001" w:rsidRDefault="005A580F" w:rsidP="005A580F">
      <w:r w:rsidRPr="00885C20">
        <w:rPr>
          <w:b/>
          <w:sz w:val="26"/>
          <w:szCs w:val="26"/>
        </w:rPr>
        <w:t>Felbab-Brown 17</w:t>
      </w:r>
      <w:r>
        <w:t xml:space="preserve"> </w:t>
      </w:r>
      <w:r w:rsidRPr="00885C20">
        <w:rPr>
          <w:szCs w:val="16"/>
        </w:rPr>
        <w:t>(Vanda, Senior Foreign Policy Fellow at the Brookings Center for 21</w:t>
      </w:r>
      <w:r w:rsidRPr="00885C20">
        <w:rPr>
          <w:szCs w:val="16"/>
          <w:vertAlign w:val="superscript"/>
        </w:rPr>
        <w:t>st</w:t>
      </w:r>
      <w:r w:rsidRPr="00885C20">
        <w:rPr>
          <w:szCs w:val="16"/>
        </w:rPr>
        <w:t xml:space="preserve"> Century Intelligence, </w:t>
      </w:r>
      <w:r>
        <w:rPr>
          <w:szCs w:val="16"/>
        </w:rPr>
        <w:t>January 30</w:t>
      </w:r>
      <w:r w:rsidRPr="00301944">
        <w:rPr>
          <w:szCs w:val="16"/>
          <w:vertAlign w:val="superscript"/>
        </w:rPr>
        <w:t>th</w:t>
      </w:r>
      <w:r>
        <w:rPr>
          <w:szCs w:val="16"/>
        </w:rPr>
        <w:t xml:space="preserve">, 2017, </w:t>
      </w:r>
      <w:r w:rsidRPr="00885C20">
        <w:rPr>
          <w:szCs w:val="16"/>
        </w:rPr>
        <w:t xml:space="preserve">“Why the Border Wall’s Costs far Outweigh its Benefits,” </w:t>
      </w:r>
      <w:hyperlink r:id="rId9" w:history="1">
        <w:r w:rsidRPr="00885C20">
          <w:rPr>
            <w:rStyle w:val="Hyperlink"/>
            <w:szCs w:val="16"/>
          </w:rPr>
          <w:t>https://www.brookings.edu/blog/order-from-chaos/2017/01/30/why-the-border-walls-costs-far-outweigh-its-benefits/</w:t>
        </w:r>
      </w:hyperlink>
      <w:r w:rsidRPr="00885C20">
        <w:rPr>
          <w:szCs w:val="16"/>
        </w:rPr>
        <w:t>)</w:t>
      </w:r>
    </w:p>
    <w:p w14:paraId="751D3F81" w14:textId="77777777" w:rsidR="005A580F" w:rsidRDefault="005A580F" w:rsidP="005A580F">
      <w:pPr>
        <w:rPr>
          <w:u w:val="single"/>
        </w:rPr>
      </w:pPr>
      <w:r w:rsidRPr="009C3001">
        <w:t xml:space="preserve">President Trump’s bullying rhetoric against Mexico last week was not only insulting to Mexico, but also reflected the shallowness of his concept of the wall, its costs, and how they will be financed and borne. The U.S. </w:t>
      </w:r>
      <w:r w:rsidRPr="00A16850">
        <w:rPr>
          <w:highlight w:val="cyan"/>
          <w:u w:val="single"/>
        </w:rPr>
        <w:t>Congress</w:t>
      </w:r>
      <w:r w:rsidRPr="009C3001">
        <w:t xml:space="preserve">, media, and public </w:t>
      </w:r>
      <w:r w:rsidRPr="00A16850">
        <w:rPr>
          <w:highlight w:val="cyan"/>
          <w:u w:val="single"/>
        </w:rPr>
        <w:t>must</w:t>
      </w:r>
      <w:r w:rsidRPr="00A16850">
        <w:rPr>
          <w:u w:val="single"/>
        </w:rPr>
        <w:t xml:space="preserve"> diligently </w:t>
      </w:r>
      <w:r w:rsidRPr="00A16850">
        <w:rPr>
          <w:highlight w:val="cyan"/>
          <w:u w:val="single"/>
        </w:rPr>
        <w:t xml:space="preserve">query </w:t>
      </w:r>
      <w:r w:rsidRPr="00A16850">
        <w:rPr>
          <w:u w:val="single"/>
        </w:rPr>
        <w:t xml:space="preserve">the president </w:t>
      </w:r>
      <w:r w:rsidRPr="00A16850">
        <w:rPr>
          <w:highlight w:val="cyan"/>
          <w:u w:val="single"/>
        </w:rPr>
        <w:t>about</w:t>
      </w:r>
      <w:r w:rsidRPr="00A16850">
        <w:rPr>
          <w:u w:val="single"/>
        </w:rPr>
        <w:t xml:space="preserve"> his calculus of direct </w:t>
      </w:r>
      <w:r w:rsidRPr="00A16850">
        <w:rPr>
          <w:highlight w:val="cyan"/>
          <w:u w:val="single"/>
        </w:rPr>
        <w:t>costs</w:t>
      </w:r>
      <w:r w:rsidRPr="00A16850">
        <w:rPr>
          <w:u w:val="single"/>
        </w:rPr>
        <w:t xml:space="preserve"> </w:t>
      </w:r>
      <w:r w:rsidRPr="00A16850">
        <w:rPr>
          <w:highlight w:val="cyan"/>
          <w:u w:val="single"/>
        </w:rPr>
        <w:t>of the wall</w:t>
      </w:r>
      <w:r w:rsidRPr="009C3001">
        <w:t xml:space="preserve"> and the assumptions on which they are based. He must also be pressed to address the</w:t>
      </w:r>
      <w:r w:rsidRPr="00A16850">
        <w:rPr>
          <w:u w:val="single"/>
        </w:rPr>
        <w:t xml:space="preserve"> </w:t>
      </w:r>
      <w:r w:rsidRPr="00A16850">
        <w:rPr>
          <w:highlight w:val="cyan"/>
          <w:u w:val="single"/>
        </w:rPr>
        <w:t>indirect costs,</w:t>
      </w:r>
      <w:r w:rsidRPr="00A16850">
        <w:rPr>
          <w:u w:val="single"/>
        </w:rPr>
        <w:t xml:space="preserve"> of which </w:t>
      </w:r>
      <w:r w:rsidRPr="00A16850">
        <w:rPr>
          <w:highlight w:val="cyan"/>
          <w:u w:val="single"/>
        </w:rPr>
        <w:t>there are many.</w:t>
      </w:r>
      <w:r w:rsidRPr="009C3001">
        <w:t xml:space="preserve"> </w:t>
      </w:r>
      <w:r w:rsidRPr="00A16850">
        <w:rPr>
          <w:u w:val="single"/>
        </w:rPr>
        <w:t xml:space="preserve">The most obvious cost is that of its physical construction. Trump has put the price-tag at $12 billion. Other </w:t>
      </w:r>
      <w:r w:rsidRPr="00A16850">
        <w:rPr>
          <w:highlight w:val="cyan"/>
          <w:u w:val="single"/>
        </w:rPr>
        <w:t>estimates put it at $285 billion, which could</w:t>
      </w:r>
      <w:r w:rsidRPr="00A16850">
        <w:rPr>
          <w:u w:val="single"/>
        </w:rPr>
        <w:t xml:space="preserve"> potentially </w:t>
      </w:r>
      <w:r w:rsidRPr="00A16850">
        <w:rPr>
          <w:highlight w:val="cyan"/>
          <w:u w:val="single"/>
        </w:rPr>
        <w:t>mean</w:t>
      </w:r>
      <w:r w:rsidRPr="00A16850">
        <w:rPr>
          <w:u w:val="single"/>
        </w:rPr>
        <w:t xml:space="preserve"> that each U.S. taxpayer would have to pay some </w:t>
      </w:r>
      <w:r w:rsidRPr="00A16850">
        <w:rPr>
          <w:highlight w:val="cyan"/>
          <w:u w:val="single"/>
        </w:rPr>
        <w:t>$900 in new taxes</w:t>
      </w:r>
      <w:r w:rsidRPr="009C3001">
        <w:t xml:space="preserve">. These disparate claims appear to reflect different assumptions. Further, many parameters are not yet known, such as what type of wall is to be built in various segments of the border. Parts of the border are not fenced already because the construction costs of a physical barrier due to the terrain, for example, were deemed to be prohibitively high by the George W. Bush administration. </w:t>
      </w:r>
      <w:r w:rsidRPr="00A16850">
        <w:rPr>
          <w:highlight w:val="cyan"/>
          <w:u w:val="single"/>
        </w:rPr>
        <w:t>Nor is it clear what the</w:t>
      </w:r>
      <w:r w:rsidRPr="00A16850">
        <w:rPr>
          <w:u w:val="single"/>
        </w:rPr>
        <w:t xml:space="preserve"> White House </w:t>
      </w:r>
      <w:r w:rsidRPr="00A16850">
        <w:rPr>
          <w:highlight w:val="cyan"/>
          <w:u w:val="single"/>
        </w:rPr>
        <w:t>bottom line</w:t>
      </w:r>
      <w:r w:rsidRPr="00A16850">
        <w:rPr>
          <w:u w:val="single"/>
        </w:rPr>
        <w:t xml:space="preserve"> actually </w:t>
      </w:r>
      <w:r w:rsidRPr="00A16850">
        <w:rPr>
          <w:highlight w:val="cyan"/>
          <w:u w:val="single"/>
        </w:rPr>
        <w:t>includes</w:t>
      </w:r>
      <w:r w:rsidRPr="009C3001">
        <w:t xml:space="preserve">. Does it incorporate the cost of lawyers to negotiate compensation to landowners for building the wall on their lands in places where terrain does not allow it to be located on the actual border? Does the number include the costs of hiring scores of forensic auditors to determine which remittances to Mexico come from U.S. citizens and which come from undocumented workers? Recall, </w:t>
      </w:r>
      <w:r w:rsidRPr="00A16850">
        <w:rPr>
          <w:u w:val="single"/>
        </w:rPr>
        <w:t>Trump’s campaign promise to fund the wall by seizing remittances</w:t>
      </w:r>
      <w:r w:rsidRPr="009C3001">
        <w:t xml:space="preserve"> to Mexico. </w:t>
      </w:r>
      <w:r w:rsidRPr="00A16850">
        <w:rPr>
          <w:u w:val="single"/>
        </w:rPr>
        <w:t>Depriving Mexico of remittances is bad for the U.S. because it depresses the economy of a principal trading partner and stimulates further illegal migration into the U.S.</w:t>
      </w:r>
      <w:r w:rsidRPr="009C3001">
        <w:t xml:space="preserve"> Moreover, </w:t>
      </w:r>
      <w:r w:rsidRPr="00A16850">
        <w:rPr>
          <w:highlight w:val="cyan"/>
          <w:u w:val="single"/>
        </w:rPr>
        <w:t>its implementation is</w:t>
      </w:r>
      <w:r w:rsidRPr="00A16850">
        <w:rPr>
          <w:u w:val="single"/>
        </w:rPr>
        <w:t xml:space="preserve"> both very </w:t>
      </w:r>
      <w:r w:rsidRPr="00A16850">
        <w:rPr>
          <w:highlight w:val="cyan"/>
          <w:u w:val="single"/>
        </w:rPr>
        <w:t>costly</w:t>
      </w:r>
      <w:r w:rsidRPr="009C3001">
        <w:t xml:space="preserve"> and difficult. Indeed, </w:t>
      </w:r>
      <w:r w:rsidRPr="00A16850">
        <w:rPr>
          <w:u w:val="single"/>
        </w:rPr>
        <w:t xml:space="preserve">the </w:t>
      </w:r>
      <w:r w:rsidRPr="00A16850">
        <w:rPr>
          <w:highlight w:val="cyan"/>
          <w:u w:val="single"/>
        </w:rPr>
        <w:t>broader</w:t>
      </w:r>
      <w:r w:rsidRPr="00A16850">
        <w:rPr>
          <w:u w:val="single"/>
        </w:rPr>
        <w:t xml:space="preserve"> economic </w:t>
      </w:r>
      <w:r w:rsidRPr="00A16850">
        <w:rPr>
          <w:highlight w:val="cyan"/>
          <w:u w:val="single"/>
        </w:rPr>
        <w:t>costs</w:t>
      </w:r>
      <w:r w:rsidRPr="00A16850">
        <w:rPr>
          <w:u w:val="single"/>
        </w:rPr>
        <w:t xml:space="preserve"> of the wall </w:t>
      </w:r>
      <w:r w:rsidRPr="00A16850">
        <w:rPr>
          <w:highlight w:val="cyan"/>
          <w:u w:val="single"/>
        </w:rPr>
        <w:t>are detrimental to the</w:t>
      </w:r>
      <w:r w:rsidRPr="00A16850">
        <w:rPr>
          <w:u w:val="single"/>
        </w:rPr>
        <w:t xml:space="preserve"> U.S. </w:t>
      </w:r>
      <w:r w:rsidRPr="00A16850">
        <w:rPr>
          <w:highlight w:val="cyan"/>
          <w:u w:val="single"/>
        </w:rPr>
        <w:t>economy</w:t>
      </w:r>
      <w:r w:rsidRPr="00A16850">
        <w:rPr>
          <w:u w:val="single"/>
        </w:rPr>
        <w:t xml:space="preserve"> no matter what financing option the White House picks</w:t>
      </w:r>
      <w:r w:rsidRPr="009C3001">
        <w:t xml:space="preserve">. But some are worse than others. </w:t>
      </w:r>
      <w:r w:rsidRPr="00A16850">
        <w:rPr>
          <w:highlight w:val="cyan"/>
          <w:u w:val="single"/>
        </w:rPr>
        <w:t>If</w:t>
      </w:r>
      <w:r w:rsidRPr="00A16850">
        <w:rPr>
          <w:u w:val="single"/>
        </w:rPr>
        <w:t xml:space="preserve">, for example, </w:t>
      </w:r>
      <w:r w:rsidRPr="00A16850">
        <w:rPr>
          <w:highlight w:val="cyan"/>
          <w:u w:val="single"/>
        </w:rPr>
        <w:t>the White House</w:t>
      </w:r>
      <w:r w:rsidRPr="00A16850">
        <w:rPr>
          <w:u w:val="single"/>
        </w:rPr>
        <w:t xml:space="preserve"> persisted with the idea of </w:t>
      </w:r>
      <w:r w:rsidRPr="00A16850">
        <w:rPr>
          <w:highlight w:val="cyan"/>
          <w:u w:val="single"/>
        </w:rPr>
        <w:t>imposing a tax on imports</w:t>
      </w:r>
      <w:r w:rsidRPr="00A16850">
        <w:rPr>
          <w:u w:val="single"/>
        </w:rPr>
        <w:t xml:space="preserve"> from Mexico, it </w:t>
      </w:r>
      <w:r w:rsidRPr="009C3001">
        <w:rPr>
          <w:highlight w:val="cyan"/>
          <w:u w:val="single"/>
        </w:rPr>
        <w:t>would</w:t>
      </w:r>
      <w:r w:rsidRPr="00A16850">
        <w:rPr>
          <w:u w:val="single"/>
        </w:rPr>
        <w:t xml:space="preserve"> significantly </w:t>
      </w:r>
      <w:r w:rsidRPr="009C3001">
        <w:rPr>
          <w:highlight w:val="cyan"/>
          <w:u w:val="single"/>
        </w:rPr>
        <w:t>hurt</w:t>
      </w:r>
      <w:r w:rsidRPr="00A16850">
        <w:rPr>
          <w:u w:val="single"/>
        </w:rPr>
        <w:t xml:space="preserve"> U.S. </w:t>
      </w:r>
      <w:r w:rsidRPr="009C3001">
        <w:rPr>
          <w:highlight w:val="cyan"/>
          <w:u w:val="single"/>
        </w:rPr>
        <w:t>retailers</w:t>
      </w:r>
      <w:r w:rsidRPr="00A16850">
        <w:rPr>
          <w:u w:val="single"/>
        </w:rPr>
        <w:t xml:space="preserve">. Many would </w:t>
      </w:r>
      <w:r w:rsidRPr="009C3001">
        <w:rPr>
          <w:highlight w:val="cyan"/>
          <w:u w:val="single"/>
        </w:rPr>
        <w:t>pass off the costs onto</w:t>
      </w:r>
      <w:r w:rsidRPr="00A16850">
        <w:rPr>
          <w:u w:val="single"/>
        </w:rPr>
        <w:t xml:space="preserve"> U.S. </w:t>
      </w:r>
      <w:r w:rsidRPr="009C3001">
        <w:rPr>
          <w:highlight w:val="cyan"/>
          <w:u w:val="single"/>
        </w:rPr>
        <w:t>consumers</w:t>
      </w:r>
      <w:r w:rsidRPr="009C3001">
        <w:t xml:space="preserve">, including the segment who voted for Donald Trump. From cars to vegetables, </w:t>
      </w:r>
      <w:r w:rsidRPr="009C3001">
        <w:rPr>
          <w:highlight w:val="cyan"/>
          <w:u w:val="single"/>
        </w:rPr>
        <w:t>goods</w:t>
      </w:r>
      <w:r w:rsidRPr="009C3001">
        <w:rPr>
          <w:u w:val="single"/>
        </w:rPr>
        <w:t xml:space="preserve"> in the U.S. </w:t>
      </w:r>
      <w:r w:rsidRPr="009C3001">
        <w:rPr>
          <w:highlight w:val="cyan"/>
          <w:u w:val="single"/>
        </w:rPr>
        <w:t>would become far more expensive</w:t>
      </w:r>
      <w:r w:rsidRPr="009C3001">
        <w:t xml:space="preserve">. Moreover, Mexico could retaliate by imposing taxes on U.S. exports. Also, Mexican citizens could retaliate by boycotting U.S. companies that operate in Mexico, such as Wal-Mart and Starbucks, as they are already attempting to do. Such </w:t>
      </w:r>
      <w:r w:rsidRPr="009C3001">
        <w:rPr>
          <w:highlight w:val="cyan"/>
          <w:u w:val="single"/>
        </w:rPr>
        <w:t xml:space="preserve">boycotts could send </w:t>
      </w:r>
      <w:r w:rsidRPr="009C3001">
        <w:rPr>
          <w:u w:val="single"/>
        </w:rPr>
        <w:t xml:space="preserve">the shares and </w:t>
      </w:r>
      <w:r w:rsidRPr="009C3001">
        <w:rPr>
          <w:highlight w:val="cyan"/>
          <w:u w:val="single"/>
        </w:rPr>
        <w:t>profits of</w:t>
      </w:r>
      <w:r w:rsidRPr="009C3001">
        <w:rPr>
          <w:u w:val="single"/>
        </w:rPr>
        <w:t xml:space="preserve"> U.S. </w:t>
      </w:r>
      <w:r w:rsidRPr="009C3001">
        <w:rPr>
          <w:highlight w:val="cyan"/>
          <w:u w:val="single"/>
        </w:rPr>
        <w:t>companies plummeting</w:t>
      </w:r>
      <w:r w:rsidRPr="009C3001">
        <w:rPr>
          <w:u w:val="single"/>
        </w:rPr>
        <w:t xml:space="preserve">, negatively </w:t>
      </w:r>
      <w:r w:rsidRPr="009C3001">
        <w:rPr>
          <w:highlight w:val="cyan"/>
          <w:u w:val="single"/>
        </w:rPr>
        <w:t>affecting</w:t>
      </w:r>
      <w:r w:rsidRPr="009C3001">
        <w:rPr>
          <w:u w:val="single"/>
        </w:rPr>
        <w:t xml:space="preserve"> U.S. jobs, taxes, and </w:t>
      </w:r>
      <w:r w:rsidRPr="009C3001">
        <w:rPr>
          <w:highlight w:val="cyan"/>
          <w:u w:val="single"/>
        </w:rPr>
        <w:t>the economy. NAFTA could collapse</w:t>
      </w:r>
      <w:r w:rsidRPr="009C3001">
        <w:rPr>
          <w:u w:val="single"/>
        </w:rPr>
        <w:t xml:space="preserve"> altogether, </w:t>
      </w:r>
      <w:r w:rsidRPr="009C3001">
        <w:rPr>
          <w:highlight w:val="cyan"/>
          <w:u w:val="single"/>
        </w:rPr>
        <w:t>wreaking havoc on the continental economy</w:t>
      </w:r>
      <w:r w:rsidRPr="009C3001">
        <w:rPr>
          <w:u w:val="single"/>
        </w:rPr>
        <w:t xml:space="preserve"> that has steadily grown over the past two-and-a-half decades. </w:t>
      </w:r>
      <w:r w:rsidRPr="009C3001">
        <w:rPr>
          <w:highlight w:val="cyan"/>
          <w:u w:val="single"/>
        </w:rPr>
        <w:t>U.S. manufacturers</w:t>
      </w:r>
      <w:r w:rsidRPr="009C3001">
        <w:rPr>
          <w:u w:val="single"/>
        </w:rPr>
        <w:t xml:space="preserve">, such as automakers, whose production lines are deeply integrated with Mexico, </w:t>
      </w:r>
      <w:r w:rsidRPr="009C3001">
        <w:rPr>
          <w:highlight w:val="cyan"/>
          <w:u w:val="single"/>
        </w:rPr>
        <w:t>would be deeply hurt</w:t>
      </w:r>
      <w:r w:rsidRPr="009C3001">
        <w:rPr>
          <w:u w:val="single"/>
        </w:rPr>
        <w:t>.</w:t>
      </w:r>
    </w:p>
    <w:p w14:paraId="7E1A2BEC" w14:textId="77777777" w:rsidR="005A580F" w:rsidRPr="00E4714A" w:rsidRDefault="005A580F" w:rsidP="005A580F"/>
    <w:p w14:paraId="4D140ADF" w14:textId="77777777" w:rsidR="005A580F" w:rsidRPr="00F810AB" w:rsidRDefault="005A580F" w:rsidP="005A580F">
      <w:pPr>
        <w:pStyle w:val="Heading3"/>
      </w:pPr>
      <w:r>
        <w:t>Wall Hurts U.S. Legitimacy</w:t>
      </w:r>
    </w:p>
    <w:p w14:paraId="14F1FCE2" w14:textId="77777777" w:rsidR="005A580F" w:rsidRPr="005E691E" w:rsidRDefault="005A580F" w:rsidP="005A580F">
      <w:pPr>
        <w:pStyle w:val="Heading4"/>
      </w:pPr>
      <w:r w:rsidRPr="005E691E">
        <w:t>The wall would destroy US legitimacy.</w:t>
      </w:r>
    </w:p>
    <w:p w14:paraId="227F24D9" w14:textId="77777777" w:rsidR="005A580F" w:rsidRPr="005E691E" w:rsidRDefault="005A580F" w:rsidP="005A580F">
      <w:r w:rsidRPr="005E691E">
        <w:rPr>
          <w:rStyle w:val="Style13ptBold"/>
        </w:rPr>
        <w:t>Espejo 13</w:t>
      </w:r>
      <w:r w:rsidRPr="005E691E">
        <w:t xml:space="preserve"> (Paulina Ochoa Espejo is an associate professor of political science at Haverford College, but was a professor of Political Science at Yale at the time of publication. She received a PhD in Political Science from Johns Hopkins, and an MA in Political Theory from Essex; 3-14-2013, "What is Wrong with Border Fences?" SELA Yale University, https://law.yale.edu/system/files/documents/pdf/sela/SELA13_Ochoa_CV_Eng_20130314.pdf) //JackH</w:t>
      </w:r>
    </w:p>
    <w:p w14:paraId="02B55BE6" w14:textId="77777777" w:rsidR="005A580F" w:rsidRPr="005E691E" w:rsidRDefault="005A580F" w:rsidP="005A580F">
      <w:pPr>
        <w:rPr>
          <w:sz w:val="12"/>
        </w:rPr>
      </w:pPr>
      <w:r w:rsidRPr="005E691E">
        <w:rPr>
          <w:sz w:val="12"/>
        </w:rPr>
        <w:t xml:space="preserve">An aspect of border fences can be justified on the same grounds as borders. </w:t>
      </w:r>
      <w:r w:rsidRPr="005E691E">
        <w:rPr>
          <w:rStyle w:val="StyleUnderline"/>
        </w:rPr>
        <w:t>A border fence is justified if physically closing off borders is necessary to sustain the equal worth of all individuals</w:t>
      </w:r>
      <w:r w:rsidRPr="005E691E">
        <w:rPr>
          <w:sz w:val="12"/>
        </w:rPr>
        <w:t xml:space="preserve">. This obtains only when it is highly probable that external flows crossing to a territorial jurisdiction would destroy the democratic process enclosed, and would imminently threaten other democratic processes. The reason why this criterion to justify border walls is so stringent is that closing off a border is a type of transgression of the principle of equality that justifies the state. </w:t>
      </w:r>
      <w:r w:rsidRPr="005E691E">
        <w:rPr>
          <w:rStyle w:val="StyleUnderline"/>
        </w:rPr>
        <w:t xml:space="preserve">Closing off the border establishes an </w:t>
      </w:r>
      <w:r w:rsidRPr="005E691E">
        <w:rPr>
          <w:rStyle w:val="Emphasis"/>
        </w:rPr>
        <w:t>important moral inequality</w:t>
      </w:r>
      <w:r w:rsidRPr="005E691E">
        <w:rPr>
          <w:rStyle w:val="StyleUnderline"/>
        </w:rPr>
        <w:t xml:space="preserve"> with those on the other side, because the coercive restriction of movement and cultural contact signals that the differences of the enclosed people from other peoples are not only a matter of having different cultural and political practices, but that there is a </w:t>
      </w:r>
      <w:r w:rsidRPr="005E691E">
        <w:rPr>
          <w:rStyle w:val="Emphasis"/>
        </w:rPr>
        <w:t>moral hierarchy that justifies the strict separation</w:t>
      </w:r>
      <w:r w:rsidRPr="005E691E">
        <w:rPr>
          <w:sz w:val="12"/>
        </w:rPr>
        <w:t xml:space="preserve">. For example, if a country closes off a border because some outsiders are potential terrorists, the country in question is in fact treating all members of the external communities as potential threats and all insiders as potential victims. Thus </w:t>
      </w:r>
      <w:r w:rsidRPr="005E691E">
        <w:rPr>
          <w:rStyle w:val="Emphasis"/>
        </w:rPr>
        <w:t xml:space="preserve">the wall generates both a real and a perceived political inequality by failing to treat those affected by the border as deserving of equal respect. </w:t>
      </w:r>
      <w:r w:rsidRPr="005E691E">
        <w:rPr>
          <w:sz w:val="12"/>
        </w:rPr>
        <w:t xml:space="preserve">More importantly, the wall establishes an unjustified inequality regarding the management of border itself; which, as a shared governmental institution should offer those on both sides of the border a say in its creation. So </w:t>
      </w:r>
      <w:r w:rsidRPr="005E691E">
        <w:rPr>
          <w:rStyle w:val="StyleUnderline"/>
        </w:rPr>
        <w:t>a physical separation and the accompanying expressive element</w:t>
      </w:r>
      <w:r w:rsidRPr="005E691E">
        <w:rPr>
          <w:sz w:val="12"/>
        </w:rPr>
        <w:t xml:space="preserve"> (</w:t>
      </w:r>
      <w:r w:rsidRPr="005E691E">
        <w:rPr>
          <w:rStyle w:val="Emphasis"/>
        </w:rPr>
        <w:t>perceived racism or xenophobia</w:t>
      </w:r>
      <w:r w:rsidRPr="005E691E">
        <w:rPr>
          <w:sz w:val="12"/>
        </w:rPr>
        <w:t xml:space="preserve">) </w:t>
      </w:r>
      <w:r w:rsidRPr="005E691E">
        <w:rPr>
          <w:rStyle w:val="Emphasis"/>
        </w:rPr>
        <w:t xml:space="preserve">can </w:t>
      </w:r>
      <w:r w:rsidRPr="005E691E">
        <w:rPr>
          <w:rStyle w:val="Emphasis"/>
          <w:sz w:val="24"/>
        </w:rPr>
        <w:t>undermine the justification of the state</w:t>
      </w:r>
      <w:r w:rsidRPr="005E691E">
        <w:rPr>
          <w:rStyle w:val="Emphasis"/>
        </w:rPr>
        <w:t xml:space="preserve"> in terms of freedom and equality</w:t>
      </w:r>
      <w:r w:rsidRPr="005E691E">
        <w:rPr>
          <w:sz w:val="12"/>
        </w:rPr>
        <w:t xml:space="preserve">. This undermining could only be compensated if a grave ill threatens the ground principle itself. But in order to justify a border fence in this manner we would have to show that the flows that could destroy the process are not only a threat to a particular democracy, or even to democracy per se, but a threat to the principle that sustains it: equality of persons. Consequently, to justify a fence one would have to show that there is a high probability that the flow of goods and persons would disrupt, not only a given process, but all democratic processes. Therefore, the act of closing off borders with fences may be justified, but only if it could be justified to both those inside and outside a given democratic process; and the reason given must be such that a fence saves the principle of equal respect itself. Saving a democratic process in a particular liberal polity does not suffice for legitimization. Needless to say, if this principle became a necessary pre-condition for justifying a border wall, a wall would be justified in very rare occasions. These might be circumstances of extreme danger to the principle of equality, or circumstances that give rise to a clear-cut democratic consensus across borders. For example, one could imagine such a consensus among democratic polities opposing the Nazi regime in the 1940’s. One could imagine situations in which, without fences, all democratic processes, and hence the principles of individual freedom and equality, would be endangered. However, to evaluate which such situations deserve a fence, one should keep in mind that borders are not simply an extension or limit to territories and jurisdictions. Borders have at least two particular features that should be taken into account when formulating a justification. First, one needs to consider the physical aspect of borders and how this affects individuals’ rights and participation in the political process. Recall the type of border that would be necessary to stop flows of goods and persons; in order to effectively isolate a territory a border must be both low-tech (concrete walls, concertina wire, moats, etc) and high-tech (wave blocking, firewalling, etc). </w:t>
      </w:r>
      <w:r w:rsidRPr="005E691E">
        <w:rPr>
          <w:rStyle w:val="StyleUnderline"/>
        </w:rPr>
        <w:t>A fortified physical border has a special symbolic weight, which, as part of an ideology, can affect individuals’ rights.</w:t>
      </w:r>
      <w:r w:rsidRPr="005E691E">
        <w:rPr>
          <w:sz w:val="12"/>
        </w:rPr>
        <w:t xml:space="preserve"> For example, </w:t>
      </w:r>
      <w:r w:rsidRPr="005E691E">
        <w:rPr>
          <w:rStyle w:val="StyleUnderline"/>
        </w:rPr>
        <w:t xml:space="preserve">the idea that border walls are necessary is often part of an ideology that fosters </w:t>
      </w:r>
      <w:r w:rsidRPr="005E691E">
        <w:rPr>
          <w:rStyle w:val="Emphasis"/>
        </w:rPr>
        <w:t>nationalism</w:t>
      </w:r>
      <w:r w:rsidRPr="005E691E">
        <w:rPr>
          <w:rStyle w:val="StyleUnderline"/>
        </w:rPr>
        <w:t xml:space="preserve"> or is motivated by </w:t>
      </w:r>
      <w:r w:rsidRPr="005E691E">
        <w:rPr>
          <w:rStyle w:val="Emphasis"/>
        </w:rPr>
        <w:t>unconscious racism</w:t>
      </w:r>
      <w:r w:rsidRPr="005E691E">
        <w:rPr>
          <w:sz w:val="12"/>
        </w:rPr>
        <w:t xml:space="preserve">.69 The material qualities of borders can have an important role in fostering or deterring such ideological constructs and they must be taken into account when evaluating the merits of the justification. Second, borders are not only the point of contact between two territorial limits; borders are themselves transnational institutions that engender independent political processes, or boundary regimes.70 In order to evaluate situations that would deserve a wall one should also consider these independent institutions and the individuals involved in the process of creating and governing them. For example, a bridge or a land border crossing intensely affects those who live by the border, as well as those for whom the crossing of goods and persons is particularly important --such as immigrants and their families--, and those who are directly affected by trade. In order to fulfill the requirement for justifying border walls and fences, these border political processes must themselves be governed democratically from both sides of the fence. In sum, if we consider the democratic people and states as a political process, we can say that a border fence could in principle be justified. However all those borders listed at the beginning of this paper are built unilaterally, and the reasons given to build them are not often ones that could be accepted by people on both sides of the fence. </w:t>
      </w:r>
    </w:p>
    <w:p w14:paraId="4D16F132" w14:textId="77777777" w:rsidR="005A580F" w:rsidRPr="005A580F" w:rsidRDefault="005A580F" w:rsidP="005A580F"/>
    <w:p w14:paraId="327A3B83" w14:textId="0903AB19" w:rsidR="00A066C6" w:rsidRDefault="00425596" w:rsidP="00425596">
      <w:pPr>
        <w:pStyle w:val="Heading2"/>
      </w:pPr>
      <w:r>
        <w:t>Bio-D</w:t>
      </w:r>
    </w:p>
    <w:p w14:paraId="347EB4D7" w14:textId="43FD4BDE" w:rsidR="00A066C6" w:rsidRDefault="00A066C6" w:rsidP="00A066C6">
      <w:pPr>
        <w:pStyle w:val="Heading3"/>
      </w:pPr>
      <w:r>
        <w:t>Biodiversity</w:t>
      </w:r>
      <w:r w:rsidR="00425596">
        <w:t xml:space="preserve"> I/L</w:t>
      </w:r>
    </w:p>
    <w:p w14:paraId="67545624" w14:textId="77777777" w:rsidR="00425596" w:rsidRPr="00425596" w:rsidRDefault="00425596" w:rsidP="00425596"/>
    <w:p w14:paraId="69BC6DCC" w14:textId="17E0EC7B" w:rsidR="00A066C6" w:rsidRDefault="00A066C6" w:rsidP="00A066C6">
      <w:pPr>
        <w:pStyle w:val="Heading4"/>
      </w:pPr>
      <w:r>
        <w:t>Border wall is an ecological disaster – eviscerates biodiversity</w:t>
      </w:r>
    </w:p>
    <w:p w14:paraId="1C629078" w14:textId="4C3CE8A6" w:rsidR="00A066C6" w:rsidRPr="00A066C6" w:rsidRDefault="00A066C6" w:rsidP="00A066C6">
      <w:r>
        <w:t xml:space="preserve">Robert </w:t>
      </w:r>
      <w:r w:rsidRPr="00A066C6">
        <w:rPr>
          <w:rStyle w:val="Style13ptBold"/>
        </w:rPr>
        <w:t>Peters</w:t>
      </w:r>
      <w:r>
        <w:t xml:space="preserve"> et al, Senior Southwest Representative, Defenders of Wildlife, Ph.D. in biology from Stanford University, “Nature Divided, Scientists United: U.S.-Mexico Border Wall Threatens Biodiversity and Binational Conservation,” May 20</w:t>
      </w:r>
      <w:r w:rsidRPr="00A066C6">
        <w:rPr>
          <w:rStyle w:val="Style13ptBold"/>
        </w:rPr>
        <w:t>18</w:t>
      </w:r>
      <w:r>
        <w:t>, https://defenders.org/sites/default/files/peters_et_al_in_press_bioscience.pdf</w:t>
      </w:r>
    </w:p>
    <w:p w14:paraId="65AD319D" w14:textId="77777777" w:rsidR="00A066C6" w:rsidRPr="00A066C6" w:rsidRDefault="00A066C6" w:rsidP="00A066C6">
      <w:pPr>
        <w:rPr>
          <w:sz w:val="14"/>
        </w:rPr>
      </w:pPr>
      <w:r w:rsidRPr="00A066C6">
        <w:rPr>
          <w:sz w:val="14"/>
        </w:rPr>
        <w:t xml:space="preserve">Fences and </w:t>
      </w:r>
      <w:r w:rsidRPr="009E3B62">
        <w:rPr>
          <w:rStyle w:val="StyleUnderline"/>
          <w:highlight w:val="yellow"/>
        </w:rPr>
        <w:t>walls erected along international boundaries</w:t>
      </w:r>
      <w:r w:rsidRPr="00A066C6">
        <w:rPr>
          <w:sz w:val="14"/>
        </w:rPr>
        <w:t xml:space="preserve"> in the name of national security </w:t>
      </w:r>
      <w:r w:rsidRPr="009E3B62">
        <w:rPr>
          <w:rStyle w:val="Emphasis"/>
          <w:highlight w:val="yellow"/>
        </w:rPr>
        <w:t>have unintended but significant consequences for biodiversity</w:t>
      </w:r>
      <w:r w:rsidRPr="00A066C6">
        <w:rPr>
          <w:sz w:val="14"/>
        </w:rPr>
        <w:t xml:space="preserve"> (Trouwborst et al. 2016). In North America, </w:t>
      </w:r>
      <w:r w:rsidRPr="00A066C6">
        <w:rPr>
          <w:rStyle w:val="StyleUnderline"/>
        </w:rPr>
        <w:t xml:space="preserve">along </w:t>
      </w:r>
      <w:r w:rsidRPr="009E3B62">
        <w:rPr>
          <w:rStyle w:val="StyleUnderline"/>
          <w:highlight w:val="yellow"/>
        </w:rPr>
        <w:t>the 3,200 kilometer</w:t>
      </w:r>
      <w:r w:rsidRPr="00A066C6">
        <w:rPr>
          <w:rStyle w:val="StyleUnderline"/>
        </w:rPr>
        <w:t xml:space="preserve"> U.S.-Mexico </w:t>
      </w:r>
      <w:r w:rsidRPr="009E3B62">
        <w:rPr>
          <w:rStyle w:val="StyleUnderline"/>
          <w:highlight w:val="yellow"/>
        </w:rPr>
        <w:t>border</w:t>
      </w:r>
      <w:r w:rsidRPr="00A066C6">
        <w:rPr>
          <w:sz w:val="14"/>
        </w:rPr>
        <w:t xml:space="preserve">, fence and </w:t>
      </w:r>
      <w:r w:rsidRPr="00A066C6">
        <w:rPr>
          <w:rStyle w:val="StyleUnderline"/>
        </w:rPr>
        <w:t>wall construction</w:t>
      </w:r>
      <w:r w:rsidRPr="00A066C6">
        <w:rPr>
          <w:sz w:val="14"/>
        </w:rPr>
        <w:t xml:space="preserve"> over the past decade and </w:t>
      </w:r>
      <w:r w:rsidRPr="00A066C6">
        <w:rPr>
          <w:rStyle w:val="StyleUnderline"/>
        </w:rPr>
        <w:t>efforts by the Trump administration</w:t>
      </w:r>
      <w:r w:rsidRPr="00A066C6">
        <w:rPr>
          <w:sz w:val="14"/>
        </w:rPr>
        <w:t xml:space="preserve"> to complete a continuous border “wall” </w:t>
      </w:r>
      <w:r w:rsidRPr="009E3B62">
        <w:rPr>
          <w:rStyle w:val="Emphasis"/>
          <w:highlight w:val="yellow"/>
        </w:rPr>
        <w:t>threaten some of the continent’s most biologically diverse regions</w:t>
      </w:r>
      <w:r w:rsidRPr="00A066C6">
        <w:rPr>
          <w:sz w:val="14"/>
        </w:rPr>
        <w:t xml:space="preserve">. Already-built </w:t>
      </w:r>
      <w:r w:rsidRPr="00A066C6">
        <w:rPr>
          <w:rStyle w:val="StyleUnderline"/>
        </w:rPr>
        <w:t>sections of the wall</w:t>
      </w:r>
      <w:r w:rsidRPr="00A066C6">
        <w:rPr>
          <w:sz w:val="14"/>
        </w:rPr>
        <w:t xml:space="preserve"> are </w:t>
      </w:r>
      <w:r w:rsidRPr="00A066C6">
        <w:rPr>
          <w:rStyle w:val="StyleUnderline"/>
        </w:rPr>
        <w:t>reduc</w:t>
      </w:r>
      <w:r w:rsidRPr="00A066C6">
        <w:rPr>
          <w:sz w:val="14"/>
        </w:rPr>
        <w:t xml:space="preserve">ing </w:t>
      </w:r>
      <w:r w:rsidRPr="00A066C6">
        <w:rPr>
          <w:rStyle w:val="StyleUnderline"/>
        </w:rPr>
        <w:t>the area, quality, and connectivity of plant and animal habitats, and are compromising more than a century of binational investment in conservation</w:t>
      </w:r>
      <w:r w:rsidRPr="00A066C6">
        <w:rPr>
          <w:sz w:val="14"/>
        </w:rPr>
        <w:t xml:space="preserve">. Political and media attention, however, often understate or misrepresent the harm done to biodiversity. We call on fellow scientists to join us in expressing unified concern over the border wall's negative impacts on wildlife and habitat and binational collaboration in conservation and scientific research. Below </w:t>
      </w:r>
      <w:r w:rsidRPr="009E3B62">
        <w:rPr>
          <w:rStyle w:val="StyleUnderline"/>
          <w:highlight w:val="yellow"/>
        </w:rPr>
        <w:t>we describe</w:t>
      </w:r>
      <w:r w:rsidRPr="009E3B62">
        <w:rPr>
          <w:sz w:val="14"/>
          <w:highlight w:val="yellow"/>
        </w:rPr>
        <w:t xml:space="preserve"> </w:t>
      </w:r>
      <w:r w:rsidRPr="009E3B62">
        <w:rPr>
          <w:rStyle w:val="Emphasis"/>
          <w:highlight w:val="yellow"/>
        </w:rPr>
        <w:t xml:space="preserve">three ways </w:t>
      </w:r>
      <w:r w:rsidRPr="009E3B62">
        <w:rPr>
          <w:rStyle w:val="StyleUnderline"/>
          <w:highlight w:val="yellow"/>
        </w:rPr>
        <w:t>in which border infrastructure and security operations</w:t>
      </w:r>
      <w:r w:rsidRPr="00A066C6">
        <w:rPr>
          <w:sz w:val="14"/>
        </w:rPr>
        <w:t xml:space="preserve"> (hereafter ‘</w:t>
      </w:r>
      <w:r w:rsidRPr="009E3B62">
        <w:rPr>
          <w:rStyle w:val="Emphasis"/>
          <w:highlight w:val="yellow"/>
        </w:rPr>
        <w:t>the border wall’</w:t>
      </w:r>
      <w:r w:rsidRPr="009E3B62">
        <w:rPr>
          <w:sz w:val="14"/>
          <w:highlight w:val="yellow"/>
        </w:rPr>
        <w:t xml:space="preserve">) </w:t>
      </w:r>
      <w:r w:rsidRPr="009E3B62">
        <w:rPr>
          <w:rStyle w:val="StyleUnderline"/>
          <w:highlight w:val="yellow"/>
        </w:rPr>
        <w:t>threaten biodiversity</w:t>
      </w:r>
      <w:r w:rsidRPr="00A066C6">
        <w:rPr>
          <w:sz w:val="14"/>
        </w:rPr>
        <w:t>, and we outline actions to minimize these threats</w:t>
      </w:r>
      <w:r w:rsidRPr="009E3B62">
        <w:rPr>
          <w:sz w:val="14"/>
          <w:highlight w:val="yellow"/>
        </w:rPr>
        <w:t xml:space="preserve">. </w:t>
      </w:r>
      <w:r w:rsidRPr="009E3B62">
        <w:rPr>
          <w:rStyle w:val="Emphasis"/>
          <w:highlight w:val="yellow"/>
        </w:rPr>
        <w:t>1)</w:t>
      </w:r>
      <w:r w:rsidRPr="009E3B62">
        <w:rPr>
          <w:sz w:val="14"/>
          <w:highlight w:val="yellow"/>
        </w:rPr>
        <w:t xml:space="preserve"> </w:t>
      </w:r>
      <w:r w:rsidRPr="009E3B62">
        <w:rPr>
          <w:rStyle w:val="StyleUnderline"/>
          <w:highlight w:val="yellow"/>
        </w:rPr>
        <w:t xml:space="preserve">The border wall </w:t>
      </w:r>
      <w:r w:rsidRPr="009E3B62">
        <w:rPr>
          <w:rStyle w:val="Emphasis"/>
          <w:highlight w:val="yellow"/>
        </w:rPr>
        <w:t>bypasses environmental laws</w:t>
      </w:r>
      <w:r w:rsidRPr="00A066C6">
        <w:rPr>
          <w:rStyle w:val="StyleUnderline"/>
        </w:rPr>
        <w:t>.</w:t>
      </w:r>
      <w:r w:rsidRPr="00A066C6">
        <w:rPr>
          <w:sz w:val="14"/>
        </w:rPr>
        <w:t xml:space="preserve"> In 2005, the U.S. Congress passed the Real ID Act which gives the Department of Homeland Security (DHS) authority to waive any laws that slow the wall’s construction, including the Endangered Species Act (ESA) and National Environmental Policy Act (NEPA). With these laws sidelined, </w:t>
      </w:r>
      <w:r w:rsidRPr="00A066C6">
        <w:rPr>
          <w:rStyle w:val="StyleUnderline"/>
        </w:rPr>
        <w:t xml:space="preserve">wall construction proceeds </w:t>
      </w:r>
      <w:r w:rsidRPr="00A066C6">
        <w:rPr>
          <w:rStyle w:val="Emphasis"/>
        </w:rPr>
        <w:t>without the necessary depth of environmental impact analysis</w:t>
      </w:r>
      <w:r w:rsidRPr="00A066C6">
        <w:rPr>
          <w:sz w:val="14"/>
        </w:rPr>
        <w:t xml:space="preserve">, development of less-damaging alternative strategies, postconstruction environmental monitoring, mitigation, public input, and pursuit of legal remedies. Since 2005 DHS has issued seven waivers in all four U.S. border states, including three by the Trump administration in 2017 for construction in California and New Mexico. </w:t>
      </w:r>
      <w:r w:rsidRPr="009E3B62">
        <w:rPr>
          <w:rStyle w:val="Emphasis"/>
          <w:highlight w:val="yellow"/>
        </w:rPr>
        <w:t>2)</w:t>
      </w:r>
      <w:r w:rsidRPr="009E3B62">
        <w:rPr>
          <w:sz w:val="14"/>
          <w:highlight w:val="yellow"/>
        </w:rPr>
        <w:t xml:space="preserve"> </w:t>
      </w:r>
      <w:r w:rsidRPr="009E3B62">
        <w:rPr>
          <w:rStyle w:val="StyleUnderline"/>
          <w:highlight w:val="yellow"/>
        </w:rPr>
        <w:t>The border wall</w:t>
      </w:r>
      <w:r w:rsidRPr="009E3B62">
        <w:rPr>
          <w:sz w:val="14"/>
          <w:highlight w:val="yellow"/>
        </w:rPr>
        <w:t xml:space="preserve"> </w:t>
      </w:r>
      <w:r w:rsidRPr="009E3B62">
        <w:rPr>
          <w:rStyle w:val="Emphasis"/>
          <w:highlight w:val="yellow"/>
        </w:rPr>
        <w:t>harms wildlife populations by eliminating,</w:t>
      </w:r>
      <w:r w:rsidRPr="00A066C6">
        <w:rPr>
          <w:rStyle w:val="Emphasis"/>
        </w:rPr>
        <w:t xml:space="preserve"> degrading, and fragmenting </w:t>
      </w:r>
      <w:r w:rsidRPr="009E3B62">
        <w:rPr>
          <w:rStyle w:val="Emphasis"/>
          <w:highlight w:val="yellow"/>
        </w:rPr>
        <w:t>habitats</w:t>
      </w:r>
      <w:r w:rsidRPr="00A066C6">
        <w:rPr>
          <w:rStyle w:val="Emphasis"/>
        </w:rPr>
        <w:t>.</w:t>
      </w:r>
      <w:r w:rsidRPr="00A066C6">
        <w:rPr>
          <w:sz w:val="14"/>
        </w:rPr>
        <w:t xml:space="preserve"> </w:t>
      </w:r>
      <w:r w:rsidRPr="00A066C6">
        <w:rPr>
          <w:rStyle w:val="StyleUnderline"/>
        </w:rPr>
        <w:t>The U.S.- Mexico borderlands traverse six ecoregions</w:t>
      </w:r>
      <w:r w:rsidRPr="00A066C6">
        <w:rPr>
          <w:sz w:val="14"/>
        </w:rPr>
        <w:t xml:space="preserve"> (Figure 1) containing vegetation types that include desert scrub, temperate forests and woodlands, semidesert and Plains grasslands, subtropical scrublands, freshwater wetlands, and salt marshes. </w:t>
      </w:r>
      <w:r w:rsidRPr="00A066C6">
        <w:rPr>
          <w:rStyle w:val="StyleUnderline"/>
        </w:rPr>
        <w:t>These environments span portions of a broad</w:t>
      </w:r>
      <w:r w:rsidRPr="00A066C6">
        <w:rPr>
          <w:sz w:val="14"/>
        </w:rPr>
        <w:t xml:space="preserve"> NearcticNeotropical </w:t>
      </w:r>
      <w:r w:rsidRPr="00A066C6">
        <w:rPr>
          <w:rStyle w:val="StyleUnderline"/>
        </w:rPr>
        <w:t>transition zone and support extraordinary biological diversity</w:t>
      </w:r>
      <w:r w:rsidRPr="00A066C6">
        <w:rPr>
          <w:sz w:val="14"/>
        </w:rPr>
        <w:t xml:space="preserve">. Our analysis shows that </w:t>
      </w:r>
      <w:r w:rsidRPr="00A066C6">
        <w:rPr>
          <w:rStyle w:val="StyleUnderline"/>
        </w:rPr>
        <w:t>the border bisects the geographic ranges of 1,506 native terrestrial and freshwater animal</w:t>
      </w:r>
      <w:r w:rsidRPr="00A066C6">
        <w:rPr>
          <w:sz w:val="14"/>
        </w:rPr>
        <w:t xml:space="preserve"> (n=1,077) </w:t>
      </w:r>
      <w:r w:rsidRPr="00A066C6">
        <w:rPr>
          <w:rStyle w:val="StyleUnderline"/>
        </w:rPr>
        <w:t>and plant</w:t>
      </w:r>
      <w:r w:rsidRPr="00A066C6">
        <w:rPr>
          <w:sz w:val="14"/>
        </w:rPr>
        <w:t xml:space="preserve"> (n=429) </w:t>
      </w:r>
      <w:r w:rsidRPr="00A066C6">
        <w:rPr>
          <w:rStyle w:val="StyleUnderline"/>
        </w:rPr>
        <w:t>species</w:t>
      </w:r>
      <w:r w:rsidRPr="00A066C6">
        <w:rPr>
          <w:sz w:val="14"/>
        </w:rPr>
        <w:t xml:space="preserve">, </w:t>
      </w:r>
      <w:r w:rsidRPr="009E3B62">
        <w:rPr>
          <w:rStyle w:val="Emphasis"/>
          <w:highlight w:val="yellow"/>
        </w:rPr>
        <w:t>including 62 species listed as Critically Endangered</w:t>
      </w:r>
      <w:r w:rsidRPr="00A066C6">
        <w:rPr>
          <w:rStyle w:val="Emphasis"/>
        </w:rPr>
        <w:t>, Endangered, or Vulnerable</w:t>
      </w:r>
      <w:r w:rsidRPr="00A066C6">
        <w:rPr>
          <w:sz w:val="14"/>
        </w:rPr>
        <w:t xml:space="preserve"> by the International Union for Conservation of Nature (IUCN) Red List (Appendix S1, Table S1). Five borderlands conservation hotspots identified by Defenders of Wildlife represent toppriority areas of high biological diversity and binational investment in conservation that are threatened by border wall construction (Figure 1; Peters and Clark 2018). Like any large-scale development, </w:t>
      </w:r>
      <w:r w:rsidRPr="009E3B62">
        <w:rPr>
          <w:rStyle w:val="StyleUnderline"/>
          <w:highlight w:val="yellow"/>
        </w:rPr>
        <w:t>construction of the wall and associated infrastructure</w:t>
      </w:r>
      <w:r w:rsidRPr="00A066C6">
        <w:rPr>
          <w:rStyle w:val="StyleUnderline"/>
        </w:rPr>
        <w:t>,</w:t>
      </w:r>
      <w:r w:rsidRPr="00A066C6">
        <w:rPr>
          <w:sz w:val="14"/>
        </w:rPr>
        <w:t xml:space="preserve"> such as roads, lights, and operating bases, eliminates or degrades natural vegetation, </w:t>
      </w:r>
      <w:r w:rsidRPr="009E3B62">
        <w:rPr>
          <w:rStyle w:val="Emphasis"/>
          <w:highlight w:val="yellow"/>
        </w:rPr>
        <w:t>kills animals directly</w:t>
      </w:r>
      <w:r w:rsidRPr="00A066C6">
        <w:rPr>
          <w:rStyle w:val="Emphasis"/>
        </w:rPr>
        <w:t xml:space="preserve"> or through habitat loss,</w:t>
      </w:r>
      <w:r w:rsidRPr="00A066C6">
        <w:rPr>
          <w:sz w:val="14"/>
        </w:rPr>
        <w:t xml:space="preserve"> fragments habitats (thereby subdividing populations into smaller, more vulnerable units), reduces habitat connectivity, </w:t>
      </w:r>
      <w:r w:rsidRPr="009E3B62">
        <w:rPr>
          <w:rStyle w:val="Emphasis"/>
          <w:highlight w:val="yellow"/>
        </w:rPr>
        <w:t>erodes soils,</w:t>
      </w:r>
      <w:r w:rsidRPr="00A066C6">
        <w:rPr>
          <w:sz w:val="14"/>
        </w:rPr>
        <w:t xml:space="preserve"> changes fire regimes, and alters 2 hydrological processes (for example by causing floods). As of 2017, DHS had constructed 1,050 kilometers of ‘primary’ pedestrian and vehicle barriers serviced by 8,000 kilometers of roads, and many thousands of kilometers of undesignated routes created by off-road patrol vehicles. </w:t>
      </w:r>
      <w:r w:rsidRPr="009E3B62">
        <w:rPr>
          <w:rStyle w:val="StyleUnderline"/>
          <w:highlight w:val="yellow"/>
        </w:rPr>
        <w:t>Human activity</w:t>
      </w:r>
      <w:r w:rsidRPr="009E3B62">
        <w:rPr>
          <w:sz w:val="14"/>
          <w:highlight w:val="yellow"/>
        </w:rPr>
        <w:t xml:space="preserve">, </w:t>
      </w:r>
      <w:r w:rsidRPr="009E3B62">
        <w:rPr>
          <w:sz w:val="14"/>
        </w:rPr>
        <w:t>light</w:t>
      </w:r>
      <w:r w:rsidRPr="00A066C6">
        <w:rPr>
          <w:sz w:val="14"/>
        </w:rPr>
        <w:t xml:space="preserve">, and noise </w:t>
      </w:r>
      <w:r w:rsidRPr="009E3B62">
        <w:rPr>
          <w:rStyle w:val="StyleUnderline"/>
          <w:highlight w:val="yellow"/>
        </w:rPr>
        <w:t>associated with the wall further displace wildlife,</w:t>
      </w:r>
      <w:r w:rsidRPr="00A066C6">
        <w:rPr>
          <w:rStyle w:val="StyleUnderline"/>
        </w:rPr>
        <w:t xml:space="preserve"> </w:t>
      </w:r>
      <w:r w:rsidRPr="00A066C6">
        <w:rPr>
          <w:rStyle w:val="Emphasis"/>
        </w:rPr>
        <w:t>making additional habitat unavailable</w:t>
      </w:r>
      <w:r w:rsidRPr="00A066C6">
        <w:rPr>
          <w:sz w:val="14"/>
        </w:rPr>
        <w:t xml:space="preserve">. The border wall threatens some populations by degrading landscape connectivity. Physical barriers prevent or discourage animals from accessing food, water, mates, and other critical resources by disrupting annual or seasonal migration and dispersal routes. For example, continuous walls could constrain endangered Peninsular bighorn sheep (Ovis canadensis nelson) from moving between California and Mexico to access water and birthing sites. </w:t>
      </w:r>
      <w:r w:rsidRPr="009E3B62">
        <w:rPr>
          <w:rStyle w:val="StyleUnderline"/>
          <w:highlight w:val="yellow"/>
        </w:rPr>
        <w:t>It will be</w:t>
      </w:r>
      <w:r w:rsidRPr="00A066C6">
        <w:rPr>
          <w:sz w:val="14"/>
        </w:rPr>
        <w:t xml:space="preserve"> likely </w:t>
      </w:r>
      <w:r w:rsidRPr="009E3B62">
        <w:rPr>
          <w:rStyle w:val="Emphasis"/>
          <w:highlight w:val="yellow"/>
        </w:rPr>
        <w:t>impossible</w:t>
      </w:r>
      <w:r w:rsidRPr="009E3B62">
        <w:rPr>
          <w:rStyle w:val="StyleUnderline"/>
          <w:highlight w:val="yellow"/>
        </w:rPr>
        <w:t xml:space="preserve"> for endangered animals</w:t>
      </w:r>
      <w:r w:rsidRPr="00A066C6">
        <w:rPr>
          <w:sz w:val="14"/>
        </w:rPr>
        <w:t xml:space="preserve"> like Mexican gray wolf (Canis lupus baileyi) and Sonoran pronghorn (Antilocapra americana sonoriensis) </w:t>
      </w:r>
      <w:r w:rsidRPr="00A066C6">
        <w:rPr>
          <w:rStyle w:val="StyleUnderline"/>
        </w:rPr>
        <w:t>to disperse across the border to reestablish</w:t>
      </w:r>
      <w:r w:rsidRPr="00A066C6">
        <w:rPr>
          <w:sz w:val="14"/>
        </w:rPr>
        <w:t xml:space="preserve"> recently </w:t>
      </w:r>
      <w:r w:rsidRPr="00A066C6">
        <w:rPr>
          <w:rStyle w:val="StyleUnderline"/>
        </w:rPr>
        <w:t>extirpated populations or bolster small existing populations.</w:t>
      </w:r>
      <w:r w:rsidRPr="00A066C6">
        <w:rPr>
          <w:sz w:val="14"/>
        </w:rPr>
        <w:t xml:space="preserve"> As climate change and increasingly warm, dry conditions redistribute resources and shift habitats in the borderlands, the wall may prevent some populations from tracking these changes. Fragmented populations may suffer from reduced genetic diversity and face greater extinction risks. A continuous border wall could disconnect more than 34% of U.S. non-flying native terrestrial and freshwater animal species (n=346) from the 50% or more of their range that lies south of the border (Figure 2; Appendix S1). If cut off by a border wall, 17% of the 346 species we analyzed, including jaguar (Panthera onca) and ocelot (Leopardus pardalis), would have residual U.S. populations covering 20,000 km2 or less (Table S1). This would elevate their risk of extirpation within the U.S. according to IUCN Red List criteria (Table S1; Appendix S1). Border barriers could also hinder some low-flying species, like the ESA-listed Endangered Quino checkerspot butterfly (Euphydryas editha quino) and the ESA-candidate ferruginous pygmy-owl (Glaucidium brasilianum (Flesch et al. 2010). Over long periods, degradation of landscape connectivity can also drive genetic discontinuities in plants and animals. Although the influence of barriers on populations depends on both a species’ movement ability and the quantity, quality, and spatial arrangement of habitats, for many species the biological impacts of a ‘wall’ are comparable to those of a ‘fence’. What matters is whether the barrier is passable, and from a jaguar’s point of view, an uncrossable fence has the same effect as a wall. </w:t>
      </w:r>
      <w:r w:rsidRPr="00A066C6">
        <w:rPr>
          <w:rStyle w:val="Emphasis"/>
        </w:rPr>
        <w:t>3</w:t>
      </w:r>
      <w:r w:rsidRPr="009E3B62">
        <w:rPr>
          <w:rStyle w:val="Emphasis"/>
          <w:highlight w:val="yellow"/>
        </w:rPr>
        <w:t>)</w:t>
      </w:r>
      <w:r w:rsidRPr="009E3B62">
        <w:rPr>
          <w:sz w:val="14"/>
          <w:highlight w:val="yellow"/>
        </w:rPr>
        <w:t xml:space="preserve"> </w:t>
      </w:r>
      <w:r w:rsidRPr="009E3B62">
        <w:rPr>
          <w:rStyle w:val="StyleUnderline"/>
          <w:highlight w:val="yellow"/>
        </w:rPr>
        <w:t xml:space="preserve">The border wall </w:t>
      </w:r>
      <w:r w:rsidRPr="009E3B62">
        <w:rPr>
          <w:rStyle w:val="Emphasis"/>
          <w:highlight w:val="yellow"/>
        </w:rPr>
        <w:t>devalues conservation investment and scientific research</w:t>
      </w:r>
      <w:r w:rsidRPr="00A066C6">
        <w:rPr>
          <w:sz w:val="14"/>
        </w:rPr>
        <w:t xml:space="preserve">. The U.S. and Mexican governments, tribes, non-governmental organizations, and private landowners have set aside many millions of acres of protected land and invested millions of dollars in conservation, often binationally coordinated (Peters and Clark 2018). Within 80 kilometers of the border, 4.5 million hectares of U.S. and Mexican protected areas are managed for biodiversity conservation (comparable to IUCN Protected Areas Categories I-IV) in addition to 2.6 million hectares managed for sustainable multi-use (IUCN Categories V-VI; Appendix S2). In total, 18% of the borderlands contain protected lands. This includes four clusters of protected lands that sandwich a total of 400 border kilometers to create contiguous binational habitat corridors through the Sonoran Desert, Sky Islands, Big Bend, and Lower Rio Grande (Figure 1). Numerous binational collaborations have also targeted specific species, like the binational aerial census of endangered Sonoran pronghorn. </w:t>
      </w:r>
      <w:r w:rsidRPr="009E3B62">
        <w:rPr>
          <w:rStyle w:val="StyleUnderline"/>
          <w:highlight w:val="yellow"/>
        </w:rPr>
        <w:t>The wall places such investments at risk by undermining their objectives and diverting funds away</w:t>
      </w:r>
      <w:r w:rsidRPr="00A066C6">
        <w:rPr>
          <w:rStyle w:val="StyleUnderline"/>
        </w:rPr>
        <w:t xml:space="preserve"> from conservation projects and towards barrier construction. The wall and associated security operations also obstruct scientific research.</w:t>
      </w:r>
      <w:r w:rsidRPr="00A066C6">
        <w:rPr>
          <w:sz w:val="14"/>
        </w:rPr>
        <w:t xml:space="preserve"> U.S. and Mexican scientists have shared distressing stories of being intimidated, harassed, and delayed by border security officers. Binational meetings and other collaborative activities become inconvenient and 3 constrained by the hours required to pass border security checkpoints. </w:t>
      </w:r>
      <w:r w:rsidRPr="009E3B62">
        <w:rPr>
          <w:rStyle w:val="StyleUnderline"/>
          <w:highlight w:val="yellow"/>
        </w:rPr>
        <w:t>These factors diminish</w:t>
      </w:r>
      <w:r w:rsidRPr="00A066C6">
        <w:rPr>
          <w:sz w:val="14"/>
        </w:rPr>
        <w:t xml:space="preserve"> the amount of </w:t>
      </w:r>
      <w:r w:rsidRPr="00A066C6">
        <w:rPr>
          <w:rStyle w:val="Emphasis"/>
        </w:rPr>
        <w:t>m</w:t>
      </w:r>
      <w:r w:rsidRPr="009E3B62">
        <w:rPr>
          <w:rStyle w:val="Emphasis"/>
          <w:highlight w:val="yellow"/>
        </w:rPr>
        <w:t>uch-needed scientific work</w:t>
      </w:r>
      <w:r w:rsidRPr="00A066C6">
        <w:rPr>
          <w:sz w:val="14"/>
        </w:rPr>
        <w:t xml:space="preserve"> conducted in the borderlands. </w:t>
      </w:r>
      <w:r w:rsidRPr="00A066C6">
        <w:rPr>
          <w:rStyle w:val="StyleUnderline"/>
        </w:rPr>
        <w:t xml:space="preserve">This is especially </w:t>
      </w:r>
      <w:r w:rsidRPr="00A066C6">
        <w:rPr>
          <w:rStyle w:val="Emphasis"/>
        </w:rPr>
        <w:t>concerning</w:t>
      </w:r>
      <w:r w:rsidRPr="00A066C6">
        <w:rPr>
          <w:sz w:val="14"/>
        </w:rPr>
        <w:t xml:space="preserve"> </w:t>
      </w:r>
      <w:r w:rsidRPr="00A066C6">
        <w:rPr>
          <w:rStyle w:val="StyleUnderline"/>
        </w:rPr>
        <w:t xml:space="preserve">given that waiving of environmental laws </w:t>
      </w:r>
      <w:r w:rsidRPr="00A066C6">
        <w:rPr>
          <w:sz w:val="14"/>
        </w:rPr>
        <w:t>means independent research may provide the best source of scientific insight into the wall’s impacts on biodiversity.</w:t>
      </w:r>
    </w:p>
    <w:p w14:paraId="19FB1162" w14:textId="77777777" w:rsidR="00425596" w:rsidRPr="00B6722E" w:rsidRDefault="00425596" w:rsidP="00425596">
      <w:pPr>
        <w:keepNext/>
        <w:spacing w:before="240" w:after="60"/>
        <w:outlineLvl w:val="3"/>
        <w:rPr>
          <w:rFonts w:eastAsia="Calibri"/>
          <w:b/>
          <w:bCs/>
          <w:sz w:val="28"/>
          <w:szCs w:val="28"/>
        </w:rPr>
      </w:pPr>
      <w:r w:rsidRPr="00B6722E">
        <w:rPr>
          <w:rFonts w:eastAsia="Calibri"/>
          <w:b/>
          <w:bCs/>
          <w:sz w:val="28"/>
          <w:szCs w:val="28"/>
        </w:rPr>
        <w:t>Sustaining the border region’s environment is key to overall biodiversity</w:t>
      </w:r>
    </w:p>
    <w:p w14:paraId="4FD6A608" w14:textId="77777777" w:rsidR="00425596" w:rsidRPr="00B6722E" w:rsidRDefault="00425596" w:rsidP="00425596">
      <w:pPr>
        <w:rPr>
          <w:rFonts w:eastAsia="Calibri"/>
        </w:rPr>
      </w:pPr>
      <w:r w:rsidRPr="00B6722E">
        <w:rPr>
          <w:rFonts w:eastAsia="Calibri"/>
          <w:b/>
          <w:bCs/>
          <w:sz w:val="26"/>
        </w:rPr>
        <w:t>BGC 9</w:t>
      </w:r>
      <w:r w:rsidRPr="00B6722E">
        <w:rPr>
          <w:rFonts w:eastAsia="Calibri"/>
        </w:rPr>
        <w:t xml:space="preserve"> (Border Governors Conference, “Strategic Guidelines for the Competitive and Sustainable Development of the U.S.-Mexico Transborder Region,” Woodrow Wilson International Center for Scholars, September, http://www.wilsoncenter.org/publication/strategic-guidelines-for-the-competitive-and-sustainable-development-the-us-mexico)</w:t>
      </w:r>
    </w:p>
    <w:p w14:paraId="78AC5B0B" w14:textId="77777777" w:rsidR="00425596" w:rsidRPr="00B6722E" w:rsidRDefault="00425596" w:rsidP="00425596">
      <w:pPr>
        <w:rPr>
          <w:rFonts w:eastAsia="Calibri"/>
          <w:sz w:val="16"/>
        </w:rPr>
      </w:pPr>
      <w:r w:rsidRPr="00B6722E">
        <w:rPr>
          <w:rFonts w:eastAsia="Calibri"/>
          <w:sz w:val="16"/>
        </w:rPr>
        <w:t xml:space="preserve">Due to its vastness </w:t>
      </w:r>
      <w:r w:rsidRPr="00463F9C">
        <w:rPr>
          <w:rFonts w:eastAsia="Calibri"/>
          <w:b/>
          <w:bCs/>
          <w:highlight w:val="cyan"/>
          <w:u w:val="single"/>
        </w:rPr>
        <w:t xml:space="preserve">the U.S.-Mexico </w:t>
      </w:r>
      <w:r w:rsidRPr="00B6722E">
        <w:rPr>
          <w:rFonts w:eastAsia="Calibri"/>
          <w:b/>
          <w:bCs/>
          <w:u w:val="single"/>
        </w:rPr>
        <w:t xml:space="preserve">border region </w:t>
      </w:r>
      <w:r w:rsidRPr="00463F9C">
        <w:rPr>
          <w:rFonts w:eastAsia="Calibri"/>
          <w:b/>
          <w:bCs/>
          <w:highlight w:val="cyan"/>
          <w:u w:val="single"/>
        </w:rPr>
        <w:t>encompasses</w:t>
      </w:r>
      <w:r w:rsidRPr="00463F9C">
        <w:rPr>
          <w:rFonts w:eastAsia="Calibri"/>
          <w:sz w:val="16"/>
          <w:highlight w:val="cyan"/>
        </w:rPr>
        <w:t xml:space="preserve"> </w:t>
      </w:r>
      <w:r w:rsidRPr="00B6722E">
        <w:rPr>
          <w:rFonts w:eastAsia="Calibri"/>
          <w:sz w:val="16"/>
        </w:rPr>
        <w:t xml:space="preserve">an important wealth of natural resources and </w:t>
      </w:r>
      <w:r w:rsidRPr="00463F9C">
        <w:rPr>
          <w:rFonts w:eastAsia="Calibri"/>
          <w:b/>
          <w:bCs/>
          <w:highlight w:val="cyan"/>
          <w:u w:val="single"/>
        </w:rPr>
        <w:t>diverse ecosystems</w:t>
      </w:r>
      <w:r w:rsidRPr="00B6722E">
        <w:rPr>
          <w:rFonts w:eastAsia="Calibri"/>
          <w:sz w:val="16"/>
        </w:rPr>
        <w:t xml:space="preserve">. </w:t>
      </w:r>
      <w:r w:rsidRPr="00B6722E">
        <w:rPr>
          <w:rFonts w:eastAsia="Calibri"/>
          <w:b/>
          <w:bCs/>
          <w:u w:val="single"/>
        </w:rPr>
        <w:t>Freshwater, marine, and wetland ecosystems</w:t>
      </w:r>
      <w:r w:rsidRPr="00B6722E">
        <w:rPr>
          <w:rFonts w:eastAsia="Calibri"/>
          <w:sz w:val="16"/>
        </w:rPr>
        <w:t xml:space="preserve">, </w:t>
      </w:r>
      <w:r w:rsidRPr="00B6722E">
        <w:rPr>
          <w:rFonts w:eastAsia="Calibri"/>
          <w:b/>
          <w:bCs/>
          <w:u w:val="single"/>
        </w:rPr>
        <w:t xml:space="preserve">deserts, rangelands, and </w:t>
      </w:r>
      <w:r w:rsidRPr="00463F9C">
        <w:rPr>
          <w:rFonts w:eastAsia="Calibri"/>
          <w:b/>
          <w:bCs/>
          <w:highlight w:val="cyan"/>
          <w:u w:val="single"/>
        </w:rPr>
        <w:t xml:space="preserve">several </w:t>
      </w:r>
      <w:r w:rsidRPr="00B6722E">
        <w:rPr>
          <w:rFonts w:eastAsia="Calibri"/>
          <w:b/>
          <w:bCs/>
          <w:u w:val="single"/>
        </w:rPr>
        <w:t xml:space="preserve">forest types </w:t>
      </w:r>
      <w:r w:rsidRPr="00463F9C">
        <w:rPr>
          <w:rFonts w:eastAsia="Calibri"/>
          <w:b/>
          <w:bCs/>
          <w:highlight w:val="cyan"/>
          <w:u w:val="single"/>
        </w:rPr>
        <w:t>constitute</w:t>
      </w:r>
      <w:r w:rsidRPr="00463F9C">
        <w:rPr>
          <w:rFonts w:eastAsia="Calibri"/>
          <w:sz w:val="16"/>
          <w:highlight w:val="cyan"/>
        </w:rPr>
        <w:t xml:space="preserve"> </w:t>
      </w:r>
      <w:r w:rsidRPr="00B6722E">
        <w:rPr>
          <w:rFonts w:eastAsia="Calibri"/>
          <w:sz w:val="16"/>
        </w:rPr>
        <w:t xml:space="preserve">sensitive and </w:t>
      </w:r>
      <w:r w:rsidRPr="00463F9C">
        <w:rPr>
          <w:rFonts w:eastAsia="Calibri"/>
          <w:b/>
          <w:iCs/>
          <w:highlight w:val="cyan"/>
          <w:u w:val="single"/>
          <w:bdr w:val="single" w:sz="18" w:space="0" w:color="auto"/>
        </w:rPr>
        <w:t>invaluable natural features</w:t>
      </w:r>
      <w:r w:rsidRPr="00B6722E">
        <w:rPr>
          <w:rFonts w:eastAsia="Calibri"/>
          <w:sz w:val="16"/>
        </w:rPr>
        <w:t xml:space="preserve">. For example, the Chihuahuan Desert supports 350 of the 1 500 known species of cacti in the world. Many of these species are found only in single valleys. In the western region, </w:t>
      </w:r>
      <w:r w:rsidRPr="00463F9C">
        <w:rPr>
          <w:rFonts w:eastAsia="Calibri"/>
          <w:b/>
          <w:bCs/>
          <w:highlight w:val="cyan"/>
          <w:u w:val="single"/>
        </w:rPr>
        <w:t xml:space="preserve">the Sonoran Desert has the greatest diversity of vegetation of any desert </w:t>
      </w:r>
      <w:r w:rsidRPr="00B6722E">
        <w:rPr>
          <w:rFonts w:eastAsia="Calibri"/>
          <w:b/>
          <w:bCs/>
          <w:u w:val="single"/>
        </w:rPr>
        <w:t>in the</w:t>
      </w:r>
      <w:r w:rsidRPr="00B6722E">
        <w:rPr>
          <w:rFonts w:eastAsia="Calibri"/>
          <w:sz w:val="16"/>
        </w:rPr>
        <w:t xml:space="preserve"> </w:t>
      </w:r>
      <w:r w:rsidRPr="00B6722E">
        <w:rPr>
          <w:rFonts w:eastAsia="Calibri"/>
          <w:b/>
          <w:bCs/>
          <w:u w:val="single"/>
        </w:rPr>
        <w:t>world</w:t>
      </w:r>
      <w:r w:rsidRPr="00B6722E">
        <w:rPr>
          <w:rFonts w:eastAsia="Calibri"/>
          <w:sz w:val="16"/>
        </w:rPr>
        <w:t xml:space="preserve">. A prominent feature of the Chihuahuan and Sonoran deserts is the occurrence of mountain ranges separated by extended valleys. </w:t>
      </w:r>
      <w:r w:rsidRPr="00B6722E">
        <w:rPr>
          <w:rFonts w:eastAsia="Calibri"/>
          <w:b/>
          <w:bCs/>
          <w:u w:val="single"/>
        </w:rPr>
        <w:t>These ranges</w:t>
      </w:r>
      <w:r w:rsidRPr="00B6722E">
        <w:rPr>
          <w:rFonts w:eastAsia="Calibri"/>
          <w:sz w:val="16"/>
        </w:rPr>
        <w:t xml:space="preserve"> provide habitats not present in the valleys and host species that </w:t>
      </w:r>
      <w:r w:rsidRPr="00B6722E">
        <w:rPr>
          <w:rFonts w:eastAsia="Calibri"/>
          <w:b/>
          <w:bCs/>
          <w:u w:val="single"/>
        </w:rPr>
        <w:t>contribute to the biodiversity of the border territory</w:t>
      </w:r>
      <w:r w:rsidRPr="00B6722E">
        <w:rPr>
          <w:rFonts w:eastAsia="Calibri"/>
          <w:sz w:val="16"/>
        </w:rPr>
        <w:t xml:space="preserve">. Urban settlements, along with agriculture and cattle ranches, generally occupy the valleys. </w:t>
      </w:r>
      <w:r w:rsidRPr="00B6722E">
        <w:rPr>
          <w:rFonts w:eastAsia="Calibri"/>
          <w:b/>
          <w:bCs/>
          <w:u w:val="single"/>
        </w:rPr>
        <w:t>Big waterways</w:t>
      </w:r>
      <w:r w:rsidRPr="00B6722E">
        <w:rPr>
          <w:rFonts w:eastAsia="Calibri"/>
          <w:sz w:val="16"/>
        </w:rPr>
        <w:t xml:space="preserve">, like the Rio Grande or the Colorado River, </w:t>
      </w:r>
      <w:r w:rsidRPr="00B6722E">
        <w:rPr>
          <w:rFonts w:eastAsia="Calibri"/>
          <w:b/>
          <w:bCs/>
          <w:u w:val="single"/>
        </w:rPr>
        <w:t>traverse the international</w:t>
      </w:r>
      <w:r w:rsidRPr="00B6722E">
        <w:rPr>
          <w:rFonts w:eastAsia="Calibri"/>
          <w:sz w:val="16"/>
        </w:rPr>
        <w:t xml:space="preserve"> </w:t>
      </w:r>
      <w:r w:rsidRPr="00B6722E">
        <w:rPr>
          <w:rFonts w:eastAsia="Calibri"/>
          <w:b/>
          <w:bCs/>
          <w:u w:val="single"/>
        </w:rPr>
        <w:t xml:space="preserve">border and </w:t>
      </w:r>
      <w:r w:rsidRPr="00F0221A">
        <w:rPr>
          <w:rStyle w:val="StyleUnderline"/>
        </w:rPr>
        <w:t>support millions of people</w:t>
      </w:r>
      <w:r w:rsidRPr="00B6722E">
        <w:rPr>
          <w:rFonts w:eastAsia="Calibri"/>
          <w:sz w:val="16"/>
        </w:rPr>
        <w:t xml:space="preserve"> in large cities and rural towns. The Rio Grande or Río Bravo, as it is known in Mexico, ﬂows through ﬁve Mexican states and three U.S. states, and a dozen Native American nations. </w:t>
      </w:r>
      <w:r w:rsidRPr="00B6722E">
        <w:rPr>
          <w:rFonts w:eastAsia="Calibri"/>
          <w:b/>
          <w:bCs/>
          <w:u w:val="single"/>
        </w:rPr>
        <w:t>All rely on it for irrigation</w:t>
      </w:r>
      <w:r w:rsidRPr="00B6722E">
        <w:rPr>
          <w:rFonts w:eastAsia="Calibri"/>
          <w:sz w:val="16"/>
        </w:rPr>
        <w:t xml:space="preserve">. From the headwaters in the Rocky Mountains, through the semi-arid Colorado Plateau and the arid Chihuahuan Desert, to its ﬁnal subtropical ending in the Gulf of Mexico, </w:t>
      </w:r>
      <w:r w:rsidRPr="00463F9C">
        <w:rPr>
          <w:rFonts w:eastAsia="Calibri"/>
          <w:b/>
          <w:bCs/>
          <w:highlight w:val="cyan"/>
          <w:u w:val="single"/>
        </w:rPr>
        <w:t>the Rio Grande sustains a</w:t>
      </w:r>
      <w:r w:rsidRPr="00463F9C">
        <w:rPr>
          <w:rFonts w:eastAsia="Calibri"/>
          <w:sz w:val="16"/>
          <w:highlight w:val="cyan"/>
        </w:rPr>
        <w:t xml:space="preserve"> </w:t>
      </w:r>
      <w:r w:rsidRPr="00463F9C">
        <w:rPr>
          <w:rFonts w:eastAsia="Calibri"/>
          <w:b/>
          <w:bCs/>
          <w:highlight w:val="cyan"/>
          <w:u w:val="single"/>
        </w:rPr>
        <w:t xml:space="preserve">diversity of </w:t>
      </w:r>
      <w:r w:rsidRPr="00463F9C">
        <w:rPr>
          <w:rFonts w:eastAsia="Calibri"/>
          <w:b/>
          <w:iCs/>
          <w:highlight w:val="cyan"/>
          <w:u w:val="single"/>
          <w:bdr w:val="single" w:sz="18" w:space="0" w:color="auto"/>
        </w:rPr>
        <w:t>critical ecosystems</w:t>
      </w:r>
      <w:r w:rsidRPr="00463F9C">
        <w:rPr>
          <w:rFonts w:eastAsia="Calibri"/>
          <w:b/>
          <w:bCs/>
          <w:highlight w:val="cyan"/>
          <w:u w:val="single"/>
        </w:rPr>
        <w:t xml:space="preserve"> </w:t>
      </w:r>
      <w:r w:rsidRPr="00B6722E">
        <w:rPr>
          <w:rFonts w:eastAsia="Calibri"/>
          <w:b/>
          <w:bCs/>
          <w:u w:val="single"/>
        </w:rPr>
        <w:t xml:space="preserve">and is </w:t>
      </w:r>
      <w:r w:rsidRPr="00B6722E">
        <w:rPr>
          <w:rFonts w:eastAsia="Calibri"/>
          <w:b/>
          <w:iCs/>
          <w:u w:val="single"/>
          <w:bdr w:val="single" w:sz="18" w:space="0" w:color="auto"/>
        </w:rPr>
        <w:t>crucial for wildlife</w:t>
      </w:r>
      <w:r w:rsidRPr="00B6722E">
        <w:rPr>
          <w:rFonts w:eastAsia="Calibri"/>
          <w:sz w:val="16"/>
        </w:rPr>
        <w:t xml:space="preserve">, including animals as diverse as beavers, bears, kangaroo rats, and migratory birds. The Colorado River also sustains a very biodiverse region encompassing six U.S. states and two Mexican states. The ecosystems along the Colorado are facing unprecedented pressure from economic activities. The ecosystem’s water needs are rarely considered as agricultural production, industry, and a rapidly growing urban population use all but a trickle of the river’s water. </w:t>
      </w:r>
      <w:r w:rsidRPr="00B6722E">
        <w:rPr>
          <w:rFonts w:eastAsia="Calibri"/>
          <w:b/>
          <w:bCs/>
          <w:u w:val="single"/>
        </w:rPr>
        <w:t>The Gulf of Mexico supports productive ﬁsheries</w:t>
      </w:r>
      <w:r w:rsidRPr="00B6722E">
        <w:rPr>
          <w:rFonts w:eastAsia="Calibri"/>
          <w:sz w:val="16"/>
        </w:rPr>
        <w:t xml:space="preserve">, which are largely dependent on the estuaries, lagoons, wetlands and freshwater inﬂows from the Rio Grande. </w:t>
      </w:r>
      <w:r w:rsidRPr="00B6722E">
        <w:rPr>
          <w:rFonts w:eastAsia="Calibri"/>
          <w:b/>
          <w:bCs/>
          <w:u w:val="single"/>
        </w:rPr>
        <w:t xml:space="preserve">The </w:t>
      </w:r>
      <w:r w:rsidRPr="00463F9C">
        <w:rPr>
          <w:rFonts w:eastAsia="Calibri"/>
          <w:b/>
          <w:bCs/>
          <w:highlight w:val="cyan"/>
          <w:u w:val="single"/>
        </w:rPr>
        <w:t>coastal</w:t>
      </w:r>
      <w:r w:rsidRPr="00463F9C">
        <w:rPr>
          <w:rFonts w:eastAsia="Calibri"/>
          <w:sz w:val="16"/>
          <w:highlight w:val="cyan"/>
        </w:rPr>
        <w:t xml:space="preserve"> </w:t>
      </w:r>
      <w:r w:rsidRPr="00463F9C">
        <w:rPr>
          <w:rFonts w:eastAsia="Calibri"/>
          <w:b/>
          <w:bCs/>
          <w:highlight w:val="cyan"/>
          <w:u w:val="single"/>
        </w:rPr>
        <w:t xml:space="preserve">habitats </w:t>
      </w:r>
      <w:r w:rsidRPr="00B6722E">
        <w:rPr>
          <w:rFonts w:eastAsia="Calibri"/>
          <w:b/>
          <w:bCs/>
          <w:u w:val="single"/>
        </w:rPr>
        <w:t xml:space="preserve">at the mouth of the Rio Grande </w:t>
      </w:r>
      <w:r w:rsidRPr="00463F9C">
        <w:rPr>
          <w:rFonts w:eastAsia="Calibri"/>
          <w:b/>
          <w:bCs/>
          <w:highlight w:val="cyan"/>
          <w:u w:val="single"/>
        </w:rPr>
        <w:t xml:space="preserve">are </w:t>
      </w:r>
      <w:r w:rsidRPr="00B6722E">
        <w:rPr>
          <w:rFonts w:eastAsia="Calibri"/>
          <w:b/>
          <w:bCs/>
          <w:u w:val="single"/>
        </w:rPr>
        <w:t xml:space="preserve">particularly </w:t>
      </w:r>
      <w:r w:rsidRPr="00463F9C">
        <w:rPr>
          <w:rFonts w:eastAsia="Calibri"/>
          <w:b/>
          <w:bCs/>
          <w:highlight w:val="cyan"/>
          <w:u w:val="single"/>
        </w:rPr>
        <w:t xml:space="preserve">important </w:t>
      </w:r>
      <w:r w:rsidRPr="00B6722E">
        <w:rPr>
          <w:rFonts w:eastAsia="Calibri"/>
          <w:b/>
          <w:bCs/>
          <w:u w:val="single"/>
        </w:rPr>
        <w:t xml:space="preserve">as </w:t>
      </w:r>
      <w:r w:rsidRPr="00463F9C">
        <w:rPr>
          <w:rFonts w:eastAsia="Calibri"/>
          <w:b/>
          <w:bCs/>
          <w:highlight w:val="cyan"/>
          <w:u w:val="single"/>
        </w:rPr>
        <w:t xml:space="preserve">breeding grounds and maturation areas for </w:t>
      </w:r>
      <w:r w:rsidRPr="00B6722E">
        <w:rPr>
          <w:rFonts w:eastAsia="Calibri"/>
          <w:b/>
          <w:bCs/>
          <w:u w:val="single"/>
        </w:rPr>
        <w:t xml:space="preserve">commercial </w:t>
      </w:r>
      <w:r w:rsidRPr="00463F9C">
        <w:rPr>
          <w:rFonts w:eastAsia="Calibri"/>
          <w:b/>
          <w:bCs/>
          <w:highlight w:val="cyan"/>
          <w:u w:val="single"/>
        </w:rPr>
        <w:t xml:space="preserve">ﬁsheries </w:t>
      </w:r>
      <w:r w:rsidRPr="00B6722E">
        <w:rPr>
          <w:rFonts w:eastAsia="Calibri"/>
          <w:b/>
          <w:bCs/>
          <w:u w:val="single"/>
        </w:rPr>
        <w:t>in the Gulf of Mexico</w:t>
      </w:r>
      <w:r w:rsidRPr="00B6722E">
        <w:rPr>
          <w:rFonts w:eastAsia="Calibri"/>
          <w:sz w:val="16"/>
        </w:rPr>
        <w:t xml:space="preserve">. In the Paciﬁc coastal area, a saltwater lagoon and slough mark the seaward end of the Tijuana River within the Tijuana River National Estuarine Research Reserve (TRNERR). Established in 1982 to restore and preserve the integrity of the estuary as a functioning ecosystem supporting a diversity of ﬁsh and wildlife resources, this protected area encompasses 2 500 acres of beach, dune, mudﬂat, saltmarsh, riparian, coastal sage, and upland habitats. </w:t>
      </w:r>
      <w:r w:rsidRPr="00463F9C">
        <w:rPr>
          <w:rFonts w:eastAsia="Calibri"/>
          <w:b/>
          <w:bCs/>
          <w:highlight w:val="cyan"/>
          <w:u w:val="single"/>
        </w:rPr>
        <w:t>The reserve</w:t>
      </w:r>
      <w:r w:rsidRPr="00463F9C">
        <w:rPr>
          <w:rFonts w:eastAsia="Calibri"/>
          <w:sz w:val="16"/>
          <w:highlight w:val="cyan"/>
        </w:rPr>
        <w:t xml:space="preserve"> </w:t>
      </w:r>
      <w:r w:rsidRPr="00463F9C">
        <w:rPr>
          <w:rFonts w:eastAsia="Calibri"/>
          <w:b/>
          <w:bCs/>
          <w:highlight w:val="cyan"/>
          <w:u w:val="single"/>
        </w:rPr>
        <w:t xml:space="preserve">is home to </w:t>
      </w:r>
      <w:r w:rsidRPr="00B6722E">
        <w:rPr>
          <w:rFonts w:eastAsia="Calibri"/>
          <w:b/>
          <w:bCs/>
          <w:u w:val="single"/>
        </w:rPr>
        <w:t xml:space="preserve">eight threatened and </w:t>
      </w:r>
      <w:r w:rsidRPr="00463F9C">
        <w:rPr>
          <w:rFonts w:eastAsia="Calibri"/>
          <w:b/>
          <w:bCs/>
          <w:highlight w:val="cyan"/>
          <w:u w:val="single"/>
        </w:rPr>
        <w:t>endangered species</w:t>
      </w:r>
      <w:r w:rsidRPr="00B6722E">
        <w:rPr>
          <w:rFonts w:eastAsia="Calibri"/>
          <w:sz w:val="16"/>
        </w:rPr>
        <w:t>, including the light-footed clapper rail and the California least tern among others.</w:t>
      </w:r>
    </w:p>
    <w:p w14:paraId="5B689DF0" w14:textId="15AFA2D8" w:rsidR="00A066C6" w:rsidRDefault="00425596" w:rsidP="00425596">
      <w:pPr>
        <w:pStyle w:val="Heading3"/>
      </w:pPr>
      <w:r>
        <w:t>Biodiversity Terminals</w:t>
      </w:r>
    </w:p>
    <w:p w14:paraId="5C46757B" w14:textId="77777777" w:rsidR="005A580F" w:rsidRPr="002D7673" w:rsidRDefault="005A580F" w:rsidP="005A580F">
      <w:pPr>
        <w:pStyle w:val="Heading4"/>
        <w:rPr>
          <w:rFonts w:cs="Arial"/>
        </w:rPr>
      </w:pPr>
      <w:r>
        <w:rPr>
          <w:rFonts w:cs="Arial"/>
        </w:rPr>
        <w:t>Each individual species they kill off could cause</w:t>
      </w:r>
      <w:r w:rsidRPr="002D7673">
        <w:rPr>
          <w:rFonts w:cs="Arial"/>
        </w:rPr>
        <w:t xml:space="preserve"> </w:t>
      </w:r>
      <w:r>
        <w:rPr>
          <w:rFonts w:cs="Arial"/>
        </w:rPr>
        <w:t xml:space="preserve">human </w:t>
      </w:r>
      <w:r w:rsidRPr="002D7673">
        <w:rPr>
          <w:rFonts w:cs="Arial"/>
        </w:rPr>
        <w:t>extinction</w:t>
      </w:r>
    </w:p>
    <w:p w14:paraId="1615E6BF" w14:textId="77777777" w:rsidR="005A580F" w:rsidRPr="002D7673" w:rsidRDefault="005A580F" w:rsidP="005A580F">
      <w:pPr>
        <w:rPr>
          <w:rFonts w:cs="Arial"/>
        </w:rPr>
      </w:pPr>
      <w:r w:rsidRPr="002D7673">
        <w:rPr>
          <w:rStyle w:val="Heading4Char"/>
          <w:rFonts w:cs="Arial"/>
        </w:rPr>
        <w:t xml:space="preserve">Young 10 </w:t>
      </w:r>
      <w:r w:rsidRPr="000E71C4">
        <w:t xml:space="preserve">– </w:t>
      </w:r>
      <w:r w:rsidRPr="002D7673">
        <w:rPr>
          <w:rFonts w:cs="Arial"/>
        </w:rPr>
        <w:t>PhD coastal marine ecology, [Ruth, “Biodiversity: what it is and why it’s important”, February 9</w:t>
      </w:r>
      <w:r w:rsidRPr="002D7673">
        <w:rPr>
          <w:rFonts w:cs="Arial"/>
          <w:vertAlign w:val="superscript"/>
        </w:rPr>
        <w:t>th</w:t>
      </w:r>
      <w:r w:rsidRPr="002D7673">
        <w:rPr>
          <w:rFonts w:cs="Arial"/>
        </w:rPr>
        <w:t xml:space="preserve">, </w:t>
      </w:r>
      <w:hyperlink r:id="rId10" w:history="1">
        <w:r w:rsidRPr="002D7673">
          <w:rPr>
            <w:rStyle w:val="Hyperlink"/>
            <w:rFonts w:cs="Arial"/>
          </w:rPr>
          <w:t>http://www.talkingnature.com/2010/02/biodiversity/biodiversity-what-and-why/</w:t>
        </w:r>
      </w:hyperlink>
      <w:r w:rsidRPr="002D7673">
        <w:rPr>
          <w:rFonts w:cs="Arial"/>
        </w:rPr>
        <w:t xml:space="preserve">] </w:t>
      </w:r>
    </w:p>
    <w:p w14:paraId="6141F8EA" w14:textId="77777777" w:rsidR="005A580F" w:rsidRDefault="005A580F" w:rsidP="005A580F">
      <w:pPr>
        <w:rPr>
          <w:rFonts w:cs="Arial"/>
          <w:u w:val="single"/>
        </w:rPr>
      </w:pPr>
      <w:r w:rsidRPr="002D7673">
        <w:rPr>
          <w:rFonts w:cs="Arial"/>
          <w:u w:val="single"/>
        </w:rPr>
        <w:t xml:space="preserve">Different </w:t>
      </w:r>
      <w:r w:rsidRPr="002D7673">
        <w:rPr>
          <w:rFonts w:cs="Arial"/>
          <w:highlight w:val="green"/>
          <w:u w:val="single"/>
        </w:rPr>
        <w:t>species</w:t>
      </w:r>
      <w:r w:rsidRPr="002D7673">
        <w:rPr>
          <w:rFonts w:cs="Arial"/>
        </w:rPr>
        <w:t xml:space="preserve"> within ecosystems </w:t>
      </w:r>
      <w:r w:rsidRPr="002D7673">
        <w:rPr>
          <w:rFonts w:cs="Arial"/>
          <w:u w:val="single"/>
        </w:rPr>
        <w:t>fill particular roles</w:t>
      </w:r>
      <w:r w:rsidRPr="002D7673">
        <w:rPr>
          <w:rFonts w:cs="Arial"/>
        </w:rPr>
        <w:t xml:space="preserve">, they all have a function, </w:t>
      </w:r>
      <w:r w:rsidRPr="002D7673">
        <w:rPr>
          <w:rFonts w:cs="Arial"/>
          <w:b/>
          <w:bCs/>
          <w:u w:val="single"/>
        </w:rPr>
        <w:t xml:space="preserve">they all </w:t>
      </w:r>
      <w:r w:rsidRPr="002D7673">
        <w:rPr>
          <w:rFonts w:cs="Arial"/>
          <w:b/>
          <w:bCs/>
          <w:highlight w:val="green"/>
          <w:u w:val="single"/>
        </w:rPr>
        <w:t>have a niche</w:t>
      </w:r>
      <w:r w:rsidRPr="002D7673">
        <w:rPr>
          <w:rFonts w:cs="Arial"/>
          <w:highlight w:val="green"/>
        </w:rPr>
        <w:t>.</w:t>
      </w:r>
      <w:r w:rsidRPr="002D7673">
        <w:rPr>
          <w:rFonts w:cs="Arial"/>
          <w:highlight w:val="green"/>
          <w:u w:val="single"/>
        </w:rPr>
        <w:t>They</w:t>
      </w:r>
      <w:r w:rsidRPr="002D7673">
        <w:rPr>
          <w:rFonts w:cs="Arial"/>
          <w:u w:val="single"/>
        </w:rPr>
        <w:t xml:space="preserve"> interact with each other and the</w:t>
      </w:r>
      <w:r w:rsidRPr="002D7673">
        <w:rPr>
          <w:rFonts w:cs="Arial"/>
        </w:rPr>
        <w:t xml:space="preserve"> physical </w:t>
      </w:r>
      <w:r w:rsidRPr="002D7673">
        <w:rPr>
          <w:rFonts w:cs="Arial"/>
          <w:u w:val="single"/>
        </w:rPr>
        <w:t xml:space="preserve">environment to </w:t>
      </w:r>
      <w:r w:rsidRPr="002D7673">
        <w:rPr>
          <w:rFonts w:cs="Arial"/>
          <w:highlight w:val="green"/>
          <w:u w:val="single"/>
        </w:rPr>
        <w:t>provide</w:t>
      </w:r>
      <w:r w:rsidRPr="002D7673">
        <w:rPr>
          <w:rFonts w:cs="Arial"/>
          <w:u w:val="single"/>
        </w:rPr>
        <w:t xml:space="preserve"> ecosystem </w:t>
      </w:r>
      <w:r w:rsidRPr="002D7673">
        <w:rPr>
          <w:rFonts w:cs="Arial"/>
          <w:highlight w:val="green"/>
          <w:u w:val="single"/>
        </w:rPr>
        <w:t>services</w:t>
      </w:r>
      <w:r w:rsidRPr="002D7673">
        <w:rPr>
          <w:rFonts w:cs="Arial"/>
          <w:u w:val="single"/>
        </w:rPr>
        <w:t xml:space="preserve"> that are </w:t>
      </w:r>
      <w:r w:rsidRPr="002D7673">
        <w:rPr>
          <w:rFonts w:cs="Arial"/>
          <w:b/>
          <w:highlight w:val="green"/>
          <w:u w:val="single"/>
        </w:rPr>
        <w:t>vital for our survival</w:t>
      </w:r>
      <w:r w:rsidRPr="002D7673">
        <w:rPr>
          <w:rFonts w:cs="Arial"/>
        </w:rPr>
        <w:t xml:space="preserve">. For example </w:t>
      </w:r>
      <w:r w:rsidRPr="002D7673">
        <w:rPr>
          <w:rFonts w:cs="Arial"/>
          <w:u w:val="single"/>
        </w:rPr>
        <w:t>plant species convert carbon dioxide</w:t>
      </w:r>
      <w:r w:rsidRPr="002D7673">
        <w:rPr>
          <w:rFonts w:cs="Arial"/>
        </w:rPr>
        <w:t xml:space="preserve"> (CO2) from the atmosphere and energy from the sun </w:t>
      </w:r>
      <w:r w:rsidRPr="002D7673">
        <w:rPr>
          <w:rFonts w:cs="Arial"/>
          <w:u w:val="single"/>
        </w:rPr>
        <w:t xml:space="preserve">into useful things such as food, medicines and timber. Pollination </w:t>
      </w:r>
      <w:r w:rsidRPr="002D7673">
        <w:rPr>
          <w:rFonts w:cs="Arial"/>
        </w:rPr>
        <w:t xml:space="preserve">carried out by insects such as </w:t>
      </w:r>
      <w:r w:rsidRPr="002D7673">
        <w:rPr>
          <w:rFonts w:cs="Arial"/>
          <w:u w:val="single"/>
        </w:rPr>
        <w:t xml:space="preserve">bees enables the </w:t>
      </w:r>
      <w:hyperlink r:id="rId11" w:tgtFrame="_self" w:tooltip="Pollination a diverse ecosystem service" w:history="1">
        <w:r w:rsidRPr="002D7673">
          <w:rPr>
            <w:rStyle w:val="Hyperlink"/>
            <w:rFonts w:cs="Arial"/>
          </w:rPr>
          <w:t xml:space="preserve">production of </w:t>
        </w:r>
        <w:r w:rsidRPr="002D7673">
          <w:rPr>
            <w:rStyle w:val="Hyperlink"/>
            <w:rFonts w:eastAsia="Calibri" w:cs="Calibri"/>
          </w:rPr>
          <w:t>⅓</w:t>
        </w:r>
        <w:r w:rsidRPr="002D7673">
          <w:rPr>
            <w:rStyle w:val="Hyperlink"/>
            <w:rFonts w:cs="Arial"/>
          </w:rPr>
          <w:t xml:space="preserve"> of our food crops</w:t>
        </w:r>
      </w:hyperlink>
      <w:r w:rsidRPr="002D7673">
        <w:rPr>
          <w:rFonts w:cs="Arial"/>
        </w:rPr>
        <w:t xml:space="preserve">. </w:t>
      </w:r>
      <w:r w:rsidRPr="002D7673">
        <w:rPr>
          <w:rFonts w:cs="Arial"/>
          <w:u w:val="single"/>
        </w:rPr>
        <w:t>Diverse mangrove and coral reef ecosystems provide a wide variety of habitats that are essential for many fishery species</w:t>
      </w:r>
      <w:r w:rsidRPr="002D7673">
        <w:rPr>
          <w:rFonts w:cs="Arial"/>
        </w:rPr>
        <w:t>. To make it simpler for economists to comprehend the magnitude of services offered by biodiversity, a team of researchers estimated their value – it amounted to $US33 trillion per year. “</w:t>
      </w:r>
      <w:r w:rsidRPr="002D7673">
        <w:rPr>
          <w:rFonts w:cs="Arial"/>
          <w:u w:val="single"/>
        </w:rPr>
        <w:t xml:space="preserve">By protecting biodiversity we maintain ecosystem services” </w:t>
      </w:r>
      <w:r w:rsidRPr="002D7673">
        <w:rPr>
          <w:rFonts w:cs="Arial"/>
          <w:highlight w:val="green"/>
          <w:u w:val="single"/>
        </w:rPr>
        <w:t xml:space="preserve">Certain species play a </w:t>
      </w:r>
      <w:r w:rsidRPr="002D7673">
        <w:rPr>
          <w:rFonts w:cs="Arial"/>
          <w:bCs/>
          <w:i/>
          <w:iCs/>
          <w:highlight w:val="green"/>
          <w:u w:val="single"/>
        </w:rPr>
        <w:t>“keystone”</w:t>
      </w:r>
      <w:r w:rsidRPr="002D7673">
        <w:rPr>
          <w:rFonts w:cs="Arial"/>
          <w:highlight w:val="green"/>
          <w:u w:val="single"/>
        </w:rPr>
        <w:t xml:space="preserve"> role</w:t>
      </w:r>
      <w:r w:rsidRPr="002D7673">
        <w:rPr>
          <w:rFonts w:cs="Arial"/>
        </w:rPr>
        <w:t xml:space="preserve"> in maintaining ecosystem services. Similar to the removal of a keystone from an arch, </w:t>
      </w:r>
      <w:r w:rsidRPr="002D7673">
        <w:rPr>
          <w:rFonts w:cs="Arial"/>
          <w:u w:val="single"/>
        </w:rPr>
        <w:t xml:space="preserve">the removal of these species can result in the collapse of an ecosystem and the subsequent removal of ecosystem services. </w:t>
      </w:r>
      <w:r w:rsidRPr="002D7673">
        <w:rPr>
          <w:rFonts w:cs="Arial"/>
        </w:rPr>
        <w:t xml:space="preserve">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12" w:tooltip="Apex predator &#10;post" w:history="1">
        <w:r w:rsidRPr="002D7673">
          <w:rPr>
            <w:rStyle w:val="Hyperlink"/>
            <w:rFonts w:cs="Arial"/>
          </w:rPr>
          <w:t>Jeremy Hance’s post at Mongabay)</w:t>
        </w:r>
      </w:hyperlink>
      <w:r w:rsidRPr="002D7673">
        <w:rPr>
          <w:rFonts w:cs="Arial"/>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2D7673">
        <w:rPr>
          <w:rFonts w:cs="Arial"/>
          <w:u w:val="single"/>
        </w:rPr>
        <w:t>One could argue that to maintain ecosystem services we don’t need to protect biodiversity but rather, we only need to protect the species and functional groups that fill the</w:t>
      </w:r>
      <w:r w:rsidRPr="002D7673">
        <w:rPr>
          <w:rFonts w:cs="Arial"/>
          <w:b/>
          <w:bCs/>
          <w:iCs/>
          <w:u w:val="single"/>
        </w:rPr>
        <w:t>keystone roles</w:t>
      </w:r>
      <w:r w:rsidRPr="002D7673">
        <w:rPr>
          <w:rFonts w:cs="Arial"/>
          <w:u w:val="single"/>
        </w:rPr>
        <w:t>.</w:t>
      </w:r>
      <w:r w:rsidRPr="002D7673">
        <w:rPr>
          <w:rFonts w:cs="Arial"/>
        </w:rPr>
        <w:t xml:space="preserve"> However, </w:t>
      </w:r>
      <w:r w:rsidRPr="002D7673">
        <w:rPr>
          <w:rFonts w:cs="Arial"/>
          <w:u w:val="single"/>
        </w:rPr>
        <w:t xml:space="preserve">there are a </w:t>
      </w:r>
      <w:r w:rsidRPr="002D7673">
        <w:rPr>
          <w:rFonts w:cs="Arial"/>
          <w:bCs/>
          <w:i/>
          <w:iCs/>
          <w:u w:val="single"/>
        </w:rPr>
        <w:t>couple of problems with this</w:t>
      </w:r>
      <w:r w:rsidRPr="002D7673">
        <w:rPr>
          <w:rFonts w:cs="Arial"/>
          <w:bCs/>
          <w:i/>
          <w:iCs/>
        </w:rPr>
        <w:t xml:space="preserve"> idea</w:t>
      </w:r>
      <w:r w:rsidRPr="002D7673">
        <w:rPr>
          <w:rFonts w:cs="Arial"/>
        </w:rPr>
        <w:t xml:space="preserve">. </w:t>
      </w:r>
      <w:r w:rsidRPr="002D7673">
        <w:rPr>
          <w:rFonts w:cs="Arial"/>
          <w:u w:val="single"/>
        </w:rPr>
        <w:t xml:space="preserve">First of all, for most ecosystems </w:t>
      </w:r>
      <w:r w:rsidRPr="002D7673">
        <w:rPr>
          <w:rFonts w:cs="Arial"/>
          <w:b/>
          <w:bCs/>
          <w:highlight w:val="green"/>
          <w:u w:val="single"/>
        </w:rPr>
        <w:t>we don’t know which species are the keystones</w:t>
      </w:r>
      <w:r w:rsidRPr="002D7673">
        <w:rPr>
          <w:rStyle w:val="Heading4Char"/>
          <w:rFonts w:cs="Arial"/>
          <w:highlight w:val="green"/>
        </w:rPr>
        <w:t>!</w:t>
      </w:r>
      <w:r w:rsidRPr="002D7673">
        <w:rPr>
          <w:rFonts w:cs="Arial"/>
          <w:bCs/>
          <w:i/>
          <w:iCs/>
          <w:u w:val="single"/>
        </w:rPr>
        <w:t>Ecosystems are so complex</w:t>
      </w:r>
      <w:r w:rsidRPr="002D7673">
        <w:rPr>
          <w:rFonts w:cs="Arial"/>
          <w:u w:val="single"/>
        </w:rPr>
        <w:t xml:space="preserve"> that we are still discovering which species play vital roles in maintaining them.In some cases its </w:t>
      </w:r>
      <w:r w:rsidRPr="002D7673">
        <w:rPr>
          <w:rFonts w:cs="Arial"/>
          <w:i/>
          <w:iCs/>
          <w:u w:val="single"/>
        </w:rPr>
        <w:t>groups of species</w:t>
      </w:r>
      <w:r w:rsidRPr="002D7673">
        <w:rPr>
          <w:rFonts w:cs="Arial"/>
          <w:u w:val="single"/>
        </w:rPr>
        <w:t xml:space="preserve"> not just one species that are </w:t>
      </w:r>
      <w:r w:rsidRPr="002D7673">
        <w:rPr>
          <w:rFonts w:cs="Arial"/>
          <w:i/>
          <w:iCs/>
          <w:u w:val="single"/>
        </w:rPr>
        <w:t>vital for the ecosystem</w:t>
      </w:r>
      <w:r w:rsidRPr="002D7673">
        <w:rPr>
          <w:rFonts w:cs="Arial"/>
          <w:u w:val="single"/>
        </w:rPr>
        <w:t xml:space="preserve">.Second, </w:t>
      </w:r>
      <w:r w:rsidRPr="002D7673">
        <w:rPr>
          <w:rFonts w:cs="Arial"/>
          <w:highlight w:val="green"/>
          <w:u w:val="single"/>
        </w:rPr>
        <w:t>even if we did</w:t>
      </w:r>
      <w:r w:rsidRPr="002D7673">
        <w:rPr>
          <w:rFonts w:cs="Arial"/>
          <w:u w:val="single"/>
        </w:rPr>
        <w:t xml:space="preserve"> complete the enormous task of </w:t>
      </w:r>
      <w:r w:rsidRPr="002D7673">
        <w:rPr>
          <w:rFonts w:cs="Arial"/>
          <w:highlight w:val="green"/>
          <w:u w:val="single"/>
        </w:rPr>
        <w:t>identify</w:t>
      </w:r>
      <w:r w:rsidRPr="002D7673">
        <w:rPr>
          <w:rFonts w:cs="Arial"/>
          <w:u w:val="single"/>
        </w:rPr>
        <w:t xml:space="preserve">ing and protecting </w:t>
      </w:r>
      <w:r w:rsidRPr="002D7673">
        <w:rPr>
          <w:rFonts w:cs="Arial"/>
          <w:highlight w:val="green"/>
          <w:u w:val="single"/>
        </w:rPr>
        <w:t xml:space="preserve">all keystone species, </w:t>
      </w:r>
      <w:r w:rsidRPr="002D7673">
        <w:rPr>
          <w:rFonts w:cs="Arial"/>
          <w:b/>
          <w:bCs/>
          <w:highlight w:val="green"/>
          <w:u w:val="single"/>
        </w:rPr>
        <w:t>what back-up plan would we have</w:t>
      </w:r>
      <w:r w:rsidRPr="002D7673">
        <w:rPr>
          <w:rFonts w:cs="Arial"/>
          <w:u w:val="single"/>
        </w:rPr>
        <w:t xml:space="preserve"> if an unforseen event</w:t>
      </w:r>
      <w:r w:rsidRPr="002D7673">
        <w:rPr>
          <w:rFonts w:cs="Arial"/>
        </w:rPr>
        <w:t xml:space="preserve"> (e.g. pollution or disease) </w:t>
      </w:r>
      <w:r w:rsidRPr="002D7673">
        <w:rPr>
          <w:rFonts w:cs="Arial"/>
          <w:u w:val="single"/>
        </w:rPr>
        <w:t xml:space="preserve">led to the demise of these ‘keystone’ species? </w:t>
      </w:r>
      <w:r w:rsidRPr="002D7673">
        <w:rPr>
          <w:rFonts w:cs="Arial"/>
          <w:b/>
          <w:bCs/>
          <w:highlight w:val="green"/>
          <w:u w:val="single"/>
        </w:rPr>
        <w:t>Would there be another species to save the day</w:t>
      </w:r>
      <w:r w:rsidRPr="002D7673">
        <w:rPr>
          <w:rFonts w:cs="Arial"/>
          <w:u w:val="single"/>
        </w:rPr>
        <w:t xml:space="preserve"> and take over this role</w:t>
      </w:r>
      <w:r w:rsidRPr="002D7673">
        <w:rPr>
          <w:rFonts w:cs="Arial"/>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w:t>
      </w:r>
      <w:r w:rsidRPr="002D7673">
        <w:rPr>
          <w:rFonts w:cs="Arial"/>
          <w:u w:val="single"/>
        </w:rPr>
        <w:t>An example of this was discovered on Australia’s Great Barrier Reef.</w:t>
      </w:r>
      <w:r w:rsidRPr="002D7673">
        <w:rPr>
          <w:rFonts w:cs="Arial"/>
        </w:rPr>
        <w:t xml:space="preserve">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2D7673">
        <w:rPr>
          <w:rFonts w:cs="Arial"/>
          <w:bCs/>
          <w:i/>
          <w:iCs/>
          <w:u w:val="single"/>
        </w:rPr>
        <w:t>Who knows how many other species are out there with unknown ecosystem roles!</w:t>
      </w:r>
      <w:r w:rsidRPr="002D7673">
        <w:rPr>
          <w:rFonts w:cs="Arial"/>
        </w:rPr>
        <w:t xml:space="preserve">In some cases it’s easy to see who the keystone species are but in many ecosystems seemingly unimportant or redundant species are also capable of changing niches and maintaining ecosystems. </w:t>
      </w:r>
      <w:r w:rsidRPr="002D7673">
        <w:rPr>
          <w:rFonts w:cs="Arial"/>
          <w:highlight w:val="green"/>
          <w:u w:val="single"/>
        </w:rPr>
        <w:t xml:space="preserve">The </w:t>
      </w:r>
      <w:r w:rsidRPr="002D7673">
        <w:rPr>
          <w:rFonts w:cs="Arial"/>
          <w:b/>
          <w:bCs/>
          <w:highlight w:val="green"/>
          <w:u w:val="single"/>
        </w:rPr>
        <w:t>more biodiverse</w:t>
      </w:r>
      <w:r w:rsidRPr="002D7673">
        <w:rPr>
          <w:rFonts w:cs="Arial"/>
          <w:highlight w:val="green"/>
          <w:u w:val="single"/>
        </w:rPr>
        <w:t xml:space="preserve"> an ecosystem is, the more likely these species will be present and the </w:t>
      </w:r>
      <w:r w:rsidRPr="002D7673">
        <w:rPr>
          <w:rFonts w:cs="Arial"/>
          <w:b/>
          <w:bCs/>
          <w:highlight w:val="green"/>
          <w:u w:val="single"/>
        </w:rPr>
        <w:t>more resilient</w:t>
      </w:r>
      <w:r w:rsidRPr="002D7673">
        <w:rPr>
          <w:rFonts w:cs="Arial"/>
          <w:highlight w:val="green"/>
          <w:u w:val="single"/>
        </w:rPr>
        <w:t xml:space="preserve"> an ecosystem is to future impacts</w:t>
      </w:r>
      <w:r w:rsidRPr="002D7673">
        <w:rPr>
          <w:rFonts w:cs="Arial"/>
          <w:u w:val="single"/>
        </w:rPr>
        <w:t xml:space="preserve">. </w:t>
      </w:r>
      <w:r w:rsidRPr="002D7673">
        <w:rPr>
          <w:rFonts w:cs="Arial"/>
        </w:rPr>
        <w:t xml:space="preserve">Presently </w:t>
      </w:r>
      <w:r w:rsidRPr="002D7673">
        <w:rPr>
          <w:rFonts w:cs="Arial"/>
          <w:u w:val="single"/>
        </w:rPr>
        <w:t xml:space="preserve">we’re only scratching the surface of understanding the full importance of biodiversity and how it helps maintain ecosystem function. The scope of this task is immense. </w:t>
      </w:r>
      <w:r w:rsidRPr="002D7673">
        <w:rPr>
          <w:rFonts w:cs="Arial"/>
        </w:rPr>
        <w:t>In the meantime</w:t>
      </w:r>
      <w:r w:rsidRPr="002D7673">
        <w:rPr>
          <w:rFonts w:cs="Arial"/>
          <w:i/>
          <w:u w:val="single"/>
        </w:rPr>
        <w:t xml:space="preserve">, </w:t>
      </w:r>
      <w:r w:rsidRPr="002D7673">
        <w:rPr>
          <w:rFonts w:cs="Arial"/>
          <w:bCs/>
          <w:i/>
          <w:iCs/>
          <w:u w:val="single"/>
        </w:rPr>
        <w:t>a wise insurance policy for maintaining ecosystem services would be to conserve biodiversity</w:t>
      </w:r>
      <w:r w:rsidRPr="002D7673">
        <w:rPr>
          <w:rFonts w:cs="Arial"/>
          <w:u w:val="single"/>
        </w:rPr>
        <w:t>. In doing so, we increase the chance of maintaining our ecosystem services in the event of future impacts</w:t>
      </w:r>
      <w:r w:rsidRPr="002D7673">
        <w:rPr>
          <w:rFonts w:cs="Arial"/>
        </w:rPr>
        <w:t xml:space="preserve"> such as disease, invasive species and of course, climate change. </w:t>
      </w:r>
      <w:r w:rsidRPr="002D7673">
        <w:rPr>
          <w:rFonts w:cs="Arial"/>
          <w:u w:val="single"/>
        </w:rPr>
        <w:t>This is the</w:t>
      </w:r>
      <w:r w:rsidRPr="002D7673">
        <w:rPr>
          <w:rFonts w:cs="Arial"/>
        </w:rPr>
        <w:t xml:space="preserve"> international year of biodiversity – a </w:t>
      </w:r>
      <w:r w:rsidRPr="002D7673">
        <w:rPr>
          <w:rFonts w:cs="Arial"/>
          <w:u w:val="single"/>
        </w:rPr>
        <w:t xml:space="preserve">time to recognize that </w:t>
      </w:r>
      <w:r w:rsidRPr="002D7673">
        <w:rPr>
          <w:rFonts w:cs="Arial"/>
          <w:highlight w:val="green"/>
          <w:u w:val="single"/>
        </w:rPr>
        <w:t xml:space="preserve">biodiversity makes </w:t>
      </w:r>
      <w:r w:rsidRPr="002D7673">
        <w:rPr>
          <w:rFonts w:cs="Arial"/>
          <w:b/>
          <w:highlight w:val="green"/>
          <w:u w:val="single"/>
        </w:rPr>
        <w:t>our survival on this planet</w:t>
      </w:r>
      <w:r w:rsidRPr="002D7673">
        <w:rPr>
          <w:rFonts w:cs="Arial"/>
          <w:highlight w:val="green"/>
          <w:u w:val="single"/>
        </w:rPr>
        <w:t xml:space="preserve"> possible</w:t>
      </w:r>
      <w:r w:rsidRPr="002D7673">
        <w:rPr>
          <w:rFonts w:cs="Arial"/>
          <w:u w:val="single"/>
        </w:rPr>
        <w:t xml:space="preserve"> and that our protection of biodiversity maintains this service.</w:t>
      </w:r>
    </w:p>
    <w:p w14:paraId="3AF70672" w14:textId="77777777" w:rsidR="005A580F" w:rsidRPr="002D7673" w:rsidRDefault="005A580F" w:rsidP="005A580F">
      <w:pPr>
        <w:rPr>
          <w:rFonts w:cs="Arial"/>
        </w:rPr>
      </w:pPr>
    </w:p>
    <w:p w14:paraId="31BF0A4C" w14:textId="77777777" w:rsidR="005A580F" w:rsidRPr="008405B3" w:rsidRDefault="005A580F" w:rsidP="005A580F">
      <w:pPr>
        <w:pStyle w:val="Heading4"/>
      </w:pPr>
      <w:r>
        <w:t>Extinction of one species trickles down to affect others</w:t>
      </w:r>
    </w:p>
    <w:p w14:paraId="08FAD902" w14:textId="77777777" w:rsidR="005A580F" w:rsidRPr="000E71C4" w:rsidRDefault="005A580F" w:rsidP="005A580F">
      <w:pPr>
        <w:rPr>
          <w:b/>
          <w:sz w:val="26"/>
        </w:rPr>
      </w:pPr>
      <w:r w:rsidRPr="00AA5350">
        <w:rPr>
          <w:rStyle w:val="Style13ptBold"/>
        </w:rPr>
        <w:t>Tutchton</w:t>
      </w:r>
      <w:r>
        <w:rPr>
          <w:rStyle w:val="Style13ptBold"/>
        </w:rPr>
        <w:t xml:space="preserve"> </w:t>
      </w:r>
      <w:r w:rsidRPr="00AA5350">
        <w:rPr>
          <w:rStyle w:val="Style13ptBold"/>
        </w:rPr>
        <w:t xml:space="preserve">11 </w:t>
      </w:r>
      <w:r w:rsidRPr="000E71C4">
        <w:t>House Natural Resources Committee Hearing</w:t>
      </w:r>
      <w:r w:rsidRPr="00B007FD">
        <w:t xml:space="preserve"> [Jay; "The Endangered Species Act: How Litigation is Costing Jobs and Impeding True Recovery Efforts,” 12-6, LexisNexis]</w:t>
      </w:r>
    </w:p>
    <w:p w14:paraId="1A63DB93" w14:textId="77777777" w:rsidR="005A580F" w:rsidRPr="00451A57" w:rsidRDefault="005A580F" w:rsidP="005A580F">
      <w:r w:rsidRPr="00451A57">
        <w:t xml:space="preserve">Moreover, </w:t>
      </w:r>
      <w:r w:rsidRPr="002E28A2">
        <w:rPr>
          <w:rStyle w:val="Emphasis"/>
          <w:highlight w:val="green"/>
        </w:rPr>
        <w:t>there is a trickle-down effect from species' extinction as the loss of one species leads to the loss of other dependent species</w:t>
      </w:r>
      <w:r w:rsidRPr="002E28A2">
        <w:rPr>
          <w:rStyle w:val="StyleUnderline"/>
          <w:highlight w:val="green"/>
        </w:rPr>
        <w:t>.</w:t>
      </w:r>
      <w:r w:rsidRPr="002E28A2">
        <w:rPr>
          <w:highlight w:val="green"/>
        </w:rPr>
        <w:t xml:space="preserve"> </w:t>
      </w:r>
      <w:r w:rsidRPr="002E28A2">
        <w:rPr>
          <w:rStyle w:val="StyleUnderline"/>
          <w:highlight w:val="green"/>
        </w:rPr>
        <w:t>For example, researchers recently calculated that the extinction of</w:t>
      </w:r>
      <w:r w:rsidRPr="00451A57">
        <w:rPr>
          <w:rStyle w:val="StyleUnderline"/>
        </w:rPr>
        <w:t xml:space="preserve"> nearly 6,300 </w:t>
      </w:r>
      <w:r w:rsidRPr="002E28A2">
        <w:rPr>
          <w:rStyle w:val="StyleUnderline"/>
          <w:highlight w:val="green"/>
        </w:rPr>
        <w:t>plants listed as threatened or endangered</w:t>
      </w:r>
      <w:r w:rsidRPr="00451A57">
        <w:t xml:space="preserve"> by the International Union for the Conservation of Nature </w:t>
      </w:r>
      <w:r w:rsidRPr="002E28A2">
        <w:rPr>
          <w:rStyle w:val="StyleUnderline"/>
          <w:highlight w:val="green"/>
        </w:rPr>
        <w:t>would also result in the loss of</w:t>
      </w:r>
      <w:r w:rsidRPr="00451A57">
        <w:t xml:space="preserve"> nearly 4,700 </w:t>
      </w:r>
      <w:r w:rsidRPr="002E28A2">
        <w:rPr>
          <w:rStyle w:val="StyleUnderline"/>
          <w:highlight w:val="green"/>
        </w:rPr>
        <w:t>species of beetles an</w:t>
      </w:r>
      <w:r w:rsidRPr="002E28A2">
        <w:rPr>
          <w:highlight w:val="green"/>
        </w:rPr>
        <w:t>d</w:t>
      </w:r>
      <w:r w:rsidRPr="00451A57">
        <w:t xml:space="preserve"> 136 types of </w:t>
      </w:r>
      <w:r w:rsidRPr="002E28A2">
        <w:rPr>
          <w:rStyle w:val="StyleUnderline"/>
          <w:highlight w:val="green"/>
        </w:rPr>
        <w:t>butterflies</w:t>
      </w:r>
      <w:r w:rsidRPr="00451A57">
        <w:t>. Lian Pin Koh, et al., Species Coextinctions and the Biodiversity Crisis, Science 305 (2004) at 1632-34</w:t>
      </w:r>
    </w:p>
    <w:p w14:paraId="03EB5293" w14:textId="77777777" w:rsidR="005A580F" w:rsidRDefault="005A580F" w:rsidP="005A580F"/>
    <w:p w14:paraId="75CB7F68" w14:textId="77777777" w:rsidR="005A580F" w:rsidRPr="000E71C4" w:rsidRDefault="005A580F" w:rsidP="005A580F">
      <w:pPr>
        <w:pStyle w:val="Heading4"/>
      </w:pPr>
      <w:r>
        <w:t xml:space="preserve">There’s an </w:t>
      </w:r>
      <w:r>
        <w:rPr>
          <w:u w:val="single"/>
        </w:rPr>
        <w:t>invisible threshold</w:t>
      </w:r>
      <w:r>
        <w:t xml:space="preserve"> — it’s like </w:t>
      </w:r>
      <w:r>
        <w:rPr>
          <w:u w:val="single"/>
        </w:rPr>
        <w:t>rivets on an airplane</w:t>
      </w:r>
      <w:r>
        <w:t xml:space="preserve">. </w:t>
      </w:r>
    </w:p>
    <w:p w14:paraId="1AE3A6DA" w14:textId="77777777" w:rsidR="005A580F" w:rsidRPr="00FE4EC1" w:rsidRDefault="005A580F" w:rsidP="005A580F">
      <w:r w:rsidRPr="00AA6708">
        <w:rPr>
          <w:rStyle w:val="Style13ptBold"/>
        </w:rPr>
        <w:t>Diner 94</w:t>
      </w:r>
      <w:r w:rsidRPr="00FE4EC1">
        <w:t xml:space="preserve"> — David N. Diner, Major in the Judge Advocate General's Corps of the United States Army, 1994 (“The Army And The Endangered Species Act: Who's Endangering Whom?,” </w:t>
      </w:r>
      <w:r w:rsidRPr="00FE4EC1">
        <w:rPr>
          <w:i/>
        </w:rPr>
        <w:t>Military Law Review</w:t>
      </w:r>
      <w:r w:rsidRPr="00FE4EC1">
        <w:t xml:space="preserve"> (143 Mil. L. Rev. 161), Winter, Available Online via Lexis-Nexis)</w:t>
      </w:r>
    </w:p>
    <w:p w14:paraId="2A84CC98" w14:textId="77777777" w:rsidR="005A580F" w:rsidRPr="00FF6DAB" w:rsidRDefault="005A580F" w:rsidP="005A580F">
      <w:r w:rsidRPr="00304638">
        <w:t xml:space="preserve">4. Biological Diversity. </w:t>
      </w:r>
      <w:r w:rsidRPr="00FF6DAB">
        <w:t xml:space="preserve">– </w:t>
      </w:r>
      <w:r w:rsidRPr="00FF6DAB">
        <w:rPr>
          <w:rStyle w:val="StyleUnderline"/>
        </w:rPr>
        <w:t>The main premise of species preservation is that diversity is better than simplicity</w:t>
      </w:r>
      <w:r w:rsidRPr="00FF6DAB">
        <w:t>.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w:t>
      </w:r>
    </w:p>
    <w:p w14:paraId="43A99D10" w14:textId="77777777" w:rsidR="005A580F" w:rsidRPr="00FF6DAB" w:rsidRDefault="005A580F" w:rsidP="005A580F">
      <w:pPr>
        <w:rPr>
          <w:rFonts w:asciiTheme="majorHAnsi" w:hAnsiTheme="majorHAnsi"/>
        </w:rPr>
      </w:pPr>
      <w:r w:rsidRPr="00FF6DAB">
        <w:rPr>
          <w:rFonts w:asciiTheme="majorHAnsi" w:hAnsiTheme="majorHAnsi"/>
        </w:rPr>
        <w:t xml:space="preserve"> [*173]  </w:t>
      </w:r>
      <w:r w:rsidRPr="00D67756">
        <w:rPr>
          <w:rStyle w:val="StyleUnderline"/>
          <w:highlight w:val="yellow"/>
        </w:rPr>
        <w:t>Biologically diverse ecosystems are</w:t>
      </w:r>
      <w:r w:rsidRPr="00FF6DAB">
        <w:rPr>
          <w:rStyle w:val="StyleUnderline"/>
        </w:rPr>
        <w:t xml:space="preserve"> characterized by a large number of specialist species, filling narrow ecological niches. These ecosystems </w:t>
      </w:r>
      <w:r w:rsidRPr="00D67756">
        <w:rPr>
          <w:rStyle w:val="StyleUnderline"/>
          <w:highlight w:val="yellow"/>
        </w:rPr>
        <w:t>inherently</w:t>
      </w:r>
      <w:r w:rsidRPr="00FF6DAB">
        <w:rPr>
          <w:rStyle w:val="StyleUnderline"/>
        </w:rPr>
        <w:t xml:space="preserve"> are </w:t>
      </w:r>
      <w:r w:rsidRPr="00D67756">
        <w:rPr>
          <w:rStyle w:val="StyleUnderline"/>
          <w:highlight w:val="yellow"/>
        </w:rPr>
        <w:t>more stable</w:t>
      </w:r>
      <w:r w:rsidRPr="00FF6DAB">
        <w:rPr>
          <w:rStyle w:val="StyleUnderline"/>
        </w:rPr>
        <w:t xml:space="preserv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w:t>
      </w:r>
      <w:r w:rsidRPr="00FF6DAB">
        <w:rPr>
          <w:rFonts w:asciiTheme="majorHAnsi" w:hAnsiTheme="majorHAnsi"/>
        </w:rPr>
        <w:t xml:space="preserve"> 79</w:t>
      </w:r>
    </w:p>
    <w:p w14:paraId="5CFB5157" w14:textId="77777777" w:rsidR="005A580F" w:rsidRDefault="005A580F" w:rsidP="005A580F">
      <w:pPr>
        <w:rPr>
          <w:rFonts w:asciiTheme="majorHAnsi" w:hAnsiTheme="majorHAnsi"/>
        </w:rPr>
      </w:pPr>
      <w:r w:rsidRPr="00FF6DAB">
        <w:rPr>
          <w:rStyle w:val="StyleUnderline"/>
        </w:rPr>
        <w:t xml:space="preserve">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FF6DAB">
        <w:rPr>
          <w:rStyle w:val="StyleUnderline"/>
          <w:highlight w:val="yellow"/>
        </w:rPr>
        <w:t>each new</w:t>
      </w:r>
      <w:r w:rsidRPr="00FF6DAB">
        <w:rPr>
          <w:rStyle w:val="StyleUnderline"/>
        </w:rPr>
        <w:t xml:space="preserve"> animal or plant </w:t>
      </w:r>
      <w:r w:rsidRPr="00FF6DAB">
        <w:rPr>
          <w:rStyle w:val="StyleUnderline"/>
          <w:highlight w:val="yellow"/>
        </w:rPr>
        <w:t>extinction</w:t>
      </w:r>
      <w:r w:rsidRPr="00FF6DAB">
        <w:rPr>
          <w:rStyle w:val="StyleUnderline"/>
        </w:rPr>
        <w:t xml:space="preserve">, with all its dimly perceived and intertwined affects, </w:t>
      </w:r>
      <w:r w:rsidRPr="00FF6DAB">
        <w:rPr>
          <w:rStyle w:val="StyleUnderline"/>
          <w:highlight w:val="yellow"/>
        </w:rPr>
        <w:t xml:space="preserve">could cause </w:t>
      </w:r>
      <w:r w:rsidRPr="00FF6DAB">
        <w:rPr>
          <w:rStyle w:val="Emphasis"/>
          <w:highlight w:val="yellow"/>
        </w:rPr>
        <w:t>total ecosystem collapse</w:t>
      </w:r>
      <w:r w:rsidRPr="00FF6DAB">
        <w:rPr>
          <w:rStyle w:val="StyleUnderline"/>
          <w:highlight w:val="yellow"/>
        </w:rPr>
        <w:t xml:space="preserve"> and </w:t>
      </w:r>
      <w:r w:rsidRPr="00FF6DAB">
        <w:rPr>
          <w:rStyle w:val="Emphasis"/>
          <w:highlight w:val="yellow"/>
        </w:rPr>
        <w:t>human extinction</w:t>
      </w:r>
      <w:r w:rsidRPr="00FF6DAB">
        <w:rPr>
          <w:rStyle w:val="StyleUnderline"/>
        </w:rPr>
        <w:t xml:space="preserve">. Each new extinction increases the risk of disaster. </w:t>
      </w:r>
      <w:r w:rsidRPr="00FF6DAB">
        <w:rPr>
          <w:rStyle w:val="StyleUnderline"/>
          <w:highlight w:val="yellow"/>
        </w:rPr>
        <w:t>Like a mechanic removing</w:t>
      </w:r>
      <w:r w:rsidRPr="00FF6DAB">
        <w:rPr>
          <w:rStyle w:val="StyleUnderline"/>
        </w:rPr>
        <w:t xml:space="preserve">, one by one, the </w:t>
      </w:r>
      <w:r w:rsidRPr="00FF6DAB">
        <w:rPr>
          <w:rStyle w:val="StyleUnderline"/>
          <w:highlight w:val="yellow"/>
        </w:rPr>
        <w:t>rivets from</w:t>
      </w:r>
      <w:r w:rsidRPr="00FF6DAB">
        <w:rPr>
          <w:rStyle w:val="StyleUnderline"/>
        </w:rPr>
        <w:t xml:space="preserve"> an aircraft's </w:t>
      </w:r>
      <w:r w:rsidRPr="00FF6DAB">
        <w:rPr>
          <w:rStyle w:val="StyleUnderline"/>
          <w:highlight w:val="yellow"/>
        </w:rPr>
        <w:t>wings,</w:t>
      </w:r>
      <w:r w:rsidRPr="00FF6DAB">
        <w:rPr>
          <w:rFonts w:asciiTheme="majorHAnsi" w:hAnsiTheme="majorHAnsi"/>
        </w:rPr>
        <w:t xml:space="preserve"> 80 </w:t>
      </w:r>
      <w:r w:rsidRPr="00D67756">
        <w:t>mankind</w:t>
      </w:r>
      <w:r>
        <w:t xml:space="preserve"> </w:t>
      </w:r>
      <w:r w:rsidRPr="00D67756">
        <w:rPr>
          <w:rStyle w:val="StyleUnderline"/>
          <w:highlight w:val="yellow"/>
        </w:rPr>
        <w:t xml:space="preserve">[humanity] may </w:t>
      </w:r>
      <w:r w:rsidRPr="00FF6DAB">
        <w:rPr>
          <w:rStyle w:val="StyleUnderline"/>
          <w:highlight w:val="yellow"/>
        </w:rPr>
        <w:t>be edging closer to the abyss</w:t>
      </w:r>
      <w:r w:rsidRPr="00FF6DAB">
        <w:rPr>
          <w:rFonts w:asciiTheme="majorHAnsi" w:hAnsiTheme="majorHAnsi"/>
        </w:rPr>
        <w:t>.</w:t>
      </w:r>
    </w:p>
    <w:p w14:paraId="577FF6DF" w14:textId="28579CA2" w:rsidR="00A066C6" w:rsidRPr="00681AD2" w:rsidRDefault="00A066C6" w:rsidP="00A066C6">
      <w:pPr>
        <w:pStyle w:val="Heading4"/>
      </w:pPr>
      <w:r>
        <w:t>Extinction</w:t>
      </w:r>
    </w:p>
    <w:p w14:paraId="632EBE6C" w14:textId="77777777" w:rsidR="00A066C6" w:rsidRPr="00681AD2" w:rsidRDefault="00A066C6" w:rsidP="00A066C6">
      <w:pPr>
        <w:rPr>
          <w:b/>
          <w:bCs/>
          <w:sz w:val="26"/>
        </w:rPr>
      </w:pPr>
      <w:r w:rsidRPr="00681AD2">
        <w:rPr>
          <w:rStyle w:val="Style13ptBold"/>
        </w:rPr>
        <w:t xml:space="preserve">Albert-Ludwigs-Universität Freiburg 11 </w:t>
      </w:r>
      <w:r w:rsidRPr="00681AD2">
        <w:rPr>
          <w:sz w:val="16"/>
        </w:rPr>
        <w:t>(Albert-Ludwigs-Universität Freiburg (2011, August 14). “Biodiversity key to Earth's life-support functions in a changing world.” ScienceDaily http://www.sciencedaily.com</w:t>
      </w:r>
      <w:r w:rsidRPr="00681AD2">
        <w:rPr>
          <w:sz w:val="16"/>
        </w:rPr>
        <w:softHyphen/>
        <w:t>/releases/2011/08/110811084513.htm)</w:t>
      </w:r>
    </w:p>
    <w:p w14:paraId="134C2747" w14:textId="77777777" w:rsidR="00A066C6" w:rsidRPr="00681AD2" w:rsidRDefault="00A066C6" w:rsidP="00A066C6">
      <w:pPr>
        <w:rPr>
          <w:rStyle w:val="StyleUnderline"/>
        </w:rPr>
      </w:pPr>
    </w:p>
    <w:p w14:paraId="6B8B93CD" w14:textId="77777777" w:rsidR="00A066C6" w:rsidRPr="00681AD2" w:rsidRDefault="00A066C6" w:rsidP="00A066C6">
      <w:pPr>
        <w:rPr>
          <w:rStyle w:val="StyleUnderline"/>
        </w:rPr>
      </w:pPr>
      <w:r w:rsidRPr="00681AD2">
        <w:rPr>
          <w:rStyle w:val="StyleUnderline"/>
        </w:rPr>
        <w:t xml:space="preserve">The </w:t>
      </w:r>
      <w:r w:rsidRPr="009E3B62">
        <w:rPr>
          <w:rStyle w:val="StyleUnderline"/>
          <w:highlight w:val="yellow"/>
        </w:rPr>
        <w:t>biological diversity</w:t>
      </w:r>
      <w:r w:rsidRPr="00681AD2">
        <w:rPr>
          <w:rStyle w:val="StyleUnderline"/>
        </w:rPr>
        <w:t xml:space="preserve"> of organisms</w:t>
      </w:r>
      <w:r w:rsidRPr="00681AD2">
        <w:t xml:space="preserve"> on Earth is not just something we enjoy when taking a walk through a blossoming meadow in spring; </w:t>
      </w:r>
      <w:r w:rsidRPr="00681AD2">
        <w:rPr>
          <w:rStyle w:val="StyleUnderline"/>
        </w:rPr>
        <w:t xml:space="preserve">it </w:t>
      </w:r>
      <w:r w:rsidRPr="009E3B62">
        <w:rPr>
          <w:rStyle w:val="StyleUnderline"/>
          <w:highlight w:val="yellow"/>
        </w:rPr>
        <w:t>is also the basis for countless products and services provided by nature, including food, building materials, and medicines as well as the self-purifying qualities of water and protection against erosion. These so-called ecosystem services are what makes Earth inhabitable for humans.</w:t>
      </w:r>
      <w:r w:rsidRPr="00681AD2">
        <w:rPr>
          <w:rStyle w:val="StyleUnderline"/>
        </w:rPr>
        <w:t xml:space="preserve"> </w:t>
      </w:r>
      <w:r w:rsidRPr="00681AD2">
        <w:t xml:space="preserve">They are based on ecological processes, such as photosynthesis, the production of biomass, or </w:t>
      </w:r>
      <w:r w:rsidRPr="009E3B62">
        <w:t xml:space="preserve">nutrient cycles. </w:t>
      </w:r>
      <w:r w:rsidRPr="009E3B62">
        <w:rPr>
          <w:rStyle w:val="Emphasis"/>
        </w:rPr>
        <w:t>Since biodiversity is on the decline, both on a global and a local scale</w:t>
      </w:r>
      <w:r w:rsidRPr="009E3B62">
        <w:t>, researchers</w:t>
      </w:r>
      <w:r w:rsidRPr="00681AD2">
        <w:t xml:space="preserve"> are asking the question as to </w:t>
      </w:r>
      <w:r w:rsidRPr="00681AD2">
        <w:rPr>
          <w:rStyle w:val="StyleUnderline"/>
        </w:rPr>
        <w:t xml:space="preserve">what role the diversity of organisms plays in maintaining these ecological processes and thus in providing the ecosystem's vital products and services. </w:t>
      </w:r>
      <w:r w:rsidRPr="00681AD2">
        <w:t xml:space="preserve">In an international research group led by Prof. Dr. Michel Loreau from Canada, </w:t>
      </w:r>
      <w:r w:rsidRPr="00681AD2">
        <w:rPr>
          <w:rStyle w:val="StyleUnderline"/>
        </w:rPr>
        <w:t>ecologists from ten different universities and research institutes</w:t>
      </w:r>
      <w:r w:rsidRPr="00681AD2">
        <w:t xml:space="preserve">, including Prof. Dr. Michael Scherer-Lorenzen from the University of Freiburg, </w:t>
      </w:r>
      <w:r w:rsidRPr="00681AD2">
        <w:rPr>
          <w:rStyle w:val="StyleUnderline"/>
        </w:rPr>
        <w:t>compiled findings from numerous biodiversity experiments</w:t>
      </w:r>
      <w:r w:rsidRPr="00681AD2">
        <w:t xml:space="preserve"> and reanalyzed them. These experiments simulated the loss of plant species and attempted to determine the consequences for the functioning of ecosystems, </w:t>
      </w:r>
      <w:r w:rsidRPr="00681AD2">
        <w:rPr>
          <w:rStyle w:val="StyleUnderline"/>
        </w:rPr>
        <w:t>most of them coming to the conclusion that a higher level of biodiversity is accompanied by an increase in ecosystem processes.</w:t>
      </w:r>
      <w:r w:rsidRPr="00681AD2">
        <w:t xml:space="preserve">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w:t>
      </w:r>
      <w:r w:rsidRPr="00681AD2">
        <w:rPr>
          <w:rStyle w:val="StyleUnderline"/>
        </w:rPr>
        <w:t xml:space="preserve">They found that </w:t>
      </w:r>
      <w:r w:rsidRPr="009E3B62">
        <w:rPr>
          <w:rStyle w:val="StyleUnderline"/>
          <w:highlight w:val="yellow"/>
        </w:rPr>
        <w:t>84 percent of the 147 plant species included in the experiments promoted ecological processes in at least one case</w:t>
      </w:r>
      <w:r w:rsidRPr="009E3B62">
        <w:rPr>
          <w:rStyle w:val="Emphasis"/>
          <w:highlight w:val="yellow"/>
        </w:rPr>
        <w:t>. The more years, locations, ecosystem processes, and scenarios of global change -- such as global warming or land use intensity</w:t>
      </w:r>
      <w:r w:rsidRPr="00681AD2">
        <w:rPr>
          <w:rStyle w:val="Emphasis"/>
        </w:rPr>
        <w:t xml:space="preserve"> -- the experiments took into account, </w:t>
      </w:r>
      <w:r w:rsidRPr="009E3B62">
        <w:rPr>
          <w:rStyle w:val="Emphasis"/>
          <w:highlight w:val="yellow"/>
        </w:rPr>
        <w:t>the more plant species were necessary to guarantee the functioning of the ecosystems</w:t>
      </w:r>
      <w:r w:rsidRPr="00681AD2">
        <w:rPr>
          <w:rStyle w:val="StyleUnderline"/>
        </w:rPr>
        <w:t xml:space="preserve">. Moreover, </w:t>
      </w:r>
      <w:r w:rsidRPr="009E3B62">
        <w:rPr>
          <w:rStyle w:val="StyleUnderline"/>
          <w:highlight w:val="yellow"/>
        </w:rPr>
        <w:t>other species were always necessary to keep the ecosystem processes running under the different combinations of influencing factors</w:t>
      </w:r>
      <w:r w:rsidRPr="00681AD2">
        <w:rPr>
          <w:rStyle w:val="StyleUnderline"/>
        </w:rPr>
        <w:t xml:space="preserve">. These findings indicate that </w:t>
      </w:r>
      <w:r w:rsidRPr="009E3B62">
        <w:rPr>
          <w:rStyle w:val="StyleUnderline"/>
          <w:highlight w:val="yellow"/>
        </w:rPr>
        <w:t>much more biodiversity is necessary to keep ecosystems functioning</w:t>
      </w:r>
      <w:r w:rsidRPr="00681AD2">
        <w:rPr>
          <w:rStyle w:val="StyleUnderline"/>
        </w:rPr>
        <w:t xml:space="preserve"> in a world that is changing ever faster. </w:t>
      </w:r>
      <w:r w:rsidRPr="009E3B62">
        <w:rPr>
          <w:rStyle w:val="StyleUnderline"/>
          <w:highlight w:val="yellow"/>
        </w:rPr>
        <w:t>The protection of diversity is thus a crucial factor in maintaining Earth's life-support functions.</w:t>
      </w:r>
    </w:p>
    <w:p w14:paraId="00303D65" w14:textId="77777777" w:rsidR="00425596" w:rsidRPr="00B6722E" w:rsidRDefault="00425596" w:rsidP="00425596">
      <w:pPr>
        <w:keepNext/>
        <w:spacing w:before="240" w:after="60"/>
        <w:outlineLvl w:val="3"/>
        <w:rPr>
          <w:rFonts w:eastAsia="Calibri"/>
          <w:b/>
          <w:bCs/>
          <w:sz w:val="28"/>
          <w:szCs w:val="28"/>
        </w:rPr>
      </w:pPr>
      <w:r w:rsidRPr="00B6722E">
        <w:rPr>
          <w:rFonts w:eastAsia="Calibri"/>
          <w:b/>
          <w:bCs/>
          <w:sz w:val="28"/>
          <w:szCs w:val="28"/>
        </w:rPr>
        <w:t xml:space="preserve">Biodiversity in </w:t>
      </w:r>
      <w:r w:rsidRPr="00B6722E">
        <w:rPr>
          <w:rFonts w:eastAsia="Calibri"/>
          <w:b/>
          <w:bCs/>
          <w:i/>
          <w:sz w:val="28"/>
          <w:szCs w:val="28"/>
          <w:u w:val="single"/>
        </w:rPr>
        <w:t>specific hotspots</w:t>
      </w:r>
      <w:r w:rsidRPr="00B6722E">
        <w:rPr>
          <w:rFonts w:eastAsia="Calibri"/>
          <w:b/>
          <w:bCs/>
          <w:sz w:val="28"/>
          <w:szCs w:val="28"/>
        </w:rPr>
        <w:t xml:space="preserve"> checks extinction. Key to </w:t>
      </w:r>
      <w:r w:rsidRPr="00B6722E">
        <w:rPr>
          <w:rFonts w:eastAsia="Calibri"/>
          <w:b/>
          <w:bCs/>
          <w:i/>
          <w:sz w:val="28"/>
          <w:szCs w:val="28"/>
          <w:u w:val="single"/>
        </w:rPr>
        <w:t>ag</w:t>
      </w:r>
      <w:r w:rsidRPr="00B6722E">
        <w:rPr>
          <w:rFonts w:eastAsia="Calibri"/>
          <w:b/>
          <w:bCs/>
          <w:sz w:val="28"/>
          <w:szCs w:val="28"/>
        </w:rPr>
        <w:t xml:space="preserve">, </w:t>
      </w:r>
      <w:r w:rsidRPr="00B6722E">
        <w:rPr>
          <w:rFonts w:eastAsia="Calibri"/>
          <w:b/>
          <w:bCs/>
          <w:i/>
          <w:sz w:val="28"/>
          <w:szCs w:val="28"/>
          <w:u w:val="single"/>
        </w:rPr>
        <w:t>medicine</w:t>
      </w:r>
      <w:r w:rsidRPr="00B6722E">
        <w:rPr>
          <w:rFonts w:eastAsia="Calibri"/>
          <w:b/>
          <w:bCs/>
          <w:sz w:val="28"/>
          <w:szCs w:val="28"/>
        </w:rPr>
        <w:t xml:space="preserve">, and </w:t>
      </w:r>
      <w:r w:rsidRPr="00B6722E">
        <w:rPr>
          <w:rFonts w:eastAsia="Calibri"/>
          <w:b/>
          <w:bCs/>
          <w:i/>
          <w:sz w:val="28"/>
          <w:szCs w:val="28"/>
          <w:u w:val="single"/>
        </w:rPr>
        <w:t>ecosystems</w:t>
      </w:r>
    </w:p>
    <w:p w14:paraId="55B0053C" w14:textId="77777777" w:rsidR="00425596" w:rsidRPr="00B6722E" w:rsidRDefault="00425596" w:rsidP="00425596">
      <w:pPr>
        <w:tabs>
          <w:tab w:val="left" w:pos="2857"/>
          <w:tab w:val="center" w:pos="4680"/>
        </w:tabs>
        <w:rPr>
          <w:rFonts w:eastAsia="Calibri"/>
          <w:b/>
          <w:bCs/>
          <w:sz w:val="26"/>
        </w:rPr>
      </w:pPr>
      <w:r w:rsidRPr="00B6722E">
        <w:rPr>
          <w:rFonts w:eastAsia="Calibri"/>
          <w:b/>
          <w:bCs/>
          <w:sz w:val="26"/>
        </w:rPr>
        <w:t>Mittermeier ‘11</w:t>
      </w:r>
      <w:r>
        <w:rPr>
          <w:rFonts w:eastAsia="Calibri"/>
          <w:b/>
          <w:bCs/>
          <w:sz w:val="26"/>
        </w:rPr>
        <w:tab/>
      </w:r>
      <w:r>
        <w:rPr>
          <w:rFonts w:eastAsia="Calibri"/>
          <w:b/>
          <w:bCs/>
          <w:sz w:val="26"/>
        </w:rPr>
        <w:tab/>
      </w:r>
    </w:p>
    <w:p w14:paraId="5CC5BBD1" w14:textId="77777777" w:rsidR="00425596" w:rsidRPr="00B6722E" w:rsidRDefault="00425596" w:rsidP="00425596">
      <w:pPr>
        <w:rPr>
          <w:rFonts w:eastAsia="Calibri"/>
          <w:sz w:val="16"/>
          <w:szCs w:val="16"/>
        </w:rPr>
      </w:pPr>
      <w:r w:rsidRPr="00B6722E">
        <w:rPr>
          <w:rFonts w:eastAsia="Calibri"/>
          <w:sz w:val="16"/>
          <w:szCs w:val="16"/>
        </w:rPr>
        <w:t xml:space="preserve">(et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w:t>
      </w:r>
      <w:r w:rsidRPr="00B6722E">
        <w:rPr>
          <w:rFonts w:eastAsia="Calibri"/>
          <w:sz w:val="16"/>
          <w:szCs w:val="16"/>
          <w:u w:val="single"/>
        </w:rPr>
        <w:t>Biodiversity Hotspots</w:t>
      </w:r>
      <w:r w:rsidRPr="00B6722E">
        <w:rPr>
          <w:rFonts w:eastAsia="Calibri"/>
          <w:sz w:val="16"/>
          <w:szCs w:val="16"/>
        </w:rPr>
        <w:t xml:space="preserve"> – F.E. Zachos and J.C. Habel (eds.), DOI 10.1007/978-3-642-20992-5_1, # Springer-Verlag Berlin Heidelberg 2011. This evidence also internally references Norman Myers, a very famous British environmentalist specialising in biodiversity. available at: http://www.academia.edu/1536096/Global_biodiversity_conservation_the_critical_role_of_hotspots)</w:t>
      </w:r>
    </w:p>
    <w:p w14:paraId="28C3342B" w14:textId="77777777" w:rsidR="00425596" w:rsidRPr="00B6722E" w:rsidRDefault="00425596" w:rsidP="00425596">
      <w:pPr>
        <w:rPr>
          <w:rFonts w:eastAsia="Calibri"/>
        </w:rPr>
      </w:pPr>
    </w:p>
    <w:p w14:paraId="63B51708" w14:textId="77777777" w:rsidR="00425596" w:rsidRDefault="00425596" w:rsidP="00425596">
      <w:r w:rsidRPr="00463F9C">
        <w:rPr>
          <w:rFonts w:eastAsia="Calibri"/>
          <w:b/>
          <w:bCs/>
          <w:highlight w:val="cyan"/>
          <w:u w:val="single"/>
        </w:rPr>
        <w:t xml:space="preserve">Extinction is the </w:t>
      </w:r>
      <w:r w:rsidRPr="00B6722E">
        <w:rPr>
          <w:rFonts w:eastAsia="Calibri"/>
          <w:b/>
          <w:bCs/>
          <w:u w:val="single"/>
        </w:rPr>
        <w:t xml:space="preserve">gravest </w:t>
      </w:r>
      <w:r w:rsidRPr="00463F9C">
        <w:rPr>
          <w:rFonts w:eastAsia="Calibri"/>
          <w:b/>
          <w:bCs/>
          <w:highlight w:val="cyan"/>
          <w:u w:val="single"/>
        </w:rPr>
        <w:t>consequence of the biodiversity crisis</w:t>
      </w:r>
      <w:r w:rsidRPr="00B6722E">
        <w:rPr>
          <w:rFonts w:eastAsia="Calibri"/>
          <w:b/>
          <w:bCs/>
          <w:u w:val="single"/>
        </w:rPr>
        <w:t>, since it is</w:t>
      </w:r>
      <w:r w:rsidRPr="00B6722E">
        <w:rPr>
          <w:rFonts w:eastAsia="Calibri"/>
          <w:b/>
          <w:bCs/>
          <w:sz w:val="12"/>
          <w:u w:val="single"/>
        </w:rPr>
        <w:t>¶</w:t>
      </w:r>
      <w:r w:rsidRPr="00B6722E">
        <w:rPr>
          <w:rFonts w:eastAsia="Calibri"/>
          <w:b/>
          <w:bCs/>
          <w:u w:val="single"/>
        </w:rPr>
        <w:t xml:space="preserve"> irreversible.</w:t>
      </w:r>
      <w:r>
        <w:rPr>
          <w:rFonts w:eastAsia="Calibri"/>
          <w:b/>
          <w:bCs/>
          <w:u w:val="single"/>
        </w:rPr>
        <w:t xml:space="preserve"> </w:t>
      </w:r>
      <w:r w:rsidRPr="00B6722E">
        <w:rPr>
          <w:rFonts w:eastAsia="Calibri"/>
          <w:b/>
          <w:bCs/>
          <w:u w:val="single"/>
        </w:rPr>
        <w:t xml:space="preserve">Human activities </w:t>
      </w:r>
      <w:r w:rsidRPr="00B6722E">
        <w:rPr>
          <w:rFonts w:eastAsia="Calibri"/>
        </w:rPr>
        <w:t>have</w:t>
      </w:r>
      <w:r w:rsidRPr="00B6722E">
        <w:rPr>
          <w:rFonts w:eastAsia="Calibri"/>
          <w:b/>
          <w:bCs/>
          <w:u w:val="single"/>
        </w:rPr>
        <w:t>elevate</w:t>
      </w:r>
      <w:r w:rsidRPr="00B6722E">
        <w:rPr>
          <w:rFonts w:eastAsia="Calibri"/>
        </w:rPr>
        <w:t>d</w:t>
      </w:r>
      <w:r w:rsidRPr="00B6722E">
        <w:rPr>
          <w:rFonts w:eastAsia="Calibri"/>
          <w:b/>
          <w:bCs/>
          <w:u w:val="single"/>
        </w:rPr>
        <w:t>therate of species extinctions to a</w:t>
      </w:r>
      <w:r w:rsidRPr="00B6722E">
        <w:rPr>
          <w:rFonts w:eastAsia="Calibri"/>
          <w:b/>
          <w:bCs/>
          <w:sz w:val="12"/>
          <w:u w:val="single"/>
        </w:rPr>
        <w:t>¶</w:t>
      </w:r>
      <w:r w:rsidRPr="00B6722E">
        <w:rPr>
          <w:rFonts w:eastAsia="Calibri"/>
          <w:b/>
          <w:iCs/>
          <w:u w:val="single"/>
          <w:bdr w:val="single" w:sz="18" w:space="0" w:color="auto"/>
        </w:rPr>
        <w:t>thousand or more times the natural</w:t>
      </w:r>
      <w:r w:rsidRPr="00B6722E">
        <w:rPr>
          <w:rFonts w:eastAsia="Calibri"/>
          <w:sz w:val="16"/>
        </w:rPr>
        <w:t xml:space="preserve"> background </w:t>
      </w:r>
      <w:r w:rsidRPr="00B6722E">
        <w:rPr>
          <w:rFonts w:eastAsia="Calibri"/>
          <w:b/>
          <w:iCs/>
          <w:u w:val="single"/>
          <w:bdr w:val="single" w:sz="18" w:space="0" w:color="auto"/>
        </w:rPr>
        <w:t>rate</w:t>
      </w:r>
      <w:r w:rsidRPr="00B6722E">
        <w:rPr>
          <w:rFonts w:eastAsia="Calibri"/>
          <w:sz w:val="16"/>
        </w:rPr>
        <w:t xml:space="preserve"> (Pimm et al. 1995). What are the</w:t>
      </w:r>
      <w:r w:rsidRPr="00B6722E">
        <w:rPr>
          <w:rFonts w:eastAsia="Calibri"/>
          <w:sz w:val="12"/>
        </w:rPr>
        <w:t>¶</w:t>
      </w:r>
      <w:r w:rsidRPr="00B6722E">
        <w:rPr>
          <w:rFonts w:eastAsia="Calibri"/>
          <w:sz w:val="16"/>
        </w:rPr>
        <w:t xml:space="preserve"> consequences of this loss? Most obvious among them may be the lost opportunity</w:t>
      </w:r>
      <w:r w:rsidRPr="00B6722E">
        <w:rPr>
          <w:rFonts w:eastAsia="Calibri"/>
          <w:sz w:val="12"/>
        </w:rPr>
        <w:t>¶</w:t>
      </w:r>
      <w:r w:rsidRPr="00B6722E">
        <w:rPr>
          <w:rFonts w:eastAsia="Calibri"/>
          <w:sz w:val="16"/>
        </w:rPr>
        <w:t xml:space="preserve"> for future resource use. Scientists have discovered a mere fraction of Earth’s species</w:t>
      </w:r>
      <w:r w:rsidRPr="00B6722E">
        <w:rPr>
          <w:rFonts w:eastAsia="Calibri"/>
          <w:sz w:val="12"/>
        </w:rPr>
        <w:t>¶</w:t>
      </w:r>
      <w:r w:rsidRPr="00B6722E">
        <w:rPr>
          <w:rFonts w:eastAsia="Calibri"/>
          <w:sz w:val="16"/>
        </w:rPr>
        <w:t xml:space="preserve"> (perhaps fewer than 10%, or even 1%) and understood the biology of even fewer</w:t>
      </w:r>
      <w:r w:rsidRPr="00B6722E">
        <w:rPr>
          <w:rFonts w:eastAsia="Calibri"/>
          <w:sz w:val="12"/>
        </w:rPr>
        <w:t>¶</w:t>
      </w:r>
      <w:r w:rsidRPr="00B6722E">
        <w:rPr>
          <w:rFonts w:eastAsia="Calibri"/>
          <w:sz w:val="16"/>
        </w:rPr>
        <w:t xml:space="preserve"> (Novotny et al. 2002). </w:t>
      </w:r>
      <w:r w:rsidRPr="00463F9C">
        <w:rPr>
          <w:rFonts w:eastAsia="Calibri"/>
          <w:b/>
          <w:bCs/>
          <w:highlight w:val="cyan"/>
          <w:u w:val="single"/>
        </w:rPr>
        <w:t xml:space="preserve">As species vanish, so too does the </w:t>
      </w:r>
      <w:r w:rsidRPr="00B6722E">
        <w:rPr>
          <w:rFonts w:eastAsia="Calibri"/>
          <w:b/>
          <w:bCs/>
          <w:u w:val="single"/>
        </w:rPr>
        <w:t xml:space="preserve">health </w:t>
      </w:r>
      <w:r w:rsidRPr="00463F9C">
        <w:rPr>
          <w:rFonts w:eastAsia="Calibri"/>
          <w:b/>
          <w:bCs/>
          <w:highlight w:val="cyan"/>
          <w:u w:val="single"/>
        </w:rPr>
        <w:t xml:space="preserve">security </w:t>
      </w:r>
      <w:r w:rsidRPr="00463F9C">
        <w:rPr>
          <w:rFonts w:eastAsia="Calibri"/>
          <w:b/>
          <w:iCs/>
          <w:highlight w:val="cyan"/>
          <w:u w:val="single"/>
          <w:bdr w:val="single" w:sz="18" w:space="0" w:color="auto"/>
        </w:rPr>
        <w:t>of every</w:t>
      </w:r>
      <w:r w:rsidRPr="00463F9C">
        <w:rPr>
          <w:rFonts w:eastAsia="Calibri"/>
          <w:b/>
          <w:iCs/>
          <w:sz w:val="12"/>
          <w:highlight w:val="cyan"/>
          <w:u w:val="single"/>
          <w:bdr w:val="single" w:sz="18" w:space="0" w:color="auto"/>
        </w:rPr>
        <w:t>¶</w:t>
      </w:r>
      <w:r w:rsidRPr="00463F9C">
        <w:rPr>
          <w:rFonts w:eastAsia="Calibri"/>
          <w:b/>
          <w:iCs/>
          <w:highlight w:val="cyan"/>
          <w:u w:val="single"/>
          <w:bdr w:val="single" w:sz="18" w:space="0" w:color="auto"/>
        </w:rPr>
        <w:t>human</w:t>
      </w:r>
      <w:r w:rsidRPr="00B6722E">
        <w:rPr>
          <w:rFonts w:eastAsia="Calibri"/>
          <w:b/>
          <w:iCs/>
          <w:u w:val="single"/>
          <w:bdr w:val="single" w:sz="18" w:space="0" w:color="auto"/>
        </w:rPr>
        <w:t>.</w:t>
      </w:r>
      <w:r w:rsidRPr="00B6722E">
        <w:rPr>
          <w:rFonts w:eastAsia="Calibri"/>
          <w:sz w:val="16"/>
        </w:rPr>
        <w:t xml:space="preserve"> Earth’s </w:t>
      </w:r>
      <w:r w:rsidRPr="00463F9C">
        <w:rPr>
          <w:rFonts w:eastAsia="Calibri"/>
          <w:b/>
          <w:bCs/>
          <w:highlight w:val="cyan"/>
          <w:u w:val="single"/>
        </w:rPr>
        <w:t>species</w:t>
      </w:r>
      <w:r w:rsidRPr="00463F9C">
        <w:rPr>
          <w:rFonts w:eastAsia="Calibri"/>
          <w:sz w:val="16"/>
          <w:highlight w:val="cyan"/>
        </w:rPr>
        <w:t>a</w:t>
      </w:r>
      <w:r w:rsidRPr="00B6722E">
        <w:rPr>
          <w:rFonts w:eastAsia="Calibri"/>
          <w:sz w:val="16"/>
        </w:rPr>
        <w:t xml:space="preserve">re a vast genetic storehouse that </w:t>
      </w:r>
      <w:r w:rsidRPr="00463F9C">
        <w:rPr>
          <w:rFonts w:eastAsia="Calibri"/>
          <w:b/>
          <w:bCs/>
          <w:highlight w:val="cyan"/>
          <w:u w:val="single"/>
        </w:rPr>
        <w:t>may harbor a cure for</w:t>
      </w:r>
      <w:r w:rsidRPr="00B6722E">
        <w:rPr>
          <w:rFonts w:eastAsia="Calibri"/>
          <w:sz w:val="12"/>
        </w:rPr>
        <w:t>¶</w:t>
      </w:r>
      <w:r w:rsidRPr="00B6722E">
        <w:rPr>
          <w:rFonts w:eastAsia="Calibri"/>
          <w:sz w:val="16"/>
        </w:rPr>
        <w:t xml:space="preserve"> cancer, malaria, or </w:t>
      </w:r>
      <w:r w:rsidRPr="00463F9C">
        <w:rPr>
          <w:rFonts w:eastAsia="Calibri"/>
          <w:b/>
          <w:bCs/>
          <w:highlight w:val="cyan"/>
          <w:u w:val="single"/>
        </w:rPr>
        <w:t xml:space="preserve">the next </w:t>
      </w:r>
      <w:r w:rsidRPr="00B6722E">
        <w:rPr>
          <w:rFonts w:eastAsia="Calibri"/>
          <w:b/>
          <w:bCs/>
          <w:u w:val="single"/>
        </w:rPr>
        <w:t xml:space="preserve">new </w:t>
      </w:r>
      <w:r w:rsidRPr="00463F9C">
        <w:rPr>
          <w:rFonts w:eastAsia="Calibri"/>
          <w:b/>
          <w:bCs/>
          <w:highlight w:val="cyan"/>
          <w:u w:val="single"/>
        </w:rPr>
        <w:t>pathogen</w:t>
      </w:r>
      <w:r w:rsidRPr="00463F9C">
        <w:rPr>
          <w:rFonts w:eastAsia="Calibri"/>
          <w:sz w:val="16"/>
          <w:highlight w:val="cyan"/>
        </w:rPr>
        <w:t xml:space="preserve"> </w:t>
      </w:r>
      <w:r w:rsidRPr="00B6722E">
        <w:rPr>
          <w:rFonts w:eastAsia="Calibri"/>
          <w:sz w:val="16"/>
        </w:rPr>
        <w:t>– cures waiting to be discovered.</w:t>
      </w:r>
      <w:r w:rsidRPr="00B6722E">
        <w:rPr>
          <w:rFonts w:eastAsia="Calibri"/>
          <w:sz w:val="12"/>
        </w:rPr>
        <w:t>¶</w:t>
      </w:r>
      <w:r w:rsidRPr="00B6722E">
        <w:rPr>
          <w:rFonts w:eastAsia="Calibri"/>
          <w:sz w:val="16"/>
        </w:rPr>
        <w:t xml:space="preserve"> Compounds initially derived from wild species account for more than half of all</w:t>
      </w:r>
      <w:r w:rsidRPr="00B6722E">
        <w:rPr>
          <w:rFonts w:eastAsia="Calibri"/>
          <w:sz w:val="12"/>
        </w:rPr>
        <w:t>¶</w:t>
      </w:r>
      <w:r w:rsidRPr="00B6722E">
        <w:rPr>
          <w:rFonts w:eastAsia="Calibri"/>
          <w:sz w:val="16"/>
        </w:rPr>
        <w:t xml:space="preserve"> commercial medicines – even more in developing nations (Chivian and Bernstein</w:t>
      </w:r>
      <w:r w:rsidRPr="00B6722E">
        <w:rPr>
          <w:rFonts w:eastAsia="Calibri"/>
          <w:sz w:val="12"/>
        </w:rPr>
        <w:t>¶</w:t>
      </w:r>
      <w:r w:rsidRPr="00B6722E">
        <w:rPr>
          <w:rFonts w:eastAsia="Calibri"/>
          <w:sz w:val="16"/>
        </w:rPr>
        <w:t xml:space="preserve"> 2008). Natural forms, processes, and ecosystems provide blueprints and inspiration</w:t>
      </w:r>
      <w:r w:rsidRPr="00B6722E">
        <w:rPr>
          <w:rFonts w:eastAsia="Calibri"/>
          <w:sz w:val="12"/>
        </w:rPr>
        <w:t>¶</w:t>
      </w:r>
      <w:r w:rsidRPr="00B6722E">
        <w:rPr>
          <w:rFonts w:eastAsia="Calibri"/>
          <w:sz w:val="16"/>
        </w:rPr>
        <w:t xml:space="preserve"> for a growing array of new materials, energy sources, hi-tech devices, and</w:t>
      </w:r>
      <w:r w:rsidRPr="00B6722E">
        <w:rPr>
          <w:rFonts w:eastAsia="Calibri"/>
          <w:sz w:val="12"/>
        </w:rPr>
        <w:t>¶</w:t>
      </w:r>
      <w:r w:rsidRPr="00B6722E">
        <w:rPr>
          <w:rFonts w:eastAsia="Calibri"/>
          <w:sz w:val="16"/>
        </w:rPr>
        <w:t xml:space="preserve"> other innovations (Benyus 2009). The current loss of species has been compared</w:t>
      </w:r>
      <w:r w:rsidRPr="00B6722E">
        <w:rPr>
          <w:rFonts w:eastAsia="Calibri"/>
          <w:sz w:val="12"/>
        </w:rPr>
        <w:t>¶</w:t>
      </w:r>
      <w:r w:rsidRPr="00B6722E">
        <w:rPr>
          <w:rFonts w:eastAsia="Calibri"/>
          <w:sz w:val="16"/>
        </w:rPr>
        <w:t xml:space="preserve"> to burning down the world’s libraries without knowing the content of 90% or</w:t>
      </w:r>
      <w:r w:rsidRPr="00B6722E">
        <w:rPr>
          <w:rFonts w:eastAsia="Calibri"/>
          <w:sz w:val="12"/>
        </w:rPr>
        <w:t>¶</w:t>
      </w:r>
      <w:r w:rsidRPr="00B6722E">
        <w:rPr>
          <w:rFonts w:eastAsia="Calibri"/>
          <w:sz w:val="16"/>
        </w:rPr>
        <w:t xml:space="preserve"> more of the books. </w:t>
      </w:r>
      <w:r w:rsidRPr="00B6722E">
        <w:rPr>
          <w:rFonts w:eastAsia="Calibri"/>
          <w:b/>
          <w:bCs/>
          <w:u w:val="single"/>
        </w:rPr>
        <w:t xml:space="preserve">With loss of species, </w:t>
      </w:r>
      <w:r w:rsidRPr="00463F9C">
        <w:rPr>
          <w:rFonts w:eastAsia="Calibri"/>
          <w:b/>
          <w:bCs/>
          <w:highlight w:val="cyan"/>
          <w:u w:val="single"/>
        </w:rPr>
        <w:t xml:space="preserve">we lose </w:t>
      </w:r>
      <w:r w:rsidRPr="00B6722E">
        <w:rPr>
          <w:rFonts w:eastAsia="Calibri"/>
          <w:b/>
          <w:bCs/>
          <w:u w:val="single"/>
        </w:rPr>
        <w:t>the ultimate source of</w:t>
      </w:r>
      <w:r w:rsidRPr="00B6722E">
        <w:rPr>
          <w:rFonts w:eastAsia="Calibri"/>
          <w:sz w:val="16"/>
        </w:rPr>
        <w:t>our crops</w:t>
      </w:r>
      <w:r w:rsidRPr="00B6722E">
        <w:rPr>
          <w:rFonts w:eastAsia="Calibri"/>
          <w:sz w:val="12"/>
        </w:rPr>
        <w:t>¶</w:t>
      </w:r>
      <w:r w:rsidRPr="00B6722E">
        <w:rPr>
          <w:rFonts w:eastAsia="Calibri"/>
          <w:sz w:val="16"/>
        </w:rPr>
        <w:t xml:space="preserve"> and </w:t>
      </w:r>
      <w:r w:rsidRPr="00B6722E">
        <w:rPr>
          <w:rFonts w:eastAsia="Calibri"/>
          <w:b/>
          <w:bCs/>
          <w:u w:val="single"/>
        </w:rPr>
        <w:t xml:space="preserve">the genes we use to improve </w:t>
      </w:r>
      <w:r w:rsidRPr="00463F9C">
        <w:rPr>
          <w:rFonts w:eastAsia="Calibri"/>
          <w:b/>
          <w:bCs/>
          <w:highlight w:val="cyan"/>
          <w:u w:val="single"/>
        </w:rPr>
        <w:t>agricultural resilience</w:t>
      </w:r>
      <w:r w:rsidRPr="00B6722E">
        <w:rPr>
          <w:rFonts w:eastAsia="Calibri"/>
          <w:sz w:val="16"/>
        </w:rPr>
        <w:t>, the inspiration for</w:t>
      </w:r>
      <w:r w:rsidRPr="00B6722E">
        <w:rPr>
          <w:rFonts w:eastAsia="Calibri"/>
          <w:sz w:val="12"/>
        </w:rPr>
        <w:t>¶</w:t>
      </w:r>
      <w:r w:rsidRPr="00B6722E">
        <w:rPr>
          <w:rFonts w:eastAsia="Calibri"/>
          <w:sz w:val="16"/>
        </w:rPr>
        <w:t xml:space="preserve"> manufactured products, </w:t>
      </w:r>
      <w:r w:rsidRPr="00463F9C">
        <w:rPr>
          <w:rFonts w:eastAsia="Calibri"/>
          <w:b/>
          <w:bCs/>
          <w:highlight w:val="cyan"/>
          <w:u w:val="single"/>
        </w:rPr>
        <w:t>and the</w:t>
      </w:r>
      <w:r>
        <w:rPr>
          <w:rFonts w:eastAsia="Calibri"/>
          <w:b/>
          <w:bCs/>
          <w:u w:val="single"/>
        </w:rPr>
        <w:t xml:space="preserve"> </w:t>
      </w:r>
      <w:r w:rsidRPr="00B6722E">
        <w:rPr>
          <w:rFonts w:eastAsia="Calibri"/>
          <w:sz w:val="16"/>
        </w:rPr>
        <w:t xml:space="preserve">basis of the structure and function of the </w:t>
      </w:r>
      <w:r w:rsidRPr="00463F9C">
        <w:rPr>
          <w:rFonts w:eastAsia="Calibri"/>
          <w:b/>
          <w:bCs/>
          <w:highlight w:val="cyan"/>
          <w:u w:val="single"/>
        </w:rPr>
        <w:t>ecosystems</w:t>
      </w:r>
      <w:r w:rsidRPr="00463F9C">
        <w:rPr>
          <w:rFonts w:eastAsia="Calibri"/>
          <w:b/>
          <w:bCs/>
          <w:sz w:val="12"/>
          <w:highlight w:val="cyan"/>
          <w:u w:val="single"/>
        </w:rPr>
        <w:t>¶</w:t>
      </w:r>
      <w:r w:rsidRPr="00463F9C">
        <w:rPr>
          <w:rFonts w:eastAsia="Calibri"/>
          <w:b/>
          <w:bCs/>
          <w:highlight w:val="cyan"/>
          <w:u w:val="single"/>
        </w:rPr>
        <w:t xml:space="preserve"> that </w:t>
      </w:r>
      <w:r w:rsidRPr="00463F9C">
        <w:rPr>
          <w:rFonts w:eastAsia="Calibri"/>
          <w:b/>
          <w:iCs/>
          <w:highlight w:val="cyan"/>
          <w:u w:val="single"/>
          <w:bdr w:val="single" w:sz="18" w:space="0" w:color="auto"/>
        </w:rPr>
        <w:t xml:space="preserve">support </w:t>
      </w:r>
      <w:r w:rsidRPr="00B6722E">
        <w:rPr>
          <w:rFonts w:eastAsia="Calibri"/>
          <w:b/>
          <w:iCs/>
          <w:u w:val="single"/>
          <w:bdr w:val="single" w:sz="18" w:space="0" w:color="auto"/>
        </w:rPr>
        <w:t xml:space="preserve">humans and </w:t>
      </w:r>
      <w:r w:rsidRPr="00463F9C">
        <w:rPr>
          <w:rFonts w:eastAsia="Calibri"/>
          <w:b/>
          <w:iCs/>
          <w:highlight w:val="cyan"/>
          <w:u w:val="single"/>
          <w:bdr w:val="single" w:sz="18" w:space="0" w:color="auto"/>
        </w:rPr>
        <w:t xml:space="preserve">all life </w:t>
      </w:r>
      <w:r w:rsidRPr="00B6722E">
        <w:rPr>
          <w:rFonts w:eastAsia="Calibri"/>
          <w:b/>
          <w:iCs/>
          <w:u w:val="single"/>
          <w:bdr w:val="single" w:sz="18" w:space="0" w:color="auto"/>
        </w:rPr>
        <w:t>on Earth</w:t>
      </w:r>
      <w:r w:rsidRPr="00B6722E">
        <w:rPr>
          <w:rFonts w:eastAsia="Calibri"/>
          <w:sz w:val="16"/>
        </w:rPr>
        <w:t xml:space="preserve"> (McNeely et al. 2009). Above and beyond</w:t>
      </w:r>
      <w:r w:rsidRPr="00B6722E">
        <w:rPr>
          <w:rFonts w:eastAsia="Calibri"/>
          <w:sz w:val="12"/>
        </w:rPr>
        <w:t>¶</w:t>
      </w:r>
      <w:r w:rsidRPr="00B6722E">
        <w:rPr>
          <w:rFonts w:eastAsia="Calibri"/>
          <w:sz w:val="16"/>
        </w:rPr>
        <w:t xml:space="preserve"> material welfare and livelihoods, biodiversity contributes to security, resiliency,</w:t>
      </w:r>
      <w:r w:rsidRPr="00B6722E">
        <w:rPr>
          <w:rFonts w:eastAsia="Calibri"/>
          <w:sz w:val="12"/>
        </w:rPr>
        <w:t>¶</w:t>
      </w:r>
      <w:r w:rsidRPr="00B6722E">
        <w:rPr>
          <w:rFonts w:eastAsia="Calibri"/>
          <w:sz w:val="16"/>
        </w:rPr>
        <w:t xml:space="preserve"> and freedom of choices and actions (Millennium Ecosystem Assessment 2005).</w:t>
      </w:r>
      <w:r w:rsidRPr="00B6722E">
        <w:rPr>
          <w:rFonts w:eastAsia="Calibri"/>
          <w:sz w:val="12"/>
        </w:rPr>
        <w:t>¶</w:t>
      </w:r>
      <w:r w:rsidRPr="00B6722E">
        <w:rPr>
          <w:rFonts w:eastAsia="Calibri"/>
          <w:sz w:val="16"/>
        </w:rPr>
        <w:t xml:space="preserve"> Less tangible, but no less important, are the cultural, spiritual, and moral costs</w:t>
      </w:r>
      <w:r w:rsidRPr="00B6722E">
        <w:rPr>
          <w:rFonts w:eastAsia="Calibri"/>
          <w:sz w:val="12"/>
        </w:rPr>
        <w:t>¶</w:t>
      </w:r>
      <w:r w:rsidRPr="00B6722E">
        <w:rPr>
          <w:rFonts w:eastAsia="Calibri"/>
          <w:sz w:val="16"/>
        </w:rPr>
        <w:t xml:space="preserve"> inflicted by species extinctions. All societies value species for their own sake,</w:t>
      </w:r>
      <w:r w:rsidRPr="00B6722E">
        <w:rPr>
          <w:rFonts w:eastAsia="Calibri"/>
          <w:sz w:val="12"/>
        </w:rPr>
        <w:t>¶</w:t>
      </w:r>
      <w:r w:rsidRPr="00B6722E">
        <w:rPr>
          <w:rFonts w:eastAsia="Calibri"/>
          <w:sz w:val="16"/>
        </w:rPr>
        <w:t xml:space="preserve"> and wild plants and animals are integral to the fabric of all the world’s cultures</w:t>
      </w:r>
      <w:r w:rsidRPr="00B6722E">
        <w:rPr>
          <w:rFonts w:eastAsia="Calibri"/>
          <w:sz w:val="12"/>
        </w:rPr>
        <w:t>¶</w:t>
      </w:r>
      <w:r w:rsidRPr="00B6722E">
        <w:rPr>
          <w:rFonts w:eastAsia="Calibri"/>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B6722E">
        <w:rPr>
          <w:rFonts w:eastAsia="Calibri"/>
          <w:sz w:val="12"/>
        </w:rPr>
        <w:t>¶</w:t>
      </w:r>
      <w:r w:rsidRPr="00B6722E">
        <w:rPr>
          <w:rFonts w:eastAsia="Calibri"/>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B6722E">
        <w:rPr>
          <w:rFonts w:eastAsia="Calibri"/>
          <w:b/>
          <w:bCs/>
          <w:u w:val="single"/>
        </w:rPr>
        <w:t>Extinction is a global phenomenon, with impacts far beyond nearby administrative borders.</w:t>
      </w:r>
      <w:r w:rsidRPr="00B6722E">
        <w:rPr>
          <w:rFonts w:eastAsia="Calibri"/>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B6722E">
        <w:rPr>
          <w:rFonts w:eastAsia="Calibri"/>
          <w:sz w:val="12"/>
        </w:rPr>
        <w:t>¶</w:t>
      </w:r>
      <w:r w:rsidRPr="00B6722E">
        <w:rPr>
          <w:rFonts w:eastAsia="Calibri"/>
          <w:sz w:val="16"/>
        </w:rPr>
        <w:t xml:space="preserve"> The establishment of priorities for biodiversity conservation is complex, but can be framed as a single question. Given the choice, </w:t>
      </w:r>
      <w:r w:rsidRPr="00463F9C">
        <w:rPr>
          <w:rFonts w:eastAsia="Calibri"/>
          <w:b/>
          <w:bCs/>
          <w:highlight w:val="cyan"/>
          <w:u w:val="single"/>
        </w:rPr>
        <w:t xml:space="preserve">where should </w:t>
      </w:r>
      <w:r w:rsidRPr="00B6722E">
        <w:rPr>
          <w:rFonts w:eastAsia="Calibri"/>
          <w:b/>
          <w:bCs/>
          <w:u w:val="single"/>
        </w:rPr>
        <w:t>action toward</w:t>
      </w:r>
      <w:r w:rsidRPr="00B6722E">
        <w:rPr>
          <w:rFonts w:eastAsia="Calibri"/>
          <w:sz w:val="16"/>
        </w:rPr>
        <w:t xml:space="preserve"> reducing the loss of </w:t>
      </w:r>
      <w:r w:rsidRPr="00B6722E">
        <w:rPr>
          <w:rFonts w:eastAsia="Calibri"/>
          <w:b/>
          <w:bCs/>
          <w:u w:val="single"/>
        </w:rPr>
        <w:t xml:space="preserve">biodiversity </w:t>
      </w:r>
      <w:r w:rsidRPr="00463F9C">
        <w:rPr>
          <w:rFonts w:eastAsia="Calibri"/>
          <w:b/>
          <w:iCs/>
          <w:highlight w:val="cyan"/>
          <w:u w:val="single"/>
          <w:bdr w:val="single" w:sz="18" w:space="0" w:color="auto"/>
        </w:rPr>
        <w:t>be implemented ﬁrst</w:t>
      </w:r>
      <w:r w:rsidRPr="00B6722E">
        <w:rPr>
          <w:rFonts w:eastAsia="Calibri"/>
          <w:b/>
          <w:bCs/>
          <w:u w:val="single"/>
        </w:rPr>
        <w:t>?</w:t>
      </w:r>
      <w:r w:rsidRPr="00B6722E">
        <w:rPr>
          <w:rFonts w:eastAsia="Calibri"/>
          <w:sz w:val="16"/>
        </w:rPr>
        <w:t xml:space="preserve">The ﬁeld of conservation planning addresses </w:t>
      </w:r>
      <w:r w:rsidRPr="00463F9C">
        <w:rPr>
          <w:rFonts w:eastAsia="Calibri"/>
          <w:b/>
          <w:bCs/>
          <w:highlight w:val="cyan"/>
          <w:u w:val="single"/>
        </w:rPr>
        <w:t xml:space="preserve">this </w:t>
      </w:r>
      <w:r w:rsidRPr="00B6722E">
        <w:rPr>
          <w:rFonts w:eastAsia="Calibri"/>
          <w:b/>
          <w:bCs/>
          <w:u w:val="single"/>
        </w:rPr>
        <w:t>question</w:t>
      </w:r>
      <w:r w:rsidRPr="00B6722E">
        <w:rPr>
          <w:rFonts w:eastAsia="Calibri"/>
          <w:sz w:val="16"/>
        </w:rPr>
        <w:t xml:space="preserve"> and </w:t>
      </w:r>
      <w:r w:rsidRPr="00463F9C">
        <w:rPr>
          <w:rFonts w:eastAsia="Calibri"/>
          <w:b/>
          <w:bCs/>
          <w:highlight w:val="cyan"/>
          <w:u w:val="single"/>
        </w:rPr>
        <w:t>revolves around</w:t>
      </w:r>
      <w:r w:rsidRPr="00463F9C">
        <w:rPr>
          <w:rFonts w:eastAsia="Calibri"/>
          <w:sz w:val="16"/>
          <w:highlight w:val="cyan"/>
        </w:rPr>
        <w:t xml:space="preserve"> </w:t>
      </w:r>
      <w:r w:rsidRPr="00B6722E">
        <w:rPr>
          <w:rFonts w:eastAsia="Calibri"/>
          <w:sz w:val="16"/>
        </w:rPr>
        <w:t xml:space="preserve">a framework of </w:t>
      </w:r>
      <w:r w:rsidRPr="00463F9C">
        <w:rPr>
          <w:rFonts w:eastAsia="Calibri"/>
          <w:b/>
          <w:bCs/>
          <w:highlight w:val="cyan"/>
          <w:u w:val="single"/>
        </w:rPr>
        <w:t>vulnerability and irreplaceability</w:t>
      </w:r>
      <w:r w:rsidRPr="00463F9C">
        <w:rPr>
          <w:rFonts w:eastAsia="Calibri"/>
          <w:sz w:val="16"/>
          <w:highlight w:val="cyan"/>
        </w:rPr>
        <w:t xml:space="preserve"> </w:t>
      </w:r>
      <w:r w:rsidRPr="00B6722E">
        <w:rPr>
          <w:rFonts w:eastAsia="Calibri"/>
          <w:sz w:val="16"/>
        </w:rPr>
        <w:t>(Margules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B6722E">
        <w:rPr>
          <w:rFonts w:eastAsia="Calibri"/>
          <w:sz w:val="12"/>
        </w:rPr>
        <w:t>¶</w:t>
      </w:r>
      <w:r w:rsidRPr="00B6722E">
        <w:rPr>
          <w:rFonts w:eastAsia="Calibri"/>
          <w:sz w:val="16"/>
        </w:rPr>
        <w:t xml:space="preserve"> Myers’ seminal paper (Myers1988) was the ﬁrst application of the principles of irreplaceability and vulnerability to guide conservation planning on a global scale. </w:t>
      </w:r>
      <w:r w:rsidRPr="00B6722E">
        <w:rPr>
          <w:rFonts w:eastAsia="Calibri"/>
          <w:b/>
          <w:bCs/>
          <w:u w:val="single"/>
        </w:rPr>
        <w:t>Myers described ten</w:t>
      </w:r>
      <w:r w:rsidRPr="00B6722E">
        <w:rPr>
          <w:rFonts w:eastAsia="Calibri"/>
          <w:sz w:val="16"/>
        </w:rPr>
        <w:t xml:space="preserve"> tropical forest “</w:t>
      </w:r>
      <w:r w:rsidRPr="00B6722E">
        <w:rPr>
          <w:rFonts w:eastAsia="Calibri"/>
          <w:b/>
          <w:bCs/>
          <w:u w:val="single"/>
        </w:rPr>
        <w:t>hotspots” on the basis of extraordinary</w:t>
      </w:r>
      <w:r w:rsidRPr="00B6722E">
        <w:rPr>
          <w:rFonts w:eastAsia="Calibri"/>
          <w:sz w:val="16"/>
        </w:rPr>
        <w:t xml:space="preserve"> plant </w:t>
      </w:r>
      <w:r w:rsidRPr="00B6722E">
        <w:rPr>
          <w:rFonts w:eastAsia="Calibri"/>
          <w:b/>
          <w:bCs/>
          <w:u w:val="single"/>
        </w:rPr>
        <w:t>endemism and</w:t>
      </w:r>
      <w:r w:rsidRPr="00B6722E">
        <w:rPr>
          <w:rFonts w:eastAsia="Calibri"/>
          <w:sz w:val="16"/>
        </w:rPr>
        <w:t xml:space="preserve"> high levels of </w:t>
      </w:r>
      <w:r w:rsidRPr="00B6722E">
        <w:rPr>
          <w:rFonts w:eastAsia="Calibri"/>
          <w:b/>
          <w:bCs/>
          <w:u w:val="single"/>
        </w:rPr>
        <w:t>habitat loss</w:t>
      </w:r>
      <w:r w:rsidRPr="00B6722E">
        <w:rPr>
          <w:rFonts w:eastAsia="Calibri"/>
          <w:sz w:val="16"/>
        </w:rPr>
        <w:t>, albeit without quantitative criteria for the designation of “hotspot” status. A subsequent analysis added eight additional hotspots, including four from Mediterranean-type ecosystems (Myers1990).After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B6722E">
        <w:rPr>
          <w:rFonts w:eastAsia="Calibri"/>
          <w:sz w:val="12"/>
        </w:rPr>
        <w:t>¶</w:t>
      </w:r>
      <w:r w:rsidRPr="00B6722E">
        <w:rPr>
          <w:rFonts w:eastAsia="Calibri"/>
          <w:sz w:val="16"/>
        </w:rPr>
        <w:t>&gt;</w:t>
      </w:r>
      <w:r w:rsidRPr="00B6722E">
        <w:rPr>
          <w:rFonts w:eastAsia="Calibri"/>
          <w:sz w:val="12"/>
        </w:rPr>
        <w:t>¶</w:t>
      </w:r>
      <w:r w:rsidRPr="00B6722E">
        <w:rPr>
          <w:rFonts w:eastAsia="Calibri"/>
          <w:sz w:val="16"/>
        </w:rPr>
        <w:t xml:space="preserve"> 0.5% of the world’s total), and it had to have 30% or less of its original vegetation (extent of historical habitat cover)remaining. These efforts culminated in </w:t>
      </w:r>
      <w:r w:rsidRPr="00463F9C">
        <w:rPr>
          <w:rFonts w:eastAsia="Calibri"/>
          <w:b/>
          <w:bCs/>
          <w:highlight w:val="cyan"/>
          <w:u w:val="single"/>
        </w:rPr>
        <w:t>an extensive global review</w:t>
      </w:r>
      <w:r w:rsidRPr="00463F9C">
        <w:rPr>
          <w:rFonts w:eastAsia="Calibri"/>
          <w:sz w:val="16"/>
          <w:highlight w:val="cyan"/>
        </w:rPr>
        <w:t xml:space="preserve"> </w:t>
      </w:r>
      <w:r w:rsidRPr="00B6722E">
        <w:rPr>
          <w:rFonts w:eastAsia="Calibri"/>
          <w:sz w:val="16"/>
        </w:rPr>
        <w:t xml:space="preserve">(Mittermeier et al.1999) and scientiﬁc publication (Myers et al.2000) that </w:t>
      </w:r>
      <w:r w:rsidRPr="00463F9C">
        <w:rPr>
          <w:rFonts w:eastAsia="Calibri"/>
          <w:b/>
          <w:bCs/>
          <w:highlight w:val="cyan"/>
          <w:u w:val="single"/>
        </w:rPr>
        <w:t>introduced seven new hotspots on the basis</w:t>
      </w:r>
      <w:r w:rsidRPr="00463F9C">
        <w:rPr>
          <w:rFonts w:eastAsia="Calibri"/>
          <w:sz w:val="16"/>
          <w:highlight w:val="cyan"/>
        </w:rPr>
        <w:t xml:space="preserve"> </w:t>
      </w:r>
      <w:r w:rsidRPr="00463F9C">
        <w:rPr>
          <w:rStyle w:val="StyleUnderline"/>
          <w:highlight w:val="cyan"/>
        </w:rPr>
        <w:t>of</w:t>
      </w:r>
      <w:r w:rsidRPr="00463F9C">
        <w:rPr>
          <w:rFonts w:eastAsia="Calibri"/>
          <w:sz w:val="16"/>
          <w:highlight w:val="cyan"/>
        </w:rPr>
        <w:t xml:space="preserve"> </w:t>
      </w:r>
      <w:r w:rsidRPr="00B6722E">
        <w:rPr>
          <w:rFonts w:eastAsia="Calibri"/>
          <w:sz w:val="16"/>
        </w:rPr>
        <w:t xml:space="preserve">both the better-deﬁned criteria and </w:t>
      </w:r>
      <w:r w:rsidRPr="00463F9C">
        <w:rPr>
          <w:rFonts w:eastAsia="Calibri"/>
          <w:b/>
          <w:bCs/>
          <w:highlight w:val="cyan"/>
          <w:u w:val="single"/>
        </w:rPr>
        <w:t>new data</w:t>
      </w:r>
      <w:r w:rsidRPr="00B6722E">
        <w:rPr>
          <w:rFonts w:eastAsia="Calibri"/>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14:paraId="35417DB3" w14:textId="77777777" w:rsidR="00425596" w:rsidRPr="00043EAA" w:rsidRDefault="00425596" w:rsidP="00425596"/>
    <w:p w14:paraId="5CAD7980" w14:textId="77777777" w:rsidR="005A580F" w:rsidRDefault="005A580F" w:rsidP="00043EAA"/>
    <w:p w14:paraId="5891D4F1" w14:textId="77777777" w:rsidR="005A580F" w:rsidRPr="007D7B6A" w:rsidRDefault="005A580F" w:rsidP="005A580F">
      <w:pPr>
        <w:pStyle w:val="Heading4"/>
        <w:rPr>
          <w:rFonts w:asciiTheme="minorHAnsi" w:hAnsiTheme="minorHAnsi" w:cstheme="minorHAnsi"/>
        </w:rPr>
      </w:pPr>
      <w:r w:rsidRPr="007D7B6A">
        <w:rPr>
          <w:rFonts w:asciiTheme="minorHAnsi" w:hAnsiTheme="minorHAnsi" w:cstheme="minorHAnsi"/>
        </w:rPr>
        <w:t>The wall kills warming and decks biodiversity</w:t>
      </w:r>
    </w:p>
    <w:p w14:paraId="6DA3152A" w14:textId="77777777" w:rsidR="005A580F" w:rsidRPr="007D7B6A" w:rsidRDefault="005A580F" w:rsidP="005A580F">
      <w:pPr>
        <w:rPr>
          <w:rFonts w:asciiTheme="minorHAnsi" w:hAnsiTheme="minorHAnsi" w:cstheme="minorHAnsi"/>
        </w:rPr>
      </w:pPr>
      <w:r w:rsidRPr="007D7B6A">
        <w:rPr>
          <w:rStyle w:val="Style13ptBold"/>
          <w:rFonts w:asciiTheme="minorHAnsi" w:hAnsiTheme="minorHAnsi" w:cstheme="minorHAnsi"/>
        </w:rPr>
        <w:t>Hirenstein and Ryan 17</w:t>
      </w:r>
      <w:r w:rsidRPr="007D7B6A">
        <w:rPr>
          <w:rFonts w:asciiTheme="minorHAnsi" w:hAnsiTheme="minorHAnsi" w:cstheme="minorHAnsi"/>
        </w:rPr>
        <w:t xml:space="preserve"> (Anna Hirenstein; Staff Writer at Bloomberg, Covering renewable energy and sustainable finance in Europe, the Middle East and Africa, she has Articles published daily on the wire, terminal, Bloomberg.com and Bloomberg New Energy Finance's newsletter and website, and graduated from City University of London with a Masters in International Journalism; and Joe Ryan; Mr. Joe Ryan is a renewable energy reporter at Bloomberg, previously covered the National Flood Insurance Program’s response to Hurricane Sandy and won multiple awards from the Society of American Business Editors and Writers, The Society of the Silurians, The Long Island Press Association and the New York State Associated Press Association; “Scientists Warn Trump’s Border Wall Will Be Bad for the Planet”; </w:t>
      </w:r>
      <w:hyperlink r:id="rId13" w:history="1">
        <w:r w:rsidRPr="007D7B6A">
          <w:rPr>
            <w:rStyle w:val="Hyperlink"/>
            <w:rFonts w:asciiTheme="minorHAnsi" w:hAnsiTheme="minorHAnsi" w:cstheme="minorHAnsi"/>
          </w:rPr>
          <w:t>https://www.bloomberg.com/news/articles/2017-01-26/scientists-warn-trump-s-border-wall-will-be-bad-for-the-planet</w:t>
        </w:r>
      </w:hyperlink>
      <w:r w:rsidRPr="007D7B6A">
        <w:rPr>
          <w:rFonts w:asciiTheme="minorHAnsi" w:hAnsiTheme="minorHAnsi" w:cstheme="minorHAnsi"/>
        </w:rPr>
        <w:t xml:space="preserve">; published 1/26/17; accessed </w:t>
      </w:r>
      <w:r>
        <w:rPr>
          <w:rFonts w:asciiTheme="minorHAnsi" w:hAnsiTheme="minorHAnsi" w:cstheme="minorHAnsi"/>
        </w:rPr>
        <w:t>7/19/18</w:t>
      </w:r>
      <w:r w:rsidRPr="007D7B6A">
        <w:rPr>
          <w:rFonts w:asciiTheme="minorHAnsi" w:hAnsiTheme="minorHAnsi" w:cstheme="minorHAnsi"/>
        </w:rPr>
        <w:t>) [TG]</w:t>
      </w:r>
    </w:p>
    <w:p w14:paraId="246FD084" w14:textId="77777777" w:rsidR="005A580F" w:rsidRDefault="005A580F" w:rsidP="005A580F">
      <w:pPr>
        <w:rPr>
          <w:rFonts w:asciiTheme="minorHAnsi" w:hAnsiTheme="minorHAnsi" w:cstheme="minorHAnsi"/>
        </w:rPr>
      </w:pPr>
      <w:r w:rsidRPr="007D7B6A">
        <w:rPr>
          <w:rFonts w:asciiTheme="minorHAnsi" w:hAnsiTheme="minorHAnsi" w:cstheme="minorHAnsi"/>
        </w:rPr>
        <w:t xml:space="preserve">President Donald </w:t>
      </w:r>
      <w:r w:rsidRPr="007D7B6A">
        <w:rPr>
          <w:rStyle w:val="StyleUnderline"/>
          <w:rFonts w:asciiTheme="minorHAnsi" w:hAnsiTheme="minorHAnsi" w:cstheme="minorHAnsi"/>
          <w:highlight w:val="cyan"/>
        </w:rPr>
        <w:t>Trump’s plan for</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a</w:t>
      </w:r>
      <w:r w:rsidRPr="007D7B6A">
        <w:rPr>
          <w:rStyle w:val="StyleUnderline"/>
          <w:rFonts w:asciiTheme="minorHAnsi" w:hAnsiTheme="minorHAnsi" w:cstheme="minorHAnsi"/>
        </w:rPr>
        <w:t xml:space="preserve"> southern border </w:t>
      </w:r>
      <w:r w:rsidRPr="007D7B6A">
        <w:rPr>
          <w:rStyle w:val="StyleUnderline"/>
          <w:rFonts w:asciiTheme="minorHAnsi" w:hAnsiTheme="minorHAnsi" w:cstheme="minorHAnsi"/>
          <w:highlight w:val="cyan"/>
        </w:rPr>
        <w:t>wall will cost billions of dollars</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and</w:t>
      </w:r>
      <w:r w:rsidRPr="007D7B6A">
        <w:rPr>
          <w:rStyle w:val="StyleUnderline"/>
          <w:rFonts w:asciiTheme="minorHAnsi" w:hAnsiTheme="minorHAnsi" w:cstheme="minorHAnsi"/>
        </w:rPr>
        <w:t xml:space="preserve"> has already sparked a diplomatic rift with Mexico. </w:t>
      </w:r>
      <w:r w:rsidRPr="007D7B6A">
        <w:rPr>
          <w:rStyle w:val="StyleUnderline"/>
          <w:rFonts w:asciiTheme="minorHAnsi" w:hAnsiTheme="minorHAnsi" w:cstheme="minorHAnsi"/>
          <w:highlight w:val="cyan"/>
        </w:rPr>
        <w:t>It’s</w:t>
      </w:r>
      <w:r w:rsidRPr="007D7B6A">
        <w:rPr>
          <w:rStyle w:val="StyleUnderline"/>
          <w:rFonts w:asciiTheme="minorHAnsi" w:hAnsiTheme="minorHAnsi" w:cstheme="minorHAnsi"/>
        </w:rPr>
        <w:t xml:space="preserve"> also </w:t>
      </w:r>
      <w:r w:rsidRPr="007D7B6A">
        <w:rPr>
          <w:rStyle w:val="StyleUnderline"/>
          <w:rFonts w:asciiTheme="minorHAnsi" w:hAnsiTheme="minorHAnsi" w:cstheme="minorHAnsi"/>
          <w:highlight w:val="cyan"/>
        </w:rPr>
        <w:t>going to be</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bad</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for the planet.</w:t>
      </w:r>
      <w:r w:rsidRPr="007D7B6A">
        <w:rPr>
          <w:rStyle w:val="StyleUnderline"/>
          <w:rFonts w:asciiTheme="minorHAnsi" w:hAnsiTheme="minorHAnsi" w:cstheme="minorHAnsi"/>
        </w:rPr>
        <w:t xml:space="preserve"> </w:t>
      </w:r>
      <w:r w:rsidRPr="007D7B6A">
        <w:rPr>
          <w:rStyle w:val="Emphasis"/>
          <w:rFonts w:asciiTheme="minorHAnsi" w:hAnsiTheme="minorHAnsi" w:cstheme="minorHAnsi"/>
          <w:highlight w:val="cyan"/>
        </w:rPr>
        <w:t>Concrete is a potent source of greenhouses gas</w:t>
      </w:r>
      <w:r w:rsidRPr="007D7B6A">
        <w:rPr>
          <w:rStyle w:val="Emphasis"/>
          <w:rFonts w:asciiTheme="minorHAnsi" w:hAnsiTheme="minorHAnsi" w:cstheme="minorHAnsi"/>
        </w:rPr>
        <w:t>,</w:t>
      </w:r>
      <w:r w:rsidRPr="007D7B6A">
        <w:rPr>
          <w:rFonts w:asciiTheme="minorHAnsi" w:hAnsiTheme="minorHAnsi" w:cstheme="minorHAnsi"/>
        </w:rPr>
        <w:t xml:space="preserve"> </w:t>
      </w:r>
      <w:r w:rsidRPr="007D7B6A">
        <w:rPr>
          <w:rStyle w:val="StyleUnderline"/>
          <w:rFonts w:asciiTheme="minorHAnsi" w:hAnsiTheme="minorHAnsi" w:cstheme="minorHAnsi"/>
        </w:rPr>
        <w:t xml:space="preserve">and </w:t>
      </w:r>
      <w:r w:rsidRPr="007D7B6A">
        <w:rPr>
          <w:rStyle w:val="StyleUnderline"/>
          <w:rFonts w:asciiTheme="minorHAnsi" w:hAnsiTheme="minorHAnsi" w:cstheme="minorHAnsi"/>
          <w:highlight w:val="cyan"/>
        </w:rPr>
        <w:t>Trump’s</w:t>
      </w:r>
      <w:r w:rsidRPr="007D7B6A">
        <w:rPr>
          <w:rStyle w:val="StyleUnderline"/>
          <w:rFonts w:asciiTheme="minorHAnsi" w:hAnsiTheme="minorHAnsi" w:cstheme="minorHAnsi"/>
        </w:rPr>
        <w:t xml:space="preserve"> “great </w:t>
      </w:r>
      <w:r w:rsidRPr="007D7B6A">
        <w:rPr>
          <w:rStyle w:val="StyleUnderline"/>
          <w:rFonts w:asciiTheme="minorHAnsi" w:hAnsiTheme="minorHAnsi" w:cstheme="minorHAnsi"/>
          <w:highlight w:val="cyan"/>
        </w:rPr>
        <w:t>wall</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will need</w:t>
      </w:r>
      <w:r w:rsidRPr="007D7B6A">
        <w:rPr>
          <w:rStyle w:val="StyleUnderline"/>
          <w:rFonts w:asciiTheme="minorHAnsi" w:hAnsiTheme="minorHAnsi" w:cstheme="minorHAnsi"/>
        </w:rPr>
        <w:t xml:space="preserve"> a lot of it</w:t>
      </w:r>
      <w:r w:rsidRPr="007D7B6A">
        <w:rPr>
          <w:rFonts w:asciiTheme="minorHAnsi" w:hAnsiTheme="minorHAnsi" w:cstheme="minorHAnsi"/>
        </w:rPr>
        <w:t xml:space="preserve"> -- </w:t>
      </w:r>
      <w:r w:rsidRPr="007D7B6A">
        <w:rPr>
          <w:rStyle w:val="Emphasis"/>
          <w:rFonts w:asciiTheme="minorHAnsi" w:hAnsiTheme="minorHAnsi" w:cstheme="minorHAnsi"/>
          <w:highlight w:val="cyan"/>
        </w:rPr>
        <w:t>more than double the amount in Hoover Dam</w:t>
      </w:r>
      <w:r w:rsidRPr="007D7B6A">
        <w:rPr>
          <w:rFonts w:asciiTheme="minorHAnsi" w:hAnsiTheme="minorHAnsi" w:cstheme="minorHAnsi"/>
        </w:rPr>
        <w:t xml:space="preserve">, according to engineers at New York University and University College London. </w:t>
      </w:r>
      <w:r w:rsidRPr="007D7B6A">
        <w:rPr>
          <w:rStyle w:val="StyleUnderline"/>
          <w:rFonts w:asciiTheme="minorHAnsi" w:hAnsiTheme="minorHAnsi" w:cstheme="minorHAnsi"/>
        </w:rPr>
        <w:t>A 1,000-mile (1,600-kilometer) wall would require an estimated 275 million cubic feet of concrete. It would release as much as 1.9 million metric tons of carbon dioxide into the atmosphere, according to Christoph Meinrenken, an associate research scientist at Columbia University’s Earth Institute. That’s more than the annual emissions from every home in Pittsburgh. “</w:t>
      </w:r>
      <w:r w:rsidRPr="007D7B6A">
        <w:rPr>
          <w:rStyle w:val="Emphasis"/>
          <w:rFonts w:asciiTheme="minorHAnsi" w:hAnsiTheme="minorHAnsi" w:cstheme="minorHAnsi"/>
          <w:highlight w:val="cyan"/>
        </w:rPr>
        <w:t>The carbon</w:t>
      </w:r>
      <w:r w:rsidRPr="007D7B6A">
        <w:rPr>
          <w:rStyle w:val="Emphasis"/>
          <w:rFonts w:asciiTheme="minorHAnsi" w:hAnsiTheme="minorHAnsi" w:cstheme="minorHAnsi"/>
        </w:rPr>
        <w:t xml:space="preserve"> </w:t>
      </w:r>
      <w:r w:rsidRPr="007D7B6A">
        <w:rPr>
          <w:rStyle w:val="Emphasis"/>
          <w:rFonts w:asciiTheme="minorHAnsi" w:hAnsiTheme="minorHAnsi" w:cstheme="minorHAnsi"/>
          <w:highlight w:val="cyan"/>
        </w:rPr>
        <w:t>footprint</w:t>
      </w:r>
      <w:r w:rsidRPr="007D7B6A">
        <w:rPr>
          <w:rStyle w:val="Emphasis"/>
          <w:rFonts w:asciiTheme="minorHAnsi" w:hAnsiTheme="minorHAnsi" w:cstheme="minorHAnsi"/>
        </w:rPr>
        <w:t xml:space="preserve"> of a wall that size </w:t>
      </w:r>
      <w:r w:rsidRPr="007D7B6A">
        <w:rPr>
          <w:rStyle w:val="Emphasis"/>
          <w:rFonts w:asciiTheme="minorHAnsi" w:hAnsiTheme="minorHAnsi" w:cstheme="minorHAnsi"/>
          <w:highlight w:val="cyan"/>
        </w:rPr>
        <w:t>would be huge</w:t>
      </w:r>
      <w:r w:rsidRPr="007D7B6A">
        <w:rPr>
          <w:rFonts w:asciiTheme="minorHAnsi" w:hAnsiTheme="minorHAnsi" w:cstheme="minorHAnsi"/>
        </w:rPr>
        <w:t xml:space="preserve">,” Dan Millis, borderlands program coordinator for the Sierra Club’s Arizona chapter, said in an interview. </w:t>
      </w:r>
      <w:r w:rsidRPr="007D7B6A">
        <w:rPr>
          <w:rStyle w:val="StyleUnderline"/>
          <w:rFonts w:asciiTheme="minorHAnsi" w:hAnsiTheme="minorHAnsi" w:cstheme="minorHAnsi"/>
        </w:rPr>
        <w:t xml:space="preserve">Trump’s executive order to build </w:t>
      </w:r>
      <w:r w:rsidRPr="007D7B6A">
        <w:rPr>
          <w:rStyle w:val="StyleUnderline"/>
          <w:rFonts w:asciiTheme="minorHAnsi" w:hAnsiTheme="minorHAnsi" w:cstheme="minorHAnsi"/>
          <w:highlight w:val="cyan"/>
        </w:rPr>
        <w:t>the wall comes as nations</w:t>
      </w:r>
      <w:r w:rsidRPr="007D7B6A">
        <w:rPr>
          <w:rStyle w:val="StyleUnderline"/>
          <w:rFonts w:asciiTheme="minorHAnsi" w:hAnsiTheme="minorHAnsi" w:cstheme="minorHAnsi"/>
        </w:rPr>
        <w:t xml:space="preserve"> around the globe </w:t>
      </w:r>
      <w:r w:rsidRPr="007D7B6A">
        <w:rPr>
          <w:rStyle w:val="StyleUnderline"/>
          <w:rFonts w:asciiTheme="minorHAnsi" w:hAnsiTheme="minorHAnsi" w:cstheme="minorHAnsi"/>
          <w:highlight w:val="cyan"/>
        </w:rPr>
        <w:t>push to reduce greenhouse gases and meet goals set under the Paris Climate accord</w:t>
      </w:r>
      <w:r w:rsidRPr="007D7B6A">
        <w:rPr>
          <w:rStyle w:val="StyleUnderline"/>
          <w:rFonts w:asciiTheme="minorHAnsi" w:hAnsiTheme="minorHAnsi" w:cstheme="minorHAnsi"/>
        </w:rPr>
        <w:t>. Last year was the hottest on the record, with temperatures inching ever loser to the level scientists say would be catastrophic</w:t>
      </w:r>
      <w:r w:rsidRPr="007D7B6A">
        <w:rPr>
          <w:rFonts w:asciiTheme="minorHAnsi" w:hAnsiTheme="minorHAnsi" w:cstheme="minorHAnsi"/>
        </w:rPr>
        <w:t>, according to the United Nations. ‘Not Building Walls’ The U.S. needs to invest in infrastructure and many worthwhile projects will require concrete, said Rachel Cleetus, lead economist and climate policy manager at the Union of Concerned Scientists. But those projects should be in line with the broader goal of fighting global warming. “Let’s talk about modernizing electric grids -- not building walls,’’ Cleetus said in an interview.</w:t>
      </w:r>
    </w:p>
    <w:p w14:paraId="709F0CED" w14:textId="77777777" w:rsidR="005A580F" w:rsidRPr="007D7B6A" w:rsidRDefault="005A580F" w:rsidP="005A580F">
      <w:pPr>
        <w:rPr>
          <w:rFonts w:asciiTheme="minorHAnsi" w:hAnsiTheme="minorHAnsi" w:cstheme="minorHAnsi"/>
        </w:rPr>
      </w:pPr>
    </w:p>
    <w:p w14:paraId="20BFCA0C" w14:textId="77777777" w:rsidR="005A580F" w:rsidRPr="007D7B6A" w:rsidRDefault="005A580F" w:rsidP="005A580F">
      <w:pPr>
        <w:pStyle w:val="Heading4"/>
        <w:rPr>
          <w:rFonts w:asciiTheme="minorHAnsi" w:hAnsiTheme="minorHAnsi" w:cstheme="minorHAnsi"/>
        </w:rPr>
      </w:pPr>
      <w:r w:rsidRPr="007D7B6A">
        <w:rPr>
          <w:rFonts w:asciiTheme="minorHAnsi" w:hAnsiTheme="minorHAnsi" w:cstheme="minorHAnsi"/>
        </w:rPr>
        <w:t>The wall kills the environment – wildlife will get destroyed</w:t>
      </w:r>
    </w:p>
    <w:p w14:paraId="78B70233" w14:textId="77777777" w:rsidR="005A580F" w:rsidRPr="007D7B6A" w:rsidRDefault="005A580F" w:rsidP="005A580F">
      <w:pPr>
        <w:rPr>
          <w:rFonts w:asciiTheme="minorHAnsi" w:hAnsiTheme="minorHAnsi" w:cstheme="minorHAnsi"/>
        </w:rPr>
      </w:pPr>
      <w:r w:rsidRPr="007D7B6A">
        <w:rPr>
          <w:rStyle w:val="Style13ptBold"/>
          <w:rFonts w:asciiTheme="minorHAnsi" w:hAnsiTheme="minorHAnsi" w:cstheme="minorHAnsi"/>
        </w:rPr>
        <w:t>Gaskill 16</w:t>
      </w:r>
      <w:r w:rsidRPr="007D7B6A">
        <w:rPr>
          <w:rFonts w:asciiTheme="minorHAnsi" w:hAnsiTheme="minorHAnsi" w:cstheme="minorHAnsi"/>
        </w:rPr>
        <w:t xml:space="preserve"> (Melissa; Writer and author specializing in travel, science, the environment, and other subjects for regional and national magazines, web sites, and books; “THE ENVIRONMENTAL IMPACT OF THE U.S.-MEXICO BORDER WALL”; </w:t>
      </w:r>
      <w:hyperlink r:id="rId14" w:history="1">
        <w:r w:rsidRPr="007D7B6A">
          <w:rPr>
            <w:rStyle w:val="Hyperlink"/>
            <w:rFonts w:asciiTheme="minorHAnsi" w:hAnsiTheme="minorHAnsi" w:cstheme="minorHAnsi"/>
          </w:rPr>
          <w:t>http://www.newsweek.com/2016/02/26/environmental-impact-us-mexico-border-wall-426310.html</w:t>
        </w:r>
      </w:hyperlink>
      <w:r w:rsidRPr="007D7B6A">
        <w:rPr>
          <w:rFonts w:asciiTheme="minorHAnsi" w:hAnsiTheme="minorHAnsi" w:cstheme="minorHAnsi"/>
        </w:rPr>
        <w:t xml:space="preserve">; published 2/14/16; accessed </w:t>
      </w:r>
      <w:r>
        <w:rPr>
          <w:rFonts w:asciiTheme="minorHAnsi" w:hAnsiTheme="minorHAnsi" w:cstheme="minorHAnsi"/>
        </w:rPr>
        <w:t>7/19/18</w:t>
      </w:r>
      <w:r w:rsidRPr="007D7B6A">
        <w:rPr>
          <w:rFonts w:asciiTheme="minorHAnsi" w:hAnsiTheme="minorHAnsi" w:cstheme="minorHAnsi"/>
        </w:rPr>
        <w:t>) [TG]</w:t>
      </w:r>
    </w:p>
    <w:p w14:paraId="1FDC688C" w14:textId="77777777" w:rsidR="005A580F" w:rsidRPr="007D7B6A" w:rsidRDefault="005A580F" w:rsidP="005A580F">
      <w:pPr>
        <w:rPr>
          <w:rStyle w:val="StyleUnderline"/>
          <w:rFonts w:asciiTheme="minorHAnsi" w:hAnsiTheme="minorHAnsi" w:cstheme="minorHAnsi"/>
        </w:rPr>
      </w:pPr>
      <w:r w:rsidRPr="007D7B6A">
        <w:rPr>
          <w:rStyle w:val="StyleUnderline"/>
          <w:rFonts w:asciiTheme="minorHAnsi" w:hAnsiTheme="minorHAnsi" w:cstheme="minorHAnsi"/>
        </w:rPr>
        <w:t xml:space="preserve">A line of 18-foot-tall steel posts placed four inches apart cuts like a scar across the Lower Rio Grande Valley National Wildlife Refuge near McAllen, Texas. It’s a stretch of a barrier extending intermittently across 650 miles of the U.S.-Mexico border from California to Texas, and </w:t>
      </w:r>
      <w:r w:rsidRPr="007D7B6A">
        <w:rPr>
          <w:rStyle w:val="StyleUnderline"/>
          <w:rFonts w:asciiTheme="minorHAnsi" w:hAnsiTheme="minorHAnsi" w:cstheme="minorHAnsi"/>
          <w:highlight w:val="cyan"/>
        </w:rPr>
        <w:t>president</w:t>
      </w:r>
      <w:r w:rsidRPr="007D7B6A">
        <w:rPr>
          <w:rStyle w:val="StyleUnderline"/>
          <w:rFonts w:asciiTheme="minorHAnsi" w:hAnsiTheme="minorHAnsi" w:cstheme="minorHAnsi"/>
        </w:rPr>
        <w:t xml:space="preserve">ial candidates Ted Cruz, Donald </w:t>
      </w:r>
      <w:r w:rsidRPr="007D7B6A">
        <w:rPr>
          <w:rStyle w:val="StyleUnderline"/>
          <w:rFonts w:asciiTheme="minorHAnsi" w:hAnsiTheme="minorHAnsi" w:cstheme="minorHAnsi"/>
          <w:highlight w:val="cyan"/>
        </w:rPr>
        <w:t>Trump</w:t>
      </w:r>
      <w:r w:rsidRPr="007D7B6A">
        <w:rPr>
          <w:rStyle w:val="StyleUnderline"/>
          <w:rFonts w:asciiTheme="minorHAnsi" w:hAnsiTheme="minorHAnsi" w:cstheme="minorHAnsi"/>
        </w:rPr>
        <w:t xml:space="preserve"> and Marco Rubio </w:t>
      </w:r>
      <w:r w:rsidRPr="007D7B6A">
        <w:rPr>
          <w:rStyle w:val="StyleUnderline"/>
          <w:rFonts w:asciiTheme="minorHAnsi" w:hAnsiTheme="minorHAnsi" w:cstheme="minorHAnsi"/>
          <w:highlight w:val="cyan"/>
        </w:rPr>
        <w:t>vow to enlarge</w:t>
      </w:r>
      <w:r w:rsidRPr="007D7B6A">
        <w:rPr>
          <w:rStyle w:val="StyleUnderline"/>
          <w:rFonts w:asciiTheme="minorHAnsi" w:hAnsiTheme="minorHAnsi" w:cstheme="minorHAnsi"/>
        </w:rPr>
        <w:t xml:space="preserve"> it if elected. </w:t>
      </w:r>
      <w:r w:rsidRPr="007D7B6A">
        <w:rPr>
          <w:rStyle w:val="StyleUnderline"/>
          <w:rFonts w:asciiTheme="minorHAnsi" w:hAnsiTheme="minorHAnsi" w:cstheme="minorHAnsi"/>
          <w:highlight w:val="cyan"/>
        </w:rPr>
        <w:t>The barrier</w:t>
      </w:r>
      <w:r w:rsidRPr="007D7B6A">
        <w:rPr>
          <w:rStyle w:val="StyleUnderline"/>
          <w:rFonts w:asciiTheme="minorHAnsi" w:hAnsiTheme="minorHAnsi" w:cstheme="minorHAnsi"/>
        </w:rPr>
        <w:t xml:space="preserve"> is intended to deter illegal immigration and smuggling. Whether it has achieved those aims remains unclear, but </w:t>
      </w:r>
      <w:r w:rsidRPr="007D7B6A">
        <w:rPr>
          <w:rStyle w:val="StyleUnderline"/>
          <w:rFonts w:asciiTheme="minorHAnsi" w:hAnsiTheme="minorHAnsi" w:cstheme="minorHAnsi"/>
          <w:highlight w:val="cyan"/>
        </w:rPr>
        <w:t>what is clear in this part of Texas is</w:t>
      </w:r>
      <w:r w:rsidRPr="007D7B6A">
        <w:rPr>
          <w:rStyle w:val="StyleUnderline"/>
          <w:rFonts w:asciiTheme="minorHAnsi" w:hAnsiTheme="minorHAnsi" w:cstheme="minorHAnsi"/>
        </w:rPr>
        <w:t xml:space="preserve"> that sections of </w:t>
      </w:r>
      <w:r w:rsidRPr="007D7B6A">
        <w:rPr>
          <w:rStyle w:val="StyleUnderline"/>
          <w:rFonts w:asciiTheme="minorHAnsi" w:hAnsiTheme="minorHAnsi" w:cstheme="minorHAnsi"/>
          <w:highlight w:val="cyan"/>
        </w:rPr>
        <w:t>the barrier</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bisect and isolate public and private lands</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threatening</w:t>
      </w:r>
      <w:r w:rsidRPr="007D7B6A">
        <w:rPr>
          <w:rStyle w:val="StyleUnderline"/>
          <w:rFonts w:asciiTheme="minorHAnsi" w:hAnsiTheme="minorHAnsi" w:cstheme="minorHAnsi"/>
        </w:rPr>
        <w:t xml:space="preserve"> to decimate </w:t>
      </w:r>
      <w:r w:rsidRPr="007D7B6A">
        <w:rPr>
          <w:rStyle w:val="StyleUnderline"/>
          <w:rFonts w:asciiTheme="minorHAnsi" w:hAnsiTheme="minorHAnsi" w:cstheme="minorHAnsi"/>
          <w:highlight w:val="cyan"/>
        </w:rPr>
        <w:t>wildlife habitats and leaving communities on both sides of the border that rely on wildlife tourism to wither</w:t>
      </w:r>
      <w:r w:rsidRPr="007D7B6A">
        <w:rPr>
          <w:rStyle w:val="StyleUnderline"/>
          <w:rFonts w:asciiTheme="minorHAnsi" w:hAnsiTheme="minorHAnsi" w:cstheme="minorHAnsi"/>
        </w:rPr>
        <w:t>.The Rio Grande traces the entire 1,254-mile border between Mexico and Texas.</w:t>
      </w:r>
      <w:r w:rsidRPr="007D7B6A">
        <w:rPr>
          <w:rFonts w:asciiTheme="minorHAnsi" w:hAnsiTheme="minorHAnsi" w:cstheme="minorHAnsi"/>
        </w:rPr>
        <w:t xml:space="preserve"> Alongside a 120-mile stretch of the river that ends at the Gulf of Mexico, more than 200 miles south of San Antonio, is what’s known as the Rio Grande Valley. Communities on both sides of the river here share generations of family and business connections. Jim Darling, mayor of McAllen—one of the larger communities on the Texas side—says Mexican nationals spend about $1.3 billion annually shopping in the town, coming for the better prices and greater selection. Some 70,000 visitors walk across the border, and tens of thousands more come by car or air every year. Darling points out that illegal-crossing numbers are down in the McAllen area and that many of those who do come across illegally aren’t exactly being sneaky about it. “Here it is primarily women and children and unaccompanied minors from Central America seeking asylum,” says Darling. “They walk across the bridge and say, ‘Here I am.’”Keep Up With This Story And More By Subscribing NowBecause this part of the Rio Grande bends, twists and tends to flood, the barrier doesn’t follow the actual border. It sits as far as several miles north of it in many places and often marches straight where the river turns. As a result, land throughout the valley ended up on the Mexican side of the barrier, including private homes; a former Audubon Society sanctuary near Brownsville, Texas; parts of several state Wildlife Management Areas; and significant portions of three national wildlife refuges, including the Lower Rio Grande Valley, Laguna Atascosa and Santa Ana refuges.Wildlife watchers spend $463 million each year in the Rio Grande Valley, one of the most biodiverse places in North America, with more than 700 species of vertebrates alone. It sits at the convergence of two major flyways for migratory birds, and people come from all over the world for a chance to see some 500 different bird species. </w:t>
      </w:r>
      <w:r w:rsidRPr="007D7B6A">
        <w:rPr>
          <w:rStyle w:val="StyleUnderline"/>
          <w:rFonts w:asciiTheme="minorHAnsi" w:hAnsiTheme="minorHAnsi" w:cstheme="minorHAnsi"/>
          <w:highlight w:val="cyan"/>
        </w:rPr>
        <w:t>Before construction</w:t>
      </w:r>
      <w:r w:rsidRPr="007D7B6A">
        <w:rPr>
          <w:rStyle w:val="StyleUnderline"/>
          <w:rFonts w:asciiTheme="minorHAnsi" w:hAnsiTheme="minorHAnsi" w:cstheme="minorHAnsi"/>
        </w:rPr>
        <w:t xml:space="preserve"> of the fence began in 2009, </w:t>
      </w:r>
      <w:r w:rsidRPr="007D7B6A">
        <w:rPr>
          <w:rStyle w:val="StyleUnderline"/>
          <w:rFonts w:asciiTheme="minorHAnsi" w:hAnsiTheme="minorHAnsi" w:cstheme="minorHAnsi"/>
          <w:highlight w:val="cyan"/>
        </w:rPr>
        <w:t>a list of species likely to be affected was prepared by the</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Texas Parks and Wildlife Department</w:t>
      </w:r>
      <w:r w:rsidRPr="007D7B6A">
        <w:rPr>
          <w:rStyle w:val="StyleUnderline"/>
          <w:rFonts w:asciiTheme="minorHAnsi" w:hAnsiTheme="minorHAnsi" w:cstheme="minorHAnsi"/>
        </w:rPr>
        <w:t>.</w:t>
      </w:r>
      <w:r w:rsidRPr="007D7B6A">
        <w:rPr>
          <w:rFonts w:asciiTheme="minorHAnsi" w:hAnsiTheme="minorHAnsi" w:cstheme="minorHAnsi"/>
        </w:rPr>
        <w:t xml:space="preserve"> </w:t>
      </w:r>
      <w:r w:rsidRPr="007D7B6A">
        <w:rPr>
          <w:rStyle w:val="StyleUnderline"/>
          <w:rFonts w:asciiTheme="minorHAnsi" w:hAnsiTheme="minorHAnsi" w:cstheme="minorHAnsi"/>
        </w:rPr>
        <w:t xml:space="preserve">It </w:t>
      </w:r>
      <w:r w:rsidRPr="007D7B6A">
        <w:rPr>
          <w:rStyle w:val="StyleUnderline"/>
          <w:rFonts w:asciiTheme="minorHAnsi" w:hAnsiTheme="minorHAnsi" w:cstheme="minorHAnsi"/>
          <w:highlight w:val="cyan"/>
        </w:rPr>
        <w:t>included 10 plants and animals on federal and state endangered lists</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23 on Texas’s</w:t>
      </w:r>
      <w:r w:rsidRPr="007D7B6A">
        <w:rPr>
          <w:rStyle w:val="StyleUnderline"/>
          <w:rFonts w:asciiTheme="minorHAnsi" w:hAnsiTheme="minorHAnsi" w:cstheme="minorHAnsi"/>
        </w:rPr>
        <w:t xml:space="preserve"> threatened </w:t>
      </w:r>
      <w:r w:rsidRPr="007D7B6A">
        <w:rPr>
          <w:rStyle w:val="StyleUnderline"/>
          <w:rFonts w:asciiTheme="minorHAnsi" w:hAnsiTheme="minorHAnsi" w:cstheme="minorHAnsi"/>
          <w:highlight w:val="cyan"/>
        </w:rPr>
        <w:t>list</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and dozens of species of concern</w:t>
      </w:r>
      <w:r w:rsidRPr="007D7B6A">
        <w:rPr>
          <w:rFonts w:asciiTheme="minorHAnsi" w:hAnsiTheme="minorHAnsi" w:cstheme="minorHAnsi"/>
          <w:highlight w:val="cyan"/>
        </w:rPr>
        <w:t>.</w:t>
      </w:r>
      <w:r w:rsidRPr="007D7B6A">
        <w:rPr>
          <w:rFonts w:asciiTheme="minorHAnsi" w:hAnsiTheme="minorHAnsi" w:cstheme="minorHAnsi"/>
        </w:rPr>
        <w:t xml:space="preserve"> But </w:t>
      </w:r>
      <w:r w:rsidRPr="007D7B6A">
        <w:rPr>
          <w:rStyle w:val="Emphasis"/>
          <w:rFonts w:asciiTheme="minorHAnsi" w:hAnsiTheme="minorHAnsi" w:cstheme="minorHAnsi"/>
          <w:highlight w:val="cyan"/>
        </w:rPr>
        <w:t>the wall went up anyway</w:t>
      </w:r>
      <w:r w:rsidRPr="007D7B6A">
        <w:rPr>
          <w:rFonts w:asciiTheme="minorHAnsi" w:hAnsiTheme="minorHAnsi" w:cstheme="minorHAnsi"/>
        </w:rPr>
        <w:t xml:space="preserve">.Species with small populations and specialized habitats have suffered the most from the disruption, says Jesse Lasky, an assistant professor of biology at Penn State. He co-authored </w:t>
      </w:r>
      <w:r w:rsidRPr="007D7B6A">
        <w:rPr>
          <w:rStyle w:val="StyleUnderline"/>
          <w:rFonts w:asciiTheme="minorHAnsi" w:hAnsiTheme="minorHAnsi" w:cstheme="minorHAnsi"/>
        </w:rPr>
        <w:t>a 2011 study reporting that the barrier reduced the range for some species by as much as 75 percent. Small range size is associated with a higher risk of extinction, and, according to the study, the wall puts additional stress on Arroyo toads, California red-legged frogs, black-spotted newts and Pacific pond turtles—all listed as endangered or threatened by the International Union for Conservation of Nature—</w:t>
      </w:r>
      <w:r w:rsidRPr="007D7B6A">
        <w:rPr>
          <w:rFonts w:asciiTheme="minorHAnsi" w:hAnsiTheme="minorHAnsi" w:cstheme="minorHAnsi"/>
        </w:rPr>
        <w:t>and the jaguarondi, a small wildcat endangered in the U.S. and threatened in Mexico.Other research concluded that the barrier disrupts movements and distribution of the ferruginous pygmy-owl and bighorn sheep and could isolate small populations of large mammals in Arizona’s Sky Island region, including black bears and pumas. Such isolation reduces exchange of genetic material and makes the animals more vulnerable to disease. Barrier posts cross the Nature Conservancy’s Lennox Foundation Southmost Preserve near Brownsville, and staffers there have seen increasing numbers of white-tailed deer and javelina on the property. That isn’t a good thing; it likely means, says Laura Huffman, director of the Nature Conservancy’s Texas branch, that wildlife squeezed out of its natural habitat is forced onto the preserve—and not that the overall number of these animals has increased.“</w:t>
      </w:r>
      <w:r w:rsidRPr="007D7B6A">
        <w:rPr>
          <w:rStyle w:val="Emphasis"/>
          <w:rFonts w:asciiTheme="minorHAnsi" w:hAnsiTheme="minorHAnsi" w:cstheme="minorHAnsi"/>
          <w:highlight w:val="cyan"/>
        </w:rPr>
        <w:t>The fence is the very definition of habitat fragmentation</w:t>
      </w:r>
      <w:r w:rsidRPr="007D7B6A">
        <w:rPr>
          <w:rFonts w:asciiTheme="minorHAnsi" w:hAnsiTheme="minorHAnsi" w:cstheme="minorHAnsi"/>
        </w:rPr>
        <w:t xml:space="preserve">, </w:t>
      </w:r>
      <w:r w:rsidRPr="007D7B6A">
        <w:rPr>
          <w:rStyle w:val="StyleUnderline"/>
          <w:rFonts w:asciiTheme="minorHAnsi" w:hAnsiTheme="minorHAnsi" w:cstheme="minorHAnsi"/>
        </w:rPr>
        <w:t>the very definition of what inhibits free movement of wildlife within its natural habitat,</w:t>
      </w:r>
      <w:r w:rsidRPr="007D7B6A">
        <w:rPr>
          <w:rFonts w:asciiTheme="minorHAnsi" w:hAnsiTheme="minorHAnsi" w:cstheme="minorHAnsi"/>
        </w:rPr>
        <w:t xml:space="preserve">” Huffman says.The barrier affects as much as 70 percent of the valley’s three national wildlife refuges. For now, openings remain between sections of the barrier, and some species seem to have figured that out; bobcats have been tracked moving around the fence, often several times a day. “Working on the assumption that animals travel as much as they need to but not more, this suggests something is compelling them to use both sides, even if it means walking an extra kilometer to go around this barrier,” says U.S. Fish and Wildlife Service (FWS) biologist Hilary Swarts. Close the openings and the cats lose access to whatever it is they need on the other side. One female bobcat collared by FWS biologists is known to roam a 730-acre tract on one of the refuges; she spends time on both sides of the posts. But if the barrier were to grow, this bobcat would lose access to much of her habitat on the Mexican side of the fence and probably would not survive on the small amount left, says Swarts. Many other animals along the border could face a similar fate.The Rio Grande Valley is also home to the 50 or so ocelot remaining in the U.S. But they might not last; the fence has fragmented their habitat and separated these few dozen Texas cats from their larger and more genetically diverse cousins in northern Mexico. Scientists consider interbreeding between these two populations critical to maintaining genetic diversity—and, therefore, to keeping the species thriving.But the animals prefer thick cover and are unlikely to cross the 60 feet of cleared space on either side of barrier, even where there are openings for them to pass through. The openings, limited in size to prevent people from using them, may be too small for ocelot as well. The FWS recently added 1,119 acres to national wildlife refuge land in the area to help make up for destruction of the cats’ habitat caused by the barrier’s construction and installation. But these sorts of projects are only Band-Aids. </w:t>
      </w:r>
      <w:r w:rsidRPr="007D7B6A">
        <w:rPr>
          <w:rStyle w:val="Emphasis"/>
          <w:rFonts w:asciiTheme="minorHAnsi" w:hAnsiTheme="minorHAnsi" w:cstheme="minorHAnsi"/>
          <w:highlight w:val="cyan"/>
        </w:rPr>
        <w:t>The cure is to leave key wildlife areas barrier-free</w:t>
      </w:r>
      <w:r w:rsidRPr="007D7B6A">
        <w:rPr>
          <w:rFonts w:asciiTheme="minorHAnsi" w:hAnsiTheme="minorHAnsi" w:cstheme="minorHAnsi"/>
        </w:rPr>
        <w:t xml:space="preserve">, Lasky says. Before construction of the existing sections, biologists mapped out existing wildlife corridors so that openings could be placed where animals needed them. However, then-Secretary of the Department of Homeland Security Michael Chertoff waived environmental laws for construction of the fence. </w:t>
      </w:r>
      <w:r w:rsidRPr="007D7B6A">
        <w:rPr>
          <w:rStyle w:val="StyleUnderline"/>
          <w:rFonts w:asciiTheme="minorHAnsi" w:hAnsiTheme="minorHAnsi" w:cstheme="minorHAnsi"/>
        </w:rPr>
        <w:t>That meant DHS was not required to investigate the fence’s potential ecological impacts—or to even follow the maps. Wildlife openings were installed at regular intervals on some sections of the barrier, but placement was based on various factors, including whether the fence ran near residences or vegetated land. Wildlife sometimes took a back seat to other considerations.</w:t>
      </w:r>
      <w:r w:rsidRPr="007D7B6A">
        <w:rPr>
          <w:rFonts w:asciiTheme="minorHAnsi" w:hAnsiTheme="minorHAnsi" w:cstheme="minorHAnsi"/>
        </w:rPr>
        <w:t xml:space="preserve"> One 22-mile section of the barrier, made of solid concrete for flood control purposes, has no openings.Long term, scientists and conservationists fear, </w:t>
      </w:r>
      <w:r w:rsidRPr="007D7B6A">
        <w:rPr>
          <w:rStyle w:val="StyleUnderline"/>
          <w:rFonts w:asciiTheme="minorHAnsi" w:hAnsiTheme="minorHAnsi" w:cstheme="minorHAnsi"/>
          <w:highlight w:val="cyan"/>
        </w:rPr>
        <w:t>the barrier could mean the loss of certain species</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including</w:t>
      </w:r>
      <w:r w:rsidRPr="007D7B6A">
        <w:rPr>
          <w:rStyle w:val="StyleUnderline"/>
          <w:rFonts w:asciiTheme="minorHAnsi" w:hAnsiTheme="minorHAnsi" w:cstheme="minorHAnsi"/>
        </w:rPr>
        <w:t xml:space="preserve"> </w:t>
      </w:r>
      <w:r w:rsidRPr="007D7B6A">
        <w:rPr>
          <w:rStyle w:val="StyleUnderline"/>
          <w:rFonts w:asciiTheme="minorHAnsi" w:hAnsiTheme="minorHAnsi" w:cstheme="minorHAnsi"/>
          <w:highlight w:val="cyan"/>
        </w:rPr>
        <w:t>those</w:t>
      </w:r>
      <w:r w:rsidRPr="007D7B6A">
        <w:rPr>
          <w:rStyle w:val="StyleUnderline"/>
          <w:rFonts w:asciiTheme="minorHAnsi" w:hAnsiTheme="minorHAnsi" w:cstheme="minorHAnsi"/>
        </w:rPr>
        <w:t xml:space="preserve"> that </w:t>
      </w:r>
      <w:r w:rsidRPr="007D7B6A">
        <w:rPr>
          <w:rStyle w:val="StyleUnderline"/>
          <w:rFonts w:asciiTheme="minorHAnsi" w:hAnsiTheme="minorHAnsi" w:cstheme="minorHAnsi"/>
          <w:highlight w:val="cyan"/>
        </w:rPr>
        <w:t>people have spent decades working to protect.</w:t>
      </w:r>
      <w:r w:rsidRPr="007D7B6A">
        <w:rPr>
          <w:rStyle w:val="StyleUnderline"/>
          <w:rFonts w:asciiTheme="minorHAnsi" w:hAnsiTheme="minorHAnsi" w:cstheme="minorHAnsi"/>
        </w:rPr>
        <w:t xml:space="preserve"> For valley residents and businesses, the wall also threatens millions of dollars of commerce and cross-border relationships nurtured for generations. Given that, hardly anyone here wants to see another inch of barrier. At the very least, they want those who promise to build more of it to take the people and wildlife living here into account.</w:t>
      </w:r>
    </w:p>
    <w:p w14:paraId="65A38CD0" w14:textId="77777777" w:rsidR="005A580F" w:rsidRPr="0045518C" w:rsidRDefault="005A580F" w:rsidP="005A580F"/>
    <w:p w14:paraId="4E5DEC1E" w14:textId="77777777" w:rsidR="005A580F" w:rsidRDefault="005A580F" w:rsidP="005A580F">
      <w:pPr>
        <w:pStyle w:val="Heading4"/>
      </w:pPr>
      <w:r>
        <w:t>Hundreds of species rely on the ability to roam between the US and Mexico for their survival</w:t>
      </w:r>
    </w:p>
    <w:p w14:paraId="04380B9A" w14:textId="77777777" w:rsidR="005A580F" w:rsidRPr="00DD4811" w:rsidRDefault="005A580F" w:rsidP="005A580F">
      <w:pPr>
        <w:rPr>
          <w:rStyle w:val="Style13ptBold"/>
        </w:rPr>
      </w:pPr>
      <w:r>
        <w:rPr>
          <w:rStyle w:val="Style13ptBold"/>
        </w:rPr>
        <w:t xml:space="preserve">US Fish and Wildlife Service 13 </w:t>
      </w:r>
      <w:r w:rsidRPr="00DD4811">
        <w:t>(USFWS is an agency of the federal government within the U.S. Department of the Interior dedicated to the management of fish, wildlife, and natural habitats, August 2013, “Mexico – US Fish and Wildlife Service”, pg online@ https://www.fws.gov/international/pdf/factsheet-mexico.pdf)</w:t>
      </w:r>
    </w:p>
    <w:p w14:paraId="7521B81B" w14:textId="77777777" w:rsidR="005A580F" w:rsidRPr="001553F9" w:rsidRDefault="005A580F" w:rsidP="005A580F">
      <w:pPr>
        <w:rPr>
          <w:rStyle w:val="StyleUnderline"/>
          <w:highlight w:val="green"/>
        </w:rPr>
      </w:pPr>
      <w:r w:rsidRPr="001553F9">
        <w:rPr>
          <w:rStyle w:val="StyleUnderline"/>
          <w:highlight w:val="green"/>
        </w:rPr>
        <w:t>Mexico</w:t>
      </w:r>
      <w:r w:rsidRPr="00DD4811">
        <w:rPr>
          <w:rStyle w:val="StyleUnderline"/>
        </w:rPr>
        <w:t xml:space="preserve"> makes up only one percent of the Earth’s land area but </w:t>
      </w:r>
      <w:r w:rsidRPr="001553F9">
        <w:rPr>
          <w:rStyle w:val="StyleUnderline"/>
          <w:highlight w:val="green"/>
        </w:rPr>
        <w:t>is home to</w:t>
      </w:r>
      <w:r w:rsidRPr="00DD4811">
        <w:rPr>
          <w:rStyle w:val="StyleUnderline"/>
        </w:rPr>
        <w:t xml:space="preserve"> an amazing </w:t>
      </w:r>
      <w:r w:rsidRPr="001553F9">
        <w:rPr>
          <w:rStyle w:val="StyleUnderline"/>
          <w:highlight w:val="green"/>
        </w:rPr>
        <w:t>one-tenth of all of the species known</w:t>
      </w:r>
    </w:p>
    <w:p w14:paraId="29A0E79C" w14:textId="77777777" w:rsidR="005A580F" w:rsidRDefault="005A580F" w:rsidP="005A580F">
      <w:pPr>
        <w:rPr>
          <w:rStyle w:val="StyleUnderline"/>
        </w:rPr>
      </w:pPr>
      <w:r w:rsidRPr="001553F9">
        <w:rPr>
          <w:rStyle w:val="StyleUnderline"/>
          <w:highlight w:val="green"/>
        </w:rPr>
        <w:t>to science</w:t>
      </w:r>
      <w:r w:rsidRPr="00DD4811">
        <w:rPr>
          <w:rStyle w:val="StyleUnderline"/>
        </w:rPr>
        <w:t>.</w:t>
      </w:r>
      <w:r>
        <w:t xml:space="preserve"> It is also a major center for plant origins and domestication, and a key plant and faunal dispersal corridor. </w:t>
      </w:r>
      <w:r w:rsidRPr="00DD4811">
        <w:rPr>
          <w:rStyle w:val="StyleUnderline"/>
        </w:rPr>
        <w:t xml:space="preserve">Its rainforests are among the richest reservoirs of biological material on the planet and </w:t>
      </w:r>
      <w:r w:rsidRPr="001553F9">
        <w:rPr>
          <w:rStyle w:val="StyleUnderline"/>
          <w:highlight w:val="green"/>
        </w:rPr>
        <w:t xml:space="preserve">its diverse habitats are home to a broad array of wildlife </w:t>
      </w:r>
      <w:r w:rsidRPr="001553F9">
        <w:rPr>
          <w:rStyle w:val="Emphasis"/>
          <w:highlight w:val="green"/>
        </w:rPr>
        <w:t>including many seasonal residents that migrate to and from the U.S</w:t>
      </w:r>
      <w:r w:rsidRPr="00DD4811">
        <w:rPr>
          <w:rStyle w:val="StyleUnderline"/>
        </w:rPr>
        <w:t>. and other areas.</w:t>
      </w:r>
      <w:r>
        <w:t xml:space="preserve"> </w:t>
      </w:r>
      <w:r w:rsidRPr="001553F9">
        <w:rPr>
          <w:rStyle w:val="StyleUnderline"/>
          <w:highlight w:val="green"/>
        </w:rPr>
        <w:t>The U.S. and Mexico share</w:t>
      </w:r>
      <w:r w:rsidRPr="00DD4811">
        <w:rPr>
          <w:rStyle w:val="StyleUnderline"/>
        </w:rPr>
        <w:t xml:space="preserve"> 450 species listed under the Convention on the International Trade in Endangered Species (CITES) and </w:t>
      </w:r>
      <w:r w:rsidRPr="001553F9">
        <w:rPr>
          <w:rStyle w:val="Emphasis"/>
          <w:highlight w:val="green"/>
        </w:rPr>
        <w:t>119 species listed under the Endangered Species Act</w:t>
      </w:r>
      <w:r w:rsidRPr="00DD4811">
        <w:rPr>
          <w:rStyle w:val="StyleUnderline"/>
        </w:rPr>
        <w:t xml:space="preserve"> (ESA). </w:t>
      </w:r>
      <w:r w:rsidRPr="001553F9">
        <w:rPr>
          <w:rStyle w:val="StyleUnderline"/>
          <w:highlight w:val="green"/>
        </w:rPr>
        <w:t xml:space="preserve">These species depend on Mexico </w:t>
      </w:r>
      <w:r w:rsidRPr="001553F9">
        <w:rPr>
          <w:rStyle w:val="Emphasis"/>
          <w:highlight w:val="green"/>
        </w:rPr>
        <w:t>for their survival</w:t>
      </w:r>
      <w:r w:rsidRPr="001553F9">
        <w:rPr>
          <w:rStyle w:val="StyleUnderline"/>
          <w:highlight w:val="green"/>
        </w:rPr>
        <w:t>, including sea turtles, gray whale, bats, condor, jaguar, manatee, pronghorn, desert sheep, insects</w:t>
      </w:r>
      <w:r w:rsidRPr="00DD4811">
        <w:rPr>
          <w:rStyle w:val="StyleUnderline"/>
        </w:rPr>
        <w:t xml:space="preserve"> (such as the monarch butter y), </w:t>
      </w:r>
      <w:r w:rsidRPr="001553F9">
        <w:rPr>
          <w:rStyle w:val="StyleUnderline"/>
          <w:highlight w:val="green"/>
        </w:rPr>
        <w:t>and</w:t>
      </w:r>
      <w:r w:rsidRPr="00DD4811">
        <w:rPr>
          <w:rStyle w:val="StyleUnderline"/>
        </w:rPr>
        <w:t xml:space="preserve"> a large variety of </w:t>
      </w:r>
      <w:r w:rsidRPr="001553F9">
        <w:rPr>
          <w:rStyle w:val="StyleUnderline"/>
          <w:highlight w:val="green"/>
        </w:rPr>
        <w:t>migratory birds</w:t>
      </w:r>
      <w:r w:rsidRPr="00DD4811">
        <w:rPr>
          <w:rStyle w:val="StyleUnderline"/>
        </w:rPr>
        <w:t>.</w:t>
      </w:r>
    </w:p>
    <w:p w14:paraId="1CE212A2" w14:textId="77777777" w:rsidR="005A580F" w:rsidRPr="000E71C4" w:rsidRDefault="005A580F" w:rsidP="005A580F"/>
    <w:p w14:paraId="27F184DB" w14:textId="77777777" w:rsidR="005A580F" w:rsidRPr="005E691E" w:rsidRDefault="005A580F" w:rsidP="005A580F">
      <w:pPr>
        <w:pStyle w:val="Heading4"/>
      </w:pPr>
      <w:r w:rsidRPr="005E691E">
        <w:t xml:space="preserve">The wall collapses regional bio-diversity and threatens extinction for </w:t>
      </w:r>
      <w:r w:rsidRPr="005E691E">
        <w:rPr>
          <w:i/>
          <w:u w:val="single"/>
        </w:rPr>
        <w:t>over 100 species</w:t>
      </w:r>
      <w:r w:rsidRPr="005E691E">
        <w:t>.</w:t>
      </w:r>
    </w:p>
    <w:p w14:paraId="77827B47" w14:textId="77777777" w:rsidR="005A580F" w:rsidRPr="005E691E" w:rsidRDefault="005A580F" w:rsidP="005A580F">
      <w:r w:rsidRPr="005E691E">
        <w:rPr>
          <w:rStyle w:val="Style13ptBold"/>
        </w:rPr>
        <w:t>Silva &amp; Gamboa 16</w:t>
      </w:r>
      <w:r w:rsidRPr="005E691E">
        <w:t xml:space="preserve"> (Daniella Silva and Suzanne Gamboa are science reporters for NBC News, 8-13-2016, ""It will choke off life from both sides," scientist says of Trump's border wall," NBC News, https://www.nbcnews.com/science/environment/trump-s-border-wall-catastrophic-environment-endangered-species-activists-n748446) //JackH</w:t>
      </w:r>
    </w:p>
    <w:p w14:paraId="63C05C0F" w14:textId="77777777" w:rsidR="005A580F" w:rsidRDefault="005A580F" w:rsidP="005A580F">
      <w:r w:rsidRPr="005E691E">
        <w:rPr>
          <w:sz w:val="10"/>
        </w:rPr>
        <w:t xml:space="preserve">BROWNSVILLE, Texas — </w:t>
      </w:r>
      <w:r w:rsidRPr="005E691E">
        <w:rPr>
          <w:rStyle w:val="StyleUnderline"/>
        </w:rPr>
        <w:t>The promise of a “big, beautiful wall” along America's southern border was a cornerstone of President Donald Trump’s campaign.</w:t>
      </w:r>
      <w:r w:rsidRPr="005E691E">
        <w:rPr>
          <w:sz w:val="10"/>
        </w:rPr>
        <w:t xml:space="preserve"> From the moment he announced it during his candidacy kickoff address in June 2015, the proposal was hit with charges of racism and questions of effectiveness. </w:t>
      </w:r>
      <w:r w:rsidRPr="005E691E">
        <w:rPr>
          <w:rStyle w:val="StyleUnderline"/>
        </w:rPr>
        <w:t>But</w:t>
      </w:r>
      <w:r w:rsidRPr="005E691E">
        <w:rPr>
          <w:sz w:val="10"/>
        </w:rPr>
        <w:t xml:space="preserve"> during almost two years of heated debate over the wall, </w:t>
      </w:r>
      <w:r w:rsidRPr="005E691E">
        <w:rPr>
          <w:rStyle w:val="StyleUnderline"/>
        </w:rPr>
        <w:t>there has been an often overlooked issue</w:t>
      </w:r>
      <w:r w:rsidRPr="005E691E">
        <w:rPr>
          <w:sz w:val="10"/>
        </w:rPr>
        <w:t xml:space="preserve"> — </w:t>
      </w:r>
      <w:r w:rsidRPr="005E691E">
        <w:rPr>
          <w:rStyle w:val="StyleUnderline"/>
        </w:rPr>
        <w:t xml:space="preserve">the </w:t>
      </w:r>
      <w:r w:rsidRPr="005E691E">
        <w:rPr>
          <w:rStyle w:val="Emphasis"/>
        </w:rPr>
        <w:t>potentially “catastrophic” environmental toll the wall could have</w:t>
      </w:r>
      <w:r w:rsidRPr="005E691E">
        <w:rPr>
          <w:rStyle w:val="StyleUnderline"/>
        </w:rPr>
        <w:t xml:space="preserve"> on the hundreds of species that span the frontier, activists say. </w:t>
      </w:r>
      <w:r w:rsidRPr="005E691E">
        <w:rPr>
          <w:sz w:val="10"/>
        </w:rPr>
        <w:t>“</w:t>
      </w:r>
      <w:r w:rsidRPr="005E691E">
        <w:rPr>
          <w:rStyle w:val="StyleUnderline"/>
        </w:rPr>
        <w:t>This would cause incalculable damage to the integrity of wildlife populations on either side of the border, as well as the massive societal disruption it would cause</w:t>
      </w:r>
      <w:r w:rsidRPr="005E691E">
        <w:rPr>
          <w:sz w:val="10"/>
        </w:rPr>
        <w:t xml:space="preserve">,” Defenders of Wildlife's Senior Vice President of Conservation Programs Bob Dreher told NBC News. Trump has called for a 30-foot solid, concrete wall along the border to curb illegal immigration, and although Department of Homeland Security Secretary John Kelly recently acknowledged that a wall “from sea to shining sea” was unlikely, many experts said there was no way of telling the full impact on the surrounding environment. The wall would likely cost $22 billion and take more than three years to build, according to an internal DHS memo. </w:t>
      </w:r>
      <w:r w:rsidRPr="005E691E">
        <w:rPr>
          <w:rStyle w:val="StyleUnderline"/>
        </w:rPr>
        <w:t xml:space="preserve">Scientists and conservationists said such drastic increases in border security </w:t>
      </w:r>
      <w:r w:rsidRPr="005E691E">
        <w:rPr>
          <w:rStyle w:val="Emphasis"/>
        </w:rPr>
        <w:t>could be devastating</w:t>
      </w:r>
      <w:r w:rsidRPr="005E691E">
        <w:rPr>
          <w:rStyle w:val="StyleUnderline"/>
        </w:rPr>
        <w:t xml:space="preserve"> for hundreds of species, and </w:t>
      </w:r>
      <w:r w:rsidRPr="005E691E">
        <w:rPr>
          <w:rStyle w:val="Emphasis"/>
        </w:rPr>
        <w:t xml:space="preserve">potentially lead to </w:t>
      </w:r>
      <w:r w:rsidRPr="005E691E">
        <w:rPr>
          <w:rStyle w:val="Emphasis"/>
          <w:sz w:val="28"/>
        </w:rPr>
        <w:t>extinction</w:t>
      </w:r>
      <w:r w:rsidRPr="005E691E">
        <w:rPr>
          <w:rStyle w:val="StyleUnderline"/>
          <w:sz w:val="28"/>
        </w:rPr>
        <w:t xml:space="preserve"> </w:t>
      </w:r>
      <w:r w:rsidRPr="005E691E">
        <w:rPr>
          <w:rStyle w:val="StyleUnderline"/>
        </w:rPr>
        <w:t>in the U.S. for endangered or threatened animals</w:t>
      </w:r>
      <w:r w:rsidRPr="005E691E">
        <w:rPr>
          <w:sz w:val="10"/>
        </w:rPr>
        <w:t xml:space="preserve"> like jaguars, ocelots, and the Mexican gray wolf. They say </w:t>
      </w:r>
      <w:r w:rsidRPr="005E691E">
        <w:rPr>
          <w:rStyle w:val="StyleUnderline"/>
        </w:rPr>
        <w:t xml:space="preserve">construction of an impenetrable divider could destroy or damage natural habitats, cut off animal populations who depend on the ability to roam at the border, prevent genetic diversity that’s important to sustaining animal populations and lead to a loss of natural resources. </w:t>
      </w:r>
      <w:r w:rsidRPr="005E691E">
        <w:rPr>
          <w:sz w:val="10"/>
        </w:rPr>
        <w:t xml:space="preserve">More than 100 animals that are listed as threatened, endangered or candidates for such status under the Endangered Species Act from coast to coast could potentially be impacted by Trump’s proposal, according to a 2016 analysis of data from the U.S. Fish and Wildlife Service. “It will choke off life from both sides,” wildlife biologist Jeff Corwin told NBC News. Corwin said that </w:t>
      </w:r>
      <w:r w:rsidRPr="005E691E">
        <w:rPr>
          <w:rStyle w:val="StyleUnderline"/>
        </w:rPr>
        <w:t xml:space="preserve">many species of animals and birds rely on the ability to traverse the border for everything from seasonal access to natural resources, nesting and reproduction sites to maintaining genetically diverse populations. </w:t>
      </w:r>
      <w:r w:rsidRPr="005E691E">
        <w:rPr>
          <w:sz w:val="10"/>
        </w:rPr>
        <w:t xml:space="preserve">Last week, an environmental group and an Arizona Congressman filed what they say is the first federal lawsuit against Trump's border wall plan, calling on the administration to assess the proposal's environmental impact. “It’s been more than 15 years since the government has done any complete analysis of its border security policy,” Randy Serraglio, a Southwest conservation advocate with the Center for Biological Diversity, which filed the suit, told NBC News. “So, it’s long overdue.” The center and Arizona Democratic Congressman Raul Grijalva filed the suit in U.S. District Court in Arizona on April 13, urging Department of Homeland Security to conduct an environmental analysis of the proposed border program under the National Environmental Policy Act (NEPA). Under NEPA, which was signed by President Richard Nixon in 1970, federal agencies must conduct an environmental review of major actions where there could be significant effects. The lawsuit argues that it’s time for DHS to provide a supplemental environmental impact statement to the one conducted back in 2001. “What really compels the timing now, of course, is that we have a proposal on the table to dramatically ramp up border security activities,” Serraglio said. Gillian Christensen, the acting press secretary for DHS, said as a matter of policy the agency does not comment on pending litigation. Grijalva, who said that 300 miles of his district runs along the border, added that it was “time to bring some accountability” to the administration. “We need an environmental impact assessment and analysis as to what the intended and unintended consequences are going to be,” he said. But the legal situation is complicated because of REAL ID, an act signed by President George W. Bush in 2005, which gives DHS authority to waive most environmental assessments — as well as many federal, state and local laws — in the name of national security. Experts said REAL ID has kept scientists in the dark about the effects the fences and walls currently covering over 650-miles of the border have already had on the environment. “There’s a big gap in our knowledge here scientifically in terms of what actual impacts could be or will be,” said Jesse Lasky, a biologist and professor at Penn State University who has conducted one of the few studies examining the effect of existing barriers on wildlife along the border. “We would have a much clearer picture of it if some of the typical studies were done following the initial construction,” he said. Lasky’s study, which was published in 2011, examined the impact of current and future barriers along the border for the range of 313 mammals, amphibians and reptiles. Among the species most at risk were four listed as threatened globally or by both border nations, plus an additional 50 species. The study identified three regions that were most vulnerable — the two coastal regions along California and Texas as well as the Madrean Sky Island Archipelago, which is along the border in New Mexico and Arizona. </w:t>
      </w:r>
      <w:r w:rsidRPr="005E691E">
        <w:rPr>
          <w:rStyle w:val="StyleUnderline"/>
        </w:rPr>
        <w:t xml:space="preserve">New barriers would </w:t>
      </w:r>
      <w:r w:rsidRPr="005E691E">
        <w:rPr>
          <w:rStyle w:val="Emphasis"/>
        </w:rPr>
        <w:t>increase the number of species already at risk</w:t>
      </w:r>
      <w:r w:rsidRPr="005E691E">
        <w:rPr>
          <w:rStyle w:val="StyleUnderline"/>
        </w:rPr>
        <w:t xml:space="preserve">, especially in those three regions, the study found, and Lasky said the effects could be much greater under Trump’s proposal. </w:t>
      </w:r>
      <w:r w:rsidRPr="005E691E">
        <w:rPr>
          <w:sz w:val="10"/>
        </w:rPr>
        <w:t>“I mean what they’ve proposed is many times worse than what we’ve done,” he said, adding, “</w:t>
      </w:r>
      <w:r w:rsidRPr="005E691E">
        <w:rPr>
          <w:rStyle w:val="StyleUnderline"/>
        </w:rPr>
        <w:t>That kind of wall would stop any movement of anything that couldn’t fly above the wall and that would be hundreds of species of animals</w:t>
      </w:r>
      <w:r w:rsidRPr="005E691E">
        <w:rPr>
          <w:sz w:val="10"/>
        </w:rPr>
        <w:t>.” The biggest threat to some larger animals along the border — including jaguars, ocelots, mountain lions, bears and wolves — was habitat "fragmentation," Howard Quigley, Jaguar Program Executive Director and Puma Program Director for Panthera, the global wild cat conservation organization, said. "</w:t>
      </w:r>
      <w:r w:rsidRPr="005E691E">
        <w:rPr>
          <w:rStyle w:val="StyleUnderline"/>
        </w:rPr>
        <w:t xml:space="preserve">Anytime you fragment or break up a habitat, you </w:t>
      </w:r>
      <w:r w:rsidRPr="005E691E">
        <w:rPr>
          <w:rStyle w:val="Emphasis"/>
        </w:rPr>
        <w:t>begin the demise of vertebrate populations</w:t>
      </w:r>
      <w:r w:rsidRPr="005E691E">
        <w:rPr>
          <w:sz w:val="10"/>
        </w:rPr>
        <w:t>," he said. If you step beyond the fence erected north of the Rio Grande that serves as the border between Texas and Mexico, you’ll find a nature preserve that preceded the fence and has been maintained, and resuscitated, to conserve the last of the state’s remaining natural growing Sabal Palm and all the wildlife that surrounds it. “</w:t>
      </w:r>
      <w:r w:rsidRPr="005E691E">
        <w:rPr>
          <w:rStyle w:val="StyleUnderline"/>
        </w:rPr>
        <w:t xml:space="preserve">It would be </w:t>
      </w:r>
      <w:r w:rsidRPr="005E691E">
        <w:rPr>
          <w:rStyle w:val="Emphasis"/>
        </w:rPr>
        <w:t>catastrophic for the environment</w:t>
      </w:r>
      <w:r w:rsidRPr="005E691E">
        <w:rPr>
          <w:rStyle w:val="StyleUnderline"/>
        </w:rPr>
        <w:t>, because for the first time in the geological history of this natural corridor, which affects North to South America, there would be a barrier like that</w:t>
      </w:r>
      <w:r w:rsidRPr="005E691E">
        <w:rPr>
          <w:sz w:val="10"/>
        </w:rPr>
        <w:t>,” Corwin said.</w:t>
      </w:r>
    </w:p>
    <w:p w14:paraId="061B18C4" w14:textId="12312CC3" w:rsidR="005A580F" w:rsidRDefault="005A580F" w:rsidP="005A580F">
      <w:pPr>
        <w:pStyle w:val="Heading3"/>
      </w:pPr>
      <w:r>
        <w:t>Turns Case</w:t>
      </w:r>
    </w:p>
    <w:p w14:paraId="038EE27A" w14:textId="77777777" w:rsidR="005A580F" w:rsidRDefault="005A580F" w:rsidP="005A580F">
      <w:pPr>
        <w:pStyle w:val="Heading4"/>
      </w:pPr>
      <w:r>
        <w:t>Turns econ advantages</w:t>
      </w:r>
    </w:p>
    <w:p w14:paraId="1B930730" w14:textId="77777777" w:rsidR="005A580F" w:rsidRPr="00043EAA" w:rsidRDefault="005A580F" w:rsidP="005A580F">
      <w:r w:rsidRPr="00043EAA">
        <w:rPr>
          <w:rStyle w:val="Style13ptBold"/>
        </w:rPr>
        <w:t>EU Commission</w:t>
      </w:r>
      <w:r w:rsidRPr="00043EAA">
        <w:t>, an institution of the European Union, responsible for proposing legislation, implementing decisions, upholding the EU treaties and managing the day-to-day business of the EU, “Ecosystem Goods and Services,” Sept 20</w:t>
      </w:r>
      <w:r w:rsidRPr="00043EAA">
        <w:rPr>
          <w:rStyle w:val="Style13ptBold"/>
        </w:rPr>
        <w:t>09</w:t>
      </w:r>
      <w:r w:rsidRPr="00043EAA">
        <w:t>, http://ec.europa.eu/environment/nature/info/pubs/docs/ecosystem.pdf</w:t>
      </w:r>
    </w:p>
    <w:p w14:paraId="72877DFF" w14:textId="77777777" w:rsidR="005A580F" w:rsidRDefault="005A580F" w:rsidP="005A580F">
      <w:r w:rsidRPr="00856564">
        <w:rPr>
          <w:rStyle w:val="StyleUnderline"/>
          <w:highlight w:val="yellow"/>
        </w:rPr>
        <w:t>Valuing ecosystem goods and services in fi nancial terms is a Herculean challenge</w:t>
      </w:r>
      <w:r w:rsidRPr="00856564">
        <w:rPr>
          <w:rStyle w:val="StyleUnderline"/>
        </w:rPr>
        <w:t xml:space="preserve">. Past estimates have reached trillions of euros per year. Meeting in Potsdam, Germany in March 2007, Environment Ministers from the world's major economies agreed to launch a global study on the economic benefi ts of biological diversity, comparing the costs of loss and of eff ective conservation measures. </w:t>
      </w:r>
      <w:r w:rsidRPr="00856564">
        <w:rPr>
          <w:rStyle w:val="StyleUnderline"/>
          <w:highlight w:val="yellow"/>
        </w:rPr>
        <w:t>Clean water supply is crucial to human health and survival Nature plays a vital role in preserving people’s spiritual well-being Tourists and campers enjoy the beauty of natural ecosystems Cultural service Provisioning and regulating services Cultural service</w:t>
      </w:r>
      <w:r w:rsidRPr="00856564">
        <w:rPr>
          <w:rStyle w:val="StyleUnderline"/>
        </w:rPr>
        <w:t xml:space="preserve"> The resulting study – The Economics of Ecosystems and Biodiversity (TEEB) – is an initiative of the European Commission and Germany, with several other partners. Its fi rst publication, </w:t>
      </w:r>
      <w:r w:rsidRPr="00856564">
        <w:rPr>
          <w:rStyle w:val="StyleUnderline"/>
          <w:highlight w:val="yellow"/>
        </w:rPr>
        <w:t>the</w:t>
      </w:r>
      <w:r w:rsidRPr="00856564">
        <w:rPr>
          <w:rStyle w:val="StyleUnderline"/>
        </w:rPr>
        <w:t xml:space="preserve"> TEEB</w:t>
      </w:r>
      <w:r w:rsidRPr="00043EAA">
        <w:t xml:space="preserve"> </w:t>
      </w:r>
      <w:r w:rsidRPr="00856564">
        <w:rPr>
          <w:rStyle w:val="StyleUnderline"/>
        </w:rPr>
        <w:t xml:space="preserve">interim </w:t>
      </w:r>
      <w:r w:rsidRPr="00856564">
        <w:rPr>
          <w:rStyle w:val="StyleUnderline"/>
          <w:highlight w:val="yellow"/>
        </w:rPr>
        <w:t>report</w:t>
      </w:r>
      <w:r w:rsidRPr="00856564">
        <w:rPr>
          <w:rStyle w:val="StyleUnderline"/>
        </w:rPr>
        <w:t xml:space="preserve"> of May 2008, </w:t>
      </w:r>
      <w:r w:rsidRPr="00856564">
        <w:rPr>
          <w:rStyle w:val="StyleUnderline"/>
          <w:highlight w:val="yellow"/>
        </w:rPr>
        <w:t>made a preliminary attempt to produce a global quantitative picture, valuing the annual loss of ecosystem services at</w:t>
      </w:r>
      <w:r w:rsidRPr="00856564">
        <w:rPr>
          <w:rStyle w:val="StyleUnderline"/>
        </w:rPr>
        <w:t xml:space="preserve"> €</w:t>
      </w:r>
      <w:r w:rsidRPr="00856564">
        <w:rPr>
          <w:rStyle w:val="StyleUnderline"/>
          <w:highlight w:val="yellow"/>
        </w:rPr>
        <w:t>50</w:t>
      </w:r>
      <w:r w:rsidRPr="00856564">
        <w:rPr>
          <w:rStyle w:val="StyleUnderline"/>
        </w:rPr>
        <w:t xml:space="preserve"> </w:t>
      </w:r>
      <w:r w:rsidRPr="00856564">
        <w:rPr>
          <w:rStyle w:val="StyleUnderline"/>
          <w:highlight w:val="yellow"/>
        </w:rPr>
        <w:t>billion</w:t>
      </w:r>
      <w:r w:rsidRPr="00856564">
        <w:rPr>
          <w:rStyle w:val="StyleUnderline"/>
        </w:rPr>
        <w:t>. It estimated</w:t>
      </w:r>
      <w:r w:rsidRPr="00043EAA">
        <w:t xml:space="preserve"> that if nothing is done, </w:t>
      </w:r>
      <w:r w:rsidRPr="00856564">
        <w:rPr>
          <w:rStyle w:val="Emphasis"/>
          <w:highlight w:val="yellow"/>
        </w:rPr>
        <w:t>the loss of</w:t>
      </w:r>
      <w:r w:rsidRPr="00043EAA">
        <w:t xml:space="preserve"> terrestrial </w:t>
      </w:r>
      <w:r w:rsidRPr="00856564">
        <w:rPr>
          <w:rStyle w:val="Emphasis"/>
          <w:highlight w:val="yellow"/>
        </w:rPr>
        <w:t>biodiversity alone could cost 7% of GDP</w:t>
      </w:r>
      <w:r w:rsidRPr="00043EAA">
        <w:t xml:space="preserve"> by 2050, with loss of marine ecosystem services adding substantially more. The report put forward recommendations such as ending environmentally harmful subsidies and creating ‘markets’ for ecosystem services. The second phase of TEEB (2008-2010) will propose a detailed framework for the economic valuation of ecosystem services, with their value taken into account in decision-making at all relevant levels. This is also expected to contribute to the United Nations’ Millennium Development Goals.</w:t>
      </w:r>
    </w:p>
    <w:p w14:paraId="34F766D8" w14:textId="77777777" w:rsidR="005A580F" w:rsidRPr="005A580F" w:rsidRDefault="005A580F" w:rsidP="005A580F"/>
    <w:p w14:paraId="0A07EA2D" w14:textId="30E12577" w:rsidR="00EF0D13" w:rsidRDefault="00425596" w:rsidP="00425596">
      <w:pPr>
        <w:pStyle w:val="Heading2"/>
      </w:pPr>
      <w:r>
        <w:t>Terror</w:t>
      </w:r>
    </w:p>
    <w:p w14:paraId="0AA8E654" w14:textId="23317A6E" w:rsidR="00043EAA" w:rsidRDefault="00425596" w:rsidP="00043EAA">
      <w:pPr>
        <w:pStyle w:val="Heading3"/>
      </w:pPr>
      <w:r>
        <w:t>Counternarcotic</w:t>
      </w:r>
      <w:r w:rsidR="0051270A">
        <w:t xml:space="preserve"> / Terrorism </w:t>
      </w:r>
      <w:r>
        <w:t>I/L</w:t>
      </w:r>
    </w:p>
    <w:p w14:paraId="67E30BDD" w14:textId="31585FC7" w:rsidR="00043EAA" w:rsidRDefault="00043EAA" w:rsidP="00043EAA"/>
    <w:p w14:paraId="265F2FBC" w14:textId="79799608" w:rsidR="00043EAA" w:rsidRDefault="00043EAA" w:rsidP="00043EAA">
      <w:pPr>
        <w:pStyle w:val="Heading4"/>
      </w:pPr>
      <w:r>
        <w:t>Mexico counternarcotic and counterterror coop is contingent on the wall</w:t>
      </w:r>
    </w:p>
    <w:p w14:paraId="1750FBB2" w14:textId="2C6F09C8" w:rsidR="00043EAA" w:rsidRPr="00043EAA" w:rsidRDefault="00043EAA" w:rsidP="00043EAA">
      <w:r>
        <w:t xml:space="preserve">Kate H. </w:t>
      </w:r>
      <w:r w:rsidRPr="00043EAA">
        <w:rPr>
          <w:rStyle w:val="Style13ptBold"/>
        </w:rPr>
        <w:t>Tennis</w:t>
      </w:r>
      <w:r>
        <w:t xml:space="preserve"> is a PhD candidate at American University. She writes about border security, irregular migration and transnational security cooperation., “Trump’s border wall ignores a long history of U.S. cooperation with Mexico. That’s a problem.”, Feb 14</w:t>
      </w:r>
      <w:r w:rsidRPr="00043EAA">
        <w:rPr>
          <w:vertAlign w:val="superscript"/>
        </w:rPr>
        <w:t>th</w:t>
      </w:r>
      <w:r>
        <w:t xml:space="preserve"> 20</w:t>
      </w:r>
      <w:r w:rsidRPr="00043EAA">
        <w:rPr>
          <w:rStyle w:val="Style13ptBold"/>
        </w:rPr>
        <w:t>17</w:t>
      </w:r>
      <w:r>
        <w:t>, https://www.washingtonpost.com/news/monkey-cage/wp/2017/02/14/trumps-wall-with-mexico-ignores-a-long-history-of-bilateral-cooperation-thats-a-problem/?utm_term=.70f7ecab2738</w:t>
      </w:r>
    </w:p>
    <w:p w14:paraId="00C6371C" w14:textId="0A856CB4" w:rsidR="00043EAA" w:rsidRDefault="00043EAA" w:rsidP="00043EAA">
      <w:pPr>
        <w:rPr>
          <w:sz w:val="16"/>
        </w:rPr>
      </w:pPr>
      <w:r w:rsidRPr="00043EAA">
        <w:rPr>
          <w:sz w:val="16"/>
        </w:rPr>
        <w:t xml:space="preserve">But </w:t>
      </w:r>
      <w:r w:rsidRPr="00856564">
        <w:rPr>
          <w:rStyle w:val="StyleUnderline"/>
          <w:highlight w:val="yellow"/>
        </w:rPr>
        <w:t>the issue of the border wall</w:t>
      </w:r>
      <w:r w:rsidRPr="00856564">
        <w:rPr>
          <w:sz w:val="16"/>
          <w:highlight w:val="yellow"/>
        </w:rPr>
        <w:t xml:space="preserve"> </w:t>
      </w:r>
      <w:r w:rsidRPr="00856564">
        <w:rPr>
          <w:rStyle w:val="Emphasis"/>
          <w:highlight w:val="yellow"/>
        </w:rPr>
        <w:t>may push the bilateral relationship to a breaking point</w:t>
      </w:r>
      <w:r w:rsidRPr="00043EAA">
        <w:rPr>
          <w:sz w:val="16"/>
        </w:rPr>
        <w:t xml:space="preserve">. Even if Peña Nieto remains constructively engaged, this episode has empowered candidates for the 2018 Mexican elections who are likely to be much less accommodating. </w:t>
      </w:r>
      <w:r w:rsidRPr="00856564">
        <w:rPr>
          <w:rStyle w:val="StyleUnderline"/>
          <w:highlight w:val="yellow"/>
        </w:rPr>
        <w:t>Ideally</w:t>
      </w:r>
      <w:r w:rsidRPr="00043EAA">
        <w:rPr>
          <w:sz w:val="16"/>
        </w:rPr>
        <w:t xml:space="preserve">, Trump would look to reframe this discussion and tap into areas of overlapping interest between the two countries. </w:t>
      </w:r>
      <w:r w:rsidRPr="00856564">
        <w:rPr>
          <w:rStyle w:val="StyleUnderline"/>
          <w:highlight w:val="yellow"/>
        </w:rPr>
        <w:t>Mexico</w:t>
      </w:r>
      <w:r w:rsidRPr="00043EAA">
        <w:rPr>
          <w:sz w:val="16"/>
        </w:rPr>
        <w:t xml:space="preserve"> was an early signatory to the U.N. Palermo protocols against human smuggling and trafficking, and </w:t>
      </w:r>
      <w:r w:rsidRPr="00856564">
        <w:rPr>
          <w:rStyle w:val="StyleUnderline"/>
          <w:highlight w:val="yellow"/>
        </w:rPr>
        <w:t>has long worked on migration management</w:t>
      </w:r>
      <w:r w:rsidRPr="00043EAA">
        <w:rPr>
          <w:rStyle w:val="StyleUnderline"/>
        </w:rPr>
        <w:t xml:space="preserve"> with U.S. authorities, </w:t>
      </w:r>
      <w:r w:rsidRPr="00856564">
        <w:rPr>
          <w:rStyle w:val="StyleUnderline"/>
          <w:highlight w:val="yellow"/>
        </w:rPr>
        <w:t xml:space="preserve">along with cooperation on </w:t>
      </w:r>
      <w:r w:rsidRPr="00856564">
        <w:rPr>
          <w:rStyle w:val="Emphasis"/>
          <w:highlight w:val="yellow"/>
        </w:rPr>
        <w:t>counterterrorism</w:t>
      </w:r>
      <w:r w:rsidRPr="00043EAA">
        <w:rPr>
          <w:rStyle w:val="StyleUnderline"/>
        </w:rPr>
        <w:t xml:space="preserve"> </w:t>
      </w:r>
      <w:r w:rsidRPr="00856564">
        <w:rPr>
          <w:rStyle w:val="StyleUnderline"/>
          <w:highlight w:val="yellow"/>
        </w:rPr>
        <w:t xml:space="preserve">and </w:t>
      </w:r>
      <w:r w:rsidRPr="00856564">
        <w:rPr>
          <w:rStyle w:val="Emphasis"/>
          <w:highlight w:val="yellow"/>
        </w:rPr>
        <w:t>counternarcotics</w:t>
      </w:r>
      <w:r w:rsidRPr="00856564">
        <w:rPr>
          <w:rStyle w:val="StyleUnderline"/>
          <w:highlight w:val="yellow"/>
        </w:rPr>
        <w:t xml:space="preserve"> initiatives. An</w:t>
      </w:r>
      <w:r w:rsidRPr="00043EAA">
        <w:rPr>
          <w:sz w:val="16"/>
        </w:rPr>
        <w:t xml:space="preserve"> uncooperative — and </w:t>
      </w:r>
      <w:r w:rsidRPr="00856564">
        <w:rPr>
          <w:rStyle w:val="StyleUnderline"/>
          <w:highlight w:val="yellow"/>
        </w:rPr>
        <w:t>antagonistic</w:t>
      </w:r>
      <w:r w:rsidRPr="00043EAA">
        <w:rPr>
          <w:sz w:val="16"/>
        </w:rPr>
        <w:t xml:space="preserve"> — </w:t>
      </w:r>
      <w:r w:rsidRPr="00856564">
        <w:rPr>
          <w:rStyle w:val="StyleUnderline"/>
          <w:highlight w:val="yellow"/>
        </w:rPr>
        <w:t>border relationship</w:t>
      </w:r>
      <w:r w:rsidRPr="00856564">
        <w:rPr>
          <w:sz w:val="16"/>
          <w:highlight w:val="yellow"/>
        </w:rPr>
        <w:t xml:space="preserve"> </w:t>
      </w:r>
      <w:r w:rsidRPr="00856564">
        <w:rPr>
          <w:rStyle w:val="Emphasis"/>
          <w:highlight w:val="yellow"/>
        </w:rPr>
        <w:t>would be counterproductive to all of these efforts</w:t>
      </w:r>
      <w:r w:rsidRPr="00043EAA">
        <w:rPr>
          <w:sz w:val="16"/>
        </w:rPr>
        <w:t xml:space="preserve">. </w:t>
      </w:r>
      <w:r w:rsidRPr="00043EAA">
        <w:rPr>
          <w:rStyle w:val="StyleUnderline"/>
        </w:rPr>
        <w:t>Elsewhere in the world</w:t>
      </w:r>
      <w:r w:rsidRPr="00043EAA">
        <w:rPr>
          <w:sz w:val="16"/>
        </w:rPr>
        <w:t xml:space="preserve">, some </w:t>
      </w:r>
      <w:r w:rsidRPr="00043EAA">
        <w:rPr>
          <w:rStyle w:val="StyleUnderline"/>
        </w:rPr>
        <w:t>countries of origin</w:t>
      </w:r>
      <w:r w:rsidRPr="00043EAA">
        <w:rPr>
          <w:sz w:val="16"/>
        </w:rPr>
        <w:t xml:space="preserve"> and transit </w:t>
      </w:r>
      <w:r w:rsidRPr="00043EAA">
        <w:rPr>
          <w:rStyle w:val="StyleUnderline"/>
        </w:rPr>
        <w:t>have leveraged their ability to control migration to pressure</w:t>
      </w:r>
      <w:r w:rsidRPr="00043EAA">
        <w:rPr>
          <w:sz w:val="16"/>
        </w:rPr>
        <w:t xml:space="preserve"> much </w:t>
      </w:r>
      <w:r w:rsidRPr="00043EAA">
        <w:rPr>
          <w:rStyle w:val="StyleUnderline"/>
        </w:rPr>
        <w:t>more powerful receiving states to do their bidding.</w:t>
      </w:r>
      <w:r>
        <w:rPr>
          <w:rStyle w:val="StyleUnderline"/>
        </w:rPr>
        <w:t xml:space="preserve"> </w:t>
      </w:r>
      <w:r w:rsidRPr="00856564">
        <w:rPr>
          <w:rStyle w:val="StyleUnderline"/>
          <w:highlight w:val="yellow"/>
        </w:rPr>
        <w:t>Mexico</w:t>
      </w:r>
      <w:r w:rsidRPr="00043EAA">
        <w:rPr>
          <w:rStyle w:val="StyleUnderline"/>
        </w:rPr>
        <w:t xml:space="preserve"> has</w:t>
      </w:r>
      <w:r w:rsidRPr="00043EAA">
        <w:rPr>
          <w:sz w:val="16"/>
        </w:rPr>
        <w:t xml:space="preserve"> always </w:t>
      </w:r>
      <w:r w:rsidRPr="00043EAA">
        <w:rPr>
          <w:rStyle w:val="StyleUnderline"/>
        </w:rPr>
        <w:t>refrained from these tactics</w:t>
      </w:r>
      <w:r w:rsidRPr="00043EAA">
        <w:rPr>
          <w:sz w:val="16"/>
        </w:rPr>
        <w:t xml:space="preserve">. </w:t>
      </w:r>
      <w:r w:rsidRPr="00043EAA">
        <w:rPr>
          <w:rStyle w:val="Emphasis"/>
        </w:rPr>
        <w:t xml:space="preserve">But the country </w:t>
      </w:r>
      <w:r w:rsidRPr="00856564">
        <w:rPr>
          <w:rStyle w:val="Emphasis"/>
          <w:highlight w:val="yellow"/>
        </w:rPr>
        <w:t>is not unaware of the role that it plays in keeping America safe,</w:t>
      </w:r>
      <w:r w:rsidRPr="00043EAA">
        <w:rPr>
          <w:rStyle w:val="Emphasis"/>
        </w:rPr>
        <w:t xml:space="preserve"> </w:t>
      </w:r>
      <w:r w:rsidRPr="00043EAA">
        <w:rPr>
          <w:sz w:val="16"/>
        </w:rPr>
        <w:t xml:space="preserve">as evidenced by former Foreign Secretary Jorge </w:t>
      </w:r>
      <w:r w:rsidRPr="00856564">
        <w:rPr>
          <w:rStyle w:val="StyleUnderline"/>
          <w:highlight w:val="yellow"/>
        </w:rPr>
        <w:t xml:space="preserve">Castañeda’s threat to </w:t>
      </w:r>
      <w:r w:rsidRPr="00856564">
        <w:rPr>
          <w:rStyle w:val="Emphasis"/>
          <w:highlight w:val="yellow"/>
        </w:rPr>
        <w:t>roll back cooperation</w:t>
      </w:r>
      <w:r w:rsidRPr="00043EAA">
        <w:rPr>
          <w:sz w:val="16"/>
        </w:rPr>
        <w:t xml:space="preserve"> if Trump rolls back NAFTA: “</w:t>
      </w:r>
      <w:r w:rsidRPr="00856564">
        <w:rPr>
          <w:rStyle w:val="StyleUnderline"/>
          <w:highlight w:val="yellow"/>
        </w:rPr>
        <w:t>Let’s see if his wall keeps the terrorists out</w:t>
      </w:r>
      <w:r w:rsidRPr="00856564">
        <w:rPr>
          <w:rStyle w:val="Emphasis"/>
          <w:highlight w:val="yellow"/>
        </w:rPr>
        <w:t>, because we won’t</w:t>
      </w:r>
      <w:r w:rsidRPr="00043EAA">
        <w:rPr>
          <w:sz w:val="16"/>
        </w:rPr>
        <w:t>.”</w:t>
      </w:r>
    </w:p>
    <w:p w14:paraId="3BA7FE26" w14:textId="36CDB998" w:rsidR="005A6CAE" w:rsidRDefault="005A6CAE" w:rsidP="00043EAA">
      <w:pPr>
        <w:rPr>
          <w:sz w:val="16"/>
        </w:rPr>
      </w:pPr>
    </w:p>
    <w:p w14:paraId="0D55C221" w14:textId="013BB3F7" w:rsidR="005A6CAE" w:rsidRDefault="005A6CAE" w:rsidP="005A6CAE">
      <w:pPr>
        <w:pStyle w:val="Heading4"/>
      </w:pPr>
      <w:r>
        <w:t>Co-op key</w:t>
      </w:r>
    </w:p>
    <w:p w14:paraId="119C4169" w14:textId="05A8128C" w:rsidR="005A6CAE" w:rsidRPr="005A6CAE" w:rsidRDefault="005A6CAE" w:rsidP="005A6CAE">
      <w:r>
        <w:t xml:space="preserve">ROBERT S. </w:t>
      </w:r>
      <w:r w:rsidRPr="005A6CAE">
        <w:rPr>
          <w:rStyle w:val="Style13ptBold"/>
        </w:rPr>
        <w:t>LEIKEN</w:t>
      </w:r>
      <w:r>
        <w:t xml:space="preserve"> areas of expertise include Latin America, terrorism and immigration. He formerly served as a senior fellow in the Foreign Policy program at Brookings.“War On Terror: Mexico More Critical Than Ever for U.S.”, Brookings, March 20</w:t>
      </w:r>
      <w:r w:rsidRPr="005A6CAE">
        <w:rPr>
          <w:rStyle w:val="Style13ptBold"/>
        </w:rPr>
        <w:t>02</w:t>
      </w:r>
      <w:r>
        <w:t>, https://www.brookings.edu/opinions/war-on-terror-mexico-more-critical-than-ever-for-u-s/</w:t>
      </w:r>
    </w:p>
    <w:p w14:paraId="15292088" w14:textId="0A9DAF7F" w:rsidR="00425596" w:rsidRDefault="005A6CAE" w:rsidP="005A6CAE">
      <w:pPr>
        <w:rPr>
          <w:sz w:val="16"/>
        </w:rPr>
      </w:pPr>
      <w:r w:rsidRPr="005A6CAE">
        <w:rPr>
          <w:sz w:val="16"/>
        </w:rPr>
        <w:t xml:space="preserve">In global conflict </w:t>
      </w:r>
      <w:r w:rsidRPr="00856564">
        <w:rPr>
          <w:rStyle w:val="StyleUnderline"/>
          <w:highlight w:val="yellow"/>
        </w:rPr>
        <w:t>our adversary never fails to try our Latin American back door</w:t>
      </w:r>
      <w:r w:rsidRPr="00856564">
        <w:rPr>
          <w:sz w:val="16"/>
          <w:highlight w:val="yellow"/>
        </w:rPr>
        <w:t>.</w:t>
      </w:r>
      <w:r w:rsidRPr="005A6CAE">
        <w:rPr>
          <w:sz w:val="16"/>
        </w:rPr>
        <w:t xml:space="preserve"> Each time the crack widens. In World War I, Germany offered to return conquered U.S. territory to Mexico in exchange for attacking and tying down the U.S. The Nazis built networks in German communities in South America. The Soviets armed Cuba and Grenada and meddled in Central America. </w:t>
      </w:r>
      <w:r w:rsidRPr="00856564">
        <w:rPr>
          <w:rStyle w:val="StyleUnderline"/>
          <w:highlight w:val="yellow"/>
        </w:rPr>
        <w:t xml:space="preserve">Latin America affords terrorist networks </w:t>
      </w:r>
      <w:r w:rsidRPr="00856564">
        <w:rPr>
          <w:rStyle w:val="Emphasis"/>
          <w:highlight w:val="yellow"/>
        </w:rPr>
        <w:t>promising avenues</w:t>
      </w:r>
      <w:r w:rsidRPr="005A6CAE">
        <w:rPr>
          <w:sz w:val="16"/>
        </w:rPr>
        <w:t xml:space="preserve">: a long, disorderly border; corrupt officials; well organized smuggling rings. Endemic official graft makes it easy to obtain travel documents. Police forces are often inefficient and corrupt. Latin America’s problematic transition to democracy and markets has widened the economic disparities that help perpetuate anti-American sentiment. The collapse of Argentina, the closest ally of the U.S. in South America, may fuel populist and anti-American movements. Terrorism is now on the rebound in Peru and on the offensive in Colombia. So far there is nothing to indicate a direct alliance between al-Qaeda and Latin American terrorist organizations like Colombia’s FARC or the Shining Path in Peru. But U.S. counter-terrorism experts say “sleeper cells” have been planted among Latin America’s six million Muslims. After Sept. 11, 40 FBI agents and police officers from Argentina and Brazil scoured Paraguay’s notorious “triple border” region, which has become a haven for Islamic terrorists. U.S. authorities have asked government security forces in Argentina, Brazil, Colombia, Ecuador and Uruguay to track movements of suspect Arab nationals in the wake of the attacks. The Bush administration suspects that the Abdullah ring, which specializes in smuggling Middle Easterners over the Mexican border, has terrorist ties. Thanks to international alien smugglers, the number of Middle Easterners illegally crossing Mexico’s borders has soared. </w:t>
      </w:r>
      <w:r w:rsidRPr="00856564">
        <w:rPr>
          <w:rStyle w:val="StyleUnderline"/>
          <w:highlight w:val="yellow"/>
        </w:rPr>
        <w:t>Mexican drug lords have tunneled the border and set up clandestine</w:t>
      </w:r>
      <w:r w:rsidRPr="005A6CAE">
        <w:rPr>
          <w:rStyle w:val="StyleUnderline"/>
        </w:rPr>
        <w:t xml:space="preserve"> methamphetamine </w:t>
      </w:r>
      <w:r w:rsidRPr="00856564">
        <w:rPr>
          <w:rStyle w:val="StyleUnderline"/>
          <w:highlight w:val="yellow"/>
        </w:rPr>
        <w:t>factories</w:t>
      </w:r>
      <w:r w:rsidRPr="005A6CAE">
        <w:rPr>
          <w:sz w:val="16"/>
        </w:rPr>
        <w:t xml:space="preserve"> in various parts of the United States. The State Department’s coordinator for counter-terrorism recently told a congressional committee that the Mexican border represents “a diffuse and insidious threat.” </w:t>
      </w:r>
      <w:r w:rsidRPr="00856564">
        <w:rPr>
          <w:rStyle w:val="StyleUnderline"/>
          <w:highlight w:val="yellow"/>
        </w:rPr>
        <w:t>The answer is not to “</w:t>
      </w:r>
      <w:r w:rsidRPr="00856564">
        <w:rPr>
          <w:rStyle w:val="Emphasis"/>
          <w:highlight w:val="yellow"/>
        </w:rPr>
        <w:t>close down” that border</w:t>
      </w:r>
      <w:r w:rsidRPr="005A6CAE">
        <w:rPr>
          <w:sz w:val="16"/>
        </w:rPr>
        <w:t xml:space="preserve">, </w:t>
      </w:r>
      <w:r w:rsidRPr="005A6CAE">
        <w:rPr>
          <w:rStyle w:val="StyleUnderline"/>
        </w:rPr>
        <w:t>were that even possible</w:t>
      </w:r>
      <w:r w:rsidRPr="005A6CAE">
        <w:rPr>
          <w:sz w:val="16"/>
        </w:rPr>
        <w:t xml:space="preserve">, and thus to junk NAFTA and tip Mexico and the Southwest into economic crisis. </w:t>
      </w:r>
      <w:r w:rsidRPr="00856564">
        <w:rPr>
          <w:rStyle w:val="StyleUnderline"/>
          <w:highlight w:val="yellow"/>
        </w:rPr>
        <w:t>Together with Mexico we should fashion a “smart border</w:t>
      </w:r>
      <w:r w:rsidRPr="005A6CAE">
        <w:rPr>
          <w:rStyle w:val="StyleUnderline"/>
        </w:rPr>
        <w:t>”</w:t>
      </w:r>
      <w:r w:rsidRPr="005A6CAE">
        <w:rPr>
          <w:sz w:val="16"/>
        </w:rPr>
        <w:t xml:space="preserve"> with pre-clearance for goods, fast lanes for frequent travelers and modern detection devices. Everyone crossing should be checked through a comprehensive data base. Illegal migration is a luxury we can no longer afford. </w:t>
      </w:r>
      <w:r w:rsidRPr="005A6CAE">
        <w:rPr>
          <w:rStyle w:val="StyleUnderline"/>
        </w:rPr>
        <w:t>But</w:t>
      </w:r>
      <w:r w:rsidRPr="005A6CAE">
        <w:rPr>
          <w:sz w:val="16"/>
        </w:rPr>
        <w:t xml:space="preserve"> to bring it to an end it we ought also to reconsider a Mexican proposal for bilateral cooperation that looked to be a dead letter after Sept. 11. That proposal is getting more attention since President George W. Bush met Thursday and Friday with his Mexican counterpart, Vicente Fox, in Monterrey, Mexico. Mexico wishes to make migration legal and orderly, replacing smugglers and illegal aliens with guest workers and legal residents. The alternative is to try to deport unauthorized aliens and to try to staff the entire Mexican border, even as we increase supervision in the north. Those missions could bust an already overtaxed Immigration and Naturalization Service and foster a scofflaw migrant environment hospitable to terrorists. Who is going to report suspicious activity to the authorities if they believe their own deportation will follow? It is in the U.S. interest that the INS be adequately funded, organized and briefed. All immigrants need to be brought into the system. </w:t>
      </w:r>
      <w:r w:rsidRPr="005A6CAE">
        <w:rPr>
          <w:rStyle w:val="StyleUnderline"/>
        </w:rPr>
        <w:t>But</w:t>
      </w:r>
      <w:r w:rsidRPr="005A6CAE">
        <w:rPr>
          <w:sz w:val="16"/>
        </w:rPr>
        <w:t xml:space="preserve"> for the system to work, two more things are </w:t>
      </w:r>
      <w:r w:rsidRPr="005A6CAE">
        <w:rPr>
          <w:rStyle w:val="StyleUnderline"/>
        </w:rPr>
        <w:t>needed</w:t>
      </w:r>
      <w:r w:rsidRPr="005A6CAE">
        <w:rPr>
          <w:sz w:val="16"/>
        </w:rPr>
        <w:t xml:space="preserve">. The first is to issue identity cards to an agreed number of migrants and undocumented workers. National identity cards could also make employers’ checks on illegal workers meaningful. The second </w:t>
      </w:r>
      <w:r w:rsidRPr="005A6CAE">
        <w:rPr>
          <w:rStyle w:val="StyleUnderline"/>
        </w:rPr>
        <w:t>is that Mexico share responsibility for our common</w:t>
      </w:r>
      <w:r w:rsidRPr="005A6CAE">
        <w:rPr>
          <w:sz w:val="16"/>
        </w:rPr>
        <w:t xml:space="preserve"> border and extend the security perimeter against terrorism by building the rule of law within Mexico. Several indices show that the Border Patrol has enjoyed some success in stemming the flow of illegals, but unfortunately “success” has cost a significant toll in Mexican lives. However, were Mexico to place dangerous zones off-limits, together we could make the border safe. Mexican federal officials and state governments indicate willingness to take these actions if their migrants can become legal in sufficient number. Mexican criminal organizations hospitable to international terrorists are a menace to both our countries. Building the rule of law is the centerpiece of Fox’s administration, which has just achieved a signal victory over the notorious Arellano cartel. Fox’s pledge of “total support” for the United States after Sept. 11 roused strident criticisms from fundamentalist Mexican political forces. Historic anti-American resentment is fueled by a recession that was triggered by our slump. Agreement in principle on a bilateral migration accord would bolster a friend in need. Bush’s visit to Mexico was intended to back his affirmation that Mexico remains a top priority despite 9/11. In fact, </w:t>
      </w:r>
      <w:r w:rsidRPr="00856564">
        <w:rPr>
          <w:rStyle w:val="StyleUnderline"/>
          <w:highlight w:val="yellow"/>
        </w:rPr>
        <w:t>Mexico is</w:t>
      </w:r>
      <w:r w:rsidRPr="00856564">
        <w:rPr>
          <w:sz w:val="16"/>
          <w:highlight w:val="yellow"/>
        </w:rPr>
        <w:t xml:space="preserve"> </w:t>
      </w:r>
      <w:r w:rsidRPr="00856564">
        <w:rPr>
          <w:rStyle w:val="StyleUnderline"/>
          <w:highlight w:val="yellow"/>
        </w:rPr>
        <w:t>now</w:t>
      </w:r>
      <w:r w:rsidRPr="00856564">
        <w:rPr>
          <w:sz w:val="16"/>
          <w:highlight w:val="yellow"/>
        </w:rPr>
        <w:t xml:space="preserve"> </w:t>
      </w:r>
      <w:r w:rsidRPr="00856564">
        <w:rPr>
          <w:rStyle w:val="Emphasis"/>
          <w:highlight w:val="yellow"/>
        </w:rPr>
        <w:t>more critical to the United States</w:t>
      </w:r>
      <w:r w:rsidRPr="00856564">
        <w:rPr>
          <w:sz w:val="16"/>
          <w:highlight w:val="yellow"/>
        </w:rPr>
        <w:t xml:space="preserve">. </w:t>
      </w:r>
      <w:r w:rsidRPr="00856564">
        <w:rPr>
          <w:rStyle w:val="StyleUnderline"/>
          <w:highlight w:val="yellow"/>
        </w:rPr>
        <w:t>If our back door is not to remain open to terrorists</w:t>
      </w:r>
      <w:r w:rsidRPr="00856564">
        <w:rPr>
          <w:sz w:val="16"/>
          <w:highlight w:val="yellow"/>
        </w:rPr>
        <w:t xml:space="preserve">, </w:t>
      </w:r>
      <w:r w:rsidRPr="00856564">
        <w:rPr>
          <w:rStyle w:val="Emphasis"/>
          <w:highlight w:val="yellow"/>
        </w:rPr>
        <w:t>we need Mexico’s cooperation</w:t>
      </w:r>
      <w:r w:rsidRPr="005A6CAE">
        <w:rPr>
          <w:sz w:val="16"/>
        </w:rPr>
        <w:t>. Building the rule of law in Mexico has become a U.S. security concern. And a Mexican immigration accord would be a first step toward closing our back door, but gently.</w:t>
      </w:r>
    </w:p>
    <w:p w14:paraId="5E6257E7" w14:textId="413FD019" w:rsidR="00425596" w:rsidRDefault="00425596" w:rsidP="00425596">
      <w:pPr>
        <w:pStyle w:val="Heading3"/>
      </w:pPr>
      <w:r>
        <w:t>Counternarcotic / Terror Impacts</w:t>
      </w:r>
    </w:p>
    <w:p w14:paraId="7D79DA60" w14:textId="77777777" w:rsidR="00425596" w:rsidRPr="00425596" w:rsidRDefault="00425596" w:rsidP="00425596"/>
    <w:p w14:paraId="0051A8AD" w14:textId="77777777" w:rsidR="00425596" w:rsidRPr="0015103C" w:rsidRDefault="00425596" w:rsidP="00425596">
      <w:pPr>
        <w:pStyle w:val="Heading4"/>
      </w:pPr>
      <w:r>
        <w:t>Attack is likely---causes US retaliation against Iran</w:t>
      </w:r>
    </w:p>
    <w:p w14:paraId="57C0A2DA" w14:textId="77777777" w:rsidR="00425596" w:rsidRPr="00871DEF" w:rsidRDefault="00425596" w:rsidP="00425596">
      <w:r w:rsidRPr="007543D2">
        <w:rPr>
          <w:rStyle w:val="Style13ptBold"/>
        </w:rPr>
        <w:t>Metz 14,</w:t>
      </w:r>
      <w:r w:rsidRPr="00871DEF">
        <w:t xml:space="preserve"> </w:t>
      </w:r>
      <w:r>
        <w:t>(</w:t>
      </w:r>
      <w:r w:rsidRPr="00871DEF">
        <w:t>Steven a defense analyst, "Strategic Horizons: All Options Bad If Mexico’s Drug Violence Expands to U.S.," 2-19-2014, No Publication, http://www.worldpoliticsreview.com/articles/13576/strategic-horizons-all-options-bad-if-mexico-s-drug-violence-expa</w:t>
      </w:r>
      <w:r>
        <w:t>nds-to-u-s)</w:t>
      </w:r>
    </w:p>
    <w:p w14:paraId="14347345" w14:textId="77777777" w:rsidR="00425596" w:rsidRPr="0015103C" w:rsidRDefault="00425596" w:rsidP="00425596">
      <w:pPr>
        <w:rPr>
          <w:sz w:val="16"/>
        </w:rPr>
      </w:pPr>
      <w:r w:rsidRPr="0015103C">
        <w:rPr>
          <w:sz w:val="16"/>
        </w:rPr>
        <w:t xml:space="preserve">Over the past few decades, </w:t>
      </w:r>
      <w:r w:rsidRPr="002E0E83">
        <w:rPr>
          <w:rStyle w:val="StyleUnderline"/>
          <w:highlight w:val="yellow"/>
        </w:rPr>
        <w:t xml:space="preserve">violence in Mexico has reached </w:t>
      </w:r>
      <w:r w:rsidRPr="002E0E83">
        <w:rPr>
          <w:rStyle w:val="Emphasis"/>
          <w:highlight w:val="yellow"/>
        </w:rPr>
        <w:t>horrific levels</w:t>
      </w:r>
      <w:r w:rsidRPr="0015103C">
        <w:rPr>
          <w:sz w:val="16"/>
        </w:rPr>
        <w:t xml:space="preserve">, claiming the lives of 70,000 as criminal organizations fight each other for control of the drug trade and wage war on the Mexican police, military, government officials and anyone else unlucky enough to get caught in the crossfire. The chaos has spread southward, engulfing Guatemala, Honduras and Belize. </w:t>
      </w:r>
      <w:r w:rsidRPr="0015103C">
        <w:rPr>
          <w:rStyle w:val="StyleUnderline"/>
        </w:rPr>
        <w:t xml:space="preserve">Americans must face the possibility that the </w:t>
      </w:r>
      <w:r w:rsidRPr="002E0E83">
        <w:rPr>
          <w:rStyle w:val="StyleUnderline"/>
          <w:highlight w:val="yellow"/>
        </w:rPr>
        <w:t>conflict may</w:t>
      </w:r>
      <w:r w:rsidRPr="0015103C">
        <w:rPr>
          <w:rStyle w:val="StyleUnderline"/>
        </w:rPr>
        <w:t xml:space="preserve"> also </w:t>
      </w:r>
      <w:r w:rsidRPr="002E0E83">
        <w:rPr>
          <w:rStyle w:val="StyleUnderline"/>
          <w:highlight w:val="yellow"/>
        </w:rPr>
        <w:t>expand</w:t>
      </w:r>
      <w:r w:rsidRPr="0015103C">
        <w:rPr>
          <w:rStyle w:val="StyleUnderline"/>
        </w:rPr>
        <w:t xml:space="preserve"> </w:t>
      </w:r>
      <w:r w:rsidRPr="002E0E83">
        <w:rPr>
          <w:rStyle w:val="StyleUnderline"/>
          <w:highlight w:val="yellow"/>
        </w:rPr>
        <w:t>northward, with</w:t>
      </w:r>
      <w:r w:rsidRPr="0015103C">
        <w:rPr>
          <w:rStyle w:val="StyleUnderline"/>
        </w:rPr>
        <w:t xml:space="preserve"> intergang warfare, assassinations of government officials and outright </w:t>
      </w:r>
      <w:r w:rsidRPr="002E0E83">
        <w:rPr>
          <w:rStyle w:val="Emphasis"/>
          <w:highlight w:val="yellow"/>
        </w:rPr>
        <w:t>terrorism</w:t>
      </w:r>
      <w:r w:rsidRPr="002E0E83">
        <w:rPr>
          <w:rStyle w:val="StyleUnderline"/>
          <w:highlight w:val="yellow"/>
        </w:rPr>
        <w:t xml:space="preserve"> in the U</w:t>
      </w:r>
      <w:r w:rsidRPr="0015103C">
        <w:rPr>
          <w:rStyle w:val="StyleUnderline"/>
        </w:rPr>
        <w:t xml:space="preserve">nited </w:t>
      </w:r>
      <w:r w:rsidRPr="002E0E83">
        <w:rPr>
          <w:rStyle w:val="Emphasis"/>
          <w:highlight w:val="yellow"/>
        </w:rPr>
        <w:t>S</w:t>
      </w:r>
      <w:r w:rsidRPr="0015103C">
        <w:rPr>
          <w:rStyle w:val="StyleUnderline"/>
        </w:rPr>
        <w:t xml:space="preserve">tates. If so, this will force Americans to undertake a fundamental reassessment of the threat, possibly redefining it as a security issue </w:t>
      </w:r>
      <w:r w:rsidRPr="002E0E83">
        <w:rPr>
          <w:rStyle w:val="Emphasis"/>
          <w:highlight w:val="yellow"/>
        </w:rPr>
        <w:t>demanding</w:t>
      </w:r>
      <w:r w:rsidRPr="0015103C">
        <w:rPr>
          <w:rStyle w:val="StyleUnderline"/>
        </w:rPr>
        <w:t xml:space="preserve"> the </w:t>
      </w:r>
      <w:r w:rsidRPr="002E0E83">
        <w:rPr>
          <w:rStyle w:val="StyleUnderline"/>
          <w:highlight w:val="yellow"/>
        </w:rPr>
        <w:t xml:space="preserve">use of </w:t>
      </w:r>
      <w:r w:rsidRPr="002E0E83">
        <w:rPr>
          <w:rStyle w:val="Emphasis"/>
          <w:highlight w:val="yellow"/>
        </w:rPr>
        <w:t>U.S. military power</w:t>
      </w:r>
      <w:r w:rsidRPr="0015103C">
        <w:rPr>
          <w:sz w:val="16"/>
        </w:rPr>
        <w:t xml:space="preserve">. One way that large-scale drug violence might move to the United States is if the cartels miscalculate and think they can intimidate the U.S. government or strike at American targets safely from a Mexican sanctuary.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Since intimidation through extreme violence is a trademark of the Zetas, its spread to the United States raises the possibility of large-scale violence on American soil. As George Grayson of the College of William and Mary put it, “The </w:t>
      </w:r>
      <w:r w:rsidRPr="002E0E83">
        <w:rPr>
          <w:rStyle w:val="StyleUnderline"/>
          <w:highlight w:val="yellow"/>
        </w:rPr>
        <w:t>Zetas are determined to gain</w:t>
      </w:r>
      <w:r w:rsidRPr="0015103C">
        <w:rPr>
          <w:rStyle w:val="StyleUnderline"/>
        </w:rPr>
        <w:t xml:space="preserve"> the </w:t>
      </w:r>
      <w:r w:rsidRPr="002E0E83">
        <w:rPr>
          <w:rStyle w:val="StyleUnderline"/>
          <w:highlight w:val="yellow"/>
        </w:rPr>
        <w:t>rep</w:t>
      </w:r>
      <w:r w:rsidRPr="0015103C">
        <w:rPr>
          <w:rStyle w:val="StyleUnderline"/>
        </w:rPr>
        <w:t xml:space="preserve">utation </w:t>
      </w:r>
      <w:r w:rsidRPr="002E0E83">
        <w:rPr>
          <w:rStyle w:val="StyleUnderline"/>
          <w:highlight w:val="yellow"/>
        </w:rPr>
        <w:t>of being</w:t>
      </w:r>
      <w:r w:rsidRPr="0015103C">
        <w:rPr>
          <w:rStyle w:val="StyleUnderline"/>
        </w:rPr>
        <w:t xml:space="preserve"> the most </w:t>
      </w:r>
      <w:r w:rsidRPr="002E0E83">
        <w:rPr>
          <w:rStyle w:val="StyleUnderline"/>
          <w:highlight w:val="yellow"/>
        </w:rPr>
        <w:t>sadistic</w:t>
      </w:r>
      <w:r w:rsidRPr="0015103C">
        <w:rPr>
          <w:rStyle w:val="StyleUnderline"/>
        </w:rPr>
        <w:t>, cruel and beastly organization that ever existed.</w:t>
      </w:r>
      <w:r w:rsidRPr="0015103C">
        <w:rPr>
          <w:sz w:val="16"/>
        </w:rPr>
        <w:t xml:space="preserve">” And without concern for extradition, which helped break the back of the Colombian drug cartels, the </w:t>
      </w:r>
      <w:r w:rsidRPr="002E0E83">
        <w:rPr>
          <w:rStyle w:val="StyleUnderline"/>
          <w:highlight w:val="yellow"/>
        </w:rPr>
        <w:t>Zetas show little fear of</w:t>
      </w:r>
      <w:r w:rsidRPr="0015103C">
        <w:rPr>
          <w:rStyle w:val="StyleUnderline"/>
        </w:rPr>
        <w:t xml:space="preserve"> the </w:t>
      </w:r>
      <w:r w:rsidRPr="002E0E83">
        <w:rPr>
          <w:rStyle w:val="Emphasis"/>
          <w:highlight w:val="yellow"/>
        </w:rPr>
        <w:t>U</w:t>
      </w:r>
      <w:r w:rsidRPr="0015103C">
        <w:rPr>
          <w:rStyle w:val="StyleUnderline"/>
        </w:rPr>
        <w:t xml:space="preserve">nited </w:t>
      </w:r>
      <w:r w:rsidRPr="002E0E83">
        <w:rPr>
          <w:rStyle w:val="Emphasis"/>
          <w:highlight w:val="yellow"/>
        </w:rPr>
        <w:t>S</w:t>
      </w:r>
      <w:r w:rsidRPr="0015103C">
        <w:rPr>
          <w:rStyle w:val="StyleUnderline"/>
        </w:rPr>
        <w:t xml:space="preserve">tates government, already </w:t>
      </w:r>
      <w:r w:rsidRPr="002E0E83">
        <w:rPr>
          <w:rStyle w:val="StyleUnderline"/>
          <w:highlight w:val="yellow"/>
        </w:rPr>
        <w:t>having ordered</w:t>
      </w:r>
      <w:r w:rsidRPr="0015103C">
        <w:rPr>
          <w:rStyle w:val="StyleUnderline"/>
        </w:rPr>
        <w:t xml:space="preserve"> direct </w:t>
      </w:r>
      <w:r w:rsidRPr="002E0E83">
        <w:rPr>
          <w:rStyle w:val="StyleUnderline"/>
          <w:highlight w:val="yellow"/>
        </w:rPr>
        <w:t>violence against</w:t>
      </w:r>
      <w:r w:rsidRPr="0015103C">
        <w:rPr>
          <w:rStyle w:val="StyleUnderline"/>
        </w:rPr>
        <w:t xml:space="preserve"> American </w:t>
      </w:r>
      <w:r w:rsidRPr="002E0E83">
        <w:rPr>
          <w:rStyle w:val="StyleUnderline"/>
          <w:highlight w:val="yellow"/>
        </w:rPr>
        <w:t>law enforcement</w:t>
      </w:r>
      <w:r w:rsidRPr="0015103C">
        <w:rPr>
          <w:sz w:val="16"/>
        </w:rPr>
        <w:t xml:space="preserve">. Like the Zetas, most of the other Mexican cartels are expanding their operations inside the United States. Only a handful of U.S. states are free of them today. So far the cartels don’t appear directly responsible for large numbers of killings in the United States, but as expansion and reliance on undisciplined recruits looking to make a name for themselves through ferocity continue, the chances of miscalculation or violent freelancing by a cartel affiliate mount. </w:t>
      </w:r>
      <w:r w:rsidRPr="0015103C">
        <w:rPr>
          <w:rStyle w:val="StyleUnderline"/>
        </w:rPr>
        <w:t>This could</w:t>
      </w:r>
      <w:r w:rsidRPr="0015103C">
        <w:rPr>
          <w:sz w:val="16"/>
        </w:rPr>
        <w:t xml:space="preserve"> potentially </w:t>
      </w:r>
      <w:r w:rsidRPr="0015103C">
        <w:rPr>
          <w:rStyle w:val="StyleUnderline"/>
        </w:rPr>
        <w:t>move</w:t>
      </w:r>
      <w:r w:rsidRPr="0015103C">
        <w:rPr>
          <w:sz w:val="16"/>
        </w:rPr>
        <w:t xml:space="preserve"> beyond intergang warfare </w:t>
      </w:r>
      <w:r w:rsidRPr="0015103C">
        <w:rPr>
          <w:rStyle w:val="StyleUnderline"/>
        </w:rPr>
        <w:t>to</w:t>
      </w:r>
      <w:r w:rsidRPr="0015103C">
        <w:rPr>
          <w:sz w:val="16"/>
        </w:rPr>
        <w:t xml:space="preserve"> the killing of U.S. officials or </w:t>
      </w:r>
      <w:r w:rsidRPr="0015103C">
        <w:rPr>
          <w:rStyle w:val="StyleUnderline"/>
        </w:rPr>
        <w:t>outright terrorism</w:t>
      </w:r>
      <w:r w:rsidRPr="0015103C">
        <w:rPr>
          <w:sz w:val="16"/>
        </w:rPr>
        <w:t xml:space="preserve"> like the car bombs that drug cartels used in Mexico and Colombia. In an assessment for the U.S. Army War College Strategic Studies Institute, Robert Bunker and John Sullivan considered narcotrafficker car bombs inside the United States to be unlikely but not impossible. A second way that </w:t>
      </w:r>
      <w:r w:rsidRPr="0015103C">
        <w:rPr>
          <w:rStyle w:val="StyleUnderline"/>
        </w:rPr>
        <w:t xml:space="preserve">Mexico’s </w:t>
      </w:r>
      <w:r w:rsidRPr="004D723E">
        <w:rPr>
          <w:rStyle w:val="StyleUnderline"/>
        </w:rPr>
        <w:t>violence could spread north is via</w:t>
      </w:r>
      <w:r w:rsidRPr="0015103C">
        <w:rPr>
          <w:rStyle w:val="StyleUnderline"/>
        </w:rPr>
        <w:t xml:space="preserve"> the partnership between the narcotraffickers and ideologically motivated terrorist groups.</w:t>
      </w:r>
      <w:r w:rsidRPr="0015103C">
        <w:rPr>
          <w:sz w:val="16"/>
        </w:rPr>
        <w:t xml:space="preserve"> The </w:t>
      </w:r>
      <w:r w:rsidRPr="002E0E83">
        <w:rPr>
          <w:rStyle w:val="StyleUnderline"/>
          <w:highlight w:val="yellow"/>
        </w:rPr>
        <w:t xml:space="preserve">Zetas </w:t>
      </w:r>
      <w:r w:rsidRPr="004D723E">
        <w:rPr>
          <w:rStyle w:val="StyleUnderline"/>
        </w:rPr>
        <w:t xml:space="preserve">already </w:t>
      </w:r>
      <w:r w:rsidRPr="002E0E83">
        <w:rPr>
          <w:rStyle w:val="StyleUnderline"/>
          <w:highlight w:val="yellow"/>
        </w:rPr>
        <w:t>have a</w:t>
      </w:r>
      <w:r w:rsidRPr="0015103C">
        <w:rPr>
          <w:rStyle w:val="StyleUnderline"/>
        </w:rPr>
        <w:t xml:space="preserve"> substantial </w:t>
      </w:r>
      <w:r w:rsidRPr="002E0E83">
        <w:rPr>
          <w:rStyle w:val="StyleUnderline"/>
          <w:highlight w:val="yellow"/>
        </w:rPr>
        <w:t>connection to Hezbollah</w:t>
      </w:r>
      <w:r w:rsidRPr="0015103C">
        <w:rPr>
          <w:sz w:val="16"/>
        </w:rPr>
        <w:t xml:space="preserve">, based on collaborative narcotrafficking and arms smuggling. Hezbollah has relied on terrorism since its founding and has few qualms about conducting attacks far from its home turf in southern Lebanon. </w:t>
      </w:r>
      <w:r w:rsidRPr="002E0E83">
        <w:rPr>
          <w:rStyle w:val="StyleUnderline"/>
          <w:highlight w:val="yellow"/>
        </w:rPr>
        <w:t>Since Hezbollah is a</w:t>
      </w:r>
      <w:r w:rsidRPr="0015103C">
        <w:rPr>
          <w:rStyle w:val="StyleUnderline"/>
        </w:rPr>
        <w:t xml:space="preserve"> close ally or </w:t>
      </w:r>
      <w:r w:rsidRPr="002E0E83">
        <w:rPr>
          <w:rStyle w:val="Emphasis"/>
          <w:highlight w:val="yellow"/>
        </w:rPr>
        <w:t>proxy of Iran</w:t>
      </w:r>
      <w:r w:rsidRPr="002E0E83">
        <w:rPr>
          <w:rStyle w:val="StyleUnderline"/>
          <w:highlight w:val="yellow"/>
        </w:rPr>
        <w:t>, it might</w:t>
      </w:r>
      <w:r w:rsidRPr="0015103C">
        <w:rPr>
          <w:rStyle w:val="StyleUnderline"/>
        </w:rPr>
        <w:t xml:space="preserve"> some day </w:t>
      </w:r>
      <w:r w:rsidRPr="002E0E83">
        <w:rPr>
          <w:rStyle w:val="StyleUnderline"/>
          <w:highlight w:val="yellow"/>
        </w:rPr>
        <w:t xml:space="preserve">attempt to strike the </w:t>
      </w:r>
      <w:r w:rsidRPr="002E0E83">
        <w:rPr>
          <w:rStyle w:val="Emphasis"/>
          <w:highlight w:val="yellow"/>
        </w:rPr>
        <w:t>U</w:t>
      </w:r>
      <w:r w:rsidRPr="0015103C">
        <w:rPr>
          <w:rStyle w:val="StyleUnderline"/>
        </w:rPr>
        <w:t xml:space="preserve">nited </w:t>
      </w:r>
      <w:r w:rsidRPr="002E0E83">
        <w:rPr>
          <w:rStyle w:val="Emphasis"/>
          <w:highlight w:val="yellow"/>
        </w:rPr>
        <w:t>S</w:t>
      </w:r>
      <w:r w:rsidRPr="0015103C">
        <w:rPr>
          <w:rStyle w:val="StyleUnderline"/>
        </w:rPr>
        <w:t>tates</w:t>
      </w:r>
      <w:r w:rsidRPr="0015103C">
        <w:rPr>
          <w:sz w:val="16"/>
        </w:rPr>
        <w:t xml:space="preserve"> in retribution for American action against Tehran. If so, </w:t>
      </w:r>
      <w:r w:rsidRPr="002E0E83">
        <w:rPr>
          <w:rStyle w:val="StyleUnderline"/>
          <w:highlight w:val="yellow"/>
        </w:rPr>
        <w:t>it would likely</w:t>
      </w:r>
      <w:r w:rsidRPr="0015103C">
        <w:rPr>
          <w:rStyle w:val="StyleUnderline"/>
        </w:rPr>
        <w:t xml:space="preserve"> attempt to </w:t>
      </w:r>
      <w:r w:rsidRPr="002E0E83">
        <w:rPr>
          <w:rStyle w:val="StyleUnderline"/>
          <w:highlight w:val="yellow"/>
        </w:rPr>
        <w:t>exploit its connection with the Zetas</w:t>
      </w:r>
      <w:r w:rsidRPr="0015103C">
        <w:rPr>
          <w:rStyle w:val="StyleUnderline"/>
        </w:rPr>
        <w:t>, pulling the narcotraffickers into a transnational proxy war</w:t>
      </w:r>
      <w:r w:rsidRPr="0015103C">
        <w:rPr>
          <w:sz w:val="16"/>
        </w:rPr>
        <w:t xml:space="preserve">. The foundation for this scenario is already in place: </w:t>
      </w:r>
      <w:r w:rsidRPr="002E0E83">
        <w:rPr>
          <w:rStyle w:val="StyleUnderline"/>
          <w:highlight w:val="yellow"/>
        </w:rPr>
        <w:t>Security analysts</w:t>
      </w:r>
      <w:r w:rsidRPr="0015103C">
        <w:rPr>
          <w:sz w:val="16"/>
        </w:rPr>
        <w:t xml:space="preserve"> like Douglas Farah </w:t>
      </w:r>
      <w:r w:rsidRPr="007A2484">
        <w:rPr>
          <w:rStyle w:val="StyleUnderline"/>
        </w:rPr>
        <w:t>ha</w:t>
      </w:r>
      <w:r w:rsidRPr="0015103C">
        <w:rPr>
          <w:rStyle w:val="StyleUnderline"/>
        </w:rPr>
        <w:t xml:space="preserve">ve </w:t>
      </w:r>
      <w:r w:rsidRPr="002E0E83">
        <w:rPr>
          <w:rStyle w:val="StyleUnderline"/>
          <w:highlight w:val="yellow"/>
        </w:rPr>
        <w:t>warned of a “tier-one security threat</w:t>
      </w:r>
      <w:r w:rsidRPr="0015103C">
        <w:rPr>
          <w:rStyle w:val="StyleUnderline"/>
        </w:rPr>
        <w:t xml:space="preserve"> for the United States” </w:t>
      </w:r>
      <w:r w:rsidRPr="002E0E83">
        <w:rPr>
          <w:rStyle w:val="StyleUnderline"/>
          <w:highlight w:val="yellow"/>
        </w:rPr>
        <w:t>from an</w:t>
      </w:r>
      <w:r w:rsidRPr="0015103C">
        <w:rPr>
          <w:sz w:val="16"/>
        </w:rPr>
        <w:t xml:space="preserve"> “improbable </w:t>
      </w:r>
      <w:r w:rsidRPr="002E0E83">
        <w:rPr>
          <w:rStyle w:val="Emphasis"/>
          <w:highlight w:val="yellow"/>
        </w:rPr>
        <w:t>alliance” between narcotraffickers and</w:t>
      </w:r>
      <w:r w:rsidRPr="0015103C">
        <w:rPr>
          <w:rStyle w:val="StyleUnderline"/>
        </w:rPr>
        <w:t xml:space="preserve"> anti-American states like </w:t>
      </w:r>
      <w:r w:rsidRPr="002E0E83">
        <w:rPr>
          <w:rStyle w:val="Emphasis"/>
          <w:highlight w:val="yellow"/>
        </w:rPr>
        <w:t>Iran</w:t>
      </w:r>
      <w:r w:rsidRPr="0015103C">
        <w:rPr>
          <w:sz w:val="16"/>
        </w:rPr>
        <w:t xml:space="preserve"> and the “Bolivarian” regime in Venezuela. </w:t>
      </w:r>
      <w:r w:rsidRPr="0015103C">
        <w:rPr>
          <w:rStyle w:val="StyleUnderline"/>
        </w:rPr>
        <w:t xml:space="preserve">The longer this relationship continues and the more it expands, the greater the chances of dangerous miscalculation. </w:t>
      </w:r>
      <w:r w:rsidRPr="0015103C">
        <w:rPr>
          <w:sz w:val="16"/>
        </w:rPr>
        <w:t xml:space="preserve">No matter how violence from the Mexican cartels came to the United States, </w:t>
      </w:r>
      <w:r w:rsidRPr="0015103C">
        <w:rPr>
          <w:rStyle w:val="StyleUnderline"/>
        </w:rPr>
        <w:t xml:space="preserve">the </w:t>
      </w:r>
      <w:r w:rsidRPr="002E0E83">
        <w:rPr>
          <w:rStyle w:val="Emphasis"/>
          <w:highlight w:val="yellow"/>
        </w:rPr>
        <w:t>key issue would be Washington’s response</w:t>
      </w:r>
      <w:r w:rsidRPr="0015103C">
        <w:rPr>
          <w:rStyle w:val="StyleUnderline"/>
        </w:rPr>
        <w:t>. If the</w:t>
      </w:r>
      <w:r w:rsidRPr="0015103C">
        <w:rPr>
          <w:sz w:val="16"/>
        </w:rPr>
        <w:t xml:space="preserve"> Zetas, another Mexican </w:t>
      </w:r>
      <w:r w:rsidRPr="0015103C">
        <w:rPr>
          <w:rStyle w:val="StyleUnderline"/>
        </w:rPr>
        <w:t>cartel</w:t>
      </w:r>
      <w:r w:rsidRPr="0015103C">
        <w:rPr>
          <w:sz w:val="16"/>
        </w:rPr>
        <w:t xml:space="preserve"> or someone acting in their stead launched a campaign of assassinations or bombings in the United States or </w:t>
      </w:r>
      <w:r w:rsidRPr="0015103C">
        <w:rPr>
          <w:rStyle w:val="StyleUnderline"/>
        </w:rPr>
        <w:t>helped Hezbollah or some</w:t>
      </w:r>
      <w:r w:rsidRPr="0015103C">
        <w:rPr>
          <w:sz w:val="16"/>
        </w:rPr>
        <w:t xml:space="preserve"> other transnational </w:t>
      </w:r>
      <w:r w:rsidRPr="0015103C">
        <w:rPr>
          <w:rStyle w:val="StyleUnderline"/>
        </w:rPr>
        <w:t>terrorist</w:t>
      </w:r>
      <w:r w:rsidRPr="0015103C">
        <w:rPr>
          <w:sz w:val="16"/>
        </w:rPr>
        <w:t xml:space="preserve"> </w:t>
      </w:r>
      <w:r w:rsidRPr="0015103C">
        <w:rPr>
          <w:rStyle w:val="StyleUnderline"/>
        </w:rPr>
        <w:t>organization with a mass casualty attack</w:t>
      </w:r>
      <w:r w:rsidRPr="0015103C">
        <w:rPr>
          <w:sz w:val="16"/>
        </w:rPr>
        <w:t xml:space="preserve">, and the Mexican government proved unwilling or unable to respond in a way that Washington considered adequate, </w:t>
      </w:r>
      <w:r w:rsidRPr="0015103C">
        <w:rPr>
          <w:rStyle w:val="StyleUnderline"/>
        </w:rPr>
        <w:t xml:space="preserve">the </w:t>
      </w:r>
      <w:r w:rsidRPr="007A2484">
        <w:rPr>
          <w:rStyle w:val="Emphasis"/>
        </w:rPr>
        <w:t>U</w:t>
      </w:r>
      <w:r w:rsidRPr="007A2484">
        <w:rPr>
          <w:rStyle w:val="StyleUnderline"/>
        </w:rPr>
        <w:t xml:space="preserve">nited </w:t>
      </w:r>
      <w:r w:rsidRPr="007A2484">
        <w:rPr>
          <w:rStyle w:val="Emphasis"/>
        </w:rPr>
        <w:t>S</w:t>
      </w:r>
      <w:r w:rsidRPr="007A2484">
        <w:rPr>
          <w:rStyle w:val="StyleUnderline"/>
        </w:rPr>
        <w:t>tates would have to consider military action</w:t>
      </w:r>
      <w:r w:rsidRPr="0015103C">
        <w:rPr>
          <w:sz w:val="16"/>
        </w:rPr>
        <w:t xml:space="preserve">.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w:t>
      </w:r>
      <w:r w:rsidRPr="002E0E83">
        <w:rPr>
          <w:rStyle w:val="Emphasis"/>
          <w:highlight w:val="yellow"/>
        </w:rPr>
        <w:t>any</w:t>
      </w:r>
      <w:r w:rsidRPr="0015103C">
        <w:rPr>
          <w:rStyle w:val="StyleUnderline"/>
        </w:rPr>
        <w:t xml:space="preserve"> U.S. </w:t>
      </w:r>
      <w:r w:rsidRPr="002E0E83">
        <w:rPr>
          <w:rStyle w:val="Emphasis"/>
          <w:highlight w:val="yellow"/>
        </w:rPr>
        <w:t>president would face immense</w:t>
      </w:r>
      <w:r w:rsidRPr="0015103C">
        <w:rPr>
          <w:rStyle w:val="StyleUnderline"/>
        </w:rPr>
        <w:t xml:space="preserve"> political </w:t>
      </w:r>
      <w:r w:rsidRPr="002E0E83">
        <w:rPr>
          <w:rStyle w:val="Emphasis"/>
          <w:highlight w:val="yellow"/>
        </w:rPr>
        <w:t>pressure to strike</w:t>
      </w:r>
      <w:r w:rsidRPr="0015103C">
        <w:rPr>
          <w:sz w:val="16"/>
        </w:rPr>
        <w:t xml:space="preserve"> at </w:t>
      </w:r>
      <w:r w:rsidRPr="002E0E83">
        <w:rPr>
          <w:rStyle w:val="Emphasis"/>
          <w:highlight w:val="yellow"/>
        </w:rPr>
        <w:t>America’s enemies</w:t>
      </w:r>
      <w:r w:rsidRPr="0015103C">
        <w:rPr>
          <w:sz w:val="16"/>
        </w:rPr>
        <w:t xml:space="preserve"> if the Mexican government could not or would not do so itself. </w:t>
      </w:r>
      <w:r w:rsidRPr="0015103C">
        <w:rPr>
          <w:rStyle w:val="StyleUnderline"/>
        </w:rPr>
        <w:t>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w:t>
      </w:r>
      <w:r w:rsidRPr="0015103C">
        <w:rPr>
          <w:sz w:val="16"/>
        </w:rPr>
        <w:t>. But using the U.S. military against the cartels on Mexican soil could weaken the Mexican government or even cause its collapse, end further security cooperation between Mexico and the United States and damage one of the most important and intimate bilateral economic relationships in the world. Quite simply, every available strategic option would be disastrous.</w:t>
      </w:r>
    </w:p>
    <w:p w14:paraId="3B36D969" w14:textId="77777777" w:rsidR="00425596" w:rsidRPr="00871DEF" w:rsidRDefault="00425596" w:rsidP="00425596">
      <w:pPr>
        <w:rPr>
          <w:sz w:val="14"/>
        </w:rPr>
      </w:pPr>
    </w:p>
    <w:p w14:paraId="62F367D9" w14:textId="77777777" w:rsidR="00425596" w:rsidRPr="007331A6" w:rsidRDefault="00425596" w:rsidP="00425596">
      <w:pPr>
        <w:pStyle w:val="Heading4"/>
      </w:pPr>
      <w:r>
        <w:t>Trump makes retaliation guaranteed---psychology proves and their defense is wrong</w:t>
      </w:r>
    </w:p>
    <w:p w14:paraId="2EE3EA31" w14:textId="77777777" w:rsidR="00425596" w:rsidRPr="00737A43" w:rsidRDefault="00425596" w:rsidP="00425596">
      <w:r w:rsidRPr="000450AF">
        <w:rPr>
          <w:rStyle w:val="Style13ptBold"/>
        </w:rPr>
        <w:t>Gartner 16</w:t>
      </w:r>
      <w:r>
        <w:t xml:space="preserve"> </w:t>
      </w:r>
      <w:r w:rsidRPr="00737A43">
        <w:t xml:space="preserve">(John Gartner Et. Al, 3-31-2016, John Gartner is a private-practice psychologist, part-time assistant professor of psychiatry at Johns Hopkins University Medical School and author of In Search of Bill Clinton: A Psychological Biography. "9/11: What Would Trump Do? ," POLITICO Magazine, </w:t>
      </w:r>
      <w:r w:rsidRPr="00896A15">
        <w:t>http://www.politico.com/magazine/story/2016/03/donald-trump-2016-terrorist-attack-foreign-policy-213784</w:t>
      </w:r>
      <w:r w:rsidRPr="00737A43">
        <w:t xml:space="preserve"> </w:t>
      </w:r>
      <w:r>
        <w:t>)</w:t>
      </w:r>
    </w:p>
    <w:p w14:paraId="789C2507" w14:textId="77777777" w:rsidR="00425596" w:rsidRPr="007543D2" w:rsidRDefault="00425596" w:rsidP="00425596">
      <w:pPr>
        <w:rPr>
          <w:sz w:val="14"/>
        </w:rPr>
      </w:pPr>
      <w:r w:rsidRPr="007543D2">
        <w:rPr>
          <w:sz w:val="14"/>
        </w:rPr>
        <w:t xml:space="preserve">“Trump, a thin-skinned malignant narcissist who can leave no slight unavenged … is the candidate most likely to overreact to a terrorist event” </w:t>
      </w:r>
      <w:r w:rsidRPr="002E0E83">
        <w:rPr>
          <w:rStyle w:val="Emphasis"/>
          <w:highlight w:val="yellow"/>
        </w:rPr>
        <w:t>Trump</w:t>
      </w:r>
      <w:r w:rsidRPr="00896A15">
        <w:rPr>
          <w:rStyle w:val="Emphasis"/>
        </w:rPr>
        <w:t xml:space="preserve">, a thin-skinned malignant narcissist who </w:t>
      </w:r>
      <w:r w:rsidRPr="002E0E83">
        <w:rPr>
          <w:rStyle w:val="Emphasis"/>
          <w:highlight w:val="yellow"/>
        </w:rPr>
        <w:t>can leave no slight unavenged</w:t>
      </w:r>
      <w:r w:rsidRPr="00896A15">
        <w:rPr>
          <w:rStyle w:val="Emphasis"/>
        </w:rPr>
        <w:t>, no matter how slight</w:t>
      </w:r>
      <w:r w:rsidRPr="007543D2">
        <w:rPr>
          <w:sz w:val="14"/>
        </w:rPr>
        <w:t xml:space="preserve"> (God help us if Kim Jong-un makes fun of his hands), </w:t>
      </w:r>
      <w:r w:rsidRPr="00896A15">
        <w:rPr>
          <w:rStyle w:val="Emphasis"/>
        </w:rPr>
        <w:t xml:space="preserve">is the candidate most </w:t>
      </w:r>
      <w:r w:rsidRPr="002E0E83">
        <w:rPr>
          <w:rStyle w:val="Emphasis"/>
          <w:highlight w:val="yellow"/>
        </w:rPr>
        <w:t xml:space="preserve">likely to overreact to a terrorist event </w:t>
      </w:r>
      <w:r w:rsidRPr="00896A15">
        <w:rPr>
          <w:rStyle w:val="Emphasis"/>
        </w:rPr>
        <w:t xml:space="preserve">or threat </w:t>
      </w:r>
      <w:r w:rsidRPr="002E0E83">
        <w:rPr>
          <w:rStyle w:val="Emphasis"/>
          <w:highlight w:val="yellow"/>
        </w:rPr>
        <w:t>in an impulsive</w:t>
      </w:r>
      <w:r w:rsidRPr="00896A15">
        <w:rPr>
          <w:rStyle w:val="Emphasis"/>
        </w:rPr>
        <w:t xml:space="preserve">, misguided </w:t>
      </w:r>
      <w:r w:rsidRPr="002E0E83">
        <w:rPr>
          <w:rStyle w:val="Emphasis"/>
          <w:highlight w:val="yellow"/>
        </w:rPr>
        <w:t xml:space="preserve">and heavy-handed way </w:t>
      </w:r>
      <w:r w:rsidRPr="00896A15">
        <w:rPr>
          <w:rStyle w:val="Emphasis"/>
        </w:rPr>
        <w:t xml:space="preserve">that would win us enemies and influence people around the world to hate us. </w:t>
      </w:r>
      <w:r w:rsidRPr="007543D2">
        <w:rPr>
          <w:sz w:val="14"/>
        </w:rPr>
        <w:t xml:space="preserve">For example, his proposal to “register” all Muslims in America will humiliate a proud people and radicalize scores of young people. Malignant narcissists are not your garden-variety narcissists. They combine narcissism with paranoia, anti-social traits and a propensity for aggression. </w:t>
      </w:r>
      <w:r w:rsidRPr="007543D2">
        <w:rPr>
          <w:rStyle w:val="Emphasis"/>
        </w:rPr>
        <w:t>Trump sees threats where they don’t exist—like Mexican immigrants who “might be ISIS”</w:t>
      </w:r>
      <w:r w:rsidRPr="007543D2">
        <w:rPr>
          <w:sz w:val="14"/>
        </w:rPr>
        <w:t>—and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896A15">
        <w:rPr>
          <w:rStyle w:val="StyleUnderline"/>
        </w:rPr>
        <w:t xml:space="preserve"> </w:t>
      </w:r>
      <w:r w:rsidRPr="007543D2">
        <w:rPr>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896A15">
        <w:rPr>
          <w:rStyle w:val="StyleUnderline"/>
        </w:rPr>
        <w:t xml:space="preserve">In short, a president Trump is </w:t>
      </w:r>
      <w:r w:rsidRPr="002E0E83">
        <w:rPr>
          <w:rStyle w:val="StyleUnderline"/>
          <w:highlight w:val="yellow"/>
        </w:rPr>
        <w:t xml:space="preserve">one of the biggest threats imaginable to </w:t>
      </w:r>
      <w:r w:rsidRPr="00896A15">
        <w:rPr>
          <w:rStyle w:val="StyleUnderline"/>
        </w:rPr>
        <w:t xml:space="preserve">our </w:t>
      </w:r>
      <w:r w:rsidRPr="002E0E83">
        <w:rPr>
          <w:rStyle w:val="StyleUnderline"/>
          <w:highlight w:val="yellow"/>
        </w:rPr>
        <w:t>national security</w:t>
      </w:r>
      <w:r w:rsidRPr="00896A15">
        <w:rPr>
          <w:rStyle w:val="StyleUnderline"/>
        </w:rPr>
        <w:t xml:space="preserve">. His need to appear strong will make us weak. A malignant narcissist is much like a malignant tumor. Sooner or later it will kill the body politic. </w:t>
      </w:r>
      <w:r w:rsidRPr="007543D2">
        <w:rPr>
          <w:sz w:val="14"/>
        </w:rPr>
        <w:t xml:space="preserve">***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896A15">
        <w:rPr>
          <w:rStyle w:val="StyleUnderline"/>
        </w:rPr>
        <w:t>“</w:t>
      </w:r>
      <w:r w:rsidRPr="002E0E83">
        <w:rPr>
          <w:rStyle w:val="StyleUnderline"/>
          <w:highlight w:val="yellow"/>
        </w:rPr>
        <w:t>If you hit me, I’ll hit back, ten times harder</w:t>
      </w:r>
      <w:r w:rsidRPr="00896A15">
        <w:rPr>
          <w:rStyle w:val="StyleUnderline"/>
        </w:rPr>
        <w:t xml:space="preserve">.” (I came to think of this as </w:t>
      </w:r>
      <w:r w:rsidRPr="002E0E83">
        <w:rPr>
          <w:rStyle w:val="Emphasis"/>
          <w:highlight w:val="yellow"/>
        </w:rPr>
        <w:t>the Trump Rule of Ten</w:t>
      </w:r>
      <w:r w:rsidRPr="00896A15">
        <w:rPr>
          <w:rStyle w:val="Emphasis"/>
        </w:rPr>
        <w:t>.</w:t>
      </w:r>
      <w:r w:rsidRPr="00896A15">
        <w:rPr>
          <w:rStyle w:val="StyleUnderline"/>
        </w:rPr>
        <w:t xml:space="preserve">) In subsequent meetings he added to what might be called a personal philosophy with references to how much he enjoyed conflict—“I always loved to fight”—and his belief that people are “inherently dishonest.” </w:t>
      </w:r>
      <w:r w:rsidRPr="007543D2">
        <w:rPr>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896A15">
        <w:rPr>
          <w:rStyle w:val="StyleUnderline"/>
        </w:rPr>
        <w:t>Trump would pressure intelligence agencies to immediately identify the source of the attack.</w:t>
      </w:r>
      <w:r w:rsidRPr="007543D2">
        <w:rPr>
          <w:sz w:val="14"/>
        </w:rPr>
        <w:t xml:space="preserve"> Civil liberties may be suspended in the emergency pursuit of information, suspects and conspirators. Those taken into custody would be tortured, if Trump deemed it necessary. </w:t>
      </w:r>
      <w:r w:rsidRPr="002E0E83">
        <w:rPr>
          <w:rStyle w:val="StyleUnderline"/>
          <w:highlight w:val="yellow"/>
        </w:rPr>
        <w:t xml:space="preserve">Speed would be an important </w:t>
      </w:r>
      <w:r w:rsidRPr="00896A15">
        <w:rPr>
          <w:rStyle w:val="StyleUnderline"/>
        </w:rPr>
        <w:t xml:space="preserve">part of the Trump response to terror, </w:t>
      </w:r>
      <w:r w:rsidRPr="002E0E83">
        <w:rPr>
          <w:rStyle w:val="StyleUnderline"/>
          <w:highlight w:val="yellow"/>
        </w:rPr>
        <w:t xml:space="preserve">so we should not expect much </w:t>
      </w:r>
      <w:r w:rsidRPr="007543D2">
        <w:rPr>
          <w:rStyle w:val="StyleUnderline"/>
        </w:rPr>
        <w:t xml:space="preserve">deliberation or </w:t>
      </w:r>
      <w:r w:rsidRPr="002E0E83">
        <w:rPr>
          <w:rStyle w:val="StyleUnderline"/>
          <w:highlight w:val="yellow"/>
        </w:rPr>
        <w:t>consultation with Congress or allies</w:t>
      </w:r>
      <w:r w:rsidRPr="00896A15">
        <w:rPr>
          <w:rStyle w:val="StyleUnderline"/>
        </w:rPr>
        <w:t xml:space="preserve">. And given his penchant for disproportional warfare, </w:t>
      </w:r>
      <w:r w:rsidRPr="002E0E83">
        <w:rPr>
          <w:rStyle w:val="Emphasis"/>
          <w:highlight w:val="yellow"/>
        </w:rPr>
        <w:t>he would order a massive military response</w:t>
      </w:r>
      <w:r w:rsidRPr="002E0E83">
        <w:rPr>
          <w:rStyle w:val="StyleUnderline"/>
          <w:highlight w:val="yellow"/>
        </w:rPr>
        <w:t xml:space="preserve"> </w:t>
      </w:r>
      <w:r w:rsidRPr="00896A15">
        <w:rPr>
          <w:rStyle w:val="StyleUnderline"/>
        </w:rPr>
        <w:t>just as soon as he felt confident about a target</w:t>
      </w:r>
      <w:r w:rsidRPr="007543D2">
        <w:rPr>
          <w:sz w:val="14"/>
        </w:rPr>
        <w:t xml:space="preserve">.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w:t>
      </w:r>
      <w:r w:rsidRPr="002E0E83">
        <w:rPr>
          <w:rStyle w:val="Emphasis"/>
          <w:highlight w:val="yellow"/>
        </w:rPr>
        <w:t xml:space="preserve">the targets </w:t>
      </w:r>
      <w:r w:rsidRPr="007543D2">
        <w:rPr>
          <w:sz w:val="14"/>
        </w:rPr>
        <w:t>of such a crude and violent response follow the established script, they</w:t>
      </w:r>
      <w:r w:rsidRPr="00896A15">
        <w:rPr>
          <w:rStyle w:val="Emphasis"/>
        </w:rPr>
        <w:t xml:space="preserve"> </w:t>
      </w:r>
      <w:r w:rsidRPr="002E0E83">
        <w:rPr>
          <w:rStyle w:val="Emphasis"/>
          <w:highlight w:val="yellow"/>
        </w:rPr>
        <w:t>would then attack the West on a scale that would make Brussels</w:t>
      </w:r>
      <w:r w:rsidRPr="00896A15">
        <w:rPr>
          <w:rStyle w:val="Emphasis"/>
        </w:rPr>
        <w:t xml:space="preserve">, and Paris, and San Bernardino </w:t>
      </w:r>
      <w:r w:rsidRPr="002E0E83">
        <w:rPr>
          <w:rStyle w:val="Emphasis"/>
          <w:highlight w:val="yellow"/>
        </w:rPr>
        <w:t>seem like rehearsal</w:t>
      </w:r>
      <w:r w:rsidRPr="007543D2">
        <w:rPr>
          <w:sz w:val="14"/>
        </w:rPr>
        <w:t xml:space="preserve">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896A15">
        <w:rPr>
          <w:rStyle w:val="StyleUnderline"/>
        </w:rPr>
        <w:t>Unmoored to principles and precedents, possessing a remarkably shallow grasp of history, Donald Trump is unlikely to demonstrate much by way of the cool calculation that successful crisis management requires.</w:t>
      </w:r>
      <w:r w:rsidRPr="007543D2">
        <w:rPr>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2E0E83">
        <w:rPr>
          <w:rStyle w:val="Emphasis"/>
          <w:highlight w:val="yellow"/>
        </w:rPr>
        <w:t xml:space="preserve">9/11-style attack on U.S. soil would mean that any </w:t>
      </w:r>
      <w:r w:rsidRPr="00896A15">
        <w:rPr>
          <w:rStyle w:val="Emphasis"/>
        </w:rPr>
        <w:t xml:space="preserve">remaining </w:t>
      </w:r>
      <w:r w:rsidRPr="002E0E83">
        <w:rPr>
          <w:rStyle w:val="Emphasis"/>
          <w:highlight w:val="yellow"/>
        </w:rPr>
        <w:t>restraints to the use of</w:t>
      </w:r>
      <w:r w:rsidRPr="00896A15">
        <w:rPr>
          <w:rStyle w:val="Emphasis"/>
        </w:rPr>
        <w:t xml:space="preserve"> weapons of mass destruction—including </w:t>
      </w:r>
      <w:r w:rsidRPr="002E0E83">
        <w:rPr>
          <w:rStyle w:val="Emphasis"/>
          <w:highlight w:val="yellow"/>
        </w:rPr>
        <w:t xml:space="preserve">nuclear weapons—would </w:t>
      </w:r>
      <w:r w:rsidRPr="00896A15">
        <w:rPr>
          <w:rStyle w:val="Emphasis"/>
        </w:rPr>
        <w:t xml:space="preserve">likely </w:t>
      </w:r>
      <w:r w:rsidRPr="002E0E83">
        <w:rPr>
          <w:rStyle w:val="Emphasis"/>
          <w:highlight w:val="yellow"/>
        </w:rPr>
        <w:t>be swiftly swept aside</w:t>
      </w:r>
      <w:r w:rsidRPr="007543D2">
        <w:rPr>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w:t>
      </w:r>
      <w:r w:rsidRPr="00896A15">
        <w:rPr>
          <w:rStyle w:val="StyleUnderline"/>
        </w:rPr>
        <w:t>.</w:t>
      </w:r>
      <w:r w:rsidRPr="007543D2">
        <w:rPr>
          <w:sz w:val="14"/>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896A15">
        <w:rPr>
          <w:rStyle w:val="StyleUnderline"/>
        </w:rPr>
        <w:t xml:space="preserve">I offer this example because my sense is that </w:t>
      </w:r>
      <w:r w:rsidRPr="007543D2">
        <w:rPr>
          <w:rStyle w:val="Emphasis"/>
        </w:rPr>
        <w:t>in a putative Trump administration, “</w:t>
      </w:r>
      <w:r w:rsidRPr="002E0E83">
        <w:rPr>
          <w:rStyle w:val="Emphasis"/>
          <w:highlight w:val="yellow"/>
        </w:rPr>
        <w:t>the gloves would be off” and all barriers</w:t>
      </w:r>
      <w:r w:rsidRPr="007543D2">
        <w:rPr>
          <w:rStyle w:val="Emphasis"/>
        </w:rPr>
        <w:t>—including public opinion—</w:t>
      </w:r>
      <w:r w:rsidRPr="002E0E83">
        <w:rPr>
          <w:rStyle w:val="Emphasis"/>
          <w:highlight w:val="yellow"/>
        </w:rPr>
        <w:t>to</w:t>
      </w:r>
      <w:r w:rsidRPr="007543D2">
        <w:rPr>
          <w:rStyle w:val="Emphasis"/>
        </w:rPr>
        <w:t xml:space="preserve"> the </w:t>
      </w:r>
      <w:r w:rsidRPr="002E0E83">
        <w:rPr>
          <w:rStyle w:val="Emphasis"/>
          <w:highlight w:val="yellow"/>
        </w:rPr>
        <w:t xml:space="preserve">first use </w:t>
      </w:r>
      <w:r w:rsidRPr="007543D2">
        <w:rPr>
          <w:rStyle w:val="Emphasis"/>
        </w:rPr>
        <w:t xml:space="preserve">of various kinds of weapons of mass destruction </w:t>
      </w:r>
      <w:r w:rsidRPr="002E0E83">
        <w:rPr>
          <w:rStyle w:val="Emphasis"/>
          <w:highlight w:val="yellow"/>
        </w:rPr>
        <w:t>would</w:t>
      </w:r>
      <w:r w:rsidRPr="007543D2">
        <w:rPr>
          <w:rStyle w:val="Emphasis"/>
        </w:rPr>
        <w:t xml:space="preserve"> likely </w:t>
      </w:r>
      <w:r w:rsidRPr="002E0E83">
        <w:rPr>
          <w:rStyle w:val="Emphasis"/>
          <w:highlight w:val="yellow"/>
        </w:rPr>
        <w:t>be at an all-time low</w:t>
      </w:r>
      <w:r w:rsidRPr="007543D2">
        <w:rPr>
          <w:rStyle w:val="Emphasis"/>
        </w:rPr>
        <w:t>.</w:t>
      </w:r>
      <w:r w:rsidRPr="007543D2">
        <w:rPr>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14:paraId="19456579" w14:textId="77777777" w:rsidR="00425596" w:rsidRPr="00B55AD5" w:rsidRDefault="00425596" w:rsidP="00425596"/>
    <w:p w14:paraId="0A6058FB" w14:textId="77777777" w:rsidR="00425596" w:rsidRPr="00871DEF" w:rsidRDefault="00425596" w:rsidP="00425596">
      <w:pPr>
        <w:pStyle w:val="Heading4"/>
      </w:pPr>
      <w:r>
        <w:t>Retaliation escalates---global nuclear war</w:t>
      </w:r>
    </w:p>
    <w:p w14:paraId="2D4254B9" w14:textId="77777777" w:rsidR="00425596" w:rsidRPr="00871DEF" w:rsidRDefault="00425596" w:rsidP="00425596">
      <w:r w:rsidRPr="007543D2">
        <w:rPr>
          <w:rStyle w:val="Style13ptBold"/>
        </w:rPr>
        <w:t>Avery 13</w:t>
      </w:r>
      <w:r w:rsidRPr="00871DEF">
        <w:t xml:space="preserve"> </w:t>
      </w:r>
      <w:r w:rsidRPr="007543D2">
        <w:rPr>
          <w:sz w:val="16"/>
        </w:rPr>
        <w:t xml:space="preserve">(An Attack On Iran Could Escalate Into Global Nuclear War, John Scales Avery, B.Sc. in theoretical physics from MIT and an M.Sc. from the University of Chicago, studied theoretical chemistry at the University of London, and was awarded a Ph.D. now Lektor Emeritus, Associate Professor, at the Department of Chemistry, University of Copenhagen, 06 November, 2013, </w:t>
      </w:r>
      <w:hyperlink r:id="rId15" w:history="1">
        <w:r w:rsidRPr="007543D2">
          <w:rPr>
            <w:rStyle w:val="Hyperlink"/>
            <w:sz w:val="16"/>
          </w:rPr>
          <w:t>http://www.countercurrents.org/avery061113.htm</w:t>
        </w:r>
      </w:hyperlink>
      <w:r w:rsidRPr="007543D2">
        <w:rPr>
          <w:sz w:val="16"/>
        </w:rPr>
        <w:t xml:space="preserve"> )</w:t>
      </w:r>
    </w:p>
    <w:p w14:paraId="64B9183E" w14:textId="77777777" w:rsidR="00425596" w:rsidRDefault="00425596" w:rsidP="00425596">
      <w:pPr>
        <w:rPr>
          <w:sz w:val="16"/>
        </w:rPr>
      </w:pPr>
      <w:r w:rsidRPr="0015103C">
        <w:rPr>
          <w:sz w:val="16"/>
        </w:rPr>
        <w:t xml:space="preserve">Despite the willingness of Iran's new President, Hassan Rouhani to make all reasonable concessions to US demands, Israeli pressure groups in Washington continue to demand an attack on Iran. But such </w:t>
      </w:r>
      <w:r w:rsidRPr="002E0E83">
        <w:rPr>
          <w:rStyle w:val="Emphasis"/>
          <w:highlight w:val="yellow"/>
        </w:rPr>
        <w:t>an attack might escalate into a global nuclear war,</w:t>
      </w:r>
      <w:r w:rsidRPr="0015103C">
        <w:rPr>
          <w:rStyle w:val="StyleUnderline"/>
        </w:rPr>
        <w:t xml:space="preserve"> with catastrophic consequences</w:t>
      </w:r>
      <w:r w:rsidRPr="0015103C">
        <w:rPr>
          <w:sz w:val="16"/>
        </w:rPr>
        <w:t xml:space="preserve">. As we approach the 100th anniversary World War I, we should remember that this colossal disaster escalated uncontrollably from what was intended to be a minor conflict. There is a danger that </w:t>
      </w:r>
      <w:r w:rsidRPr="0015103C">
        <w:rPr>
          <w:rStyle w:val="StyleUnderline"/>
        </w:rPr>
        <w:t>an attack on Iran would escalate into a large-scale war</w:t>
      </w:r>
      <w:r w:rsidRPr="0015103C">
        <w:rPr>
          <w:sz w:val="16"/>
        </w:rPr>
        <w:t xml:space="preserve"> in the Middle East, </w:t>
      </w:r>
      <w:r w:rsidRPr="00554196">
        <w:rPr>
          <w:rStyle w:val="StyleUnderline"/>
        </w:rPr>
        <w:t xml:space="preserve">entirely destabilizing a region </w:t>
      </w:r>
      <w:r w:rsidRPr="0015103C">
        <w:rPr>
          <w:rStyle w:val="StyleUnderline"/>
        </w:rPr>
        <w:t>that is already deep in problems</w:t>
      </w:r>
      <w:r w:rsidRPr="0015103C">
        <w:rPr>
          <w:sz w:val="16"/>
        </w:rPr>
        <w:t xml:space="preserve">. The unstable government of </w:t>
      </w:r>
      <w:r w:rsidRPr="002E0E83">
        <w:rPr>
          <w:rStyle w:val="StyleUnderline"/>
          <w:highlight w:val="yellow"/>
        </w:rPr>
        <w:t>Pakistan might be overthrown, and</w:t>
      </w:r>
      <w:r w:rsidRPr="002E0E83">
        <w:rPr>
          <w:sz w:val="16"/>
          <w:highlight w:val="yellow"/>
        </w:rPr>
        <w:t xml:space="preserve"> </w:t>
      </w:r>
      <w:r w:rsidRPr="0015103C">
        <w:rPr>
          <w:sz w:val="16"/>
        </w:rPr>
        <w:t xml:space="preserve">the revolutionary Pakistani government might </w:t>
      </w:r>
      <w:r w:rsidRPr="002E0E83">
        <w:rPr>
          <w:rStyle w:val="StyleUnderline"/>
          <w:highlight w:val="yellow"/>
        </w:rPr>
        <w:t>enter</w:t>
      </w:r>
      <w:r w:rsidRPr="002E0E83">
        <w:rPr>
          <w:sz w:val="16"/>
          <w:highlight w:val="yellow"/>
        </w:rPr>
        <w:t xml:space="preserve"> </w:t>
      </w:r>
      <w:r w:rsidRPr="0015103C">
        <w:rPr>
          <w:sz w:val="16"/>
        </w:rPr>
        <w:t xml:space="preserve">the war </w:t>
      </w:r>
      <w:r w:rsidRPr="002E0E83">
        <w:rPr>
          <w:rStyle w:val="StyleUnderline"/>
          <w:highlight w:val="yellow"/>
        </w:rPr>
        <w:t>on the side of Iran</w:t>
      </w:r>
      <w:r w:rsidRPr="0015103C">
        <w:rPr>
          <w:rStyle w:val="StyleUnderline"/>
        </w:rPr>
        <w:t>, thus introducing nuclear weapons</w:t>
      </w:r>
      <w:r w:rsidRPr="0015103C">
        <w:rPr>
          <w:sz w:val="16"/>
        </w:rPr>
        <w:t xml:space="preserve"> into the conflict. </w:t>
      </w:r>
      <w:r w:rsidRPr="002E0E83">
        <w:rPr>
          <w:rStyle w:val="StyleUnderline"/>
          <w:highlight w:val="yellow"/>
        </w:rPr>
        <w:t xml:space="preserve">Russia and China, </w:t>
      </w:r>
      <w:r w:rsidRPr="0015103C">
        <w:rPr>
          <w:rStyle w:val="StyleUnderline"/>
        </w:rPr>
        <w:t xml:space="preserve">firm allies of Iran, </w:t>
      </w:r>
      <w:r w:rsidRPr="002E0E83">
        <w:rPr>
          <w:rStyle w:val="StyleUnderline"/>
          <w:highlight w:val="yellow"/>
        </w:rPr>
        <w:t>might also be drawn in</w:t>
      </w:r>
      <w:r w:rsidRPr="0015103C">
        <w:rPr>
          <w:sz w:val="16"/>
        </w:rPr>
        <w:t xml:space="preserve">to a general war in the Middle East. </w:t>
      </w:r>
      <w:r w:rsidRPr="0015103C">
        <w:rPr>
          <w:rStyle w:val="StyleUnderline"/>
        </w:rPr>
        <w:t xml:space="preserve">Since much of the world's oil comes from the region, such a war </w:t>
      </w:r>
      <w:r w:rsidRPr="002E0E83">
        <w:rPr>
          <w:rStyle w:val="StyleUnderline"/>
          <w:highlight w:val="yellow"/>
        </w:rPr>
        <w:t>would</w:t>
      </w:r>
      <w:r w:rsidRPr="0015103C">
        <w:rPr>
          <w:rStyle w:val="StyleUnderline"/>
        </w:rPr>
        <w:t xml:space="preserve"> certainly </w:t>
      </w:r>
      <w:r w:rsidRPr="002E0E83">
        <w:rPr>
          <w:rStyle w:val="StyleUnderline"/>
          <w:highlight w:val="yellow"/>
        </w:rPr>
        <w:t>cause the price of oil to reach unheard-of heights, with catastrophic effects on the global economy</w:t>
      </w:r>
      <w:r w:rsidRPr="0015103C">
        <w:rPr>
          <w:rStyle w:val="StyleUnderline"/>
        </w:rPr>
        <w:t>.</w:t>
      </w:r>
      <w:r w:rsidRPr="0015103C">
        <w:rPr>
          <w:sz w:val="16"/>
        </w:rPr>
        <w:t xml:space="preserve"> In the dangerous situation that could potentially result from an attack on Iran, </w:t>
      </w:r>
      <w:r w:rsidRPr="0015103C">
        <w:rPr>
          <w:rStyle w:val="StyleUnderline"/>
        </w:rPr>
        <w:t xml:space="preserve">there is a risk that </w:t>
      </w:r>
      <w:r w:rsidRPr="002E0E83">
        <w:rPr>
          <w:rStyle w:val="StyleUnderline"/>
          <w:highlight w:val="yellow"/>
        </w:rPr>
        <w:t>nuc</w:t>
      </w:r>
      <w:r w:rsidRPr="0015103C">
        <w:rPr>
          <w:rStyle w:val="StyleUnderline"/>
        </w:rPr>
        <w:t>lear weapon</w:t>
      </w:r>
      <w:r w:rsidRPr="002E0E83">
        <w:rPr>
          <w:rStyle w:val="StyleUnderline"/>
          <w:highlight w:val="yellow"/>
        </w:rPr>
        <w:t>s</w:t>
      </w:r>
      <w:r w:rsidRPr="0015103C">
        <w:rPr>
          <w:rStyle w:val="StyleUnderline"/>
        </w:rPr>
        <w:t xml:space="preserve"> </w:t>
      </w:r>
      <w:r w:rsidRPr="002E0E83">
        <w:rPr>
          <w:rStyle w:val="StyleUnderline"/>
          <w:highlight w:val="yellow"/>
        </w:rPr>
        <w:t>would be used, either intentionally</w:t>
      </w:r>
      <w:r w:rsidRPr="0015103C">
        <w:rPr>
          <w:rStyle w:val="StyleUnderline"/>
        </w:rPr>
        <w:t xml:space="preserve">, or by </w:t>
      </w:r>
      <w:r w:rsidRPr="002E0E83">
        <w:rPr>
          <w:rStyle w:val="StyleUnderline"/>
          <w:highlight w:val="yellow"/>
        </w:rPr>
        <w:t>accident or miscalc</w:t>
      </w:r>
      <w:r w:rsidRPr="0015103C">
        <w:rPr>
          <w:rStyle w:val="StyleUnderline"/>
        </w:rPr>
        <w:t>ulation</w:t>
      </w:r>
      <w:r w:rsidRPr="0015103C">
        <w:rPr>
          <w:sz w:val="16"/>
        </w:rPr>
        <w:t xml:space="preserve">. Recent research has shown that besides making large areas of the world uninhabitable through long-lasting radioactive contamination, a </w:t>
      </w:r>
      <w:r w:rsidRPr="0015103C">
        <w:rPr>
          <w:rStyle w:val="StyleUnderline"/>
        </w:rPr>
        <w:t xml:space="preserve">nuclear war would </w:t>
      </w:r>
      <w:r w:rsidRPr="002E0E83">
        <w:rPr>
          <w:rStyle w:val="StyleUnderline"/>
          <w:highlight w:val="yellow"/>
        </w:rPr>
        <w:t>damage global ag</w:t>
      </w:r>
      <w:r w:rsidRPr="0015103C">
        <w:rPr>
          <w:rStyle w:val="StyleUnderline"/>
        </w:rPr>
        <w:t>riculture to such a extent that a global famine of previously unknown proportions would result</w:t>
      </w:r>
      <w:r w:rsidRPr="0015103C">
        <w:rPr>
          <w:sz w:val="16"/>
        </w:rPr>
        <w:t xml:space="preserve">. Thus, nuclear war is the ultimate ecological catastrophe. </w:t>
      </w:r>
      <w:r w:rsidRPr="0015103C">
        <w:rPr>
          <w:rStyle w:val="StyleUnderline"/>
        </w:rPr>
        <w:t xml:space="preserve">It could </w:t>
      </w:r>
      <w:r w:rsidRPr="002E0E83">
        <w:rPr>
          <w:rStyle w:val="StyleUnderline"/>
          <w:highlight w:val="yellow"/>
        </w:rPr>
        <w:t>destroy human civilization and much of the biosphere</w:t>
      </w:r>
      <w:r w:rsidRPr="0015103C">
        <w:rPr>
          <w:sz w:val="16"/>
        </w:rPr>
        <w:t>. To risk such a war would be an unforgivable offense against the lives and future of all the peoples of the world, US citizens included.</w:t>
      </w:r>
    </w:p>
    <w:p w14:paraId="2BE3F6F7" w14:textId="77777777" w:rsidR="00425596" w:rsidRDefault="00425596" w:rsidP="00425596">
      <w:pPr>
        <w:rPr>
          <w:sz w:val="12"/>
        </w:rPr>
      </w:pPr>
    </w:p>
    <w:p w14:paraId="7C7C4727" w14:textId="7E133B1E" w:rsidR="00425596" w:rsidRPr="005A6CAE" w:rsidRDefault="00425596" w:rsidP="00425596">
      <w:pPr>
        <w:pStyle w:val="Heading3"/>
      </w:pPr>
      <w:r>
        <w:t>A2: Wall Solves</w:t>
      </w:r>
    </w:p>
    <w:p w14:paraId="66ECC8FB" w14:textId="33DBA286" w:rsidR="00043EAA" w:rsidRDefault="005A6CAE" w:rsidP="00434EB8">
      <w:pPr>
        <w:pStyle w:val="Heading4"/>
      </w:pPr>
      <w:r>
        <w:t>They’ll smuggle WMDs through tunnels – wall solves nothing</w:t>
      </w:r>
    </w:p>
    <w:p w14:paraId="2AFB4B8C" w14:textId="6F722582" w:rsidR="00434EB8" w:rsidRDefault="005A6CAE" w:rsidP="00434EB8">
      <w:r>
        <w:t xml:space="preserve">Mike Pearl @ Vice Interview with Sanho </w:t>
      </w:r>
      <w:r w:rsidRPr="005A6CAE">
        <w:rPr>
          <w:rStyle w:val="Style13ptBold"/>
        </w:rPr>
        <w:t>Tree</w:t>
      </w:r>
      <w:r>
        <w:t>, director of the Drug Policy Project at the Institute for Policy Studies. “How Drugs Will Get Under, Over, and Around Trump's Wall”, Jan 20</w:t>
      </w:r>
      <w:r w:rsidRPr="005A6CAE">
        <w:rPr>
          <w:rStyle w:val="Style13ptBold"/>
        </w:rPr>
        <w:t>17</w:t>
      </w:r>
      <w:r>
        <w:t>, https://www.vice.com/en_us/article/bmdnmv/how-drugs-will-get-under-over-and-around-trumps-wall</w:t>
      </w:r>
    </w:p>
    <w:p w14:paraId="342C8781" w14:textId="63861F8B" w:rsidR="00434EB8" w:rsidRDefault="00434EB8" w:rsidP="00434EB8">
      <w:pPr>
        <w:rPr>
          <w:sz w:val="12"/>
        </w:rPr>
      </w:pPr>
      <w:r w:rsidRPr="005A6CAE">
        <w:rPr>
          <w:sz w:val="12"/>
        </w:rPr>
        <w:t xml:space="preserve">But </w:t>
      </w:r>
      <w:r w:rsidRPr="0060243C">
        <w:rPr>
          <w:rStyle w:val="StyleUnderline"/>
          <w:highlight w:val="yellow"/>
        </w:rPr>
        <w:t>a wall</w:t>
      </w:r>
      <w:r w:rsidRPr="0060243C">
        <w:rPr>
          <w:sz w:val="12"/>
          <w:highlight w:val="yellow"/>
        </w:rPr>
        <w:t xml:space="preserve">, </w:t>
      </w:r>
      <w:r w:rsidRPr="0060243C">
        <w:rPr>
          <w:rStyle w:val="Emphasis"/>
          <w:highlight w:val="yellow"/>
        </w:rPr>
        <w:t>no matter how big</w:t>
      </w:r>
      <w:r w:rsidRPr="005A6CAE">
        <w:rPr>
          <w:sz w:val="12"/>
        </w:rPr>
        <w:t xml:space="preserve"> and beautiful a symbol it may be, </w:t>
      </w:r>
      <w:r w:rsidRPr="0060243C">
        <w:rPr>
          <w:rStyle w:val="StyleUnderline"/>
          <w:highlight w:val="yellow"/>
        </w:rPr>
        <w:t>can't do much to stop the flow</w:t>
      </w:r>
      <w:r w:rsidRPr="005A6CAE">
        <w:rPr>
          <w:sz w:val="12"/>
        </w:rPr>
        <w:t xml:space="preserve"> of drugs </w:t>
      </w:r>
      <w:r w:rsidRPr="0060243C">
        <w:rPr>
          <w:rStyle w:val="StyleUnderline"/>
          <w:highlight w:val="yellow"/>
        </w:rPr>
        <w:t>into the US</w:t>
      </w:r>
      <w:r w:rsidRPr="0060243C">
        <w:rPr>
          <w:sz w:val="12"/>
          <w:highlight w:val="yellow"/>
        </w:rPr>
        <w:t>.</w:t>
      </w:r>
      <w:r w:rsidRPr="005A6CAE">
        <w:rPr>
          <w:sz w:val="12"/>
        </w:rPr>
        <w:t xml:space="preserve"> In the grand scheme of things, </w:t>
      </w:r>
      <w:r w:rsidRPr="0060243C">
        <w:rPr>
          <w:rStyle w:val="StyleUnderline"/>
          <w:highlight w:val="yellow"/>
        </w:rPr>
        <w:t>a wall acts as little more than a</w:t>
      </w:r>
      <w:r w:rsidRPr="0060243C">
        <w:rPr>
          <w:sz w:val="12"/>
          <w:highlight w:val="yellow"/>
        </w:rPr>
        <w:t xml:space="preserve"> </w:t>
      </w:r>
      <w:r w:rsidRPr="0060243C">
        <w:rPr>
          <w:sz w:val="12"/>
        </w:rPr>
        <w:t>literal</w:t>
      </w:r>
      <w:r w:rsidRPr="005A6CAE">
        <w:rPr>
          <w:sz w:val="12"/>
        </w:rPr>
        <w:t xml:space="preserve"> </w:t>
      </w:r>
      <w:r w:rsidRPr="0060243C">
        <w:rPr>
          <w:rStyle w:val="StyleUnderline"/>
          <w:highlight w:val="yellow"/>
        </w:rPr>
        <w:t>speed bump</w:t>
      </w:r>
      <w:r w:rsidRPr="00434EB8">
        <w:rPr>
          <w:rStyle w:val="StyleUnderline"/>
        </w:rPr>
        <w:t xml:space="preserve"> that can be driven over</w:t>
      </w:r>
      <w:r w:rsidRPr="005A6CAE">
        <w:rPr>
          <w:sz w:val="12"/>
        </w:rPr>
        <w:t xml:space="preserve"> by a literal car, according to Sanho Tree, director of the Drug Policy Project at the left-leaning Institute for Policy Studies. In a recent interview, Tree—whose organization opposes the war on drugs—told me about all the ways highly motivated and well-funded cartel engineers can build infrastructure that will stymie Trump's anti-drug ambitions.</w:t>
      </w:r>
      <w:r w:rsidR="005A6CAE" w:rsidRPr="005A6CAE">
        <w:rPr>
          <w:sz w:val="12"/>
        </w:rPr>
        <w:t xml:space="preserve"> </w:t>
      </w:r>
      <w:r w:rsidRPr="005A6CAE">
        <w:rPr>
          <w:sz w:val="12"/>
        </w:rPr>
        <w:t>VICE: Can you give me a picture of how motivated and sophisticated the cartels are when it comes to moving product?</w:t>
      </w:r>
      <w:r w:rsidR="005A6CAE" w:rsidRPr="005A6CAE">
        <w:rPr>
          <w:sz w:val="12"/>
        </w:rPr>
        <w:t xml:space="preserve"> </w:t>
      </w:r>
      <w:r w:rsidRPr="005A6CAE">
        <w:rPr>
          <w:sz w:val="12"/>
        </w:rPr>
        <w:t>Sanho Tree: Just ask El Chapo. His people built a tunnel over a mile long, just for his private, one-time use [to break out of prison].</w:t>
      </w:r>
      <w:r w:rsidR="005A6CAE" w:rsidRPr="005A6CAE">
        <w:rPr>
          <w:sz w:val="12"/>
        </w:rPr>
        <w:t xml:space="preserve"> </w:t>
      </w:r>
      <w:r w:rsidRPr="005A6CAE">
        <w:rPr>
          <w:sz w:val="12"/>
        </w:rPr>
        <w:t>That's a good point. But before we talk about tunnels, is Trump right? Are packets of drugs simply crossing the border with migrants?</w:t>
      </w:r>
      <w:r w:rsidR="005A6CAE" w:rsidRPr="005A6CAE">
        <w:rPr>
          <w:sz w:val="12"/>
        </w:rPr>
        <w:t xml:space="preserve"> </w:t>
      </w:r>
      <w:r w:rsidRPr="005A6CAE">
        <w:rPr>
          <w:sz w:val="12"/>
        </w:rPr>
        <w:t>Yes, that has happened. It certainly has. But we're talking about small quantities—a couple kilos per person—because they're also carrying water and their worldly possessions with them as they cross the desert. According to CPB, drug seizures along the Southwest border have dropped from 2.5 to 1.5 million pounds over the past five years—and much of that was smuggled through regular checkpoints, not desert expanses. [Elsewhere], drugs are being smuggled in by the ton—by the hundreds of tons.</w:t>
      </w:r>
      <w:r w:rsidR="005A6CAE" w:rsidRPr="005A6CAE">
        <w:rPr>
          <w:sz w:val="12"/>
        </w:rPr>
        <w:t xml:space="preserve"> </w:t>
      </w:r>
      <w:r w:rsidRPr="005A6CAE">
        <w:rPr>
          <w:sz w:val="12"/>
        </w:rPr>
        <w:t>All at once? What smuggling method moves multiple tons all at once?</w:t>
      </w:r>
      <w:r w:rsidR="005A6CAE" w:rsidRPr="005A6CAE">
        <w:rPr>
          <w:sz w:val="12"/>
        </w:rPr>
        <w:t xml:space="preserve"> </w:t>
      </w:r>
      <w:r w:rsidRPr="005A6CAE">
        <w:rPr>
          <w:sz w:val="12"/>
        </w:rPr>
        <w:t>A single narco sub can carry anywhere from six to 12 tons per run, and they're extremely hard to detect. They used to be fiberglass semi-submersibles that would stay 90 percent underwater, and in the daytime, they'd throw a blue tarp over themselves and lie still in the ocean.</w:t>
      </w:r>
      <w:r w:rsidR="005A6CAE" w:rsidRPr="005A6CAE">
        <w:rPr>
          <w:sz w:val="12"/>
        </w:rPr>
        <w:t xml:space="preserve"> </w:t>
      </w:r>
      <w:r w:rsidRPr="005A6CAE">
        <w:rPr>
          <w:sz w:val="12"/>
        </w:rPr>
        <w:t>You're talking about those in the past tense. What happened?</w:t>
      </w:r>
      <w:r w:rsidR="005A6CAE" w:rsidRPr="005A6CAE">
        <w:rPr>
          <w:sz w:val="12"/>
        </w:rPr>
        <w:t xml:space="preserve"> </w:t>
      </w:r>
      <w:r w:rsidRPr="005A6CAE">
        <w:rPr>
          <w:sz w:val="12"/>
        </w:rPr>
        <w:t>[The US] got better at detecting them, so then the narcos developed fully submersible submarines that go 50 feet below water. Again: ten tons, maybe 12 tons of drugs. Those are incredibly hard to detect. We've only caught a few, and those were mostly in ports and estuaries in Colombia and Ecuador, rather than on the open oceans. They've also developed narco torpedoes that they can bolt to the hull under the vessel.</w:t>
      </w:r>
      <w:r w:rsidR="005A6CAE" w:rsidRPr="005A6CAE">
        <w:rPr>
          <w:sz w:val="12"/>
        </w:rPr>
        <w:t xml:space="preserve"> </w:t>
      </w:r>
      <w:r w:rsidRPr="005A6CAE">
        <w:rPr>
          <w:sz w:val="12"/>
        </w:rPr>
        <w:t>I'm imagining something like an underwater missile, and I'm sure that's not what you mean. What's a "torpedo" in this context?.</w:t>
      </w:r>
      <w:r w:rsidR="005A6CAE" w:rsidRPr="005A6CAE">
        <w:rPr>
          <w:sz w:val="12"/>
        </w:rPr>
        <w:t xml:space="preserve"> </w:t>
      </w:r>
      <w:r w:rsidRPr="005A6CAE">
        <w:rPr>
          <w:sz w:val="12"/>
        </w:rPr>
        <w:t>They're towing these torpedoes now with really long cables. So if you stop the ship, you find nothing—not even anything bolted to the hull. And they can just cut that cable. So they've been able to smuggle drugs all the way to Europe in these narco torpedoes. They have release mechanisms that will drop that torpedo. There's a homing beacon attached to it that tells it to surface every couple of hours to emit an encrypted radio signal to the follow-on ship a couple miles behind, and they pick up the package.</w:t>
      </w:r>
      <w:r w:rsidR="005A6CAE" w:rsidRPr="005A6CAE">
        <w:rPr>
          <w:sz w:val="12"/>
        </w:rPr>
        <w:t xml:space="preserve"> </w:t>
      </w:r>
      <w:r w:rsidRPr="005A6CAE">
        <w:rPr>
          <w:sz w:val="12"/>
        </w:rPr>
        <w:t>What if the cartels don't go the maritime route? How have they dealt with the existing fence?</w:t>
      </w:r>
      <w:r w:rsidR="005A6CAE" w:rsidRPr="005A6CAE">
        <w:rPr>
          <w:sz w:val="12"/>
        </w:rPr>
        <w:t xml:space="preserve"> </w:t>
      </w:r>
      <w:r w:rsidRPr="005A6CAE">
        <w:rPr>
          <w:sz w:val="12"/>
        </w:rPr>
        <w:t>Much of the existing fence has these four-inch gaps. They won't let people through, which is the main purpose, but it allows [room for] wildlife, and for sand and floodwater to not build up on one side. Because of these four-inch gaps smugglers realized, Oh, let's make our drug packages three-and-three-quarters inches, and they literally passed them through the wall. So that's a problem.</w:t>
      </w:r>
      <w:r w:rsidR="005A6CAE" w:rsidRPr="005A6CAE">
        <w:rPr>
          <w:sz w:val="12"/>
        </w:rPr>
        <w:t xml:space="preserve"> </w:t>
      </w:r>
      <w:r w:rsidRPr="005A6CAE">
        <w:rPr>
          <w:sz w:val="12"/>
        </w:rPr>
        <w:t>Well to be fair, the wall will put the kibosh on that. Have the cartels used strategies in the past that show how they'll deal with a wall?</w:t>
      </w:r>
      <w:r w:rsidR="005A6CAE" w:rsidRPr="005A6CAE">
        <w:rPr>
          <w:sz w:val="12"/>
        </w:rPr>
        <w:t xml:space="preserve"> </w:t>
      </w:r>
      <w:r w:rsidRPr="005A6CAE">
        <w:rPr>
          <w:sz w:val="12"/>
        </w:rPr>
        <w:t>The first thing they did was develop ramps. They welded ramps onto flatbed trucks, drove them right up to the wall, and literally drive these SUVs over the fence or over the wall.</w:t>
      </w:r>
      <w:r w:rsidR="005A6CAE" w:rsidRPr="005A6CAE">
        <w:rPr>
          <w:sz w:val="12"/>
        </w:rPr>
        <w:t xml:space="preserve"> </w:t>
      </w:r>
      <w:r w:rsidRPr="005A6CAE">
        <w:rPr>
          <w:sz w:val="12"/>
        </w:rPr>
        <w:t>Brazen. But they have sneakier methods of getting stuff over, right?</w:t>
      </w:r>
      <w:r w:rsidR="005A6CAE" w:rsidRPr="005A6CAE">
        <w:rPr>
          <w:sz w:val="12"/>
        </w:rPr>
        <w:t xml:space="preserve"> </w:t>
      </w:r>
      <w:r w:rsidRPr="005A6CAE">
        <w:rPr>
          <w:sz w:val="12"/>
        </w:rPr>
        <w:t>Basic catapults. Some of these are truck-mounted, and they literally just fling bails of drugs over the wall. And then they go even more innovative. They adapted T-shirt cannons to shoot bails of drugs. These are big things with huge compressors, mounted on trucks. You can pull up and just start firing them over the border.</w:t>
      </w:r>
      <w:r w:rsidR="005A6CAE" w:rsidRPr="005A6CAE">
        <w:rPr>
          <w:sz w:val="12"/>
        </w:rPr>
        <w:t xml:space="preserve"> </w:t>
      </w:r>
      <w:r w:rsidRPr="005A6CAE">
        <w:rPr>
          <w:sz w:val="12"/>
        </w:rPr>
        <w:t>OK, that's also pretty brazen. Don't they have planes?</w:t>
      </w:r>
      <w:r w:rsidR="005A6CAE" w:rsidRPr="005A6CAE">
        <w:rPr>
          <w:sz w:val="12"/>
        </w:rPr>
        <w:t xml:space="preserve"> </w:t>
      </w:r>
      <w:r w:rsidRPr="005A6CAE">
        <w:rPr>
          <w:sz w:val="12"/>
        </w:rPr>
        <w:t>They used to use small Cessnas and things, and we got better at detecting those. They even tried using big airliners. They used old, old airliners that were on their last legs, and even on a one-way mission, they would still reap tremendous profits. They didn't even need to reuse the plane. Then we got better at detecting those things, so they switched to ultralights.</w:t>
      </w:r>
      <w:r w:rsidR="005A6CAE" w:rsidRPr="005A6CAE">
        <w:rPr>
          <w:sz w:val="12"/>
        </w:rPr>
        <w:t xml:space="preserve"> </w:t>
      </w:r>
      <w:r w:rsidRPr="005A6CAE">
        <w:rPr>
          <w:sz w:val="12"/>
        </w:rPr>
        <w:t>Ultralights fly really low under the radar, but over the wall. They had drop cages attached to them, so each one can release hundreds of pounds of drugs, and their accomplices pick them up.</w:t>
      </w:r>
      <w:r w:rsidR="005A6CAE" w:rsidRPr="005A6CAE">
        <w:rPr>
          <w:sz w:val="12"/>
        </w:rPr>
        <w:t xml:space="preserve"> </w:t>
      </w:r>
      <w:r w:rsidRPr="005A6CAE">
        <w:rPr>
          <w:sz w:val="12"/>
        </w:rPr>
        <w:t>The obvious next question would be about drones. Can drones carry enough to be a profitable smuggling operation?</w:t>
      </w:r>
      <w:r w:rsidR="005A6CAE" w:rsidRPr="005A6CAE">
        <w:rPr>
          <w:sz w:val="12"/>
        </w:rPr>
        <w:t xml:space="preserve"> </w:t>
      </w:r>
      <w:r w:rsidRPr="005A6CAE">
        <w:rPr>
          <w:sz w:val="12"/>
        </w:rPr>
        <w:t>The payloads are getting much bigger now. When you're talking about things like heroin and meth—high value things, you don't need to carry a whole lot to make a lot of money, and the drones are even better because there's no pilot to capture. They can't talk. It's low-risk to extremely high reward.</w:t>
      </w:r>
      <w:r w:rsidR="005A6CAE" w:rsidRPr="005A6CAE">
        <w:rPr>
          <w:sz w:val="12"/>
        </w:rPr>
        <w:t xml:space="preserve"> </w:t>
      </w:r>
      <w:r w:rsidRPr="005A6CAE">
        <w:rPr>
          <w:sz w:val="12"/>
        </w:rPr>
        <w:t xml:space="preserve">OK so if they don't do any of this Inspector Gadget shit, </w:t>
      </w:r>
      <w:r w:rsidRPr="0060243C">
        <w:rPr>
          <w:rStyle w:val="StyleUnderline"/>
          <w:highlight w:val="yellow"/>
        </w:rPr>
        <w:t>they</w:t>
      </w:r>
      <w:r w:rsidRPr="005A6CAE">
        <w:rPr>
          <w:sz w:val="12"/>
        </w:rPr>
        <w:t xml:space="preserve"> still </w:t>
      </w:r>
      <w:r w:rsidRPr="0060243C">
        <w:rPr>
          <w:rStyle w:val="StyleUnderline"/>
          <w:highlight w:val="yellow"/>
        </w:rPr>
        <w:t>have the tunnels</w:t>
      </w:r>
      <w:r w:rsidRPr="005A6CAE">
        <w:rPr>
          <w:sz w:val="12"/>
        </w:rPr>
        <w:t>, right?</w:t>
      </w:r>
      <w:r w:rsidR="005A6CAE" w:rsidRPr="005A6CAE">
        <w:rPr>
          <w:sz w:val="12"/>
        </w:rPr>
        <w:t xml:space="preserve"> </w:t>
      </w:r>
      <w:r w:rsidRPr="0060243C">
        <w:rPr>
          <w:rStyle w:val="Emphasis"/>
          <w:highlight w:val="yellow"/>
        </w:rPr>
        <w:t>The</w:t>
      </w:r>
      <w:r w:rsidRPr="005A6CAE">
        <w:rPr>
          <w:rStyle w:val="Emphasis"/>
        </w:rPr>
        <w:t xml:space="preserve"> tunnels are the </w:t>
      </w:r>
      <w:r w:rsidRPr="0060243C">
        <w:rPr>
          <w:rStyle w:val="Emphasis"/>
          <w:highlight w:val="yellow"/>
        </w:rPr>
        <w:t>real nightmare scenario</w:t>
      </w:r>
      <w:r w:rsidRPr="005A6CAE">
        <w:rPr>
          <w:sz w:val="12"/>
        </w:rPr>
        <w:t xml:space="preserve">. </w:t>
      </w:r>
      <w:r w:rsidRPr="0060243C">
        <w:rPr>
          <w:rStyle w:val="StyleUnderline"/>
          <w:highlight w:val="yellow"/>
        </w:rPr>
        <w:t>We've found about 100 of them</w:t>
      </w:r>
      <w:r w:rsidRPr="005A6CAE">
        <w:rPr>
          <w:sz w:val="12"/>
        </w:rPr>
        <w:t xml:space="preserve"> so far, </w:t>
      </w:r>
      <w:r w:rsidRPr="0060243C">
        <w:rPr>
          <w:rStyle w:val="Emphasis"/>
          <w:highlight w:val="yellow"/>
        </w:rPr>
        <w:t>and there are probably hundreds more</w:t>
      </w:r>
      <w:r w:rsidRPr="005A6CAE">
        <w:rPr>
          <w:sz w:val="12"/>
        </w:rPr>
        <w:t xml:space="preserve">. </w:t>
      </w:r>
      <w:r w:rsidRPr="005A6CAE">
        <w:rPr>
          <w:rStyle w:val="StyleUnderline"/>
        </w:rPr>
        <w:t xml:space="preserve">They can operate, </w:t>
      </w:r>
      <w:r w:rsidRPr="005A6CAE">
        <w:rPr>
          <w:sz w:val="12"/>
        </w:rPr>
        <w:t xml:space="preserve">once they're open, </w:t>
      </w:r>
      <w:r w:rsidRPr="005A6CAE">
        <w:rPr>
          <w:rStyle w:val="StyleUnderline"/>
        </w:rPr>
        <w:t>24/7, 365 days a year. And they can move in both directions</w:t>
      </w:r>
      <w:r w:rsidRPr="005A6CAE">
        <w:rPr>
          <w:sz w:val="12"/>
        </w:rPr>
        <w:t>, which means that they can bring in ammunition and repatriate cash. It's very difficult to move that cash around, so the tunnels are a great innovation in that sense.</w:t>
      </w:r>
      <w:r w:rsidR="005A6CAE" w:rsidRPr="005A6CAE">
        <w:rPr>
          <w:sz w:val="12"/>
        </w:rPr>
        <w:t xml:space="preserve"> </w:t>
      </w:r>
      <w:r w:rsidRPr="005A6CAE">
        <w:rPr>
          <w:sz w:val="12"/>
        </w:rPr>
        <w:t>Do the tunnels do the same kind of high-volume business you were talking about before?</w:t>
      </w:r>
      <w:r w:rsidR="005A6CAE" w:rsidRPr="005A6CAE">
        <w:rPr>
          <w:sz w:val="12"/>
        </w:rPr>
        <w:t xml:space="preserve"> </w:t>
      </w:r>
      <w:r w:rsidRPr="005A6CAE">
        <w:rPr>
          <w:sz w:val="12"/>
        </w:rPr>
        <w:t>They found one in Tijuana a couple years ago that was about ready to open. It had rails, ventilation, electricity, and all that stuff, and they found 40 tons of marijuana on the Mexican side, waiting to be put in the tunnel.</w:t>
      </w:r>
      <w:r w:rsidR="005A6CAE" w:rsidRPr="005A6CAE">
        <w:rPr>
          <w:sz w:val="12"/>
        </w:rPr>
        <w:t xml:space="preserve"> </w:t>
      </w:r>
      <w:r w:rsidRPr="005A6CAE">
        <w:rPr>
          <w:sz w:val="12"/>
        </w:rPr>
        <w:t>How do the cartels keep migrants from revealing where the tunnels are?</w:t>
      </w:r>
      <w:r w:rsidR="005A6CAE" w:rsidRPr="005A6CAE">
        <w:rPr>
          <w:sz w:val="12"/>
        </w:rPr>
        <w:t xml:space="preserve"> </w:t>
      </w:r>
      <w:r w:rsidRPr="005A6CAE">
        <w:rPr>
          <w:sz w:val="12"/>
        </w:rPr>
        <w:t xml:space="preserve">If they chose to smuggle migrants through these tunnels, they could drug them, or blindfold them, and they would never know where the tunnels are. </w:t>
      </w:r>
      <w:r w:rsidRPr="005A6CAE">
        <w:rPr>
          <w:rStyle w:val="StyleUnderline"/>
        </w:rPr>
        <w:t xml:space="preserve">That's the biggest concern. </w:t>
      </w:r>
      <w:r w:rsidRPr="0060243C">
        <w:rPr>
          <w:rStyle w:val="StyleUnderline"/>
          <w:highlight w:val="yellow"/>
        </w:rPr>
        <w:t xml:space="preserve">You go into a warehouse on one side, and you come out of a warehouse on the US side. </w:t>
      </w:r>
      <w:r w:rsidRPr="0060243C">
        <w:rPr>
          <w:rStyle w:val="Emphasis"/>
          <w:highlight w:val="yellow"/>
        </w:rPr>
        <w:t>That's it</w:t>
      </w:r>
      <w:r w:rsidRPr="005A6CAE">
        <w:rPr>
          <w:sz w:val="12"/>
        </w:rPr>
        <w:t xml:space="preserve">. Sometimes the manhole cover is right in the street. And there's a false bottom in a cargo van. At the moment, there's little incentive for them to work with international terrorists because the risk isn't worth it, but </w:t>
      </w:r>
      <w:r w:rsidRPr="005A6CAE">
        <w:rPr>
          <w:rStyle w:val="StyleUnderline"/>
        </w:rPr>
        <w:t>in theory</w:t>
      </w:r>
      <w:r w:rsidRPr="005A6CAE">
        <w:rPr>
          <w:sz w:val="12"/>
        </w:rPr>
        <w:t xml:space="preserve"> </w:t>
      </w:r>
      <w:r w:rsidRPr="0060243C">
        <w:rPr>
          <w:rStyle w:val="Emphasis"/>
          <w:highlight w:val="yellow"/>
        </w:rPr>
        <w:t>they could</w:t>
      </w:r>
      <w:r w:rsidRPr="005A6CAE">
        <w:rPr>
          <w:rStyle w:val="Emphasis"/>
        </w:rPr>
        <w:t xml:space="preserve"> also </w:t>
      </w:r>
      <w:r w:rsidRPr="0060243C">
        <w:rPr>
          <w:rStyle w:val="Emphasis"/>
          <w:highlight w:val="yellow"/>
        </w:rPr>
        <w:t>use these tunnels to smuggle WMDs or terrorists</w:t>
      </w:r>
      <w:r w:rsidRPr="005A6CAE">
        <w:rPr>
          <w:rStyle w:val="Emphasis"/>
        </w:rPr>
        <w:t xml:space="preserve"> through these tunnels</w:t>
      </w:r>
      <w:r w:rsidRPr="005A6CAE">
        <w:rPr>
          <w:sz w:val="12"/>
        </w:rPr>
        <w:t>.</w:t>
      </w:r>
      <w:r w:rsidR="005A6CAE" w:rsidRPr="005A6CAE">
        <w:rPr>
          <w:sz w:val="12"/>
        </w:rPr>
        <w:t xml:space="preserve"> </w:t>
      </w:r>
      <w:r w:rsidRPr="005A6CAE">
        <w:rPr>
          <w:sz w:val="12"/>
        </w:rPr>
        <w:t xml:space="preserve">In fact, </w:t>
      </w:r>
      <w:r w:rsidRPr="005A6CAE">
        <w:rPr>
          <w:rStyle w:val="StyleUnderline"/>
        </w:rPr>
        <w:t xml:space="preserve">they don't even need to develop these huge tunnels anymore because of </w:t>
      </w:r>
      <w:r w:rsidRPr="005A6CAE">
        <w:rPr>
          <w:rStyle w:val="Emphasis"/>
        </w:rPr>
        <w:t>fracking technology</w:t>
      </w:r>
      <w:r w:rsidRPr="005A6CAE">
        <w:rPr>
          <w:rStyle w:val="StyleUnderline"/>
        </w:rPr>
        <w:t>.</w:t>
      </w:r>
      <w:r w:rsidRPr="005A6CAE">
        <w:rPr>
          <w:sz w:val="12"/>
        </w:rPr>
        <w:t xml:space="preserve"> One of the great innovations has been horizontal drilling—you can angle the drill, and then drill in different directions, and that's what the traffickers realized. </w:t>
      </w:r>
      <w:r w:rsidRPr="005A6CAE">
        <w:rPr>
          <w:rStyle w:val="StyleUnderline"/>
        </w:rPr>
        <w:t xml:space="preserve">You don't need to build a full tunnel and move people through. You just need to make it like a pneumatic tube you can shoot </w:t>
      </w:r>
      <w:r w:rsidRPr="005A6CAE">
        <w:rPr>
          <w:sz w:val="12"/>
        </w:rPr>
        <w:t>drugs</w:t>
      </w:r>
      <w:r w:rsidRPr="005A6CAE">
        <w:rPr>
          <w:rStyle w:val="StyleUnderline"/>
        </w:rPr>
        <w:t xml:space="preserve"> through</w:t>
      </w:r>
      <w:r w:rsidRPr="005A6CAE">
        <w:rPr>
          <w:sz w:val="12"/>
        </w:rPr>
        <w:t>.</w:t>
      </w:r>
    </w:p>
    <w:p w14:paraId="2B751215" w14:textId="45436966" w:rsidR="00425596" w:rsidRDefault="00425596" w:rsidP="00434EB8">
      <w:pPr>
        <w:rPr>
          <w:sz w:val="12"/>
        </w:rPr>
      </w:pPr>
    </w:p>
    <w:p w14:paraId="462F499E" w14:textId="71227788" w:rsidR="00425596" w:rsidRDefault="00425596" w:rsidP="00425596">
      <w:pPr>
        <w:pStyle w:val="Heading3"/>
      </w:pPr>
      <w:r>
        <w:t>A2: Co-Op Thumpers</w:t>
      </w:r>
    </w:p>
    <w:p w14:paraId="5250945E" w14:textId="77777777" w:rsidR="00425596" w:rsidRPr="00425596" w:rsidRDefault="00425596" w:rsidP="00425596"/>
    <w:p w14:paraId="10BCECDB" w14:textId="11BD1563" w:rsidR="00043EAA" w:rsidRDefault="00043EAA" w:rsidP="00043EAA">
      <w:pPr>
        <w:pStyle w:val="Heading4"/>
      </w:pPr>
      <w:r>
        <w:t>US-</w:t>
      </w:r>
      <w:r w:rsidR="005A6CAE">
        <w:t>Mexico</w:t>
      </w:r>
      <w:r>
        <w:t xml:space="preserve"> </w:t>
      </w:r>
      <w:r w:rsidR="009B50E0">
        <w:t>co-op</w:t>
      </w:r>
      <w:r>
        <w:t xml:space="preserve"> strong now – but is contingent on not building the wall</w:t>
      </w:r>
    </w:p>
    <w:p w14:paraId="3516B57C" w14:textId="3E6C6A12" w:rsidR="00043EAA" w:rsidRPr="00043EAA" w:rsidRDefault="00043EAA" w:rsidP="00043EAA">
      <w:r>
        <w:t xml:space="preserve">José R. </w:t>
      </w:r>
      <w:r w:rsidRPr="00043EAA">
        <w:rPr>
          <w:rStyle w:val="Style13ptBold"/>
        </w:rPr>
        <w:t>Cárdenas</w:t>
      </w:r>
      <w:r>
        <w:t xml:space="preserve"> was acting assistant administrator for Latin America at the U.S. Agency for International Development in the George W. Bush administration., “The U.S.-Mexico Relationship Has Survived and Thrived Under Trump”, Foreign Policy, March 20</w:t>
      </w:r>
      <w:r w:rsidRPr="00043EAA">
        <w:rPr>
          <w:rStyle w:val="Style13ptBold"/>
        </w:rPr>
        <w:t>18</w:t>
      </w:r>
      <w:r>
        <w:t>, https://foreignpolicy.com/2018/03/22/the-u-s-mexico-relationship-has-survived-and-thrived-under-trump/</w:t>
      </w:r>
    </w:p>
    <w:p w14:paraId="1F7BBC68" w14:textId="6C902E4F" w:rsidR="00043EAA" w:rsidRDefault="00043EAA" w:rsidP="00043EAA">
      <w:pPr>
        <w:rPr>
          <w:sz w:val="14"/>
        </w:rPr>
      </w:pPr>
      <w:r w:rsidRPr="00043EAA">
        <w:rPr>
          <w:sz w:val="14"/>
        </w:rPr>
        <w:t xml:space="preserve">President Donald </w:t>
      </w:r>
      <w:r w:rsidRPr="0060243C">
        <w:rPr>
          <w:rStyle w:val="StyleUnderline"/>
          <w:highlight w:val="yellow"/>
        </w:rPr>
        <w:t>Trump has incurred criticism for</w:t>
      </w:r>
      <w:r w:rsidRPr="00043EAA">
        <w:rPr>
          <w:sz w:val="14"/>
        </w:rPr>
        <w:t xml:space="preserve"> what many have charged is </w:t>
      </w:r>
      <w:r w:rsidRPr="0060243C">
        <w:rPr>
          <w:rStyle w:val="StyleUnderline"/>
          <w:highlight w:val="yellow"/>
        </w:rPr>
        <w:t>his systematic undermining of the U.S. relationship with Mexico</w:t>
      </w:r>
      <w:r w:rsidRPr="00043EAA">
        <w:rPr>
          <w:sz w:val="14"/>
        </w:rPr>
        <w:t xml:space="preserve">, one of </w:t>
      </w:r>
      <w:r w:rsidRPr="0060243C">
        <w:rPr>
          <w:rStyle w:val="Emphasis"/>
          <w:highlight w:val="yellow"/>
        </w:rPr>
        <w:t>the most important the United States has with any country</w:t>
      </w:r>
      <w:r w:rsidRPr="00043EAA">
        <w:rPr>
          <w:sz w:val="14"/>
        </w:rPr>
        <w:t xml:space="preserve">. During the 2016 U.S. presidential campaign and through his first year in office, Trump repeatedly singled out Mexico for taking unfair advantage of the United States under the North American Free Trade Agreement (NAFTA) and failing to adequately police its side of the U.S.-Mexico border to prevent drugs and criminals from entering the United States and pledged that Mexico will pay for the construction of his proposed border wall. More recently, tentative plans for Mexican President Enrique Peña Nieto to make his first trip to Washington to meet with Trump were canceled following what the Washington Post referred to as a “testy” telephone conversation between the two, in which Trump refused Peña Nieto’s request to recognize that Mexico will not pay for the construction of the wall on the U.S.-Mexico border. There is no doubt that bilateral relations have been a roller coaster. </w:t>
      </w:r>
      <w:r w:rsidRPr="0060243C">
        <w:rPr>
          <w:rStyle w:val="StyleUnderline"/>
          <w:highlight w:val="yellow"/>
        </w:rPr>
        <w:t>The irony</w:t>
      </w:r>
      <w:r w:rsidRPr="00043EAA">
        <w:rPr>
          <w:sz w:val="14"/>
        </w:rPr>
        <w:t xml:space="preserve">, however, </w:t>
      </w:r>
      <w:r w:rsidRPr="00043EAA">
        <w:rPr>
          <w:rStyle w:val="StyleUnderline"/>
        </w:rPr>
        <w:t>is that even as gloom and doom dominates the headlines</w:t>
      </w:r>
      <w:r w:rsidRPr="00043EAA">
        <w:rPr>
          <w:sz w:val="14"/>
        </w:rPr>
        <w:t xml:space="preserve">, </w:t>
      </w:r>
      <w:r w:rsidRPr="0060243C">
        <w:rPr>
          <w:rStyle w:val="Emphasis"/>
          <w:highlight w:val="yellow"/>
        </w:rPr>
        <w:t>the bilateral relationship has not only endured but thrived</w:t>
      </w:r>
      <w:r w:rsidRPr="00043EAA">
        <w:rPr>
          <w:sz w:val="14"/>
        </w:rPr>
        <w:t xml:space="preserve">. Mexican </w:t>
      </w:r>
      <w:r w:rsidRPr="00043EAA">
        <w:rPr>
          <w:rStyle w:val="StyleUnderline"/>
        </w:rPr>
        <w:t>Foreign Minister</w:t>
      </w:r>
      <w:r w:rsidRPr="00043EAA">
        <w:rPr>
          <w:sz w:val="14"/>
        </w:rPr>
        <w:t xml:space="preserve"> Luis </w:t>
      </w:r>
      <w:r w:rsidRPr="00043EAA">
        <w:rPr>
          <w:rStyle w:val="StyleUnderline"/>
        </w:rPr>
        <w:t>Videgaray best captured that sentiment</w:t>
      </w:r>
      <w:r w:rsidRPr="00043EAA">
        <w:rPr>
          <w:sz w:val="14"/>
        </w:rPr>
        <w:t xml:space="preserve"> last month </w:t>
      </w:r>
      <w:r w:rsidRPr="00043EAA">
        <w:rPr>
          <w:rStyle w:val="StyleUnderline"/>
        </w:rPr>
        <w:t xml:space="preserve">when he said </w:t>
      </w:r>
      <w:r w:rsidRPr="0060243C">
        <w:rPr>
          <w:rStyle w:val="StyleUnderline"/>
          <w:highlight w:val="yellow"/>
        </w:rPr>
        <w:t>the relationship was</w:t>
      </w:r>
      <w:r w:rsidRPr="0060243C">
        <w:rPr>
          <w:sz w:val="14"/>
          <w:highlight w:val="yellow"/>
        </w:rPr>
        <w:t xml:space="preserve"> “</w:t>
      </w:r>
      <w:r w:rsidRPr="0060243C">
        <w:rPr>
          <w:rStyle w:val="Emphasis"/>
          <w:highlight w:val="yellow"/>
        </w:rPr>
        <w:t>closer than it was with previous administrations</w:t>
      </w:r>
      <w:r w:rsidRPr="00043EAA">
        <w:rPr>
          <w:sz w:val="14"/>
        </w:rPr>
        <w:t xml:space="preserve">.… </w:t>
      </w:r>
      <w:r w:rsidRPr="00043EAA">
        <w:rPr>
          <w:rStyle w:val="Emphasis"/>
        </w:rPr>
        <w:t>That’s a fact</w:t>
      </w:r>
      <w:r w:rsidRPr="00043EAA">
        <w:rPr>
          <w:sz w:val="14"/>
        </w:rPr>
        <w:t xml:space="preserve"> of life.” Equally, during his recent trip to California to examine prototypes of the border wall, Trump had kind words for Peña Nieto, saying that they had a “great relationship” and that he was a very good negotiator on behalf of the Mexican people. </w:t>
      </w:r>
      <w:r w:rsidRPr="00043EAA">
        <w:rPr>
          <w:rStyle w:val="StyleUnderline"/>
        </w:rPr>
        <w:t>Trump added, “</w:t>
      </w:r>
      <w:r w:rsidRPr="0060243C">
        <w:rPr>
          <w:rStyle w:val="StyleUnderline"/>
          <w:highlight w:val="yellow"/>
        </w:rPr>
        <w:t>Cooperation with Mexico is another crucial element</w:t>
      </w:r>
      <w:r w:rsidRPr="00043EAA">
        <w:rPr>
          <w:rStyle w:val="StyleUnderline"/>
        </w:rPr>
        <w:t xml:space="preserve"> of border security.… We must absolutely build on that cooperation.”</w:t>
      </w:r>
      <w:r>
        <w:rPr>
          <w:rStyle w:val="StyleUnderline"/>
        </w:rPr>
        <w:t xml:space="preserve"> </w:t>
      </w:r>
      <w:r w:rsidRPr="00043EAA">
        <w:rPr>
          <w:rStyle w:val="StyleUnderline"/>
        </w:rPr>
        <w:t>Nor is there any denying the unprecedented senior-level interaction between the Trump and Peña Nieto</w:t>
      </w:r>
      <w:r w:rsidRPr="00043EAA">
        <w:rPr>
          <w:sz w:val="14"/>
        </w:rPr>
        <w:t xml:space="preserve"> administrations over the past year. Jared Kushner, Trump’s senior advisor and son-in-law, was just in Mexico City, the latest in a long line of top U.S. officials, including cabinet secretaries, who have engaged with their Mexico counterparts. Similarly, Videgaray has made numerous trips to Washington to confer at the highest levels. These meetings have resulted in deepening bilateral cooperation across the board, including: NAFTA negotiations. By now, </w:t>
      </w:r>
      <w:r w:rsidRPr="00043EAA">
        <w:rPr>
          <w:rStyle w:val="StyleUnderline"/>
        </w:rPr>
        <w:t>many expected Trump would have withdrawn from NAFTA</w:t>
      </w:r>
      <w:r w:rsidRPr="00043EAA">
        <w:rPr>
          <w:sz w:val="14"/>
        </w:rPr>
        <w:t>, a perennial target of his ire on the campaign trail. Ins</w:t>
      </w:r>
      <w:r w:rsidRPr="00043EAA">
        <w:rPr>
          <w:rStyle w:val="StyleUnderline"/>
        </w:rPr>
        <w:t>tead, the United States</w:t>
      </w:r>
      <w:r w:rsidRPr="00043EAA">
        <w:rPr>
          <w:sz w:val="14"/>
        </w:rPr>
        <w:t xml:space="preserve">, Canada, </w:t>
      </w:r>
      <w:r w:rsidRPr="00043EAA">
        <w:rPr>
          <w:rStyle w:val="StyleUnderline"/>
        </w:rPr>
        <w:t>and Mexico just completed the seventh round of negotiations</w:t>
      </w:r>
      <w:r w:rsidRPr="00043EAA">
        <w:rPr>
          <w:sz w:val="14"/>
        </w:rPr>
        <w:t xml:space="preserve"> to modernize the 24-year-old treaty. At a recent White House ceremony where Mexico and Canada were exempted from steel tariffs, the president said, “I have a feeling we’re going to make a deal on NAFTA.” Negotiators will continue informal talks over the next few weeks before an eighth round, likely in April. The road to NAFTA 2.0 remains challenging, as some of the most contentious issues have yet to be addressed, while negotiators have to work around both countries’ electoral calendars (the Mexican presidential elections in July, the U.S. mid-terms in November). The process may not be very sentimental or for the genteel, but the bottom line is negotiations are continuing. Security cooperation. No other country in the world directly impacts U.S. homeland security more than Mexico, and U</w:t>
      </w:r>
      <w:r w:rsidRPr="00043EAA">
        <w:rPr>
          <w:rStyle w:val="StyleUnderline"/>
        </w:rPr>
        <w:t xml:space="preserve">.S. officials say security </w:t>
      </w:r>
      <w:r w:rsidRPr="0060243C">
        <w:rPr>
          <w:rStyle w:val="StyleUnderline"/>
          <w:highlight w:val="yellow"/>
        </w:rPr>
        <w:t>cooperation with</w:t>
      </w:r>
      <w:r w:rsidRPr="00043EAA">
        <w:rPr>
          <w:rStyle w:val="StyleUnderline"/>
        </w:rPr>
        <w:t xml:space="preserve"> their </w:t>
      </w:r>
      <w:r w:rsidRPr="0060243C">
        <w:rPr>
          <w:rStyle w:val="StyleUnderline"/>
          <w:highlight w:val="yellow"/>
        </w:rPr>
        <w:t xml:space="preserve">Mexican counterparts </w:t>
      </w:r>
      <w:r w:rsidRPr="0060243C">
        <w:rPr>
          <w:rStyle w:val="Emphasis"/>
          <w:highlight w:val="yellow"/>
        </w:rPr>
        <w:t>has never been better</w:t>
      </w:r>
      <w:r w:rsidRPr="00043EAA">
        <w:rPr>
          <w:rStyle w:val="StyleUnderline"/>
        </w:rPr>
        <w:t>.</w:t>
      </w:r>
      <w:r w:rsidRPr="00043EAA">
        <w:rPr>
          <w:sz w:val="14"/>
        </w:rPr>
        <w:t xml:space="preserve"> Following the most recent round of the U.S.-Mexico Strategic Dialogue on Disrupting Transnational Criminal Organizations, John Sullivan, the U.S. deputy secretary of state, said, “Today, our two countries have one of the most extensive bilateral law enforcement relationships in the world.… </w:t>
      </w:r>
      <w:r w:rsidRPr="00043EAA">
        <w:rPr>
          <w:rStyle w:val="StyleUnderline"/>
        </w:rPr>
        <w:t>We share more information related to migration and border security, enabling us to better identify criminal threats</w:t>
      </w:r>
      <w:r w:rsidRPr="00043EAA">
        <w:rPr>
          <w:sz w:val="14"/>
        </w:rPr>
        <w:t xml:space="preserve">, analyze migration trends, and reduce human smuggling on both sides of the border.” Videgaray added that U.S.-Mexico security cooperation is not contingent on any other aspect of the bilateral relationship: “Let me be absolutely clear on the matter. Mexico cooperates with the United States when it comes to security because that is in Mexico’s best interest.” Venezuela and regional cooperation. A key objective of U.S. policy toward Venezuela since President George W. Bush’s administration has been to encourage other Latin American governments to step up in supporting democracy and human rights. Over the past year, Mexico has responded, in doing so jettisoning what is known as the Estrada Doctrine — a pillar of Mexican foreign policy for decades that advocates nonintervention in other country’s affairs. </w:t>
      </w:r>
      <w:r w:rsidRPr="00043EAA">
        <w:rPr>
          <w:rStyle w:val="StyleUnderline"/>
        </w:rPr>
        <w:t>Mexico has</w:t>
      </w:r>
      <w:r w:rsidRPr="00043EAA">
        <w:rPr>
          <w:sz w:val="14"/>
        </w:rPr>
        <w:t xml:space="preserve"> not only </w:t>
      </w:r>
      <w:r w:rsidRPr="00043EAA">
        <w:rPr>
          <w:rStyle w:val="StyleUnderline"/>
        </w:rPr>
        <w:t>joined the United States in sanctioning members of the authoritarian government of</w:t>
      </w:r>
      <w:r w:rsidRPr="00043EAA">
        <w:rPr>
          <w:sz w:val="14"/>
        </w:rPr>
        <w:t xml:space="preserve"> Nicolás Maduro in </w:t>
      </w:r>
      <w:r w:rsidRPr="00043EAA">
        <w:rPr>
          <w:rStyle w:val="StyleUnderline"/>
        </w:rPr>
        <w:t>Venezuela</w:t>
      </w:r>
      <w:r w:rsidRPr="00043EAA">
        <w:rPr>
          <w:sz w:val="14"/>
        </w:rPr>
        <w:t xml:space="preserve"> but </w:t>
      </w:r>
      <w:r w:rsidRPr="00043EAA">
        <w:rPr>
          <w:rStyle w:val="StyleUnderline"/>
        </w:rPr>
        <w:t>has led the diplomatic charge at the Organization of American States</w:t>
      </w:r>
      <w:r w:rsidRPr="00043EAA">
        <w:rPr>
          <w:sz w:val="14"/>
        </w:rPr>
        <w:t xml:space="preserve"> and the Lima Group </w:t>
      </w:r>
      <w:r w:rsidRPr="00043EAA">
        <w:rPr>
          <w:rStyle w:val="StyleUnderline"/>
        </w:rPr>
        <w:t>to hold Maduro accountable</w:t>
      </w:r>
      <w:r w:rsidRPr="00043EAA">
        <w:rPr>
          <w:sz w:val="14"/>
        </w:rPr>
        <w:t xml:space="preserve"> for his anti-democratic behavior. </w:t>
      </w:r>
      <w:r w:rsidRPr="00043EAA">
        <w:rPr>
          <w:rStyle w:val="StyleUnderline"/>
        </w:rPr>
        <w:t>Mexico has also continued its support of broader U.S. efforts on stability in Latin America</w:t>
      </w:r>
      <w:r w:rsidRPr="00043EAA">
        <w:rPr>
          <w:sz w:val="14"/>
        </w:rPr>
        <w:t xml:space="preserve">. In June 2017, Mexico co-hosted with the United States a security conference in Miami promoting prosperity and security in Central America. </w:t>
      </w:r>
      <w:r w:rsidRPr="0060243C">
        <w:rPr>
          <w:rStyle w:val="Emphasis"/>
          <w:highlight w:val="yellow"/>
        </w:rPr>
        <w:t>Of course, there are important variables still at play that will affect U.S.-Mexico relations into the foreseeable future</w:t>
      </w:r>
      <w:r w:rsidRPr="0060243C">
        <w:rPr>
          <w:rStyle w:val="StyleUnderline"/>
          <w:highlight w:val="yellow"/>
        </w:rPr>
        <w:t>, such as</w:t>
      </w:r>
      <w:r w:rsidRPr="00043EAA">
        <w:rPr>
          <w:rStyle w:val="StyleUnderline"/>
        </w:rPr>
        <w:t xml:space="preserve"> </w:t>
      </w:r>
      <w:r w:rsidRPr="00043EAA">
        <w:rPr>
          <w:sz w:val="14"/>
        </w:rPr>
        <w:t xml:space="preserve">the fate of NAFTA negotiations and </w:t>
      </w:r>
      <w:r w:rsidRPr="0060243C">
        <w:rPr>
          <w:rStyle w:val="Emphasis"/>
          <w:highlight w:val="yellow"/>
        </w:rPr>
        <w:t>the</w:t>
      </w:r>
      <w:r w:rsidRPr="00043EAA">
        <w:rPr>
          <w:rStyle w:val="Emphasis"/>
        </w:rPr>
        <w:t xml:space="preserve"> construction of a </w:t>
      </w:r>
      <w:r w:rsidRPr="0060243C">
        <w:rPr>
          <w:rStyle w:val="Emphasis"/>
          <w:highlight w:val="yellow"/>
        </w:rPr>
        <w:t>border wall.</w:t>
      </w:r>
      <w:r w:rsidRPr="00043EAA">
        <w:rPr>
          <w:sz w:val="14"/>
        </w:rPr>
        <w:t xml:space="preserve"> Just as important will be the direction Mexican voters choose for their country in the presidential election in July. The leading contender is a left-wing populist, Andrés Manuel López Obrador, who has benefited most from widespread popular dissatisfaction in Mexico with jobs, public security, and corruption. Many predict a López Obrador presidency would mean a distancing of Mexico from its close economic and security cooperation relationship with the United States. But that is still in the future and has nothing to do with the U.S. presidency.</w:t>
      </w:r>
    </w:p>
    <w:p w14:paraId="724D7885" w14:textId="3655EC7F" w:rsidR="00F4607F" w:rsidRDefault="00425596" w:rsidP="00425596">
      <w:pPr>
        <w:pStyle w:val="Heading2"/>
      </w:pPr>
      <w:r>
        <w:t>Water</w:t>
      </w:r>
    </w:p>
    <w:p w14:paraId="4E4A16EE" w14:textId="15C93829" w:rsidR="00F4607F" w:rsidRDefault="00F4607F" w:rsidP="00F4607F">
      <w:pPr>
        <w:pStyle w:val="Heading3"/>
      </w:pPr>
      <w:r>
        <w:t xml:space="preserve">Water Co-Op </w:t>
      </w:r>
      <w:r w:rsidR="00425596">
        <w:t>I/L</w:t>
      </w:r>
    </w:p>
    <w:p w14:paraId="301244BC" w14:textId="77777777" w:rsidR="00F4607F" w:rsidRPr="00F4607F" w:rsidRDefault="00F4607F" w:rsidP="00F4607F"/>
    <w:p w14:paraId="1AA8FEF4" w14:textId="60FCDB52" w:rsidR="00F4607F" w:rsidRDefault="00F4607F" w:rsidP="00F4607F">
      <w:pPr>
        <w:pStyle w:val="Heading4"/>
      </w:pPr>
      <w:r>
        <w:t xml:space="preserve">Wall collapses US-Mexico water sharing agreement – </w:t>
      </w:r>
      <w:r w:rsidR="00ED7537">
        <w:t>internal link to lots of impacts</w:t>
      </w:r>
    </w:p>
    <w:p w14:paraId="1AED6192" w14:textId="140F5079" w:rsidR="00F4607F" w:rsidRPr="00F4607F" w:rsidRDefault="00F4607F" w:rsidP="00F4607F">
      <w:r w:rsidRPr="00F4607F">
        <w:t xml:space="preserve">Vanda </w:t>
      </w:r>
      <w:r w:rsidRPr="00F4607F">
        <w:rPr>
          <w:rStyle w:val="Style13ptBold"/>
        </w:rPr>
        <w:t>Felbab-Brown</w:t>
      </w:r>
      <w:r w:rsidRPr="00F4607F">
        <w:t xml:space="preserve"> is a senior fellow at the Brookings Institution. She is an expert on international and internal conflicts and nontraditional security threats, including insurgency, organized crime, urban violence, and illicit economies, “THE WALL</w:t>
      </w:r>
      <w:r>
        <w:t xml:space="preserve"> </w:t>
      </w:r>
      <w:r w:rsidRPr="00F4607F">
        <w:t>The real costs of a barrier between the United States and Mexico”, Aug 20</w:t>
      </w:r>
      <w:r w:rsidRPr="00F4607F">
        <w:rPr>
          <w:rStyle w:val="Style13ptBold"/>
        </w:rPr>
        <w:t>17</w:t>
      </w:r>
      <w:r w:rsidRPr="00F4607F">
        <w:t>, https://www.brookings.edu/essay/the-wall-the-real-costs-of-a-barrier-between-the-united-states-and-mexico/</w:t>
      </w:r>
    </w:p>
    <w:p w14:paraId="6094995C" w14:textId="050D6C1F" w:rsidR="00F4607F" w:rsidRPr="00F4607F" w:rsidRDefault="00F4607F" w:rsidP="00F4607F">
      <w:pPr>
        <w:rPr>
          <w:sz w:val="16"/>
        </w:rPr>
      </w:pPr>
      <w:r w:rsidRPr="0060243C">
        <w:rPr>
          <w:rStyle w:val="StyleUnderline"/>
          <w:highlight w:val="yellow"/>
        </w:rPr>
        <w:t>A poisoned U.S.–Mexican relationship</w:t>
      </w:r>
      <w:r w:rsidRPr="0060243C">
        <w:rPr>
          <w:sz w:val="16"/>
          <w:highlight w:val="yellow"/>
        </w:rPr>
        <w:t xml:space="preserve"> </w:t>
      </w:r>
      <w:r w:rsidRPr="0060243C">
        <w:rPr>
          <w:rStyle w:val="Emphasis"/>
          <w:highlight w:val="yellow"/>
        </w:rPr>
        <w:t>could</w:t>
      </w:r>
      <w:r w:rsidRPr="00F4607F">
        <w:rPr>
          <w:sz w:val="16"/>
        </w:rPr>
        <w:t xml:space="preserve"> also </w:t>
      </w:r>
      <w:r w:rsidRPr="0060243C">
        <w:rPr>
          <w:rStyle w:val="Emphasis"/>
          <w:highlight w:val="yellow"/>
        </w:rPr>
        <w:t>prevent the renegotiation of water sharing agreements</w:t>
      </w:r>
      <w:r w:rsidRPr="0060243C">
        <w:rPr>
          <w:sz w:val="16"/>
          <w:highlight w:val="yellow"/>
        </w:rPr>
        <w:t xml:space="preserve"> </w:t>
      </w:r>
      <w:r w:rsidRPr="0060243C">
        <w:rPr>
          <w:rStyle w:val="StyleUnderline"/>
          <w:highlight w:val="yellow"/>
        </w:rPr>
        <w:t>that are</w:t>
      </w:r>
      <w:r w:rsidRPr="0060243C">
        <w:rPr>
          <w:sz w:val="16"/>
          <w:highlight w:val="yellow"/>
        </w:rPr>
        <w:t xml:space="preserve"> </w:t>
      </w:r>
      <w:r w:rsidRPr="0060243C">
        <w:rPr>
          <w:rStyle w:val="Emphasis"/>
          <w:highlight w:val="yellow"/>
        </w:rPr>
        <w:t>critical</w:t>
      </w:r>
      <w:r w:rsidRPr="0060243C">
        <w:rPr>
          <w:sz w:val="16"/>
          <w:highlight w:val="yellow"/>
        </w:rPr>
        <w:t xml:space="preserve"> </w:t>
      </w:r>
      <w:r w:rsidRPr="0060243C">
        <w:rPr>
          <w:rStyle w:val="StyleUnderline"/>
          <w:highlight w:val="yellow"/>
        </w:rPr>
        <w:t>to the environment</w:t>
      </w:r>
      <w:r w:rsidRPr="00F4607F">
        <w:rPr>
          <w:rStyle w:val="StyleUnderline"/>
        </w:rPr>
        <w:t xml:space="preserve"> as well as to </w:t>
      </w:r>
      <w:r w:rsidRPr="00F4607F">
        <w:rPr>
          <w:rStyle w:val="Emphasis"/>
        </w:rPr>
        <w:t>water and food security</w:t>
      </w:r>
      <w:r w:rsidRPr="00F4607F">
        <w:rPr>
          <w:sz w:val="16"/>
        </w:rPr>
        <w:t xml:space="preserve">, and to farming. For example, </w:t>
      </w:r>
      <w:r w:rsidRPr="0060243C">
        <w:rPr>
          <w:rStyle w:val="StyleUnderline"/>
          <w:highlight w:val="yellow"/>
        </w:rPr>
        <w:t>the</w:t>
      </w:r>
      <w:r w:rsidRPr="00F4607F">
        <w:rPr>
          <w:sz w:val="16"/>
        </w:rPr>
        <w:t xml:space="preserve"> 1970 </w:t>
      </w:r>
      <w:r w:rsidRPr="0060243C">
        <w:rPr>
          <w:rStyle w:val="StyleUnderline"/>
          <w:highlight w:val="yellow"/>
        </w:rPr>
        <w:t>Boundary Treaty</w:t>
      </w:r>
      <w:r w:rsidRPr="00F4607F">
        <w:rPr>
          <w:sz w:val="16"/>
        </w:rPr>
        <w:t xml:space="preserve"> between the United States and Mexico </w:t>
      </w:r>
      <w:r w:rsidRPr="0060243C">
        <w:rPr>
          <w:rStyle w:val="StyleUnderline"/>
          <w:highlight w:val="yellow"/>
        </w:rPr>
        <w:t>specifies</w:t>
      </w:r>
      <w:r w:rsidRPr="00F4607F">
        <w:rPr>
          <w:sz w:val="16"/>
        </w:rPr>
        <w:t xml:space="preserve"> that </w:t>
      </w:r>
      <w:r w:rsidRPr="0060243C">
        <w:rPr>
          <w:rStyle w:val="StyleUnderline"/>
          <w:highlight w:val="yellow"/>
        </w:rPr>
        <w:t>officials</w:t>
      </w:r>
      <w:r w:rsidRPr="0060243C">
        <w:rPr>
          <w:sz w:val="16"/>
          <w:highlight w:val="yellow"/>
        </w:rPr>
        <w:t xml:space="preserve"> </w:t>
      </w:r>
      <w:r w:rsidRPr="0060243C">
        <w:rPr>
          <w:rStyle w:val="Emphasis"/>
          <w:highlight w:val="yellow"/>
        </w:rPr>
        <w:t>from both</w:t>
      </w:r>
      <w:r w:rsidRPr="00F4607F">
        <w:rPr>
          <w:sz w:val="16"/>
        </w:rPr>
        <w:t xml:space="preserve"> the U.S. and Mexico </w:t>
      </w:r>
      <w:r w:rsidRPr="0060243C">
        <w:rPr>
          <w:rStyle w:val="StyleUnderline"/>
          <w:highlight w:val="yellow"/>
        </w:rPr>
        <w:t>must agree if either</w:t>
      </w:r>
      <w:r w:rsidRPr="00F4607F">
        <w:rPr>
          <w:sz w:val="16"/>
        </w:rPr>
        <w:t xml:space="preserve"> side </w:t>
      </w:r>
      <w:r w:rsidRPr="0060243C">
        <w:rPr>
          <w:rStyle w:val="StyleUnderline"/>
          <w:highlight w:val="yellow"/>
        </w:rPr>
        <w:t xml:space="preserve">wants to build </w:t>
      </w:r>
      <w:r w:rsidRPr="0060243C">
        <w:rPr>
          <w:rStyle w:val="Emphasis"/>
          <w:highlight w:val="yellow"/>
        </w:rPr>
        <w:t>any structure</w:t>
      </w:r>
      <w:r w:rsidRPr="0060243C">
        <w:rPr>
          <w:sz w:val="16"/>
          <w:highlight w:val="yellow"/>
        </w:rPr>
        <w:t xml:space="preserve"> </w:t>
      </w:r>
      <w:r w:rsidRPr="0060243C">
        <w:rPr>
          <w:rStyle w:val="StyleUnderline"/>
          <w:highlight w:val="yellow"/>
        </w:rPr>
        <w:t xml:space="preserve">that could affect the </w:t>
      </w:r>
      <w:r w:rsidRPr="0060243C">
        <w:rPr>
          <w:rStyle w:val="Emphasis"/>
          <w:highlight w:val="yellow"/>
        </w:rPr>
        <w:t>flow of</w:t>
      </w:r>
      <w:r w:rsidRPr="00F4607F">
        <w:rPr>
          <w:sz w:val="16"/>
        </w:rPr>
        <w:t xml:space="preserve"> the Rio Grande or its flood </w:t>
      </w:r>
      <w:r w:rsidRPr="0060243C">
        <w:rPr>
          <w:rStyle w:val="Emphasis"/>
          <w:highlight w:val="yellow"/>
        </w:rPr>
        <w:t>waters</w:t>
      </w:r>
      <w:r w:rsidRPr="00F4607F">
        <w:rPr>
          <w:sz w:val="16"/>
        </w:rPr>
        <w:t xml:space="preserve">, water that is vital to livestock and agriculture along the border. The fence was built despite Mexico’s objections to it, and because its steel slats become clogged with debris during the rainy season, it has caused floods affecting cities and previously protected areas on both sides of the border, resulting in millions of dollars in damages. It wasn’t just Mexico that didn’t want that fence. U.S. farmers and businessmen along the Texas border in the Rio Grande valley opposed it, too, since it blocks their access to the river water and also augments the severity of floods. </w:t>
      </w:r>
      <w:r w:rsidRPr="0060243C">
        <w:rPr>
          <w:rStyle w:val="StyleUnderline"/>
          <w:highlight w:val="yellow"/>
        </w:rPr>
        <w:t>Now the wall is to be brought to</w:t>
      </w:r>
      <w:r w:rsidRPr="00F4607F">
        <w:rPr>
          <w:sz w:val="16"/>
        </w:rPr>
        <w:t xml:space="preserve"> flood plain areas in </w:t>
      </w:r>
      <w:r w:rsidRPr="0060243C">
        <w:rPr>
          <w:rStyle w:val="StyleUnderline"/>
          <w:highlight w:val="yellow"/>
        </w:rPr>
        <w:t>Texas</w:t>
      </w:r>
      <w:r w:rsidRPr="00F4607F">
        <w:rPr>
          <w:sz w:val="16"/>
        </w:rPr>
        <w:t xml:space="preserve"> </w:t>
      </w:r>
      <w:r w:rsidRPr="00F4607F">
        <w:rPr>
          <w:rStyle w:val="StyleUnderline"/>
        </w:rPr>
        <w:t>where water issues p</w:t>
      </w:r>
      <w:r w:rsidRPr="00F4607F">
        <w:rPr>
          <w:sz w:val="16"/>
        </w:rPr>
        <w:t xml:space="preserve">recisely like these </w:t>
      </w:r>
      <w:r w:rsidRPr="00F4607F">
        <w:rPr>
          <w:rStyle w:val="Emphasis"/>
        </w:rPr>
        <w:t>had prevented the construction</w:t>
      </w:r>
      <w:r w:rsidRPr="00F4607F">
        <w:rPr>
          <w:rStyle w:val="StyleUnderline"/>
        </w:rPr>
        <w:t xml:space="preserve"> of the fence before</w:t>
      </w:r>
      <w:r w:rsidRPr="00F4607F">
        <w:rPr>
          <w:sz w:val="16"/>
        </w:rPr>
        <w:t xml:space="preserve">. Meanwhile, </w:t>
      </w:r>
      <w:r w:rsidRPr="00F4607F">
        <w:rPr>
          <w:rStyle w:val="StyleUnderline"/>
        </w:rPr>
        <w:t>manufacturing, agriculture</w:t>
      </w:r>
      <w:r w:rsidRPr="00F4607F">
        <w:rPr>
          <w:sz w:val="16"/>
        </w:rPr>
        <w:t xml:space="preserve">, hydraulic fracking, </w:t>
      </w:r>
      <w:r w:rsidRPr="00F4607F">
        <w:rPr>
          <w:rStyle w:val="StyleUnderline"/>
        </w:rPr>
        <w:t>energy production, and ecosystems</w:t>
      </w:r>
      <w:r w:rsidRPr="00F4607F">
        <w:rPr>
          <w:sz w:val="16"/>
        </w:rPr>
        <w:t xml:space="preserve"> on both sides of the border </w:t>
      </w:r>
      <w:r w:rsidRPr="00F4607F">
        <w:rPr>
          <w:rStyle w:val="Emphasis"/>
        </w:rPr>
        <w:t>depend on equitable and effective water sharing</w:t>
      </w:r>
      <w:r w:rsidRPr="00F4607F">
        <w:rPr>
          <w:sz w:val="16"/>
        </w:rPr>
        <w:t xml:space="preserve"> from the Rio Grande and the Colorado River, with both sides vulnerable to water scarcities. Over the decades there have been many challenges to the joint agreements governing water usage, and both Mexico and the U.S. have at times considered themselves the aggrieved parties. But </w:t>
      </w:r>
      <w:r w:rsidRPr="00F4607F">
        <w:rPr>
          <w:rStyle w:val="StyleUnderline"/>
        </w:rPr>
        <w:t>in general, U</w:t>
      </w:r>
      <w:r w:rsidRPr="0060243C">
        <w:rPr>
          <w:rStyle w:val="StyleUnderline"/>
          <w:highlight w:val="yellow"/>
        </w:rPr>
        <w:t>.S.–Mexico cooperation over</w:t>
      </w:r>
      <w:r w:rsidRPr="00F4607F">
        <w:rPr>
          <w:sz w:val="16"/>
        </w:rPr>
        <w:t xml:space="preserve"> both the Rio Grande and Colorado </w:t>
      </w:r>
      <w:r w:rsidRPr="0060243C">
        <w:rPr>
          <w:rStyle w:val="StyleUnderline"/>
          <w:highlight w:val="yellow"/>
        </w:rPr>
        <w:t xml:space="preserve">rivers has been </w:t>
      </w:r>
      <w:r w:rsidRPr="0060243C">
        <w:rPr>
          <w:rStyle w:val="Emphasis"/>
          <w:highlight w:val="yellow"/>
        </w:rPr>
        <w:t>exceptional</w:t>
      </w:r>
      <w:r w:rsidRPr="00F4607F">
        <w:rPr>
          <w:rStyle w:val="StyleUnderline"/>
        </w:rPr>
        <w:t xml:space="preserve"> </w:t>
      </w:r>
      <w:r w:rsidRPr="00F4607F">
        <w:rPr>
          <w:sz w:val="16"/>
        </w:rPr>
        <w:t xml:space="preserve">by international standards and has been hugely beneficial to both partners to the various treaties. </w:t>
      </w:r>
      <w:r w:rsidRPr="0060243C">
        <w:rPr>
          <w:rStyle w:val="Emphasis"/>
          <w:highlight w:val="yellow"/>
        </w:rPr>
        <w:t>That kind of co–operation is now at risk</w:t>
      </w:r>
      <w:r w:rsidRPr="00F4607F">
        <w:rPr>
          <w:sz w:val="16"/>
        </w:rPr>
        <w:t xml:space="preserve">. </w:t>
      </w:r>
      <w:r w:rsidRPr="00F4607F">
        <w:rPr>
          <w:rStyle w:val="StyleUnderline"/>
        </w:rPr>
        <w:t xml:space="preserve">If in </w:t>
      </w:r>
      <w:r w:rsidRPr="0060243C">
        <w:rPr>
          <w:rStyle w:val="StyleUnderline"/>
          <w:highlight w:val="yellow"/>
        </w:rPr>
        <w:t>retaliation</w:t>
      </w:r>
      <w:r w:rsidRPr="00F4607F">
        <w:rPr>
          <w:sz w:val="16"/>
        </w:rPr>
        <w:t xml:space="preserve"> for the Trump administration’s vitriolic, anti–Mexican language and policies, </w:t>
      </w:r>
      <w:r w:rsidRPr="00F4607F">
        <w:rPr>
          <w:rStyle w:val="StyleUnderline"/>
        </w:rPr>
        <w:t>Mexico decided not live up to its side of the water bargain</w:t>
      </w:r>
      <w:r w:rsidRPr="00F4607F">
        <w:rPr>
          <w:sz w:val="16"/>
        </w:rPr>
        <w:t xml:space="preserve">, </w:t>
      </w:r>
      <w:r w:rsidRPr="00F4607F">
        <w:rPr>
          <w:rStyle w:val="StyleUnderline"/>
        </w:rPr>
        <w:t>U.S. farmers</w:t>
      </w:r>
      <w:r w:rsidRPr="00F4607F">
        <w:rPr>
          <w:sz w:val="16"/>
        </w:rPr>
        <w:t xml:space="preserve"> and others along the Rio Grande </w:t>
      </w:r>
      <w:r w:rsidRPr="0060243C">
        <w:rPr>
          <w:rStyle w:val="Emphasis"/>
          <w:highlight w:val="yellow"/>
        </w:rPr>
        <w:t>would be</w:t>
      </w:r>
      <w:r w:rsidRPr="00F4607F">
        <w:rPr>
          <w:rStyle w:val="Emphasis"/>
        </w:rPr>
        <w:t xml:space="preserve"> under </w:t>
      </w:r>
      <w:r w:rsidRPr="0060243C">
        <w:rPr>
          <w:rStyle w:val="Emphasis"/>
          <w:highlight w:val="yellow"/>
        </w:rPr>
        <w:t>severe</w:t>
      </w:r>
      <w:r w:rsidRPr="00F4607F">
        <w:rPr>
          <w:rStyle w:val="Emphasis"/>
        </w:rPr>
        <w:t xml:space="preserve"> threat</w:t>
      </w:r>
      <w:r w:rsidRPr="00F4607F">
        <w:rPr>
          <w:sz w:val="16"/>
        </w:rPr>
        <w:t xml:space="preserve"> of losing their livelihoods. One of them is Dale Murden in Monte Alto, who on his 20,000–acre farm cultivates sugarcane, grapefruit, cotton, citrus, and grain. Named in January 2017 the Citrus King of Texas, the former Texas Farm Bureau state director has dedicated his life to agriculture in southern Texas, relying on a Latino workforce. Yet he has memories of devastating water shortages in 2011 and 2013, when because of a severe drought Mexico could not send its allocation of the Rio Conches to the United States and 30 percent of his land became unproductive, with many crops dying. At that time he hoped that the U.S. State Department could persuade Mexico to release some water, even as Mexican farmers were also facing immense water shortages and devastation. U.S. diplomacy did work, no doubt helped by the rain that replenished Mexico’s tributaries of the Rio Grande. Without the rain, Mexico would not have been able to pay back its accumulated water debt. But without collaborative U.S.–Mexico diplomacy and an atmosphere of a closer–than–ever U.S.–Mexico cooperation, Mexico still could have failed to deliver the water despite the rain. That positive spirit of cooperation also produced one of the world’s most enlightened, environmentally–sensitive, and water–use–savvy version of a water treaty, the so–called Minute 319 of the 1944 Colorado River U.S.–Mexico water agreement. Unique in its recognition of the Colorado River delta as a water user, the update committed the United States to sending a so–called “pulse flow” to that ecosystem, thus helping to restore those unique wetlands. The United States also agreed to pay $18 million for water conservation in Mexico. In turn, Mexico delivered 124,000 acre–feet of Mexican water to Lake Mead. It was a win–win–win: for U.S. farmers, Mexican farmers, and ecosystems. But those were the good days of the U.S.–Mexico relationship, before the Trump administration. </w:t>
      </w:r>
      <w:r w:rsidRPr="0060243C">
        <w:rPr>
          <w:rStyle w:val="StyleUnderline"/>
          <w:highlight w:val="yellow"/>
        </w:rPr>
        <w:t>A new update to the treaty</w:t>
      </w:r>
      <w:r w:rsidRPr="00F4607F">
        <w:rPr>
          <w:rStyle w:val="StyleUnderline"/>
        </w:rPr>
        <w:t xml:space="preserve"> is </w:t>
      </w:r>
      <w:r w:rsidRPr="0060243C">
        <w:rPr>
          <w:rStyle w:val="StyleUnderline"/>
          <w:highlight w:val="yellow"/>
        </w:rPr>
        <w:t>under negotiation</w:t>
      </w:r>
      <w:r w:rsidRPr="00F4607F">
        <w:rPr>
          <w:sz w:val="16"/>
        </w:rPr>
        <w:t xml:space="preserve">—once again </w:t>
      </w:r>
      <w:r w:rsidRPr="00F4607F">
        <w:rPr>
          <w:rStyle w:val="StyleUnderline"/>
        </w:rPr>
        <w:t xml:space="preserve">a vital agreement </w:t>
      </w:r>
      <w:r w:rsidRPr="00F4607F">
        <w:rPr>
          <w:sz w:val="16"/>
        </w:rPr>
        <w:t xml:space="preserve">and a lifeline for some 40 million people on both sides of the border that </w:t>
      </w:r>
      <w:r w:rsidRPr="0060243C">
        <w:rPr>
          <w:rStyle w:val="StyleUnderline"/>
          <w:highlight w:val="yellow"/>
        </w:rPr>
        <w:t>could fall prey to the Trump</w:t>
      </w:r>
      <w:r w:rsidRPr="00F4607F">
        <w:rPr>
          <w:rStyle w:val="StyleUnderline"/>
        </w:rPr>
        <w:t xml:space="preserve"> administration’s </w:t>
      </w:r>
      <w:r w:rsidRPr="0060243C">
        <w:rPr>
          <w:rStyle w:val="StyleUnderline"/>
          <w:highlight w:val="yellow"/>
        </w:rPr>
        <w:t>approach to Mexico</w:t>
      </w:r>
      <w:r w:rsidRPr="00F4607F">
        <w:rPr>
          <w:sz w:val="16"/>
        </w:rPr>
        <w:t>.</w:t>
      </w:r>
    </w:p>
    <w:p w14:paraId="12D6CECB" w14:textId="499BB93E" w:rsidR="00F4607F" w:rsidRDefault="00425596" w:rsidP="00425596">
      <w:pPr>
        <w:pStyle w:val="Heading3"/>
      </w:pPr>
      <w:r>
        <w:t>Water Co-Op Terminal</w:t>
      </w:r>
    </w:p>
    <w:p w14:paraId="69FA01C7" w14:textId="637C2AD3" w:rsidR="00ED7537" w:rsidRDefault="00ED7537" w:rsidP="00ED7537">
      <w:pPr>
        <w:pStyle w:val="Heading4"/>
      </w:pPr>
      <w:r>
        <w:t>US-Mexico water co-op sets a global signal</w:t>
      </w:r>
    </w:p>
    <w:p w14:paraId="04F7806D" w14:textId="75CFD344" w:rsidR="00ED7537" w:rsidRPr="00ED7537" w:rsidRDefault="008D3283" w:rsidP="00ED7537">
      <w:r>
        <w:t>Lynne Bairstow, Founder and a Managing Partner of MITA Ventures, a tech and innovation investor in Mexico, “Collaboration for the Colorado River Delta”, Sept 27</w:t>
      </w:r>
      <w:r w:rsidRPr="008D3283">
        <w:rPr>
          <w:vertAlign w:val="superscript"/>
        </w:rPr>
        <w:t>th</w:t>
      </w:r>
      <w:r>
        <w:t xml:space="preserve"> 2017, https://raisetheriver.org/collaboration-colorado-river-delta-2/</w:t>
      </w:r>
    </w:p>
    <w:p w14:paraId="1E94C166" w14:textId="71741760" w:rsidR="00ED7537" w:rsidRPr="008D3283" w:rsidRDefault="00ED7537" w:rsidP="00ED7537">
      <w:pPr>
        <w:rPr>
          <w:sz w:val="14"/>
        </w:rPr>
      </w:pPr>
      <w:r w:rsidRPr="008D3283">
        <w:rPr>
          <w:sz w:val="14"/>
        </w:rPr>
        <w:t xml:space="preserve">(September 27, 2017) – Today, policymakers, water agencies, and conservation organizations from the </w:t>
      </w:r>
      <w:r w:rsidRPr="0060243C">
        <w:rPr>
          <w:rStyle w:val="StyleUnderline"/>
          <w:highlight w:val="yellow"/>
        </w:rPr>
        <w:t>United States and Mexico gathered to confirm the signing of Minute 323, an addendum to the</w:t>
      </w:r>
      <w:r w:rsidRPr="008D3283">
        <w:rPr>
          <w:sz w:val="14"/>
        </w:rPr>
        <w:t xml:space="preserve"> 1944 </w:t>
      </w:r>
      <w:r w:rsidRPr="0060243C">
        <w:rPr>
          <w:rStyle w:val="StyleUnderline"/>
          <w:highlight w:val="yellow"/>
        </w:rPr>
        <w:t>Water</w:t>
      </w:r>
      <w:r w:rsidRPr="00ED7537">
        <w:rPr>
          <w:rStyle w:val="StyleUnderline"/>
        </w:rPr>
        <w:t xml:space="preserve"> </w:t>
      </w:r>
      <w:r w:rsidRPr="0060243C">
        <w:rPr>
          <w:rStyle w:val="StyleUnderline"/>
          <w:highlight w:val="yellow"/>
        </w:rPr>
        <w:t>Treaty</w:t>
      </w:r>
      <w:r w:rsidRPr="008D3283">
        <w:rPr>
          <w:rStyle w:val="StyleUnderline"/>
        </w:rPr>
        <w:t xml:space="preserve"> between the United States and Mexico. </w:t>
      </w:r>
      <w:r w:rsidRPr="0060243C">
        <w:rPr>
          <w:rStyle w:val="StyleUnderline"/>
          <w:highlight w:val="yellow"/>
        </w:rPr>
        <w:t>The successful negotiation</w:t>
      </w:r>
      <w:r w:rsidRPr="008D3283">
        <w:rPr>
          <w:sz w:val="14"/>
        </w:rPr>
        <w:t xml:space="preserve"> and signing of this agreement </w:t>
      </w:r>
      <w:r w:rsidRPr="0060243C">
        <w:rPr>
          <w:rStyle w:val="Emphasis"/>
          <w:highlight w:val="yellow"/>
        </w:rPr>
        <w:t>demonstrates</w:t>
      </w:r>
      <w:r w:rsidRPr="008D3283">
        <w:rPr>
          <w:sz w:val="14"/>
        </w:rPr>
        <w:t xml:space="preserve"> the power of collaboration and </w:t>
      </w:r>
      <w:r w:rsidRPr="0060243C">
        <w:rPr>
          <w:rStyle w:val="Emphasis"/>
          <w:highlight w:val="yellow"/>
        </w:rPr>
        <w:t>cooperation between the United States and Mexico governments</w:t>
      </w:r>
      <w:r w:rsidRPr="008D3283">
        <w:rPr>
          <w:sz w:val="14"/>
        </w:rPr>
        <w:t>, and supported by the Raise the River coalition of non-profit organizations, to achieve progress on water security for Colorado River water users.</w:t>
      </w:r>
      <w:r w:rsidR="008D3283" w:rsidRPr="008D3283">
        <w:rPr>
          <w:sz w:val="14"/>
        </w:rPr>
        <w:t xml:space="preserve"> </w:t>
      </w:r>
      <w:r w:rsidRPr="008D3283">
        <w:rPr>
          <w:sz w:val="14"/>
        </w:rPr>
        <w:t>Raise the River Coalition’s public statement of support for Minute 323:</w:t>
      </w:r>
      <w:r w:rsidR="008D3283" w:rsidRPr="008D3283">
        <w:rPr>
          <w:sz w:val="14"/>
        </w:rPr>
        <w:t xml:space="preserve"> </w:t>
      </w:r>
      <w:r w:rsidRPr="008D3283">
        <w:rPr>
          <w:sz w:val="14"/>
        </w:rPr>
        <w:t>We applaud the leadership and vision of water managers and state and federal officials in United States and Mexico in adopting the Minute 323 Agreement to provide for a more secure water future for all Colorado River water users, and support continued restoration of the Colorado River Delta.</w:t>
      </w:r>
      <w:r w:rsidR="008D3283" w:rsidRPr="008D3283">
        <w:rPr>
          <w:sz w:val="14"/>
        </w:rPr>
        <w:t xml:space="preserve"> </w:t>
      </w:r>
      <w:r w:rsidRPr="008D3283">
        <w:rPr>
          <w:sz w:val="14"/>
        </w:rPr>
        <w:t>“This new binational water sharing agreement shows the best of what collaboration can do, improving the reliability of the Colorado River water supply for everyone who uses it”. –Jennifer Pitt, Raise the River spokesperson and Colorado River Project Director, National Audubon Society</w:t>
      </w:r>
      <w:r w:rsidR="008D3283" w:rsidRPr="008D3283">
        <w:rPr>
          <w:sz w:val="14"/>
        </w:rPr>
        <w:t xml:space="preserve"> </w:t>
      </w:r>
      <w:r w:rsidRPr="008D3283">
        <w:rPr>
          <w:sz w:val="14"/>
        </w:rPr>
        <w:t>Officially titled “Extension of Cooperative Measures and Adoption of a Binational Water Scarcity Contingency Plan in the Colorado River Basin”, Minute 323 commits the United States and Mexico to work together to address potential Colorado River water shortages and to meet new water conservation and storage objectives. It represents the joint efforts of local, state, and the federal governments of both countries to set a course for a more secure water future for the more than 36 million people who rely on the Colorado River in the United States and Mexico.</w:t>
      </w:r>
      <w:r w:rsidR="008D3283" w:rsidRPr="008D3283">
        <w:rPr>
          <w:sz w:val="14"/>
        </w:rPr>
        <w:t xml:space="preserve"> </w:t>
      </w:r>
      <w:r w:rsidRPr="008D3283">
        <w:rPr>
          <w:sz w:val="14"/>
        </w:rPr>
        <w:t>“This is an exciting day for both countries,” said Osvel Hinojosa, Water and Wetlands Program Director at Pronatura Noroeste, a Mexican non-profit conservation organization. “Especially for those of us who have worked in the delta for decades.”</w:t>
      </w:r>
      <w:r w:rsidR="008D3283" w:rsidRPr="008D3283">
        <w:rPr>
          <w:sz w:val="14"/>
        </w:rPr>
        <w:t xml:space="preserve"> </w:t>
      </w:r>
      <w:r w:rsidRPr="008D3283">
        <w:rPr>
          <w:sz w:val="14"/>
        </w:rPr>
        <w:t>Pronatura Noroeste is a member of Raise the River – a unique partnership of six U.S. and Mexican non-governmental organizations committed to restoring the Colorado River Delta. Members include the National Audubon Society, Pronatura Noroeste, Restauremos el Colorado, A.C., Sonoran Institute, The Nature Conservancy, and the Redford Center. The coalition has worked with policymakers, water agencies, and governmental representatives from the United States and Mexico since 2012 to cooperatively create historic change for the Colorado River Delta.</w:t>
      </w:r>
      <w:r w:rsidR="008D3283" w:rsidRPr="008D3283">
        <w:rPr>
          <w:sz w:val="14"/>
        </w:rPr>
        <w:t xml:space="preserve"> </w:t>
      </w:r>
      <w:r w:rsidRPr="008D3283">
        <w:rPr>
          <w:sz w:val="14"/>
        </w:rPr>
        <w:t>The Colorado River is one of the most critical sources of water in the West, supplying water to 36 million people and 5.5 million acres of agricultural land in seven states in the U.S. and two states in Mexico. More than 17 years of drought have diminished the reliability of the Colorado River water supply, putting an enormous population and economy at risk of disruptive water shortages. Proactive investments in water conservation, paired with agreements among Colorado River water users about how to share when the water supply is limited, will create the certainty needed to ensure that the region’s economies continue to thrive.</w:t>
      </w:r>
      <w:r w:rsidR="008D3283" w:rsidRPr="008D3283">
        <w:rPr>
          <w:sz w:val="14"/>
        </w:rPr>
        <w:t xml:space="preserve"> </w:t>
      </w:r>
      <w:r w:rsidRPr="008D3283">
        <w:rPr>
          <w:sz w:val="14"/>
        </w:rPr>
        <w:t xml:space="preserve">As </w:t>
      </w:r>
      <w:r w:rsidRPr="0060243C">
        <w:rPr>
          <w:rStyle w:val="StyleUnderline"/>
          <w:highlight w:val="yellow"/>
        </w:rPr>
        <w:t>the Colorado River is shared by both the United States and Mexico</w:t>
      </w:r>
      <w:r w:rsidRPr="008D3283">
        <w:rPr>
          <w:rStyle w:val="StyleUnderline"/>
        </w:rPr>
        <w:t>, it is subject to various binational agreements</w:t>
      </w:r>
      <w:r w:rsidRPr="008D3283">
        <w:rPr>
          <w:sz w:val="14"/>
        </w:rPr>
        <w:t xml:space="preserve"> extending back to the 1944 Water Treaty for the Utilization of Waters of the Colorado and Tijuana Rivers and of the Rio Grande.</w:t>
      </w:r>
      <w:r w:rsidR="008D3283" w:rsidRPr="008D3283">
        <w:rPr>
          <w:sz w:val="14"/>
        </w:rPr>
        <w:t xml:space="preserve"> </w:t>
      </w:r>
      <w:r w:rsidRPr="008D3283">
        <w:rPr>
          <w:sz w:val="14"/>
        </w:rPr>
        <w:t>The International Boundary and Water Commission (IBWC) and its Mexican counterpart (CILA) are the U.S. and Mexican federal agencies that negotiate and implement binational water treaties and water allocations. In 2012, the IBWC and CILA successfully negotiated Minute 319, an agreement that helped the two countries better implement the 1944 U</w:t>
      </w:r>
      <w:r w:rsidRPr="008D3283">
        <w:rPr>
          <w:rStyle w:val="StyleUnderline"/>
        </w:rPr>
        <w:t>.S.-Mexico Water Treaty</w:t>
      </w:r>
      <w:r w:rsidRPr="008D3283">
        <w:rPr>
          <w:sz w:val="14"/>
        </w:rPr>
        <w:t xml:space="preserve"> (these types of supplementary treaties agreements are referred to as ‘Minutes’). </w:t>
      </w:r>
      <w:r w:rsidRPr="0060243C">
        <w:rPr>
          <w:rStyle w:val="Emphasis"/>
          <w:highlight w:val="yellow"/>
        </w:rPr>
        <w:t>The result of this extraordinary binational collaboration</w:t>
      </w:r>
      <w:r w:rsidRPr="008D3283">
        <w:rPr>
          <w:sz w:val="14"/>
        </w:rPr>
        <w:t>, Minute 319 provided multiple benefits for water users on both sides of the border. It broadly provided for the United States and Mexico to share surpluses in times of plenty and reductions in times of drought and provided for water flows for the environment. The agreement also served to recognize the Colorado River Delta as a place of ecological significance for both countries.</w:t>
      </w:r>
      <w:r w:rsidR="008D3283" w:rsidRPr="008D3283">
        <w:rPr>
          <w:sz w:val="14"/>
        </w:rPr>
        <w:t xml:space="preserve"> </w:t>
      </w:r>
      <w:r w:rsidRPr="008D3283">
        <w:rPr>
          <w:sz w:val="14"/>
        </w:rPr>
        <w:t>Minute 319 concludes on December 31, 2017. Its successor agreement, Minute 323, promotes a more secure water future while scaling up ongoing environmental restoration projects in the Delta.</w:t>
      </w:r>
      <w:r w:rsidR="008D3283" w:rsidRPr="008D3283">
        <w:rPr>
          <w:sz w:val="14"/>
        </w:rPr>
        <w:t xml:space="preserve"> </w:t>
      </w:r>
      <w:r w:rsidRPr="008D3283">
        <w:rPr>
          <w:sz w:val="14"/>
        </w:rPr>
        <w:t>Specifically, Minute 323:</w:t>
      </w:r>
      <w:r w:rsidR="008D3283" w:rsidRPr="008D3283">
        <w:rPr>
          <w:sz w:val="14"/>
        </w:rPr>
        <w:t xml:space="preserve"> </w:t>
      </w:r>
      <w:r w:rsidRPr="008D3283">
        <w:rPr>
          <w:sz w:val="14"/>
        </w:rPr>
        <w:t>Provides for Mexico to continue to store its water in Lake Mead, helping to keep reservoir levels high enough to avoid triggering dramatic cuts to Colorado River water users.</w:t>
      </w:r>
      <w:r w:rsidR="008D3283" w:rsidRPr="008D3283">
        <w:rPr>
          <w:sz w:val="14"/>
        </w:rPr>
        <w:t xml:space="preserve"> </w:t>
      </w:r>
      <w:r w:rsidRPr="008D3283">
        <w:rPr>
          <w:sz w:val="14"/>
        </w:rPr>
        <w:t>Includes an agreement between both the United States and Mexico for voluntary water cutbacks in times of droughts that further staves off triggering a shortage declaration. Should a shortage be declared, these new commitments will slow progress towards even larger water shortages.</w:t>
      </w:r>
      <w:r w:rsidR="008D3283" w:rsidRPr="008D3283">
        <w:rPr>
          <w:sz w:val="14"/>
        </w:rPr>
        <w:t xml:space="preserve"> </w:t>
      </w:r>
      <w:r w:rsidRPr="008D3283">
        <w:rPr>
          <w:sz w:val="14"/>
        </w:rPr>
        <w:t>Commits US water managers to invest $31.5M in water efficiency projects in Mexico that will result in savings of more than 200,000 acre-feet of water. In return, the U.S. entities will receive a one-time water exchange, and over the long term, Mexico will benefit by generating additional water from these conservation programs and improved infrastructure.</w:t>
      </w:r>
      <w:r w:rsidR="008D3283" w:rsidRPr="008D3283">
        <w:rPr>
          <w:sz w:val="14"/>
        </w:rPr>
        <w:t xml:space="preserve"> </w:t>
      </w:r>
      <w:r w:rsidRPr="008D3283">
        <w:rPr>
          <w:sz w:val="14"/>
        </w:rPr>
        <w:t>Obliges both the United States and Mexico to each provide water and funding for continued habitat restoration and scientific monitoring in the Colorado River Delta through 2026, with Raise the River contributing matching amounts.</w:t>
      </w:r>
      <w:r w:rsidR="008D3283" w:rsidRPr="008D3283">
        <w:rPr>
          <w:sz w:val="14"/>
        </w:rPr>
        <w:t xml:space="preserve"> </w:t>
      </w:r>
      <w:r w:rsidRPr="008D3283">
        <w:rPr>
          <w:sz w:val="14"/>
        </w:rPr>
        <w:t>“We have worked closely with the governments of Mexico and the United States to demonstrate the Colorado River Delta’s tremendous resilience,” states Hinojosa. “Through a combination of limited water deliveries and on-the-ground work to restore natural habitat, native vegetation is sustaining a great diversity of life in these sites and there has been a renewal of the community relationships and engagement that promote long-term stewardship of the river.”</w:t>
      </w:r>
      <w:r w:rsidR="008D3283" w:rsidRPr="008D3283">
        <w:rPr>
          <w:sz w:val="14"/>
        </w:rPr>
        <w:t xml:space="preserve"> </w:t>
      </w:r>
      <w:r w:rsidRPr="008D3283">
        <w:rPr>
          <w:sz w:val="14"/>
        </w:rPr>
        <w:t>Raise the River has been a leading advocate of – and active participant in – the negotiation and drafting of Minute 323 to support continued cooperative Colorado River management between Mexico and the United States.</w:t>
      </w:r>
      <w:r w:rsidR="008D3283" w:rsidRPr="008D3283">
        <w:rPr>
          <w:sz w:val="14"/>
        </w:rPr>
        <w:t xml:space="preserve"> </w:t>
      </w:r>
      <w:r w:rsidRPr="008D3283">
        <w:rPr>
          <w:sz w:val="14"/>
        </w:rPr>
        <w:t>“Minute 323 recommits the United States and Mexico in their successful partnership with NGOs to restore the Colorado River in its long-desiccated delta; this is a big win for people and for nature,” says Pitt.</w:t>
      </w:r>
      <w:r w:rsidR="008D3283" w:rsidRPr="008D3283">
        <w:rPr>
          <w:sz w:val="14"/>
        </w:rPr>
        <w:t xml:space="preserve"> </w:t>
      </w:r>
      <w:r w:rsidRPr="008D3283">
        <w:rPr>
          <w:sz w:val="14"/>
        </w:rPr>
        <w:t>Raise the River’s successful habitat restoration under Minute 319 helped lay the foundation for Minute 323. Between 2013 and 2017 Raise the River provided active management of restoration sites, including base flows – smaller, periodic releases of water – to restore over 1,000 acres of riparian habitat along the river’s main channel, where more than 230,000 native cottonwoods and willow trees were planted. Raise the River was also an active participant in the scientific monitoring of the results of these environmental water flows.</w:t>
      </w:r>
      <w:r w:rsidR="008D3283" w:rsidRPr="008D3283">
        <w:rPr>
          <w:sz w:val="14"/>
        </w:rPr>
        <w:t xml:space="preserve"> </w:t>
      </w:r>
      <w:r w:rsidRPr="008D3283">
        <w:rPr>
          <w:sz w:val="14"/>
        </w:rPr>
        <w:t>“The Nature Conservancy is pleased to have worked with many partners to support passage of Minute 319 and now its successor, Minute 323. We were able to contribute critical science support to design the first “pulse flow” to benefit both people and nature and we look forward to continuing to bring our science to bear to help achieve conservation benefits. In this time of political divisiveness, formalizing the agreement today is a testament to the partnership, alliance, and long-term common goals for sustainability of the Colorado River between the United States and Mexico.” –Taylor Hawes, Colorado River Program Director, The Nature Conservancy</w:t>
      </w:r>
      <w:r w:rsidR="008D3283" w:rsidRPr="008D3283">
        <w:rPr>
          <w:sz w:val="14"/>
        </w:rPr>
        <w:t xml:space="preserve"> </w:t>
      </w:r>
      <w:r w:rsidRPr="008D3283">
        <w:rPr>
          <w:sz w:val="14"/>
        </w:rPr>
        <w:t>In addition to these restoration results, Raise the River established a water trust in Mexico that permanently acquired water rights from voluntary sellers in the Mexicali Valley to support their commitments. This was funded by raising more than $10M for restoration and water acquisition from US and Mexico foundations, corporations, federal agencies, and individuals.</w:t>
      </w:r>
      <w:r w:rsidR="008D3283" w:rsidRPr="008D3283">
        <w:rPr>
          <w:sz w:val="14"/>
        </w:rPr>
        <w:t xml:space="preserve"> </w:t>
      </w:r>
      <w:r w:rsidRPr="008D3283">
        <w:rPr>
          <w:sz w:val="14"/>
        </w:rPr>
        <w:t>Raise the River engaged over 9,800 local residents, school children, and volunteers from around the world in on-site restoration work and environmental education programs, as well as created more than 140 jobs in 2016 alone, related to completing the restoration work.</w:t>
      </w:r>
      <w:r w:rsidR="008D3283" w:rsidRPr="008D3283">
        <w:rPr>
          <w:sz w:val="14"/>
        </w:rPr>
        <w:t xml:space="preserve"> </w:t>
      </w:r>
      <w:r w:rsidRPr="008D3283">
        <w:rPr>
          <w:sz w:val="14"/>
        </w:rPr>
        <w:t xml:space="preserve">“Minute 323 </w:t>
      </w:r>
      <w:r w:rsidRPr="0060243C">
        <w:rPr>
          <w:rStyle w:val="Emphasis"/>
          <w:highlight w:val="yellow"/>
        </w:rPr>
        <w:t>represents a global model for managing shared watersheds in response to declining water supplies or long-term drought</w:t>
      </w:r>
      <w:r w:rsidRPr="008D3283">
        <w:rPr>
          <w:sz w:val="14"/>
        </w:rPr>
        <w:t>,” explains Pitt. “</w:t>
      </w:r>
      <w:r w:rsidRPr="0060243C">
        <w:rPr>
          <w:rStyle w:val="StyleUnderline"/>
          <w:highlight w:val="yellow"/>
        </w:rPr>
        <w:t>It</w:t>
      </w:r>
      <w:r w:rsidRPr="008D3283">
        <w:rPr>
          <w:sz w:val="14"/>
        </w:rPr>
        <w:t xml:space="preserve"> also </w:t>
      </w:r>
      <w:r w:rsidRPr="0060243C">
        <w:rPr>
          <w:rStyle w:val="Emphasis"/>
          <w:highlight w:val="yellow"/>
        </w:rPr>
        <w:t>sets a standard of international cooperative management</w:t>
      </w:r>
      <w:r w:rsidRPr="008D3283">
        <w:rPr>
          <w:sz w:val="14"/>
        </w:rPr>
        <w:t xml:space="preserve"> for countries working together to achieve mutually desired outcomes both for water users and for the environment.”</w:t>
      </w:r>
    </w:p>
    <w:p w14:paraId="3F189101" w14:textId="3FA400A3" w:rsidR="008D3283" w:rsidRPr="00CF5B35" w:rsidRDefault="008D3283" w:rsidP="008D3283">
      <w:pPr>
        <w:pStyle w:val="Heading4"/>
      </w:pPr>
      <w:r>
        <w:t xml:space="preserve">Water co-op solves </w:t>
      </w:r>
      <w:r w:rsidRPr="00CF5B35">
        <w:t xml:space="preserve">global state instability and </w:t>
      </w:r>
      <w:r>
        <w:t>violent conflict</w:t>
      </w:r>
    </w:p>
    <w:p w14:paraId="2C7F9800" w14:textId="77777777" w:rsidR="008D3283" w:rsidRPr="00CF5B35" w:rsidRDefault="008D3283" w:rsidP="008D3283">
      <w:r w:rsidRPr="008D3283">
        <w:rPr>
          <w:rStyle w:val="Style13ptBold"/>
        </w:rPr>
        <w:t>Engelke 15</w:t>
      </w:r>
      <w:r w:rsidRPr="00CF5B35">
        <w:t xml:space="preserve">---Peter Engelke, Resident Senior Fellow with the Strategic Foresight Initiative at the Atlantic Council, Russell Sticklor, Non-Resident Research Fellow with the Stimson Environmental Security Program, 9-15-2015, "Water Wars: The Next Great Driver of Global Conflict?" </w:t>
      </w:r>
      <w:r w:rsidRPr="00CF5B35">
        <w:rPr>
          <w:i/>
        </w:rPr>
        <w:t>National Interest</w:t>
      </w:r>
      <w:r w:rsidRPr="00CF5B35">
        <w:t>, http://nationalinterest.org/feature/water-wars-the-next-great-driver-global-conflict-13842?page=2, Date Accessed: 1-1-2017</w:t>
      </w:r>
    </w:p>
    <w:p w14:paraId="35F6FA2A" w14:textId="77777777" w:rsidR="008D3283" w:rsidRPr="00CF5B35" w:rsidRDefault="008D3283" w:rsidP="008D3283">
      <w:pPr>
        <w:rPr>
          <w:u w:val="single"/>
        </w:rPr>
      </w:pPr>
      <w:r w:rsidRPr="003F3F0C">
        <w:rPr>
          <w:sz w:val="16"/>
        </w:rPr>
        <w:t xml:space="preserve">Water Geopolitics: Much as oil shaped the global geopolitics of the 20th century, </w:t>
      </w:r>
      <w:r w:rsidRPr="00CF5B35">
        <w:rPr>
          <w:highlight w:val="yellow"/>
          <w:u w:val="single"/>
        </w:rPr>
        <w:t xml:space="preserve">water has the power to </w:t>
      </w:r>
      <w:r w:rsidRPr="00CF5B35">
        <w:rPr>
          <w:b/>
          <w:iCs/>
          <w:highlight w:val="yellow"/>
          <w:u w:val="single"/>
        </w:rPr>
        <w:t>reorder</w:t>
      </w:r>
      <w:r w:rsidRPr="00CF5B35">
        <w:rPr>
          <w:b/>
          <w:iCs/>
          <w:u w:val="single"/>
        </w:rPr>
        <w:t xml:space="preserve"> international </w:t>
      </w:r>
      <w:r w:rsidRPr="00CF5B35">
        <w:rPr>
          <w:b/>
          <w:iCs/>
          <w:highlight w:val="yellow"/>
          <w:u w:val="single"/>
        </w:rPr>
        <w:t>relations</w:t>
      </w:r>
      <w:r w:rsidRPr="00CF5B35">
        <w:rPr>
          <w:u w:val="single"/>
        </w:rPr>
        <w:t xml:space="preserve"> in the current century. The world’s </w:t>
      </w:r>
      <w:r w:rsidRPr="00CF5B35">
        <w:rPr>
          <w:highlight w:val="yellow"/>
          <w:u w:val="single"/>
        </w:rPr>
        <w:t>emerging</w:t>
      </w:r>
      <w:r w:rsidRPr="00CF5B35">
        <w:rPr>
          <w:u w:val="single"/>
        </w:rPr>
        <w:t xml:space="preserve"> </w:t>
      </w:r>
      <w:r w:rsidRPr="00CF5B35">
        <w:rPr>
          <w:b/>
          <w:iCs/>
          <w:highlight w:val="yellow"/>
          <w:u w:val="single"/>
        </w:rPr>
        <w:t>water geopolitics</w:t>
      </w:r>
      <w:r w:rsidRPr="00CF5B35">
        <w:rPr>
          <w:highlight w:val="yellow"/>
          <w:u w:val="single"/>
        </w:rPr>
        <w:t xml:space="preserve"> are complicated</w:t>
      </w:r>
      <w:r w:rsidRPr="003F3F0C">
        <w:rPr>
          <w:sz w:val="16"/>
        </w:rPr>
        <w:t xml:space="preserve">, as fresh water resources are distributed unevenly across the globe. </w:t>
      </w:r>
      <w:r w:rsidRPr="00CF5B35">
        <w:rPr>
          <w:u w:val="single"/>
        </w:rPr>
        <w:t xml:space="preserve">There are great water powers, blessed with </w:t>
      </w:r>
      <w:r w:rsidRPr="00CF5B35">
        <w:rPr>
          <w:b/>
          <w:iCs/>
          <w:u w:val="single"/>
        </w:rPr>
        <w:t>enormous</w:t>
      </w:r>
      <w:r w:rsidRPr="00CF5B35">
        <w:rPr>
          <w:u w:val="single"/>
        </w:rPr>
        <w:t xml:space="preserve"> renewable </w:t>
      </w:r>
      <w:r w:rsidRPr="00CF5B35">
        <w:rPr>
          <w:b/>
          <w:iCs/>
          <w:u w:val="single"/>
        </w:rPr>
        <w:t>reserves</w:t>
      </w:r>
      <w:r w:rsidRPr="003F3F0C">
        <w:rPr>
          <w:sz w:val="16"/>
        </w:rPr>
        <w:t xml:space="preserve"> (Brazil, Russia, the United States, Canada, and China round out the top five). </w:t>
      </w:r>
      <w:r w:rsidRPr="00CF5B35">
        <w:rPr>
          <w:u w:val="single"/>
        </w:rPr>
        <w:t xml:space="preserve">But even within these huge countries, </w:t>
      </w:r>
      <w:r w:rsidRPr="00CF5B35">
        <w:rPr>
          <w:highlight w:val="yellow"/>
          <w:u w:val="single"/>
        </w:rPr>
        <w:t xml:space="preserve">water availability is </w:t>
      </w:r>
      <w:r w:rsidRPr="00CF5B35">
        <w:rPr>
          <w:b/>
          <w:iCs/>
          <w:highlight w:val="yellow"/>
          <w:u w:val="single"/>
        </w:rPr>
        <w:t>not uniform</w:t>
      </w:r>
      <w:r w:rsidRPr="00CF5B35">
        <w:rPr>
          <w:u w:val="single"/>
        </w:rPr>
        <w:t xml:space="preserve">, with southern Brazil, the western United States, northern China, and other sub-regions facing </w:t>
      </w:r>
      <w:r w:rsidRPr="00CF5B35">
        <w:rPr>
          <w:b/>
          <w:iCs/>
          <w:u w:val="single"/>
        </w:rPr>
        <w:t>intense water stress</w:t>
      </w:r>
      <w:r w:rsidRPr="00CF5B35">
        <w:rPr>
          <w:u w:val="single"/>
        </w:rPr>
        <w:t>.</w:t>
      </w:r>
      <w:r>
        <w:rPr>
          <w:u w:val="single"/>
        </w:rPr>
        <w:t xml:space="preserve"> </w:t>
      </w:r>
      <w:r w:rsidRPr="003F3F0C">
        <w:rPr>
          <w:sz w:val="16"/>
        </w:rPr>
        <w:t xml:space="preserve">Far more numerous than the water powers are the water have-nots, a growing list of countries suffering through a perfect storm of rapid population growth, resource depletion, poor governance, economic stagnation, and unsettling climate change impacts, all within the context of chronic aridity. </w:t>
      </w:r>
      <w:r w:rsidRPr="00CF5B35">
        <w:rPr>
          <w:highlight w:val="yellow"/>
          <w:u w:val="single"/>
        </w:rPr>
        <w:t xml:space="preserve">The </w:t>
      </w:r>
      <w:r w:rsidRPr="00CF5B35">
        <w:rPr>
          <w:b/>
          <w:iCs/>
          <w:highlight w:val="yellow"/>
          <w:u w:val="single"/>
        </w:rPr>
        <w:t>most water-fragile</w:t>
      </w:r>
      <w:r w:rsidRPr="00CF5B35">
        <w:rPr>
          <w:u w:val="single"/>
        </w:rPr>
        <w:t xml:space="preserve"> among them are </w:t>
      </w:r>
      <w:r w:rsidRPr="00CF5B35">
        <w:rPr>
          <w:highlight w:val="yellow"/>
          <w:u w:val="single"/>
        </w:rPr>
        <w:t xml:space="preserve">concentrated in a </w:t>
      </w:r>
      <w:r w:rsidRPr="00CF5B35">
        <w:rPr>
          <w:b/>
          <w:iCs/>
          <w:highlight w:val="yellow"/>
          <w:u w:val="single"/>
        </w:rPr>
        <w:t>strategically significant belt</w:t>
      </w:r>
      <w:r w:rsidRPr="00CF5B35">
        <w:rPr>
          <w:u w:val="single"/>
        </w:rPr>
        <w:t xml:space="preserve"> stretching from </w:t>
      </w:r>
      <w:r w:rsidRPr="00CF5B35">
        <w:rPr>
          <w:b/>
          <w:iCs/>
          <w:u w:val="single"/>
        </w:rPr>
        <w:t>North Africa</w:t>
      </w:r>
      <w:r w:rsidRPr="00CF5B35">
        <w:rPr>
          <w:u w:val="single"/>
        </w:rPr>
        <w:t xml:space="preserve"> across the Middle East and Horn of Africa into Central, South, and East Asia.</w:t>
      </w:r>
      <w:r w:rsidRPr="003F3F0C">
        <w:rPr>
          <w:sz w:val="16"/>
        </w:rPr>
        <w:t xml:space="preserve"> It is in these naturally arid or semi-arid countries where water scarcity has the greatest potential to inflict serious harm.</w:t>
      </w:r>
      <w:r>
        <w:rPr>
          <w:u w:val="single"/>
        </w:rPr>
        <w:t xml:space="preserve"> </w:t>
      </w:r>
      <w:r w:rsidRPr="00CF5B35">
        <w:rPr>
          <w:highlight w:val="yellow"/>
          <w:u w:val="single"/>
        </w:rPr>
        <w:t>Water stress is</w:t>
      </w:r>
      <w:r w:rsidRPr="00CF5B35">
        <w:rPr>
          <w:u w:val="single"/>
        </w:rPr>
        <w:t xml:space="preserve"> best </w:t>
      </w:r>
      <w:r w:rsidRPr="00CF5B35">
        <w:rPr>
          <w:highlight w:val="yellow"/>
          <w:u w:val="single"/>
        </w:rPr>
        <w:t xml:space="preserve">understood as a </w:t>
      </w:r>
      <w:r w:rsidRPr="00CF5B35">
        <w:rPr>
          <w:b/>
          <w:iCs/>
          <w:highlight w:val="yellow"/>
          <w:u w:val="single"/>
        </w:rPr>
        <w:t>precursor</w:t>
      </w:r>
      <w:r w:rsidRPr="00CF5B35">
        <w:rPr>
          <w:highlight w:val="yellow"/>
          <w:u w:val="single"/>
        </w:rPr>
        <w:t xml:space="preserve"> to </w:t>
      </w:r>
      <w:r w:rsidRPr="00CF5B35">
        <w:rPr>
          <w:b/>
          <w:iCs/>
          <w:highlight w:val="yellow"/>
          <w:u w:val="single"/>
        </w:rPr>
        <w:t>conflict</w:t>
      </w:r>
      <w:r w:rsidRPr="00CF5B35">
        <w:rPr>
          <w:highlight w:val="yellow"/>
          <w:u w:val="single"/>
        </w:rPr>
        <w:t>.</w:t>
      </w:r>
      <w:r w:rsidRPr="00CF5B35">
        <w:rPr>
          <w:u w:val="single"/>
        </w:rPr>
        <w:t xml:space="preserve"> While the environmental security community generally agrees that </w:t>
      </w:r>
      <w:r w:rsidRPr="00CF5B35">
        <w:rPr>
          <w:highlight w:val="yellow"/>
          <w:u w:val="single"/>
        </w:rPr>
        <w:t>water disputes</w:t>
      </w:r>
      <w:r w:rsidRPr="00CF5B35">
        <w:rPr>
          <w:u w:val="single"/>
        </w:rPr>
        <w:t xml:space="preserve"> </w:t>
      </w:r>
      <w:r w:rsidRPr="00CF5B35">
        <w:rPr>
          <w:b/>
          <w:iCs/>
          <w:u w:val="single"/>
        </w:rPr>
        <w:t xml:space="preserve">rarely </w:t>
      </w:r>
      <w:r w:rsidRPr="00CF5B35">
        <w:rPr>
          <w:b/>
          <w:iCs/>
          <w:highlight w:val="yellow"/>
          <w:u w:val="single"/>
        </w:rPr>
        <w:t xml:space="preserve">leads to </w:t>
      </w:r>
      <w:r w:rsidRPr="00CF5B35">
        <w:rPr>
          <w:b/>
          <w:iCs/>
          <w:u w:val="single"/>
        </w:rPr>
        <w:t>interstate violence</w:t>
      </w:r>
      <w:r w:rsidRPr="00CF5B35">
        <w:rPr>
          <w:u w:val="single"/>
        </w:rPr>
        <w:t xml:space="preserve">, the same cannot be said of </w:t>
      </w:r>
      <w:r w:rsidRPr="00CF5B35">
        <w:rPr>
          <w:b/>
          <w:iCs/>
          <w:highlight w:val="yellow"/>
          <w:u w:val="single"/>
        </w:rPr>
        <w:t>intrastate conflict</w:t>
      </w:r>
      <w:r w:rsidRPr="00CF5B35">
        <w:rPr>
          <w:highlight w:val="yellow"/>
          <w:u w:val="single"/>
        </w:rPr>
        <w:t>.</w:t>
      </w:r>
      <w:r w:rsidRPr="00CF5B35">
        <w:rPr>
          <w:u w:val="single"/>
        </w:rPr>
        <w:t xml:space="preserve"> Here, at the subnational level, </w:t>
      </w:r>
      <w:r w:rsidRPr="00CF5B35">
        <w:rPr>
          <w:b/>
          <w:iCs/>
          <w:u w:val="single"/>
        </w:rPr>
        <w:t>water disputes</w:t>
      </w:r>
      <w:r w:rsidRPr="00CF5B35">
        <w:rPr>
          <w:u w:val="single"/>
        </w:rPr>
        <w:t xml:space="preserve"> and </w:t>
      </w:r>
      <w:r w:rsidRPr="00CF5B35">
        <w:rPr>
          <w:b/>
          <w:iCs/>
          <w:u w:val="single"/>
        </w:rPr>
        <w:t>instability</w:t>
      </w:r>
      <w:r w:rsidRPr="00CF5B35">
        <w:rPr>
          <w:u w:val="single"/>
        </w:rPr>
        <w:t xml:space="preserve"> can </w:t>
      </w:r>
      <w:r w:rsidRPr="00CF5B35">
        <w:rPr>
          <w:highlight w:val="yellow"/>
          <w:u w:val="single"/>
        </w:rPr>
        <w:t xml:space="preserve">trigger </w:t>
      </w:r>
      <w:r w:rsidRPr="00CF5B35">
        <w:rPr>
          <w:b/>
          <w:iCs/>
          <w:highlight w:val="yellow"/>
          <w:u w:val="single"/>
        </w:rPr>
        <w:t>violent conflict</w:t>
      </w:r>
      <w:r w:rsidRPr="003F3F0C">
        <w:rPr>
          <w:sz w:val="16"/>
        </w:rPr>
        <w:t xml:space="preserve">, particularly in situations of existing social, political, or economic fragility. </w:t>
      </w:r>
      <w:r w:rsidRPr="00CF5B35">
        <w:rPr>
          <w:highlight w:val="yellow"/>
          <w:u w:val="single"/>
        </w:rPr>
        <w:t xml:space="preserve">Water stress acts as an </w:t>
      </w:r>
      <w:r w:rsidRPr="00CF5B35">
        <w:rPr>
          <w:b/>
          <w:iCs/>
          <w:highlight w:val="yellow"/>
          <w:u w:val="single"/>
        </w:rPr>
        <w:t>accelerant</w:t>
      </w:r>
      <w:r w:rsidRPr="00CF5B35">
        <w:rPr>
          <w:highlight w:val="yellow"/>
          <w:u w:val="single"/>
        </w:rPr>
        <w:t>, increasing</w:t>
      </w:r>
      <w:r w:rsidRPr="00CF5B35">
        <w:rPr>
          <w:u w:val="single"/>
        </w:rPr>
        <w:t xml:space="preserve"> the </w:t>
      </w:r>
      <w:r w:rsidRPr="00CF5B35">
        <w:rPr>
          <w:b/>
          <w:iCs/>
          <w:u w:val="single"/>
        </w:rPr>
        <w:t xml:space="preserve">likelihood of </w:t>
      </w:r>
      <w:r w:rsidRPr="00CF5B35">
        <w:rPr>
          <w:b/>
          <w:iCs/>
          <w:highlight w:val="yellow"/>
          <w:u w:val="single"/>
        </w:rPr>
        <w:t>conflict</w:t>
      </w:r>
      <w:r w:rsidRPr="00CF5B35">
        <w:rPr>
          <w:u w:val="single"/>
        </w:rPr>
        <w:t xml:space="preserve">. Moreover, </w:t>
      </w:r>
      <w:r w:rsidRPr="00CF5B35">
        <w:rPr>
          <w:highlight w:val="yellow"/>
          <w:u w:val="single"/>
        </w:rPr>
        <w:t xml:space="preserve">water </w:t>
      </w:r>
      <w:r w:rsidRPr="00CF5B35">
        <w:rPr>
          <w:b/>
          <w:iCs/>
          <w:highlight w:val="yellow"/>
          <w:u w:val="single"/>
        </w:rPr>
        <w:t>scarcity-fueled instability</w:t>
      </w:r>
      <w:r w:rsidRPr="00CF5B35">
        <w:rPr>
          <w:highlight w:val="yellow"/>
          <w:u w:val="single"/>
        </w:rPr>
        <w:t xml:space="preserve"> can have dangerous</w:t>
      </w:r>
      <w:r w:rsidRPr="00CF5B35">
        <w:rPr>
          <w:u w:val="single"/>
        </w:rPr>
        <w:t xml:space="preserve"> </w:t>
      </w:r>
      <w:r w:rsidRPr="00CF5B35">
        <w:rPr>
          <w:b/>
          <w:iCs/>
          <w:u w:val="single"/>
        </w:rPr>
        <w:t xml:space="preserve">security </w:t>
      </w:r>
      <w:r w:rsidRPr="00CF5B35">
        <w:rPr>
          <w:b/>
          <w:iCs/>
          <w:highlight w:val="yellow"/>
          <w:u w:val="single"/>
        </w:rPr>
        <w:t>implications</w:t>
      </w:r>
      <w:r w:rsidRPr="00CF5B35">
        <w:rPr>
          <w:highlight w:val="yellow"/>
          <w:u w:val="single"/>
        </w:rPr>
        <w:t xml:space="preserve"> </w:t>
      </w:r>
      <w:r w:rsidRPr="00CF5B35">
        <w:rPr>
          <w:u w:val="single"/>
        </w:rPr>
        <w:t>for wider geographic regions.</w:t>
      </w:r>
      <w:r>
        <w:rPr>
          <w:u w:val="single"/>
        </w:rPr>
        <w:t xml:space="preserve"> </w:t>
      </w:r>
      <w:r w:rsidRPr="00CF5B35">
        <w:rPr>
          <w:u w:val="single"/>
        </w:rPr>
        <w:t xml:space="preserve">Take </w:t>
      </w:r>
      <w:r w:rsidRPr="00CF5B35">
        <w:rPr>
          <w:b/>
          <w:iCs/>
          <w:u w:val="single"/>
        </w:rPr>
        <w:t>Syria as an example</w:t>
      </w:r>
      <w:r w:rsidRPr="00CF5B35">
        <w:rPr>
          <w:u w:val="single"/>
        </w:rPr>
        <w:t>.</w:t>
      </w:r>
      <w:r w:rsidRPr="003F3F0C">
        <w:rPr>
          <w:sz w:val="16"/>
        </w:rPr>
        <w:t xml:space="preserve"> Between 2006 and 2010, the country was hit hard by drought, which wiped out rural livelihoods for many and caused significant internal displacement across the country. </w:t>
      </w:r>
      <w:r w:rsidRPr="00CF5B35">
        <w:rPr>
          <w:b/>
          <w:iCs/>
          <w:u w:val="single"/>
        </w:rPr>
        <w:t>Internal displacement</w:t>
      </w:r>
      <w:r w:rsidRPr="00CF5B35">
        <w:rPr>
          <w:u w:val="single"/>
        </w:rPr>
        <w:t xml:space="preserve"> in turn helped stir up a pot that boiled over into </w:t>
      </w:r>
      <w:r w:rsidRPr="00CF5B35">
        <w:rPr>
          <w:b/>
          <w:iCs/>
          <w:u w:val="single"/>
        </w:rPr>
        <w:t>all-out civil war</w:t>
      </w:r>
      <w:r w:rsidRPr="00CF5B35">
        <w:rPr>
          <w:u w:val="single"/>
        </w:rPr>
        <w:t xml:space="preserve"> in Syria</w:t>
      </w:r>
      <w:r w:rsidRPr="003F3F0C">
        <w:rPr>
          <w:sz w:val="16"/>
        </w:rPr>
        <w:t xml:space="preserve">, eventually spreading to Iraq. Over the last two years, ISIS has viewed water access and control as a primary strategic objective of their campaign, and has commandeered hydroelectric dams, irrigation canals, reservoirs, pipelines, and other water infrastructure to cement territorial gains. </w:t>
      </w:r>
      <w:r w:rsidRPr="00CF5B35">
        <w:rPr>
          <w:u w:val="single"/>
        </w:rPr>
        <w:t xml:space="preserve">Water has played an important role in </w:t>
      </w:r>
      <w:r w:rsidRPr="00CF5B35">
        <w:rPr>
          <w:b/>
          <w:iCs/>
          <w:u w:val="single"/>
        </w:rPr>
        <w:t>Yemen’s ongoing collapse</w:t>
      </w:r>
      <w:r w:rsidRPr="00CF5B35">
        <w:rPr>
          <w:u w:val="single"/>
        </w:rPr>
        <w:t xml:space="preserve">. Decades of </w:t>
      </w:r>
      <w:r w:rsidRPr="00CF5B35">
        <w:rPr>
          <w:b/>
          <w:iCs/>
          <w:u w:val="single"/>
        </w:rPr>
        <w:t>mismanagement</w:t>
      </w:r>
      <w:r w:rsidRPr="00CF5B35">
        <w:rPr>
          <w:u w:val="single"/>
        </w:rPr>
        <w:t xml:space="preserve"> have </w:t>
      </w:r>
      <w:r w:rsidRPr="00CF5B35">
        <w:rPr>
          <w:b/>
          <w:iCs/>
          <w:u w:val="single"/>
        </w:rPr>
        <w:t>left the country</w:t>
      </w:r>
      <w:r w:rsidRPr="00CF5B35">
        <w:rPr>
          <w:u w:val="single"/>
        </w:rPr>
        <w:t xml:space="preserve"> —</w:t>
      </w:r>
      <w:r w:rsidRPr="003F3F0C">
        <w:rPr>
          <w:sz w:val="16"/>
        </w:rPr>
        <w:t xml:space="preserve"> one of the world’s most water-scarce nations </w:t>
      </w:r>
      <w:r w:rsidRPr="00CF5B35">
        <w:rPr>
          <w:u w:val="single"/>
        </w:rPr>
        <w:t xml:space="preserve">— with </w:t>
      </w:r>
      <w:r w:rsidRPr="00CF5B35">
        <w:rPr>
          <w:b/>
          <w:iCs/>
          <w:u w:val="single"/>
        </w:rPr>
        <w:t>dilapidated water infrastructure</w:t>
      </w:r>
      <w:r w:rsidRPr="003F3F0C">
        <w:rPr>
          <w:sz w:val="16"/>
        </w:rPr>
        <w:t xml:space="preserve">, severely depleted groundwater reserves, and high rates of water-use inefficiency. Yemen’s capital, Sana’a, may become the first capital in the modern world to functionally run out of water, possibly as soon as 2025. </w:t>
      </w:r>
      <w:r w:rsidRPr="00CF5B35">
        <w:rPr>
          <w:u w:val="single"/>
        </w:rPr>
        <w:t xml:space="preserve">In Pakistan, meanwhile, runaway </w:t>
      </w:r>
      <w:r w:rsidRPr="00CF5B35">
        <w:rPr>
          <w:b/>
          <w:iCs/>
          <w:u w:val="single"/>
        </w:rPr>
        <w:t>population growth</w:t>
      </w:r>
      <w:r w:rsidRPr="00CF5B35">
        <w:rPr>
          <w:u w:val="single"/>
        </w:rPr>
        <w:t xml:space="preserve"> and shifting </w:t>
      </w:r>
      <w:r w:rsidRPr="00CF5B35">
        <w:rPr>
          <w:b/>
          <w:iCs/>
          <w:u w:val="single"/>
        </w:rPr>
        <w:t>rainfall patterns</w:t>
      </w:r>
      <w:r w:rsidRPr="00CF5B35">
        <w:rPr>
          <w:u w:val="single"/>
        </w:rPr>
        <w:t xml:space="preserve"> threaten its water outlook</w:t>
      </w:r>
      <w:r w:rsidRPr="003F3F0C">
        <w:rPr>
          <w:sz w:val="16"/>
        </w:rPr>
        <w:t xml:space="preserve">. With a massive population set to nearly double in the next 35 years, </w:t>
      </w:r>
      <w:r w:rsidRPr="00CF5B35">
        <w:rPr>
          <w:u w:val="single"/>
        </w:rPr>
        <w:t xml:space="preserve">Pakistan’s demand on its very limited </w:t>
      </w:r>
      <w:r w:rsidRPr="00CF5B35">
        <w:rPr>
          <w:b/>
          <w:iCs/>
          <w:u w:val="single"/>
        </w:rPr>
        <w:t>water resources</w:t>
      </w:r>
      <w:r w:rsidRPr="00CF5B35">
        <w:rPr>
          <w:u w:val="single"/>
        </w:rPr>
        <w:t xml:space="preserve"> will intensify in a way that is almost </w:t>
      </w:r>
      <w:r w:rsidRPr="00CF5B35">
        <w:rPr>
          <w:b/>
          <w:iCs/>
          <w:u w:val="single"/>
        </w:rPr>
        <w:t>unimaginable</w:t>
      </w:r>
      <w:r w:rsidRPr="003F3F0C">
        <w:rPr>
          <w:sz w:val="16"/>
        </w:rPr>
        <w:t xml:space="preserve">. Already, the country is one of the most water scarce on earth. In a nod to water’s importance in shaping the region, </w:t>
      </w:r>
      <w:r w:rsidRPr="00CF5B35">
        <w:rPr>
          <w:u w:val="single"/>
        </w:rPr>
        <w:t xml:space="preserve">many Pakistani militant groups long hostile to India have </w:t>
      </w:r>
      <w:r w:rsidRPr="00CF5B35">
        <w:rPr>
          <w:b/>
          <w:iCs/>
          <w:u w:val="single"/>
        </w:rPr>
        <w:t>supplanted protests</w:t>
      </w:r>
      <w:r w:rsidRPr="00CF5B35">
        <w:rPr>
          <w:u w:val="single"/>
        </w:rPr>
        <w:t xml:space="preserve"> over </w:t>
      </w:r>
      <w:r w:rsidRPr="00CF5B35">
        <w:rPr>
          <w:b/>
          <w:iCs/>
          <w:u w:val="single"/>
        </w:rPr>
        <w:t>Indian control</w:t>
      </w:r>
      <w:r w:rsidRPr="00CF5B35">
        <w:rPr>
          <w:u w:val="single"/>
        </w:rPr>
        <w:t xml:space="preserve"> of </w:t>
      </w:r>
      <w:r w:rsidRPr="00CF5B35">
        <w:rPr>
          <w:b/>
          <w:iCs/>
          <w:u w:val="single"/>
        </w:rPr>
        <w:t>Kashmir</w:t>
      </w:r>
      <w:r w:rsidRPr="00CF5B35">
        <w:rPr>
          <w:u w:val="single"/>
        </w:rPr>
        <w:t xml:space="preserve"> with more specific protests over access to Kashmir’s </w:t>
      </w:r>
      <w:r w:rsidRPr="00CF5B35">
        <w:rPr>
          <w:b/>
          <w:iCs/>
          <w:u w:val="single"/>
        </w:rPr>
        <w:t>most valuable resource</w:t>
      </w:r>
      <w:r w:rsidRPr="00CF5B35">
        <w:rPr>
          <w:u w:val="single"/>
        </w:rPr>
        <w:t xml:space="preserve"> — water.</w:t>
      </w:r>
      <w:r w:rsidRPr="003F3F0C">
        <w:rPr>
          <w:sz w:val="16"/>
        </w:rPr>
        <w:t xml:space="preserve"> Other countries join Syria, Iraq, Yemen, and Pakistan on the list of nations facing a similar combination of water stress and social and political insecurity. They include conflict-prone countries of geopolitical significance, including Iran, Afghanistan, Egypt, Libya, Nigeria, and Somalia. </w:t>
      </w:r>
      <w:r w:rsidRPr="00CF5B35">
        <w:rPr>
          <w:u w:val="single"/>
        </w:rPr>
        <w:t xml:space="preserve">Even more worrisome, </w:t>
      </w:r>
      <w:r w:rsidRPr="00CF5B35">
        <w:rPr>
          <w:b/>
          <w:iCs/>
          <w:u w:val="single"/>
        </w:rPr>
        <w:t>global heavyweights</w:t>
      </w:r>
      <w:r w:rsidRPr="00CF5B35">
        <w:rPr>
          <w:u w:val="single"/>
        </w:rPr>
        <w:t xml:space="preserve"> such as China, India, and even the United States face </w:t>
      </w:r>
      <w:r w:rsidRPr="00CF5B35">
        <w:rPr>
          <w:b/>
          <w:iCs/>
          <w:u w:val="single"/>
        </w:rPr>
        <w:t>uncomfortable futures</w:t>
      </w:r>
      <w:r w:rsidRPr="00CF5B35">
        <w:rPr>
          <w:u w:val="single"/>
        </w:rPr>
        <w:t xml:space="preserve"> given </w:t>
      </w:r>
      <w:r w:rsidRPr="00CF5B35">
        <w:rPr>
          <w:b/>
          <w:iCs/>
          <w:u w:val="single"/>
        </w:rPr>
        <w:t>mismatches</w:t>
      </w:r>
      <w:r w:rsidRPr="00CF5B35">
        <w:rPr>
          <w:u w:val="single"/>
        </w:rPr>
        <w:t xml:space="preserve"> between forecasted </w:t>
      </w:r>
      <w:r w:rsidRPr="00CF5B35">
        <w:rPr>
          <w:b/>
          <w:iCs/>
          <w:u w:val="single"/>
        </w:rPr>
        <w:t>demand for water</w:t>
      </w:r>
      <w:r w:rsidRPr="00CF5B35">
        <w:rPr>
          <w:u w:val="single"/>
        </w:rPr>
        <w:t xml:space="preserve"> and </w:t>
      </w:r>
      <w:r w:rsidRPr="00CF5B35">
        <w:rPr>
          <w:b/>
          <w:iCs/>
          <w:u w:val="single"/>
        </w:rPr>
        <w:t>squeezed sources of supply</w:t>
      </w:r>
      <w:r w:rsidRPr="00CF5B35">
        <w:rPr>
          <w:u w:val="single"/>
        </w:rPr>
        <w:t>.</w:t>
      </w:r>
      <w:r w:rsidRPr="003F3F0C">
        <w:rPr>
          <w:sz w:val="16"/>
        </w:rPr>
        <w:t xml:space="preserve"> While there is no reason to believe that the latter states will suffer from the same forms of insecurity as those countries in the arc of crisis, neither will they be exempted from the blunt realities of a water-stressed world. American Leadership in the Anthropocene: In 2012, the U.S. Office of the Director of National Intelligence (ODNI) produced a global water security assessment, a first for the American intelligence community. Over the coming decade, </w:t>
      </w:r>
      <w:r w:rsidRPr="00CF5B35">
        <w:rPr>
          <w:u w:val="single"/>
        </w:rPr>
        <w:t xml:space="preserve">it said, many </w:t>
      </w:r>
      <w:r w:rsidRPr="00CF5B35">
        <w:rPr>
          <w:highlight w:val="yellow"/>
          <w:u w:val="single"/>
        </w:rPr>
        <w:t>countries would face</w:t>
      </w:r>
      <w:r w:rsidRPr="00CF5B35">
        <w:rPr>
          <w:u w:val="single"/>
        </w:rPr>
        <w:t xml:space="preserve"> </w:t>
      </w:r>
      <w:r w:rsidRPr="00CF5B35">
        <w:rPr>
          <w:b/>
          <w:iCs/>
          <w:u w:val="single"/>
        </w:rPr>
        <w:t xml:space="preserve">water </w:t>
      </w:r>
      <w:r w:rsidRPr="00CF5B35">
        <w:rPr>
          <w:b/>
          <w:iCs/>
          <w:highlight w:val="yellow"/>
          <w:u w:val="single"/>
        </w:rPr>
        <w:t>stresses</w:t>
      </w:r>
      <w:r w:rsidRPr="00CF5B35">
        <w:rPr>
          <w:highlight w:val="yellow"/>
          <w:u w:val="single"/>
        </w:rPr>
        <w:t xml:space="preserve"> that</w:t>
      </w:r>
      <w:r w:rsidRPr="00CF5B35">
        <w:rPr>
          <w:u w:val="single"/>
        </w:rPr>
        <w:t xml:space="preserve"> “will </w:t>
      </w:r>
      <w:r w:rsidRPr="00CF5B35">
        <w:rPr>
          <w:highlight w:val="yellow"/>
          <w:u w:val="single"/>
        </w:rPr>
        <w:t xml:space="preserve">risk </w:t>
      </w:r>
      <w:r w:rsidRPr="00CF5B35">
        <w:rPr>
          <w:b/>
          <w:iCs/>
          <w:highlight w:val="yellow"/>
          <w:u w:val="single"/>
        </w:rPr>
        <w:t>instability</w:t>
      </w:r>
      <w:r w:rsidRPr="00CF5B35">
        <w:rPr>
          <w:highlight w:val="yellow"/>
          <w:u w:val="single"/>
        </w:rPr>
        <w:t xml:space="preserve"> and state failure, increase</w:t>
      </w:r>
      <w:r w:rsidRPr="00CF5B35">
        <w:rPr>
          <w:u w:val="single"/>
        </w:rPr>
        <w:t xml:space="preserve"> </w:t>
      </w:r>
      <w:r w:rsidRPr="00CF5B35">
        <w:rPr>
          <w:b/>
          <w:iCs/>
          <w:u w:val="single"/>
        </w:rPr>
        <w:t xml:space="preserve">regional </w:t>
      </w:r>
      <w:r w:rsidRPr="00CF5B35">
        <w:rPr>
          <w:b/>
          <w:iCs/>
          <w:highlight w:val="yellow"/>
          <w:u w:val="single"/>
        </w:rPr>
        <w:t>tensions</w:t>
      </w:r>
      <w:r w:rsidRPr="00CF5B35">
        <w:rPr>
          <w:highlight w:val="yellow"/>
          <w:u w:val="single"/>
        </w:rPr>
        <w:t xml:space="preserve">, </w:t>
      </w:r>
      <w:r w:rsidRPr="00CF5B35">
        <w:rPr>
          <w:u w:val="single"/>
        </w:rPr>
        <w:t xml:space="preserve">and distract them from working with the United States on important </w:t>
      </w:r>
      <w:r w:rsidRPr="00CF5B35">
        <w:rPr>
          <w:b/>
          <w:iCs/>
          <w:u w:val="single"/>
        </w:rPr>
        <w:t>U.S. policy objectives</w:t>
      </w:r>
      <w:r w:rsidRPr="00CF5B35">
        <w:rPr>
          <w:u w:val="single"/>
        </w:rPr>
        <w:t xml:space="preserve">.” It listed </w:t>
      </w:r>
      <w:r w:rsidRPr="00CF5B35">
        <w:rPr>
          <w:b/>
          <w:iCs/>
          <w:highlight w:val="yellow"/>
          <w:u w:val="single"/>
        </w:rPr>
        <w:t>water</w:t>
      </w:r>
      <w:r w:rsidRPr="00CF5B35">
        <w:rPr>
          <w:b/>
          <w:iCs/>
          <w:u w:val="single"/>
        </w:rPr>
        <w:t xml:space="preserve">-induced </w:t>
      </w:r>
      <w:r w:rsidRPr="00CF5B35">
        <w:rPr>
          <w:b/>
          <w:iCs/>
          <w:highlight w:val="yellow"/>
          <w:u w:val="single"/>
        </w:rPr>
        <w:t>stressors</w:t>
      </w:r>
      <w:r w:rsidRPr="00CF5B35">
        <w:rPr>
          <w:highlight w:val="yellow"/>
          <w:u w:val="single"/>
        </w:rPr>
        <w:t xml:space="preserve"> </w:t>
      </w:r>
      <w:r w:rsidRPr="00CF5B35">
        <w:rPr>
          <w:u w:val="single"/>
        </w:rPr>
        <w:t xml:space="preserve">that likely would </w:t>
      </w:r>
      <w:r w:rsidRPr="00CF5B35">
        <w:rPr>
          <w:highlight w:val="yellow"/>
          <w:u w:val="single"/>
        </w:rPr>
        <w:t>unsettle</w:t>
      </w:r>
      <w:r w:rsidRPr="00CF5B35">
        <w:rPr>
          <w:u w:val="single"/>
        </w:rPr>
        <w:t xml:space="preserve"> these </w:t>
      </w:r>
      <w:r w:rsidRPr="00CF5B35">
        <w:rPr>
          <w:highlight w:val="yellow"/>
          <w:u w:val="single"/>
        </w:rPr>
        <w:t>states</w:t>
      </w:r>
      <w:r w:rsidRPr="00CF5B35">
        <w:rPr>
          <w:u w:val="single"/>
        </w:rPr>
        <w:t xml:space="preserve"> and their neighbors, ranging from pressures on </w:t>
      </w:r>
      <w:r w:rsidRPr="00CF5B35">
        <w:rPr>
          <w:b/>
          <w:iCs/>
          <w:u w:val="single"/>
        </w:rPr>
        <w:t>food</w:t>
      </w:r>
      <w:r w:rsidRPr="00CF5B35">
        <w:rPr>
          <w:u w:val="single"/>
        </w:rPr>
        <w:t xml:space="preserve"> and </w:t>
      </w:r>
      <w:r w:rsidRPr="00CF5B35">
        <w:rPr>
          <w:b/>
          <w:iCs/>
          <w:u w:val="single"/>
        </w:rPr>
        <w:t>energy</w:t>
      </w:r>
      <w:r w:rsidRPr="00CF5B35">
        <w:rPr>
          <w:u w:val="single"/>
        </w:rPr>
        <w:t xml:space="preserve"> production to social </w:t>
      </w:r>
      <w:r w:rsidRPr="00CF5B35">
        <w:rPr>
          <w:highlight w:val="yellow"/>
          <w:u w:val="single"/>
        </w:rPr>
        <w:t>and</w:t>
      </w:r>
      <w:r w:rsidRPr="00CF5B35">
        <w:rPr>
          <w:u w:val="single"/>
        </w:rPr>
        <w:t xml:space="preserve"> political disruption to </w:t>
      </w:r>
      <w:r w:rsidRPr="00CF5B35">
        <w:rPr>
          <w:b/>
          <w:iCs/>
          <w:u w:val="single"/>
        </w:rPr>
        <w:t>water scarcity</w:t>
      </w:r>
      <w:r w:rsidRPr="00CF5B35">
        <w:rPr>
          <w:u w:val="single"/>
        </w:rPr>
        <w:t xml:space="preserve"> </w:t>
      </w:r>
      <w:r w:rsidRPr="00CF5B35">
        <w:rPr>
          <w:highlight w:val="yellow"/>
          <w:u w:val="single"/>
        </w:rPr>
        <w:t xml:space="preserve">used by </w:t>
      </w:r>
      <w:r w:rsidRPr="00CF5B35">
        <w:rPr>
          <w:b/>
          <w:iCs/>
          <w:highlight w:val="yellow"/>
          <w:u w:val="single"/>
        </w:rPr>
        <w:t>terrorists for leverage</w:t>
      </w:r>
      <w:r w:rsidRPr="00CF5B35">
        <w:rPr>
          <w:u w:val="single"/>
        </w:rPr>
        <w:t>.</w:t>
      </w:r>
    </w:p>
    <w:p w14:paraId="5EE7DFA5" w14:textId="77777777" w:rsidR="008D3283" w:rsidRPr="00CF5B35" w:rsidRDefault="008D3283" w:rsidP="008D3283">
      <w:pPr>
        <w:rPr>
          <w:b/>
          <w:sz w:val="20"/>
          <w:u w:val="single"/>
        </w:rPr>
      </w:pPr>
    </w:p>
    <w:p w14:paraId="007B943D" w14:textId="77777777" w:rsidR="008D3283" w:rsidRPr="00CF5B35" w:rsidRDefault="008D3283" w:rsidP="008D3283">
      <w:pPr>
        <w:pStyle w:val="Heading4"/>
      </w:pPr>
      <w:r w:rsidRPr="00CF5B35">
        <w:t>These conflicts go nuclear</w:t>
      </w:r>
    </w:p>
    <w:p w14:paraId="370D87A0" w14:textId="11B932FA" w:rsidR="008D3283" w:rsidRPr="008D3283" w:rsidRDefault="008D3283" w:rsidP="008D3283">
      <w:r w:rsidRPr="008D3283">
        <w:rPr>
          <w:rStyle w:val="Style13ptBold"/>
        </w:rPr>
        <w:t>Zahoor 12</w:t>
      </w:r>
      <w:r w:rsidRPr="00CF5B35">
        <w:t xml:space="preserve"> (Musharaf, Researcher at Department of Nuclear Politics – National Defense University, </w:t>
      </w:r>
      <w:r w:rsidRPr="00CF5B35">
        <w:rPr>
          <w:i/>
        </w:rPr>
        <w:t>Water Crisis can Trigger Nuclear War in South Asia</w:t>
      </w:r>
      <w:r w:rsidRPr="00CF5B35">
        <w:t>, http://www.siasat.pk)</w:t>
      </w:r>
    </w:p>
    <w:p w14:paraId="1D18D21E" w14:textId="77777777" w:rsidR="008D3283" w:rsidRPr="003F3F0C" w:rsidRDefault="008D3283" w:rsidP="008D3283">
      <w:pPr>
        <w:rPr>
          <w:sz w:val="16"/>
        </w:rPr>
      </w:pPr>
      <w:r w:rsidRPr="003F3F0C">
        <w:rPr>
          <w:sz w:val="16"/>
        </w:rPr>
        <w:t xml:space="preserve">Water is an ambient source, which unlike human beings does not respect boundaries. </w:t>
      </w:r>
      <w:r w:rsidRPr="00CF5B35">
        <w:rPr>
          <w:rFonts w:eastAsia="Calibri"/>
          <w:u w:val="single"/>
        </w:rPr>
        <w:t>Water has been a</w:t>
      </w:r>
      <w:r w:rsidRPr="003F3F0C">
        <w:rPr>
          <w:sz w:val="16"/>
        </w:rPr>
        <w:t xml:space="preserve"> permanent </w:t>
      </w:r>
      <w:r w:rsidRPr="00CF5B35">
        <w:rPr>
          <w:rFonts w:eastAsia="Calibri"/>
          <w:u w:val="single"/>
        </w:rPr>
        <w:t>source of conflict between</w:t>
      </w:r>
      <w:r w:rsidRPr="003F3F0C">
        <w:rPr>
          <w:sz w:val="16"/>
        </w:rPr>
        <w:t xml:space="preserve"> the </w:t>
      </w:r>
      <w:r w:rsidRPr="00CF5B35">
        <w:rPr>
          <w:rFonts w:eastAsia="Calibri"/>
          <w:u w:val="single"/>
        </w:rPr>
        <w:t>tribes since biblical times</w:t>
      </w:r>
      <w:r w:rsidRPr="003F3F0C">
        <w:rPr>
          <w:sz w:val="16"/>
        </w:rPr>
        <w:t xml:space="preserve"> and now between the states. The </w:t>
      </w:r>
      <w:r w:rsidRPr="00CF5B35">
        <w:rPr>
          <w:rFonts w:eastAsia="Calibri"/>
          <w:highlight w:val="cyan"/>
          <w:u w:val="single"/>
        </w:rPr>
        <w:t>conflicts are</w:t>
      </w:r>
      <w:r w:rsidRPr="003F3F0C">
        <w:rPr>
          <w:sz w:val="16"/>
        </w:rPr>
        <w:t xml:space="preserve"> much more </w:t>
      </w:r>
      <w:r w:rsidRPr="00CF5B35">
        <w:rPr>
          <w:rFonts w:eastAsia="Calibri"/>
          <w:highlight w:val="cyan"/>
          <w:u w:val="single"/>
        </w:rPr>
        <w:t>likely</w:t>
      </w:r>
      <w:r w:rsidRPr="00CF5B35">
        <w:rPr>
          <w:rFonts w:eastAsia="Calibri"/>
          <w:u w:val="single"/>
        </w:rPr>
        <w:t xml:space="preserve"> among</w:t>
      </w:r>
      <w:r w:rsidRPr="003F3F0C">
        <w:rPr>
          <w:sz w:val="16"/>
        </w:rPr>
        <w:t xml:space="preserve"> those </w:t>
      </w:r>
      <w:r w:rsidRPr="00CF5B35">
        <w:rPr>
          <w:rFonts w:eastAsia="Calibri"/>
          <w:u w:val="single"/>
        </w:rPr>
        <w:t>states</w:t>
      </w:r>
      <w:r w:rsidRPr="003F3F0C">
        <w:rPr>
          <w:sz w:val="16"/>
        </w:rPr>
        <w:t xml:space="preserve">, </w:t>
      </w:r>
      <w:r w:rsidRPr="00CF5B35">
        <w:rPr>
          <w:rFonts w:eastAsia="Calibri"/>
          <w:u w:val="single"/>
        </w:rPr>
        <w:t>which are</w:t>
      </w:r>
      <w:r w:rsidRPr="003F3F0C">
        <w:rPr>
          <w:sz w:val="16"/>
        </w:rPr>
        <w:t xml:space="preserve"> mainly </w:t>
      </w:r>
      <w:r w:rsidRPr="00CF5B35">
        <w:rPr>
          <w:rFonts w:eastAsia="Calibri"/>
          <w:u w:val="single"/>
        </w:rPr>
        <w:t>dependent on shared water sources</w:t>
      </w:r>
      <w:r w:rsidRPr="003F3F0C">
        <w:rPr>
          <w:sz w:val="16"/>
        </w:rPr>
        <w:t xml:space="preserve">. The </w:t>
      </w:r>
      <w:r w:rsidRPr="00CF5B35">
        <w:rPr>
          <w:rFonts w:eastAsia="Calibri"/>
          <w:u w:val="single"/>
        </w:rPr>
        <w:t>likelihood of</w:t>
      </w:r>
      <w:r w:rsidRPr="003F3F0C">
        <w:rPr>
          <w:sz w:val="16"/>
        </w:rPr>
        <w:t xml:space="preserve"> turning these </w:t>
      </w:r>
      <w:r w:rsidRPr="00CF5B35">
        <w:rPr>
          <w:rFonts w:eastAsia="Calibri"/>
          <w:u w:val="single"/>
        </w:rPr>
        <w:t>conflicts into wars is increased when</w:t>
      </w:r>
      <w:r w:rsidRPr="003F3F0C">
        <w:rPr>
          <w:sz w:val="16"/>
        </w:rPr>
        <w:t xml:space="preserve"> these countries or </w:t>
      </w:r>
      <w:r w:rsidRPr="00CF5B35">
        <w:rPr>
          <w:rFonts w:eastAsia="Calibri"/>
          <w:u w:val="single"/>
        </w:rPr>
        <w:t>states</w:t>
      </w:r>
      <w:r w:rsidRPr="003F3F0C">
        <w:rPr>
          <w:sz w:val="16"/>
        </w:rPr>
        <w:t xml:space="preserve"> are mainly arid or </w:t>
      </w:r>
      <w:r w:rsidRPr="00CF5B35">
        <w:rPr>
          <w:rFonts w:eastAsia="Calibri"/>
          <w:u w:val="single"/>
        </w:rPr>
        <w:t>receive low precipitations</w:t>
      </w:r>
      <w:r w:rsidRPr="003F3F0C">
        <w:rPr>
          <w:sz w:val="16"/>
        </w:rPr>
        <w:t xml:space="preserve">. In this situation, </w:t>
      </w:r>
      <w:r w:rsidRPr="00CF5B35">
        <w:rPr>
          <w:rFonts w:eastAsia="Calibri"/>
          <w:u w:val="single"/>
        </w:rPr>
        <w:t xml:space="preserve">the </w:t>
      </w:r>
      <w:r w:rsidRPr="00CF5B35">
        <w:rPr>
          <w:rFonts w:eastAsia="Calibri"/>
          <w:highlight w:val="cyan"/>
          <w:u w:val="single"/>
        </w:rPr>
        <w:t>upper riparian states</w:t>
      </w:r>
      <w:r w:rsidRPr="003F3F0C">
        <w:rPr>
          <w:sz w:val="16"/>
        </w:rPr>
        <w:t xml:space="preserve"> (situated on upper parts of a river basin) often </w:t>
      </w:r>
      <w:r w:rsidRPr="00CF5B35">
        <w:rPr>
          <w:rFonts w:eastAsia="Calibri"/>
          <w:u w:val="single"/>
        </w:rPr>
        <w:t xml:space="preserve">try to </w:t>
      </w:r>
      <w:r w:rsidRPr="00CF5B35">
        <w:rPr>
          <w:rFonts w:eastAsia="Calibri"/>
          <w:highlight w:val="cyan"/>
          <w:u w:val="single"/>
        </w:rPr>
        <w:t>maximize water utility by neglecting</w:t>
      </w:r>
      <w:r w:rsidRPr="003F3F0C">
        <w:rPr>
          <w:sz w:val="16"/>
        </w:rPr>
        <w:t xml:space="preserve"> the </w:t>
      </w:r>
      <w:r w:rsidRPr="00CF5B35">
        <w:rPr>
          <w:rFonts w:eastAsia="Calibri"/>
          <w:highlight w:val="cyan"/>
          <w:u w:val="single"/>
        </w:rPr>
        <w:t>needs of</w:t>
      </w:r>
      <w:r w:rsidRPr="00CF5B35">
        <w:rPr>
          <w:rFonts w:eastAsia="Calibri"/>
          <w:u w:val="single"/>
        </w:rPr>
        <w:t xml:space="preserve"> the </w:t>
      </w:r>
      <w:r w:rsidRPr="00CF5B35">
        <w:rPr>
          <w:rFonts w:eastAsia="Calibri"/>
          <w:highlight w:val="cyan"/>
          <w:u w:val="single"/>
        </w:rPr>
        <w:t xml:space="preserve">lower </w:t>
      </w:r>
      <w:r w:rsidRPr="00CF5B35">
        <w:rPr>
          <w:rFonts w:eastAsia="Calibri"/>
          <w:u w:val="single"/>
        </w:rPr>
        <w:t>riparian states</w:t>
      </w:r>
      <w:r w:rsidRPr="003F3F0C">
        <w:rPr>
          <w:sz w:val="16"/>
        </w:rPr>
        <w:t xml:space="preserve"> (situated on low lying areas of a river basin). However, international law on distribution of trans-boundary river water and mutually agreed treaties by the states have helped to some extent in overcoming these conflicts. In the recent times, the climate change has also affected the water availability. The absence of water management and conservation mechanisms in some regions particularly in the third world countries have exacerbated the water crisis. These </w:t>
      </w:r>
      <w:r w:rsidRPr="00CF5B35">
        <w:rPr>
          <w:rFonts w:eastAsia="Calibri"/>
          <w:u w:val="single"/>
        </w:rPr>
        <w:t>states have become prone to wars in future</w:t>
      </w:r>
      <w:r w:rsidRPr="003F3F0C">
        <w:rPr>
          <w:sz w:val="16"/>
        </w:rPr>
        <w:t xml:space="preserve">.  </w:t>
      </w:r>
      <w:r w:rsidRPr="00CF5B35">
        <w:rPr>
          <w:rFonts w:eastAsia="Calibri"/>
          <w:u w:val="single"/>
        </w:rPr>
        <w:t>South Asia is among</w:t>
      </w:r>
      <w:r w:rsidRPr="003F3F0C">
        <w:rPr>
          <w:sz w:val="16"/>
        </w:rPr>
        <w:t xml:space="preserve"> one of those </w:t>
      </w:r>
      <w:r w:rsidRPr="00CF5B35">
        <w:rPr>
          <w:rFonts w:eastAsia="Calibri"/>
          <w:u w:val="single"/>
        </w:rPr>
        <w:t>regions where</w:t>
      </w:r>
      <w:r w:rsidRPr="003F3F0C">
        <w:rPr>
          <w:sz w:val="16"/>
        </w:rPr>
        <w:t xml:space="preserve"> water </w:t>
      </w:r>
      <w:r w:rsidRPr="00CF5B35">
        <w:rPr>
          <w:rFonts w:eastAsia="Calibri"/>
          <w:u w:val="single"/>
        </w:rPr>
        <w:t>needs are growing disproportionately to</w:t>
      </w:r>
      <w:r w:rsidRPr="003F3F0C">
        <w:rPr>
          <w:sz w:val="16"/>
        </w:rPr>
        <w:t xml:space="preserve"> its </w:t>
      </w:r>
      <w:r w:rsidRPr="00CF5B35">
        <w:rPr>
          <w:rFonts w:eastAsia="Calibri"/>
          <w:u w:val="single"/>
        </w:rPr>
        <w:t>availability</w:t>
      </w:r>
      <w:r w:rsidRPr="003F3F0C">
        <w:rPr>
          <w:sz w:val="16"/>
        </w:rPr>
        <w:t xml:space="preserve">. The high increase in population besides large-scale cultivation has turned South Asia into a water scarce region. The two </w:t>
      </w:r>
      <w:r w:rsidRPr="00CF5B35">
        <w:rPr>
          <w:rFonts w:eastAsia="Calibri"/>
          <w:highlight w:val="cyan"/>
          <w:u w:val="single"/>
        </w:rPr>
        <w:t>nuclear neighbors</w:t>
      </w:r>
      <w:r w:rsidRPr="003F3F0C">
        <w:rPr>
          <w:sz w:val="16"/>
        </w:rPr>
        <w:t xml:space="preserve"> Pakistan and India </w:t>
      </w:r>
      <w:r w:rsidRPr="00CF5B35">
        <w:rPr>
          <w:rFonts w:eastAsia="Calibri"/>
          <w:highlight w:val="cyan"/>
          <w:u w:val="single"/>
        </w:rPr>
        <w:t>share</w:t>
      </w:r>
      <w:r w:rsidRPr="003F3F0C">
        <w:rPr>
          <w:sz w:val="16"/>
        </w:rPr>
        <w:t xml:space="preserve"> the </w:t>
      </w:r>
      <w:r w:rsidRPr="00CF5B35">
        <w:rPr>
          <w:rFonts w:eastAsia="Calibri"/>
          <w:highlight w:val="cyan"/>
          <w:u w:val="single"/>
        </w:rPr>
        <w:t>waters</w:t>
      </w:r>
      <w:r w:rsidRPr="003F3F0C">
        <w:rPr>
          <w:sz w:val="16"/>
        </w:rPr>
        <w:t xml:space="preserve"> of Indus Basin. All the major rivers stem from the Himalyan region and pass through Kashmir down to the planes of Punjab and Sindh empty into Arabic ocean. It is pertinent that the strategic importance of Kashmir, a source of all major rivers, for Pakistan and symbolic importance of Kashmir for India are maximum list positions. Both the </w:t>
      </w:r>
      <w:r w:rsidRPr="00CF5B35">
        <w:rPr>
          <w:rFonts w:eastAsia="Calibri"/>
          <w:u w:val="single"/>
        </w:rPr>
        <w:t>countries have fought</w:t>
      </w:r>
      <w:r w:rsidRPr="003F3F0C">
        <w:rPr>
          <w:sz w:val="16"/>
        </w:rPr>
        <w:t xml:space="preserve"> two </w:t>
      </w:r>
      <w:r w:rsidRPr="00CF5B35">
        <w:rPr>
          <w:rFonts w:eastAsia="Calibri"/>
          <w:u w:val="single"/>
        </w:rPr>
        <w:t>major wars</w:t>
      </w:r>
      <w:r w:rsidRPr="003F3F0C">
        <w:rPr>
          <w:sz w:val="16"/>
        </w:rPr>
        <w:t xml:space="preserve"> in 1948, 1965 and a limited war in Kargil specifically on the Kashmir dispute. Among other issues, the newly born states fell into water sharing dispute right after their partition.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According to the statistics of Hydel power Development Corporation of Indian Occupied Kashmir, India has a plan to construct 310 small, medium and large dams in the territory. India has already started work on 62 </w:t>
      </w:r>
      <w:r w:rsidRPr="00CF5B35">
        <w:rPr>
          <w:rFonts w:eastAsia="Calibri"/>
          <w:highlight w:val="cyan"/>
          <w:u w:val="single"/>
        </w:rPr>
        <w:t>dams</w:t>
      </w:r>
      <w:r w:rsidRPr="003F3F0C">
        <w:rPr>
          <w:sz w:val="16"/>
        </w:rPr>
        <w:t xml:space="preserve"> in the first phase. The cumulative dead and live storage of these dams will be so great that India </w:t>
      </w:r>
      <w:r w:rsidRPr="00CF5B35">
        <w:rPr>
          <w:rFonts w:eastAsia="Calibri"/>
          <w:u w:val="single"/>
        </w:rPr>
        <w:t xml:space="preserve">can easily </w:t>
      </w:r>
      <w:r w:rsidRPr="00CF5B35">
        <w:rPr>
          <w:rFonts w:eastAsia="Calibri"/>
          <w:highlight w:val="cyan"/>
          <w:u w:val="single"/>
        </w:rPr>
        <w:t>manipulate</w:t>
      </w:r>
      <w:r w:rsidRPr="00CF5B35">
        <w:rPr>
          <w:rFonts w:eastAsia="Calibri"/>
          <w:u w:val="single"/>
        </w:rPr>
        <w:t xml:space="preserve"> the </w:t>
      </w:r>
      <w:r w:rsidRPr="00CF5B35">
        <w:rPr>
          <w:rFonts w:eastAsia="Calibri"/>
          <w:highlight w:val="cyan"/>
          <w:u w:val="single"/>
        </w:rPr>
        <w:t>water of</w:t>
      </w:r>
      <w:r w:rsidRPr="003F3F0C">
        <w:rPr>
          <w:sz w:val="16"/>
        </w:rPr>
        <w:t xml:space="preserve"> Pakistani </w:t>
      </w:r>
      <w:r w:rsidRPr="00CF5B35">
        <w:rPr>
          <w:rFonts w:eastAsia="Calibri"/>
          <w:highlight w:val="cyan"/>
          <w:u w:val="single"/>
        </w:rPr>
        <w:t>rivers</w:t>
      </w:r>
      <w:r w:rsidRPr="003F3F0C">
        <w:rPr>
          <w:sz w:val="16"/>
        </w:rPr>
        <w:t xml:space="preserve">. India has set up a department called the Chenab Valley Power Projects to construct power plants on the Chenab River in occupied Kashmir. India is also constructing three major hydro-power projects on Indus River which include Nimoo Bazgo power project, Dumkhar project and Chutak project. On the other hand, it has started Kishan ***** hydropower project by diverting the waters of Neelum River, a tributary of the Jhelum, in sheer violation of the IWT. The gratuitous construction of </w:t>
      </w:r>
      <w:r w:rsidRPr="00CF5B35">
        <w:rPr>
          <w:rFonts w:eastAsia="Calibri"/>
          <w:u w:val="single"/>
        </w:rPr>
        <w:t>dams</w:t>
      </w:r>
      <w:r w:rsidRPr="003F3F0C">
        <w:rPr>
          <w:sz w:val="16"/>
        </w:rPr>
        <w:t xml:space="preserve"> by India has </w:t>
      </w:r>
      <w:r w:rsidRPr="00CF5B35">
        <w:rPr>
          <w:rFonts w:eastAsia="Calibri"/>
          <w:u w:val="single"/>
        </w:rPr>
        <w:t>create</w:t>
      </w:r>
      <w:r w:rsidRPr="003F3F0C">
        <w:rPr>
          <w:sz w:val="16"/>
        </w:rPr>
        <w:t xml:space="preserve">d </w:t>
      </w:r>
      <w:r w:rsidRPr="00CF5B35">
        <w:rPr>
          <w:rFonts w:eastAsia="Calibri"/>
          <w:u w:val="single"/>
        </w:rPr>
        <w:t>serious water shortages</w:t>
      </w:r>
      <w:r w:rsidRPr="003F3F0C">
        <w:rPr>
          <w:sz w:val="16"/>
        </w:rPr>
        <w:t xml:space="preserve"> in Pakistan. The construction of Kishan ***** dam will turn the Neelum valley, which is located in Azad Kashmir into a barren land. The water shortage will not only affect the cultivation but it has serious social, political and economic ramifications for Pakistan. The farmer associations have already started protests in Southern Punjab and Sindh against the non-availability of water. These protests are so far limited and under control. The reports of international organizations suggest that the water availability in Pakistan will reduce further in the coming years. If the situation remains unchanged, the violent mobs of villagers across the country will be a major law and order challenge for the government.    The water shortage has also created mistrust among the federative units,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The provinces often accuse each other of water theft.  In the given circumstances, Pakistan desperately wants to talk on water issue with India. The meetings between Indus Water Commissioners of Pakistan and India have so far yielded no tangible results.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 hydropower project. The recently held foreign minister level talks between both the countries ended inconclusively in Islamabad, which only resulted in heightening the mistrust and suspicions. The water stress in Pakistan is increasing day by day. The construction of dams will not only cause damage to the agriculture sector but India can manipulate the river water to create inundations in Pakistan. The rivers in Pakistan are also vital for defense during wartime. The control over the water will provide an edge to India during war with Pakistan. The </w:t>
      </w:r>
      <w:r w:rsidRPr="00CF5B35">
        <w:rPr>
          <w:rFonts w:eastAsia="Calibri"/>
          <w:u w:val="single"/>
        </w:rPr>
        <w:t>failure of diplomacy</w:t>
      </w:r>
      <w:r w:rsidRPr="003F3F0C">
        <w:rPr>
          <w:sz w:val="16"/>
        </w:rPr>
        <w:t xml:space="preserve">, manipulation of IWT provisions by India </w:t>
      </w:r>
      <w:r w:rsidRPr="00CF5B35">
        <w:rPr>
          <w:rFonts w:eastAsia="Calibri"/>
          <w:u w:val="single"/>
        </w:rPr>
        <w:t xml:space="preserve">and growing </w:t>
      </w:r>
      <w:r w:rsidRPr="00CF5B35">
        <w:rPr>
          <w:rFonts w:eastAsia="Calibri"/>
          <w:highlight w:val="cyan"/>
          <w:u w:val="single"/>
        </w:rPr>
        <w:t>water scarcity</w:t>
      </w:r>
      <w:r w:rsidRPr="00CF5B35">
        <w:rPr>
          <w:rFonts w:eastAsia="Calibri"/>
          <w:u w:val="single"/>
        </w:rPr>
        <w:t xml:space="preserve"> </w:t>
      </w:r>
      <w:r w:rsidRPr="003F3F0C">
        <w:rPr>
          <w:sz w:val="16"/>
        </w:rPr>
        <w:t xml:space="preserve">in Pakistan </w:t>
      </w:r>
      <w:r w:rsidRPr="00CF5B35">
        <w:rPr>
          <w:rFonts w:eastAsia="Calibri"/>
          <w:highlight w:val="cyan"/>
          <w:u w:val="single"/>
        </w:rPr>
        <w:t>and its</w:t>
      </w:r>
      <w:r w:rsidRPr="00CF5B35">
        <w:rPr>
          <w:rFonts w:eastAsia="Calibri"/>
          <w:u w:val="single"/>
        </w:rPr>
        <w:t xml:space="preserve"> social</w:t>
      </w:r>
      <w:r w:rsidRPr="003F3F0C">
        <w:rPr>
          <w:sz w:val="16"/>
        </w:rPr>
        <w:t xml:space="preserve">, </w:t>
      </w:r>
      <w:r w:rsidRPr="00CF5B35">
        <w:rPr>
          <w:rFonts w:eastAsia="Calibri"/>
          <w:u w:val="single"/>
        </w:rPr>
        <w:t xml:space="preserve">political and economic </w:t>
      </w:r>
      <w:r w:rsidRPr="00CF5B35">
        <w:rPr>
          <w:rFonts w:eastAsia="Calibri"/>
          <w:highlight w:val="cyan"/>
          <w:u w:val="single"/>
        </w:rPr>
        <w:t>repercussions</w:t>
      </w:r>
      <w:r w:rsidRPr="00CF5B35">
        <w:rPr>
          <w:rFonts w:eastAsia="Calibri"/>
          <w:u w:val="single"/>
        </w:rPr>
        <w:t xml:space="preserve"> </w:t>
      </w:r>
      <w:r w:rsidRPr="003F3F0C">
        <w:rPr>
          <w:sz w:val="16"/>
        </w:rPr>
        <w:t xml:space="preserve">for the country </w:t>
      </w:r>
      <w:r w:rsidRPr="00CF5B35">
        <w:rPr>
          <w:rFonts w:eastAsia="Calibri"/>
          <w:u w:val="single"/>
        </w:rPr>
        <w:t xml:space="preserve">can </w:t>
      </w:r>
      <w:r w:rsidRPr="00CF5B35">
        <w:rPr>
          <w:rFonts w:eastAsia="Calibri"/>
          <w:highlight w:val="cyan"/>
          <w:u w:val="single"/>
        </w:rPr>
        <w:t>lead</w:t>
      </w:r>
      <w:r w:rsidRPr="00CF5B35">
        <w:rPr>
          <w:rFonts w:eastAsia="Calibri"/>
          <w:u w:val="single"/>
        </w:rPr>
        <w:t xml:space="preserve"> both the </w:t>
      </w:r>
      <w:r w:rsidRPr="00CF5B35">
        <w:rPr>
          <w:rFonts w:eastAsia="Calibri"/>
          <w:highlight w:val="cyan"/>
          <w:u w:val="single"/>
        </w:rPr>
        <w:t>countries toward a war</w:t>
      </w:r>
      <w:r w:rsidRPr="003F3F0C">
        <w:rPr>
          <w:sz w:val="16"/>
        </w:rPr>
        <w:t xml:space="preserve">. The existent </w:t>
      </w:r>
      <w:r w:rsidRPr="00CF5B35">
        <w:rPr>
          <w:rFonts w:eastAsia="Calibri"/>
          <w:highlight w:val="cyan"/>
          <w:u w:val="single"/>
        </w:rPr>
        <w:t>asymmetry</w:t>
      </w:r>
      <w:r w:rsidRPr="00CF5B35">
        <w:rPr>
          <w:rFonts w:eastAsia="Calibri"/>
          <w:u w:val="single"/>
        </w:rPr>
        <w:t xml:space="preserve"> between</w:t>
      </w:r>
      <w:r w:rsidRPr="003F3F0C">
        <w:rPr>
          <w:sz w:val="16"/>
        </w:rPr>
        <w:t xml:space="preserve"> the conventional </w:t>
      </w:r>
      <w:r w:rsidRPr="00CF5B35">
        <w:rPr>
          <w:rFonts w:eastAsia="Calibri"/>
          <w:u w:val="single"/>
        </w:rPr>
        <w:t>forces</w:t>
      </w:r>
      <w:r w:rsidRPr="003F3F0C">
        <w:rPr>
          <w:sz w:val="16"/>
        </w:rPr>
        <w:t xml:space="preserve"> of both the countries </w:t>
      </w:r>
      <w:r w:rsidRPr="00CF5B35">
        <w:rPr>
          <w:rFonts w:eastAsia="Calibri"/>
          <w:highlight w:val="cyan"/>
          <w:u w:val="single"/>
        </w:rPr>
        <w:t>will compel the weaker side to use nuclear weapons</w:t>
      </w:r>
      <w:r w:rsidRPr="00CF5B35">
        <w:rPr>
          <w:rFonts w:eastAsia="Calibri"/>
          <w:u w:val="single"/>
        </w:rPr>
        <w:t xml:space="preserve"> to prevent the opponent from taking</w:t>
      </w:r>
      <w:r w:rsidRPr="003F3F0C">
        <w:rPr>
          <w:sz w:val="16"/>
        </w:rPr>
        <w:t xml:space="preserve"> any </w:t>
      </w:r>
      <w:r w:rsidRPr="00CF5B35">
        <w:rPr>
          <w:rFonts w:eastAsia="Calibri"/>
          <w:u w:val="single"/>
        </w:rPr>
        <w:t>advantage of the situation</w:t>
      </w:r>
      <w:r w:rsidRPr="003F3F0C">
        <w:rPr>
          <w:sz w:val="16"/>
        </w:rPr>
        <w:t xml:space="preserve">. Pakistan's nuclear programme is aimed at to create minimum credible deterrence. India has a declared nuclear doctrine which intends to retaliate massively in case of first strike by its' enemy. In 2003, India expanded the operational parameters for its nuclear doctrine. Under the new parameters, it will not only use nuclear weapons against a nuclear strike but will also use nuclear weapons against a nuclear strike on Indian forces anywhere. Pakistan has a draft nuclear doctrine, which consists on the statements of high ups. Describing the nuclear thresh-hold in January 2002, General Khalid Kidwai, the head of Pakistan's Strategic Plans Division, in an interview to Landau Network, said that Pakistan will use nuclear weapons in case India occupies large parts of its territory, economic strangling by India, political disruption and if India destroys Pakistan's forces. The </w:t>
      </w:r>
      <w:r w:rsidRPr="00CF5B35">
        <w:rPr>
          <w:rFonts w:eastAsia="Calibri"/>
          <w:u w:val="single"/>
        </w:rPr>
        <w:t>analysis of</w:t>
      </w:r>
      <w:r w:rsidRPr="003F3F0C">
        <w:rPr>
          <w:sz w:val="16"/>
        </w:rPr>
        <w:t xml:space="preserve"> the </w:t>
      </w:r>
      <w:r w:rsidRPr="00CF5B35">
        <w:rPr>
          <w:rFonts w:eastAsia="Calibri"/>
          <w:u w:val="single"/>
        </w:rPr>
        <w:t>ambitious nuclear doctrines</w:t>
      </w:r>
      <w:r w:rsidRPr="003F3F0C">
        <w:rPr>
          <w:sz w:val="16"/>
        </w:rPr>
        <w:t xml:space="preserve"> of both the countries </w:t>
      </w:r>
      <w:r w:rsidRPr="00CF5B35">
        <w:rPr>
          <w:rFonts w:eastAsia="Calibri"/>
          <w:u w:val="single"/>
        </w:rPr>
        <w:t>clearly points out that</w:t>
      </w:r>
      <w:r w:rsidRPr="003F3F0C">
        <w:rPr>
          <w:sz w:val="16"/>
        </w:rPr>
        <w:t xml:space="preserve"> any </w:t>
      </w:r>
      <w:r w:rsidRPr="00CF5B35">
        <w:rPr>
          <w:rFonts w:eastAsia="Calibri"/>
          <w:u w:val="single"/>
        </w:rPr>
        <w:t xml:space="preserve">military </w:t>
      </w:r>
      <w:r w:rsidRPr="00CF5B35">
        <w:rPr>
          <w:rFonts w:eastAsia="Calibri"/>
          <w:highlight w:val="cyan"/>
          <w:u w:val="single"/>
        </w:rPr>
        <w:t xml:space="preserve">confrontation </w:t>
      </w:r>
      <w:r w:rsidRPr="00CF5B35">
        <w:rPr>
          <w:rFonts w:eastAsia="Calibri"/>
          <w:u w:val="single"/>
        </w:rPr>
        <w:t xml:space="preserve">in the region </w:t>
      </w:r>
      <w:r w:rsidRPr="00CF5B35">
        <w:rPr>
          <w:rFonts w:eastAsia="Calibri"/>
          <w:highlight w:val="cyan"/>
          <w:u w:val="single"/>
        </w:rPr>
        <w:t>can result in</w:t>
      </w:r>
      <w:r w:rsidRPr="00CF5B35">
        <w:rPr>
          <w:rFonts w:eastAsia="Calibri"/>
          <w:u w:val="single"/>
        </w:rPr>
        <w:t xml:space="preserve"> a </w:t>
      </w:r>
      <w:r w:rsidRPr="00CF5B35">
        <w:rPr>
          <w:rFonts w:eastAsia="Calibri"/>
          <w:highlight w:val="cyan"/>
          <w:u w:val="single"/>
        </w:rPr>
        <w:t>nuclear catastrophe</w:t>
      </w:r>
      <w:r w:rsidRPr="003F3F0C">
        <w:rPr>
          <w:sz w:val="16"/>
        </w:rPr>
        <w:t>. The rivers flowing from Kashmir are Pakistan's lifeline, which are essential for the livelihood of 170 million people of the country and the cohesion of federative units. The failure of dialogue will leave no option but to achieve the ends through military means. The only way to discard the lurking fear of a nuclear cataclysm is to settle all the outstanding disputes amicably through dialogue. The international community has a special role in this regard. It should impress upon India to initiate meaningful talks to resolve the lingering Kashmir dispute with Pakistan and implement the water treaty in its letter and spirit. The Indian leadership should drive out its policy towards Pakistan from terrorism mantra to a solution-oriented dialogue process. Both the countries should adopt a joint mechanism to maximize the utility of river waters by implementing the 1960 treaty, Besides negotiations with India, Pakistan should start massive water conservation and management projects. The modern techniques in agriculture like i.e. drip irrigation, should be adopted. On the other hand, there is a dire need to gradually upgrade the obsolete irrigation system in Pakistan. The politicization of mega hydropower projects/dams is also a problem being faced by Pakistan, which can only be resolved through political will.</w:t>
      </w:r>
    </w:p>
    <w:p w14:paraId="710D5BCA" w14:textId="4FBDCAC4" w:rsidR="00ED7537" w:rsidRPr="00ED7537" w:rsidRDefault="00ED7537" w:rsidP="00ED7537"/>
    <w:p w14:paraId="21E979A8" w14:textId="761E51CB" w:rsidR="00425596" w:rsidRDefault="00425596" w:rsidP="00425596">
      <w:pPr>
        <w:pStyle w:val="Heading2"/>
      </w:pPr>
      <w:r>
        <w:t>Heg</w:t>
      </w:r>
    </w:p>
    <w:p w14:paraId="0434C386" w14:textId="773D9902" w:rsidR="00425596" w:rsidRDefault="00425596" w:rsidP="00425596"/>
    <w:p w14:paraId="1123DDD0" w14:textId="493C0129" w:rsidR="00425596" w:rsidRPr="00425596" w:rsidRDefault="00425596" w:rsidP="00425596">
      <w:pPr>
        <w:pStyle w:val="Heading3"/>
      </w:pPr>
      <w:r>
        <w:t>Modular</w:t>
      </w:r>
    </w:p>
    <w:p w14:paraId="14ECD4C3" w14:textId="77777777" w:rsidR="00425596" w:rsidRPr="00A066C6" w:rsidRDefault="00425596" w:rsidP="00425596"/>
    <w:p w14:paraId="5CAAEF31" w14:textId="77777777" w:rsidR="00425596" w:rsidRPr="004950D0" w:rsidRDefault="00425596" w:rsidP="00425596">
      <w:pPr>
        <w:pStyle w:val="Heading4"/>
        <w:rPr>
          <w:rStyle w:val="StyleUnderline"/>
          <w:sz w:val="26"/>
          <w:szCs w:val="26"/>
          <w:u w:val="none"/>
        </w:rPr>
      </w:pPr>
      <w:r w:rsidRPr="004950D0">
        <w:rPr>
          <w:rStyle w:val="StyleUnderline"/>
          <w:sz w:val="26"/>
          <w:szCs w:val="26"/>
          <w:u w:val="none"/>
        </w:rPr>
        <w:t>Building the wall crushes US leadership – it locks in perceptions of US weakness</w:t>
      </w:r>
    </w:p>
    <w:p w14:paraId="24A7070A" w14:textId="77777777" w:rsidR="00425596" w:rsidRDefault="00425596" w:rsidP="00425596">
      <w:pPr>
        <w:rPr>
          <w:rStyle w:val="StyleUnderline"/>
          <w:u w:val="none"/>
        </w:rPr>
      </w:pPr>
      <w:r w:rsidRPr="004950D0">
        <w:rPr>
          <w:rStyle w:val="Style13ptBold"/>
        </w:rPr>
        <w:t>Vanderbilt 2016</w:t>
      </w:r>
      <w:r>
        <w:rPr>
          <w:rStyle w:val="StyleUnderline"/>
          <w:u w:val="none"/>
        </w:rPr>
        <w:t xml:space="preserve"> (Tom, Nov 4,  a freelancer writer, Vanderbilt has contributed articles on a broad range of subjects encompassing design, technology, science, and culture to such publications as Slate, Wired, The London Review of Books, Artforum, The Financial Times, Rolling Stone, New York Times Magazine, Harvard Design Magazine, Cabinet, Metropolis, Design Observer, The Wilson Quarterly, and Popular Science) </w:t>
      </w:r>
      <w:r w:rsidRPr="00FC4D06">
        <w:rPr>
          <w:rStyle w:val="StyleUnderline"/>
          <w:u w:val="none"/>
        </w:rPr>
        <w:t>https://www.nytimes.com/2016/11/06/opinion/sunday/the-walls-in-our-heads.html?_r=0</w:t>
      </w:r>
    </w:p>
    <w:p w14:paraId="36C5D51D" w14:textId="77777777" w:rsidR="00425596" w:rsidRPr="005438DC" w:rsidRDefault="00425596" w:rsidP="00425596">
      <w:pPr>
        <w:rPr>
          <w:rStyle w:val="StyleUnderline"/>
          <w:sz w:val="16"/>
          <w:u w:val="none"/>
        </w:rPr>
      </w:pPr>
      <w:r w:rsidRPr="005438DC">
        <w:rPr>
          <w:rStyle w:val="StyleUnderline"/>
          <w:sz w:val="16"/>
          <w:u w:val="none"/>
        </w:rPr>
        <w:t>It may seem paradoxical that an age of globalization should see an increase in wall building, but political scientist Wendy Brown suggests that the two phenomena are curiously intertwined. “</w:t>
      </w:r>
      <w:r w:rsidRPr="005438DC">
        <w:rPr>
          <w:rStyle w:val="StyleUnderline"/>
          <w:highlight w:val="yellow"/>
        </w:rPr>
        <w:t>Rather than resurgent expressions of nation-state sovereignt</w:t>
      </w:r>
      <w:r w:rsidRPr="005438DC">
        <w:rPr>
          <w:rStyle w:val="StyleUnderline"/>
        </w:rPr>
        <w:t xml:space="preserve">y,” she writes, “the </w:t>
      </w:r>
      <w:r w:rsidRPr="005438DC">
        <w:rPr>
          <w:rStyle w:val="StyleUnderline"/>
          <w:highlight w:val="yellow"/>
        </w:rPr>
        <w:t>new walls are icons of its erosion.”</w:t>
      </w:r>
      <w:r w:rsidRPr="005438DC">
        <w:rPr>
          <w:rStyle w:val="StyleUnderline"/>
          <w:sz w:val="16"/>
          <w:highlight w:val="yellow"/>
          <w:u w:val="none"/>
        </w:rPr>
        <w:t xml:space="preserve"> </w:t>
      </w:r>
      <w:r w:rsidRPr="005438DC">
        <w:rPr>
          <w:rStyle w:val="StyleUnderline"/>
          <w:sz w:val="16"/>
          <w:u w:val="none"/>
        </w:rPr>
        <w:t xml:space="preserve">In “Walled States, Waning Sovereignty,” </w:t>
      </w:r>
      <w:r w:rsidRPr="005438DC">
        <w:rPr>
          <w:rStyle w:val="StyleUnderline"/>
        </w:rPr>
        <w:t xml:space="preserve">she argues that </w:t>
      </w:r>
      <w:r w:rsidRPr="005438DC">
        <w:rPr>
          <w:rStyle w:val="StyleUnderline"/>
          <w:highlight w:val="yellow"/>
        </w:rPr>
        <w:t>walls are a largely illusory projection of the very power that states have lost</w:t>
      </w:r>
      <w:r w:rsidRPr="005438DC">
        <w:rPr>
          <w:rStyle w:val="StyleUnderline"/>
        </w:rPr>
        <w:t xml:space="preserve"> to ungovernable forces “unleashed by globalization and the late modern colonization.”</w:t>
      </w:r>
      <w:r>
        <w:rPr>
          <w:rStyle w:val="StyleUnderline"/>
        </w:rPr>
        <w:t xml:space="preserve"> </w:t>
      </w:r>
      <w:r w:rsidRPr="005438DC">
        <w:rPr>
          <w:rStyle w:val="StyleUnderline"/>
        </w:rPr>
        <w:t xml:space="preserve">Small wonder, then, that </w:t>
      </w:r>
      <w:r w:rsidRPr="005438DC">
        <w:rPr>
          <w:rStyle w:val="StyleUnderline"/>
          <w:highlight w:val="yellow"/>
        </w:rPr>
        <w:t>China’s Great Wall is routinely invoked as an icon of former strength and glory</w:t>
      </w:r>
      <w:r w:rsidRPr="005438DC">
        <w:rPr>
          <w:rStyle w:val="StyleUnderline"/>
        </w:rPr>
        <w:t>.</w:t>
      </w:r>
      <w:r>
        <w:rPr>
          <w:rStyle w:val="StyleUnderline"/>
        </w:rPr>
        <w:t xml:space="preserve"> </w:t>
      </w:r>
      <w:r w:rsidRPr="005438DC">
        <w:rPr>
          <w:rStyle w:val="StyleUnderline"/>
        </w:rPr>
        <w:t xml:space="preserve">Mr. </w:t>
      </w:r>
      <w:r w:rsidRPr="005438DC">
        <w:rPr>
          <w:rStyle w:val="StyleUnderline"/>
          <w:highlight w:val="yellow"/>
        </w:rPr>
        <w:t>Trump</w:t>
      </w:r>
      <w:r w:rsidRPr="005438DC">
        <w:rPr>
          <w:rStyle w:val="StyleUnderline"/>
        </w:rPr>
        <w:t xml:space="preserve">, asked about the feasibility of his 1,000 mile wall, </w:t>
      </w:r>
      <w:r w:rsidRPr="005438DC">
        <w:rPr>
          <w:rStyle w:val="StyleUnderline"/>
          <w:highlight w:val="yellow"/>
        </w:rPr>
        <w:t>said, “They build the Great Wall of China</w:t>
      </w:r>
      <w:r w:rsidRPr="005438DC">
        <w:rPr>
          <w:rStyle w:val="StyleUnderline"/>
          <w:sz w:val="16"/>
          <w:u w:val="none"/>
        </w:rPr>
        <w:t xml:space="preserve">, that’s 13,000 miles.” </w:t>
      </w:r>
      <w:r w:rsidRPr="005438DC">
        <w:rPr>
          <w:rStyle w:val="StyleUnderline"/>
          <w:highlight w:val="yellow"/>
        </w:rPr>
        <w:t>Yet</w:t>
      </w:r>
      <w:r w:rsidRPr="005438DC">
        <w:rPr>
          <w:rStyle w:val="StyleUnderline"/>
          <w:sz w:val="16"/>
          <w:u w:val="none"/>
        </w:rPr>
        <w:t xml:space="preserve"> as historian Julia Lovell points out in “The Great Wall,” there is “no single Great Wall, but instead many lesser walls.” </w:t>
      </w:r>
      <w:r w:rsidRPr="005438DC">
        <w:rPr>
          <w:rStyle w:val="StyleUnderline"/>
          <w:highlight w:val="yellow"/>
        </w:rPr>
        <w:t>The empire’s walls</w:t>
      </w:r>
      <w:r w:rsidRPr="005438DC">
        <w:rPr>
          <w:rStyle w:val="StyleUnderline"/>
        </w:rPr>
        <w:t xml:space="preserve">, she argues, </w:t>
      </w:r>
      <w:r w:rsidRPr="005438DC">
        <w:rPr>
          <w:rStyle w:val="StyleUnderline"/>
          <w:highlight w:val="yellow"/>
        </w:rPr>
        <w:t xml:space="preserve">were scorned </w:t>
      </w:r>
      <w:r w:rsidRPr="005438DC">
        <w:rPr>
          <w:rStyle w:val="StyleUnderline"/>
        </w:rPr>
        <w:t xml:space="preserve">or ignored </w:t>
      </w:r>
      <w:r w:rsidRPr="005438DC">
        <w:rPr>
          <w:rStyle w:val="StyleUnderline"/>
          <w:highlight w:val="yellow"/>
        </w:rPr>
        <w:t>within China for much of their history</w:t>
      </w:r>
      <w:r w:rsidRPr="005438DC">
        <w:rPr>
          <w:rStyle w:val="StyleUnderline"/>
          <w:sz w:val="16"/>
          <w:u w:val="none"/>
        </w:rPr>
        <w:t xml:space="preserve">; they were simply not good at keeping out “marauding barbarians.” </w:t>
      </w:r>
      <w:r w:rsidRPr="005438DC">
        <w:rPr>
          <w:rStyle w:val="StyleUnderline"/>
          <w:highlight w:val="yellow"/>
        </w:rPr>
        <w:t>The “Great Wall” only gained stature recently</w:t>
      </w:r>
      <w:r w:rsidRPr="005438DC">
        <w:rPr>
          <w:rStyle w:val="StyleUnderline"/>
        </w:rPr>
        <w:t xml:space="preserve">, during the era of Communist government, which restored the sections near Beijing that most tourists see, </w:t>
      </w:r>
      <w:r w:rsidRPr="005438DC">
        <w:rPr>
          <w:rStyle w:val="StyleUnderline"/>
          <w:highlight w:val="yellow"/>
        </w:rPr>
        <w:t>as a prop for national pride</w:t>
      </w:r>
      <w:r w:rsidRPr="005438DC">
        <w:rPr>
          <w:rStyle w:val="StyleUnderline"/>
          <w:sz w:val="16"/>
          <w:highlight w:val="yellow"/>
          <w:u w:val="none"/>
        </w:rPr>
        <w:t>.</w:t>
      </w:r>
    </w:p>
    <w:p w14:paraId="5E8D8224" w14:textId="77777777" w:rsidR="00425596" w:rsidRPr="00AB6910" w:rsidRDefault="00425596" w:rsidP="00425596">
      <w:pPr>
        <w:pStyle w:val="Heading4"/>
        <w:rPr>
          <w:rFonts w:eastAsia="Times New Roman"/>
        </w:rPr>
      </w:pPr>
      <w:r>
        <w:rPr>
          <w:rFonts w:eastAsia="Times New Roman"/>
        </w:rPr>
        <w:t>Global war</w:t>
      </w:r>
    </w:p>
    <w:p w14:paraId="75C6794A" w14:textId="77777777" w:rsidR="00425596" w:rsidRPr="00AB6910" w:rsidRDefault="00425596" w:rsidP="00425596">
      <w:r w:rsidRPr="005438DC">
        <w:rPr>
          <w:b/>
          <w:bCs/>
          <w:sz w:val="26"/>
        </w:rPr>
        <w:t xml:space="preserve">Kagan </w:t>
      </w:r>
      <w:r w:rsidRPr="005438DC">
        <w:t>1-11-</w:t>
      </w:r>
      <w:r w:rsidRPr="005438DC">
        <w:rPr>
          <w:b/>
          <w:bCs/>
          <w:sz w:val="26"/>
        </w:rPr>
        <w:t>12</w:t>
      </w:r>
      <w:r w:rsidRPr="00AB6910">
        <w:t xml:space="preserve"> (Robert, American historian and foreign policy commentator, the New Republic, Not Fade Away Against the myth of American decline. </w:t>
      </w:r>
      <w:hyperlink r:id="rId16" w:history="1">
        <w:r w:rsidRPr="00AB6910">
          <w:t>http://www.tnr.com/article/politics/magazine/99521/america-world-power-declinism?passthru=ZDkyNzQzZTk3YWY3YzE0OWM5MGRiZmIwNGQwNDBiZmI</w:t>
        </w:r>
      </w:hyperlink>
      <w:r w:rsidRPr="00AB6910">
        <w:t>, jj)</w:t>
      </w:r>
    </w:p>
    <w:p w14:paraId="5A280065" w14:textId="77777777" w:rsidR="00425596" w:rsidRPr="00AB6910" w:rsidRDefault="00425596" w:rsidP="00425596"/>
    <w:p w14:paraId="4BA40DEA" w14:textId="77777777" w:rsidR="00425596" w:rsidRDefault="00425596" w:rsidP="00425596">
      <w:pPr>
        <w:rPr>
          <w:sz w:val="16"/>
        </w:rPr>
      </w:pPr>
      <w:r w:rsidRPr="00AB6910">
        <w:rPr>
          <w:b/>
          <w:bCs/>
          <w:u w:val="single"/>
        </w:rPr>
        <w:t xml:space="preserve">Is the </w:t>
      </w:r>
      <w:r w:rsidRPr="00AB6910">
        <w:rPr>
          <w:u w:val="single"/>
          <w:bdr w:val="single" w:sz="4" w:space="0" w:color="auto"/>
        </w:rPr>
        <w:t>U</w:t>
      </w:r>
      <w:r w:rsidRPr="00AB6910">
        <w:rPr>
          <w:sz w:val="16"/>
        </w:rPr>
        <w:t xml:space="preserve">nited </w:t>
      </w:r>
      <w:r w:rsidRPr="00AB6910">
        <w:rPr>
          <w:u w:val="single"/>
          <w:bdr w:val="single" w:sz="4" w:space="0" w:color="auto"/>
        </w:rPr>
        <w:t>S</w:t>
      </w:r>
      <w:r w:rsidRPr="00AB6910">
        <w:rPr>
          <w:sz w:val="16"/>
        </w:rPr>
        <w:t xml:space="preserve">tates </w:t>
      </w:r>
      <w:r w:rsidRPr="00AB6910">
        <w:rPr>
          <w:b/>
          <w:bCs/>
          <w:u w:val="single"/>
        </w:rPr>
        <w:t>in decline</w:t>
      </w:r>
      <w:r w:rsidRPr="00AB6910">
        <w:rPr>
          <w:sz w:val="16"/>
        </w:rPr>
        <w:t xml:space="preserve">, </w:t>
      </w:r>
      <w:r w:rsidRPr="00AB6910">
        <w:rPr>
          <w:b/>
          <w:bCs/>
          <w:u w:val="single"/>
        </w:rPr>
        <w:t>as so many</w:t>
      </w:r>
      <w:r w:rsidRPr="00AB6910">
        <w:rPr>
          <w:sz w:val="16"/>
        </w:rPr>
        <w:t xml:space="preserve"> seem to </w:t>
      </w:r>
      <w:r w:rsidRPr="00AB6910">
        <w:rPr>
          <w:b/>
          <w:bCs/>
          <w:u w:val="single"/>
        </w:rPr>
        <w:t>believe these days</w:t>
      </w:r>
      <w:r w:rsidRPr="00AB6910">
        <w:rPr>
          <w:sz w:val="16"/>
        </w:rPr>
        <w:t xml:space="preserve">? Or are Americans in danger of committing pre-emptive superpower suicide out of a misplaced fear of their own declining power? A great deal depends on the answer to these questions. </w:t>
      </w:r>
      <w:r w:rsidRPr="00AB6910">
        <w:rPr>
          <w:b/>
          <w:bCs/>
          <w:highlight w:val="cyan"/>
          <w:u w:val="single"/>
        </w:rPr>
        <w:t>The present</w:t>
      </w:r>
      <w:r w:rsidRPr="00AB6910">
        <w:rPr>
          <w:b/>
          <w:bCs/>
          <w:u w:val="single"/>
        </w:rPr>
        <w:t xml:space="preserve"> world </w:t>
      </w:r>
      <w:r w:rsidRPr="00AB6910">
        <w:rPr>
          <w:b/>
          <w:bCs/>
          <w:highlight w:val="cyan"/>
          <w:u w:val="single"/>
        </w:rPr>
        <w:t>order</w:t>
      </w:r>
      <w:r w:rsidRPr="00AB6910">
        <w:rPr>
          <w:sz w:val="16"/>
        </w:rPr>
        <w:t>—</w:t>
      </w:r>
      <w:r w:rsidRPr="00AB6910">
        <w:rPr>
          <w:b/>
          <w:bCs/>
          <w:highlight w:val="cyan"/>
          <w:u w:val="single"/>
        </w:rPr>
        <w:t>characterized by</w:t>
      </w:r>
      <w:r w:rsidRPr="00AB6910">
        <w:rPr>
          <w:b/>
          <w:bCs/>
          <w:u w:val="single"/>
        </w:rPr>
        <w:t xml:space="preserve"> an unprecedented number of</w:t>
      </w:r>
      <w:r w:rsidRPr="00AB6910">
        <w:rPr>
          <w:sz w:val="16"/>
        </w:rPr>
        <w:t xml:space="preserve"> </w:t>
      </w:r>
      <w:r w:rsidRPr="00AB6910">
        <w:rPr>
          <w:b/>
          <w:bCs/>
          <w:highlight w:val="cyan"/>
          <w:u w:val="single"/>
        </w:rPr>
        <w:t>democratic nations</w:t>
      </w:r>
      <w:r w:rsidRPr="00AB6910">
        <w:rPr>
          <w:sz w:val="16"/>
        </w:rPr>
        <w:t xml:space="preserve">; a greater </w:t>
      </w:r>
      <w:r w:rsidRPr="00AB6910">
        <w:rPr>
          <w:b/>
          <w:bCs/>
          <w:u w:val="single"/>
        </w:rPr>
        <w:t xml:space="preserve">global </w:t>
      </w:r>
      <w:r w:rsidRPr="00AB6910">
        <w:rPr>
          <w:b/>
          <w:bCs/>
          <w:highlight w:val="cyan"/>
          <w:u w:val="single"/>
        </w:rPr>
        <w:t>prosperity</w:t>
      </w:r>
      <w:r w:rsidRPr="00AB6910">
        <w:rPr>
          <w:sz w:val="16"/>
        </w:rPr>
        <w:t xml:space="preserve">, even with the current crisis, than the world has ever known; </w:t>
      </w:r>
      <w:r w:rsidRPr="00AB6910">
        <w:rPr>
          <w:b/>
          <w:bCs/>
          <w:highlight w:val="cyan"/>
          <w:u w:val="single"/>
        </w:rPr>
        <w:t>and</w:t>
      </w:r>
      <w:r w:rsidRPr="00AB6910">
        <w:rPr>
          <w:b/>
          <w:bCs/>
          <w:u w:val="single"/>
        </w:rPr>
        <w:t xml:space="preserve"> </w:t>
      </w:r>
      <w:r w:rsidRPr="00AB6910">
        <w:rPr>
          <w:b/>
          <w:u w:val="single"/>
          <w:bdr w:val="single" w:sz="4" w:space="0" w:color="auto"/>
        </w:rPr>
        <w:t xml:space="preserve">a long </w:t>
      </w:r>
      <w:r w:rsidRPr="00AB6910">
        <w:rPr>
          <w:b/>
          <w:highlight w:val="cyan"/>
          <w:u w:val="single"/>
          <w:bdr w:val="single" w:sz="4" w:space="0" w:color="auto"/>
        </w:rPr>
        <w:t>peace among great powers</w:t>
      </w:r>
      <w:r w:rsidRPr="00AB6910">
        <w:rPr>
          <w:sz w:val="16"/>
        </w:rPr>
        <w:t>—</w:t>
      </w:r>
      <w:r w:rsidRPr="00AB6910">
        <w:rPr>
          <w:b/>
          <w:bCs/>
          <w:highlight w:val="cyan"/>
          <w:u w:val="single"/>
        </w:rPr>
        <w:t>reflects</w:t>
      </w:r>
      <w:r w:rsidRPr="00AB6910">
        <w:rPr>
          <w:sz w:val="16"/>
          <w:highlight w:val="cyan"/>
        </w:rPr>
        <w:t xml:space="preserve"> </w:t>
      </w:r>
      <w:r w:rsidRPr="00AB6910">
        <w:rPr>
          <w:b/>
          <w:bCs/>
          <w:highlight w:val="cyan"/>
          <w:u w:val="single"/>
        </w:rPr>
        <w:t>American principles</w:t>
      </w:r>
      <w:r w:rsidRPr="00AB6910">
        <w:rPr>
          <w:sz w:val="16"/>
        </w:rPr>
        <w:t xml:space="preserve"> and preferences, </w:t>
      </w:r>
      <w:r w:rsidRPr="00AB6910">
        <w:rPr>
          <w:b/>
          <w:bCs/>
          <w:u w:val="single"/>
        </w:rPr>
        <w:t>and was built and preserved by American power</w:t>
      </w:r>
      <w:r w:rsidRPr="00AB6910">
        <w:rPr>
          <w:sz w:val="16"/>
        </w:rPr>
        <w:t xml:space="preserve"> in all its political, economic, and military dimensions. </w:t>
      </w:r>
      <w:r w:rsidRPr="00AB6910">
        <w:rPr>
          <w:b/>
          <w:bCs/>
          <w:highlight w:val="cyan"/>
          <w:u w:val="single"/>
        </w:rPr>
        <w:t>If American power</w:t>
      </w:r>
      <w:r w:rsidRPr="00AB6910">
        <w:rPr>
          <w:sz w:val="16"/>
          <w:highlight w:val="cyan"/>
        </w:rPr>
        <w:t xml:space="preserve"> </w:t>
      </w:r>
      <w:r w:rsidRPr="00AB6910">
        <w:rPr>
          <w:b/>
          <w:bCs/>
          <w:highlight w:val="cyan"/>
          <w:u w:val="single"/>
        </w:rPr>
        <w:t>declines</w:t>
      </w:r>
      <w:r w:rsidRPr="00AB6910">
        <w:rPr>
          <w:sz w:val="16"/>
          <w:highlight w:val="cyan"/>
        </w:rPr>
        <w:t xml:space="preserve">, </w:t>
      </w:r>
      <w:r w:rsidRPr="00AB6910">
        <w:rPr>
          <w:b/>
          <w:bCs/>
          <w:highlight w:val="cyan"/>
          <w:u w:val="single"/>
        </w:rPr>
        <w:t>this world</w:t>
      </w:r>
      <w:r w:rsidRPr="00AB6910">
        <w:rPr>
          <w:b/>
          <w:bCs/>
          <w:u w:val="single"/>
        </w:rPr>
        <w:t xml:space="preserve"> </w:t>
      </w:r>
      <w:r w:rsidRPr="00AB6910">
        <w:rPr>
          <w:sz w:val="16"/>
        </w:rPr>
        <w:t>order</w:t>
      </w:r>
      <w:r w:rsidRPr="00AB6910">
        <w:rPr>
          <w:b/>
          <w:bCs/>
          <w:highlight w:val="cyan"/>
          <w:u w:val="single"/>
        </w:rPr>
        <w:t xml:space="preserve"> will decline with it</w:t>
      </w:r>
      <w:r w:rsidRPr="00AB6910">
        <w:rPr>
          <w:b/>
          <w:bCs/>
          <w:u w:val="single"/>
        </w:rPr>
        <w:t>.</w:t>
      </w:r>
      <w:r w:rsidRPr="00AB6910">
        <w:rPr>
          <w:sz w:val="16"/>
        </w:rPr>
        <w:t xml:space="preserve"> It will be replaced by some other kind of order, reflecting the desires and the qualities of other world powers. Or perhaps </w:t>
      </w:r>
      <w:r w:rsidRPr="00AB6910">
        <w:rPr>
          <w:b/>
          <w:bCs/>
          <w:highlight w:val="cyan"/>
          <w:u w:val="single"/>
        </w:rPr>
        <w:t>it will</w:t>
      </w:r>
      <w:r w:rsidRPr="00AB6910">
        <w:rPr>
          <w:sz w:val="16"/>
        </w:rPr>
        <w:t xml:space="preserve"> simply </w:t>
      </w:r>
      <w:r w:rsidRPr="00AB6910">
        <w:rPr>
          <w:b/>
          <w:bCs/>
          <w:highlight w:val="cyan"/>
          <w:u w:val="single"/>
        </w:rPr>
        <w:t>collapse</w:t>
      </w:r>
      <w:r w:rsidRPr="00AB6910">
        <w:rPr>
          <w:sz w:val="16"/>
          <w:highlight w:val="cyan"/>
        </w:rPr>
        <w:t xml:space="preserve">, </w:t>
      </w:r>
      <w:r w:rsidRPr="00AB6910">
        <w:rPr>
          <w:b/>
          <w:bCs/>
          <w:highlight w:val="cyan"/>
          <w:u w:val="single"/>
        </w:rPr>
        <w:t>as the European</w:t>
      </w:r>
      <w:r w:rsidRPr="00AB6910">
        <w:rPr>
          <w:b/>
          <w:bCs/>
          <w:u w:val="single"/>
        </w:rPr>
        <w:t xml:space="preserve"> world </w:t>
      </w:r>
      <w:r w:rsidRPr="00AB6910">
        <w:rPr>
          <w:b/>
          <w:bCs/>
          <w:highlight w:val="cyan"/>
          <w:u w:val="single"/>
        </w:rPr>
        <w:t>order collapsed</w:t>
      </w:r>
      <w:r w:rsidRPr="00AB6910">
        <w:rPr>
          <w:b/>
          <w:bCs/>
          <w:u w:val="single"/>
        </w:rPr>
        <w:t xml:space="preserve"> in the first half of the twentieth century</w:t>
      </w:r>
      <w:r w:rsidRPr="00AB6910">
        <w:rPr>
          <w:sz w:val="16"/>
        </w:rPr>
        <w:t xml:space="preserve">. </w:t>
      </w:r>
      <w:r w:rsidRPr="00AB6910">
        <w:rPr>
          <w:b/>
          <w:bCs/>
          <w:highlight w:val="cyan"/>
          <w:u w:val="single"/>
        </w:rPr>
        <w:t>The belief</w:t>
      </w:r>
      <w:r w:rsidRPr="00AB6910">
        <w:rPr>
          <w:b/>
          <w:bCs/>
          <w:u w:val="single"/>
        </w:rPr>
        <w:t>, held by many</w:t>
      </w:r>
      <w:r w:rsidRPr="00AB6910">
        <w:rPr>
          <w:b/>
          <w:bCs/>
          <w:highlight w:val="cyan"/>
          <w:u w:val="single"/>
        </w:rPr>
        <w:t>, that</w:t>
      </w:r>
      <w:r w:rsidRPr="00AB6910">
        <w:rPr>
          <w:b/>
          <w:bCs/>
          <w:u w:val="single"/>
        </w:rPr>
        <w:t xml:space="preserve"> even with diminished</w:t>
      </w:r>
      <w:r w:rsidRPr="00AB6910">
        <w:rPr>
          <w:sz w:val="16"/>
        </w:rPr>
        <w:t xml:space="preserve"> </w:t>
      </w:r>
      <w:r w:rsidRPr="00AB6910">
        <w:rPr>
          <w:b/>
          <w:bCs/>
          <w:u w:val="single"/>
        </w:rPr>
        <w:t xml:space="preserve">American power “the </w:t>
      </w:r>
      <w:r w:rsidRPr="00AB6910">
        <w:rPr>
          <w:b/>
          <w:bCs/>
          <w:highlight w:val="cyan"/>
          <w:u w:val="single"/>
        </w:rPr>
        <w:t>underlying foundations of the</w:t>
      </w:r>
      <w:r w:rsidRPr="00AB6910">
        <w:rPr>
          <w:b/>
          <w:bCs/>
          <w:u w:val="single"/>
        </w:rPr>
        <w:t xml:space="preserve"> liberal international </w:t>
      </w:r>
      <w:r w:rsidRPr="00AB6910">
        <w:rPr>
          <w:b/>
          <w:bCs/>
          <w:highlight w:val="cyan"/>
          <w:u w:val="single"/>
        </w:rPr>
        <w:t>order will survive</w:t>
      </w:r>
      <w:r w:rsidRPr="00AB6910">
        <w:rPr>
          <w:b/>
          <w:bCs/>
          <w:u w:val="single"/>
        </w:rPr>
        <w:t xml:space="preserve"> and thrive</w:t>
      </w:r>
      <w:r w:rsidRPr="00AB6910">
        <w:rPr>
          <w:sz w:val="16"/>
        </w:rPr>
        <w:t xml:space="preserve">,” </w:t>
      </w:r>
      <w:r w:rsidRPr="00AB6910">
        <w:rPr>
          <w:b/>
          <w:bCs/>
          <w:u w:val="single"/>
        </w:rPr>
        <w:t>as</w:t>
      </w:r>
      <w:r w:rsidRPr="00AB6910">
        <w:rPr>
          <w:sz w:val="16"/>
        </w:rPr>
        <w:t xml:space="preserve"> the political scientist G. John </w:t>
      </w:r>
      <w:r w:rsidRPr="00AB6910">
        <w:rPr>
          <w:b/>
          <w:bCs/>
          <w:u w:val="single"/>
        </w:rPr>
        <w:t xml:space="preserve">Ikenberry has argued, </w:t>
      </w:r>
      <w:r w:rsidRPr="00AB6910">
        <w:rPr>
          <w:b/>
          <w:bCs/>
          <w:highlight w:val="cyan"/>
          <w:u w:val="single"/>
        </w:rPr>
        <w:t>is a</w:t>
      </w:r>
      <w:r w:rsidRPr="00AB6910">
        <w:rPr>
          <w:sz w:val="16"/>
        </w:rPr>
        <w:t xml:space="preserve"> </w:t>
      </w:r>
      <w:r w:rsidRPr="00AB6910">
        <w:rPr>
          <w:b/>
          <w:bCs/>
          <w:u w:val="single"/>
        </w:rPr>
        <w:t xml:space="preserve">pleasant </w:t>
      </w:r>
      <w:r w:rsidRPr="00AB6910">
        <w:rPr>
          <w:b/>
          <w:bCs/>
          <w:highlight w:val="cyan"/>
          <w:u w:val="single"/>
        </w:rPr>
        <w:t>illusion</w:t>
      </w:r>
      <w:r w:rsidRPr="00AB6910">
        <w:rPr>
          <w:sz w:val="16"/>
        </w:rPr>
        <w:t>.</w:t>
      </w:r>
    </w:p>
    <w:p w14:paraId="7675B694" w14:textId="4C4A07BD" w:rsidR="00F4607F" w:rsidRDefault="00F4607F" w:rsidP="00425596">
      <w:pPr>
        <w:pStyle w:val="Heading2"/>
      </w:pPr>
      <w:r>
        <w:t xml:space="preserve">Cotton Farming </w:t>
      </w:r>
    </w:p>
    <w:p w14:paraId="4F17C01E" w14:textId="5D320C4C" w:rsidR="00425596" w:rsidRDefault="00425596" w:rsidP="00425596"/>
    <w:p w14:paraId="640EB1CC" w14:textId="4609ACC3" w:rsidR="00425596" w:rsidRPr="00425596" w:rsidRDefault="00425596" w:rsidP="00425596">
      <w:pPr>
        <w:pStyle w:val="Heading3"/>
      </w:pPr>
      <w:r>
        <w:t>Cotton I/L</w:t>
      </w:r>
    </w:p>
    <w:p w14:paraId="67F4123A" w14:textId="474C0760" w:rsidR="00F4607F" w:rsidRPr="00F4607F" w:rsidRDefault="00F4607F" w:rsidP="00F4607F">
      <w:pPr>
        <w:pStyle w:val="Heading4"/>
      </w:pPr>
      <w:r>
        <w:t>Wall ends US cotton industry</w:t>
      </w:r>
    </w:p>
    <w:p w14:paraId="4B1D62CC" w14:textId="4D868376" w:rsidR="00F4607F" w:rsidRDefault="00F4607F" w:rsidP="00F4607F">
      <w:r w:rsidRPr="00F4607F">
        <w:t xml:space="preserve">Vanda </w:t>
      </w:r>
      <w:r w:rsidRPr="00F4607F">
        <w:rPr>
          <w:rStyle w:val="Style13ptBold"/>
        </w:rPr>
        <w:t>Felbab-Brown</w:t>
      </w:r>
      <w:r w:rsidRPr="00F4607F">
        <w:t xml:space="preserve"> is a senior fellow at the Brookings Institution. She is an expert on international and internal conflicts and nontraditional security threats, including insurgency, organized crime, urban violence, and illicit economies, “THE WALL</w:t>
      </w:r>
      <w:r>
        <w:t xml:space="preserve"> </w:t>
      </w:r>
      <w:r w:rsidRPr="00F4607F">
        <w:t>The real costs of a barrier between the United States and Mexico”, Aug 20</w:t>
      </w:r>
      <w:r w:rsidRPr="00F4607F">
        <w:rPr>
          <w:rStyle w:val="Style13ptBold"/>
        </w:rPr>
        <w:t>17</w:t>
      </w:r>
      <w:r w:rsidRPr="00F4607F">
        <w:t>, https://www.brookings.edu/essay/the-wall-the-real-costs-of-a-barrier-between-the-united-states-and-mexico/</w:t>
      </w:r>
    </w:p>
    <w:p w14:paraId="36FCD92A" w14:textId="1DEA2C51" w:rsidR="00F4607F" w:rsidRDefault="00F4607F" w:rsidP="00F4607F">
      <w:pPr>
        <w:rPr>
          <w:sz w:val="16"/>
        </w:rPr>
      </w:pPr>
      <w:r w:rsidRPr="00B11E14">
        <w:rPr>
          <w:rStyle w:val="StyleUnderline"/>
          <w:highlight w:val="yellow"/>
        </w:rPr>
        <w:t>The administration’s approach threatens years of binational enviro</w:t>
      </w:r>
      <w:r w:rsidRPr="00F4607F">
        <w:rPr>
          <w:rStyle w:val="StyleUnderline"/>
        </w:rPr>
        <w:t xml:space="preserve">nmental border </w:t>
      </w:r>
      <w:r w:rsidRPr="00B11E14">
        <w:rPr>
          <w:rStyle w:val="StyleUnderline"/>
          <w:highlight w:val="yellow"/>
        </w:rPr>
        <w:t>coop</w:t>
      </w:r>
      <w:r w:rsidRPr="00F4607F">
        <w:rPr>
          <w:rStyle w:val="StyleUnderline"/>
        </w:rPr>
        <w:t>eration</w:t>
      </w:r>
      <w:r w:rsidRPr="00F4607F">
        <w:rPr>
          <w:sz w:val="16"/>
        </w:rPr>
        <w:t xml:space="preserve"> that has protected not only many wild species, </w:t>
      </w:r>
      <w:r w:rsidRPr="00B11E14">
        <w:rPr>
          <w:sz w:val="16"/>
        </w:rPr>
        <w:t xml:space="preserve">but </w:t>
      </w:r>
      <w:r w:rsidRPr="00B11E14">
        <w:rPr>
          <w:rStyle w:val="StyleUnderline"/>
        </w:rPr>
        <w:t>also</w:t>
      </w:r>
      <w:r w:rsidRPr="00B11E14">
        <w:rPr>
          <w:sz w:val="16"/>
        </w:rPr>
        <w:t xml:space="preserve"> </w:t>
      </w:r>
      <w:r w:rsidRPr="00B11E14">
        <w:rPr>
          <w:rStyle w:val="Emphasis"/>
        </w:rPr>
        <w:t>agriculture on</w:t>
      </w:r>
      <w:r w:rsidRPr="00F4607F">
        <w:rPr>
          <w:rStyle w:val="Emphasis"/>
        </w:rPr>
        <w:t xml:space="preserve"> both sides of the border</w:t>
      </w:r>
      <w:r w:rsidRPr="00F4607F">
        <w:rPr>
          <w:sz w:val="16"/>
        </w:rPr>
        <w:t xml:space="preserve">. </w:t>
      </w:r>
      <w:r w:rsidRPr="00B11E14">
        <w:rPr>
          <w:rStyle w:val="StyleUnderline"/>
          <w:highlight w:val="yellow"/>
        </w:rPr>
        <w:t>Take the boll weevil</w:t>
      </w:r>
      <w:r w:rsidRPr="00F4607F">
        <w:rPr>
          <w:sz w:val="16"/>
        </w:rPr>
        <w:t xml:space="preserve">, a </w:t>
      </w:r>
      <w:r w:rsidRPr="00B11E14">
        <w:rPr>
          <w:rStyle w:val="StyleUnderline"/>
          <w:highlight w:val="yellow"/>
        </w:rPr>
        <w:t>beetle that</w:t>
      </w:r>
      <w:r w:rsidRPr="00F4607F">
        <w:rPr>
          <w:rStyle w:val="StyleUnderline"/>
        </w:rPr>
        <w:t xml:space="preserve"> flies between Mexico and the United States and </w:t>
      </w:r>
      <w:r w:rsidRPr="00B11E14">
        <w:rPr>
          <w:rStyle w:val="Emphasis"/>
          <w:highlight w:val="yellow"/>
        </w:rPr>
        <w:t>devastates cotton crops</w:t>
      </w:r>
      <w:r w:rsidRPr="00F4607F">
        <w:rPr>
          <w:rStyle w:val="StyleUnderline"/>
        </w:rPr>
        <w:t>. In the</w:t>
      </w:r>
      <w:r w:rsidRPr="00F4607F">
        <w:rPr>
          <w:sz w:val="16"/>
        </w:rPr>
        <w:t xml:space="preserve"> late </w:t>
      </w:r>
      <w:r w:rsidRPr="00F4607F">
        <w:rPr>
          <w:rStyle w:val="StyleUnderline"/>
        </w:rPr>
        <w:t xml:space="preserve">1890s, </w:t>
      </w:r>
      <w:r w:rsidRPr="00B11E14">
        <w:rPr>
          <w:rStyle w:val="StyleUnderline"/>
          <w:highlight w:val="yellow"/>
        </w:rPr>
        <w:t>the</w:t>
      </w:r>
      <w:r w:rsidRPr="00F4607F">
        <w:rPr>
          <w:rStyle w:val="StyleUnderline"/>
        </w:rPr>
        <w:t xml:space="preserve"> boll </w:t>
      </w:r>
      <w:r w:rsidRPr="00B11E14">
        <w:rPr>
          <w:rStyle w:val="StyleUnderline"/>
          <w:highlight w:val="yellow"/>
        </w:rPr>
        <w:t xml:space="preserve">weevil </w:t>
      </w:r>
      <w:r w:rsidRPr="00B11E14">
        <w:rPr>
          <w:rStyle w:val="Emphasis"/>
          <w:highlight w:val="yellow"/>
        </w:rPr>
        <w:t xml:space="preserve">nearly wiped out the </w:t>
      </w:r>
      <w:r w:rsidRPr="00F4607F">
        <w:rPr>
          <w:rStyle w:val="Emphasis"/>
        </w:rPr>
        <w:t xml:space="preserve">U.S. </w:t>
      </w:r>
      <w:r w:rsidRPr="00B11E14">
        <w:rPr>
          <w:rStyle w:val="Emphasis"/>
          <w:highlight w:val="yellow"/>
        </w:rPr>
        <w:t>cotton industry</w:t>
      </w:r>
      <w:r w:rsidRPr="00F4607F">
        <w:rPr>
          <w:sz w:val="16"/>
        </w:rPr>
        <w:t xml:space="preserve">. </w:t>
      </w:r>
      <w:r w:rsidRPr="00F4607F">
        <w:rPr>
          <w:rStyle w:val="StyleUnderline"/>
        </w:rPr>
        <w:t xml:space="preserve">Since then, </w:t>
      </w:r>
      <w:r w:rsidRPr="00B11E14">
        <w:rPr>
          <w:rStyle w:val="StyleUnderline"/>
          <w:highlight w:val="yellow"/>
        </w:rPr>
        <w:t>the U</w:t>
      </w:r>
      <w:r w:rsidRPr="00F4607F">
        <w:rPr>
          <w:rStyle w:val="StyleUnderline"/>
        </w:rPr>
        <w:t xml:space="preserve">nited </w:t>
      </w:r>
      <w:r w:rsidRPr="00B11E14">
        <w:rPr>
          <w:rStyle w:val="StyleUnderline"/>
          <w:highlight w:val="yellow"/>
        </w:rPr>
        <w:t>S</w:t>
      </w:r>
      <w:r w:rsidRPr="00F4607F">
        <w:rPr>
          <w:rStyle w:val="StyleUnderline"/>
        </w:rPr>
        <w:t xml:space="preserve">tates </w:t>
      </w:r>
      <w:r w:rsidRPr="00B11E14">
        <w:rPr>
          <w:rStyle w:val="StyleUnderline"/>
          <w:highlight w:val="yellow"/>
        </w:rPr>
        <w:t>and Mexico have spent decades trying to eradicate the pest</w:t>
      </w:r>
      <w:r w:rsidRPr="00B11E14">
        <w:rPr>
          <w:sz w:val="16"/>
          <w:highlight w:val="yellow"/>
        </w:rPr>
        <w:t xml:space="preserve"> </w:t>
      </w:r>
      <w:r w:rsidRPr="00B11E14">
        <w:rPr>
          <w:rStyle w:val="Emphasis"/>
          <w:highlight w:val="yellow"/>
        </w:rPr>
        <w:t>and</w:t>
      </w:r>
      <w:r w:rsidRPr="00B11E14">
        <w:rPr>
          <w:sz w:val="16"/>
          <w:highlight w:val="yellow"/>
        </w:rPr>
        <w:t xml:space="preserve"> </w:t>
      </w:r>
      <w:r w:rsidRPr="00B11E14">
        <w:rPr>
          <w:rStyle w:val="StyleUnderline"/>
          <w:highlight w:val="yellow"/>
        </w:rPr>
        <w:t>almost</w:t>
      </w:r>
      <w:r w:rsidRPr="00B11E14">
        <w:rPr>
          <w:sz w:val="16"/>
          <w:highlight w:val="yellow"/>
        </w:rPr>
        <w:t xml:space="preserve"> </w:t>
      </w:r>
      <w:r w:rsidRPr="00B11E14">
        <w:rPr>
          <w:rStyle w:val="Emphasis"/>
          <w:highlight w:val="yellow"/>
        </w:rPr>
        <w:t>succeeded</w:t>
      </w:r>
      <w:r w:rsidRPr="00B11E14">
        <w:rPr>
          <w:sz w:val="16"/>
          <w:highlight w:val="yellow"/>
        </w:rPr>
        <w:t xml:space="preserve">. </w:t>
      </w:r>
      <w:r w:rsidRPr="00B11E14">
        <w:rPr>
          <w:rStyle w:val="StyleUnderline"/>
          <w:highlight w:val="yellow"/>
        </w:rPr>
        <w:t>But the wall may</w:t>
      </w:r>
      <w:r w:rsidRPr="00B11E14">
        <w:rPr>
          <w:sz w:val="16"/>
          <w:highlight w:val="yellow"/>
        </w:rPr>
        <w:t xml:space="preserve"> </w:t>
      </w:r>
      <w:r w:rsidRPr="00B11E14">
        <w:rPr>
          <w:rStyle w:val="Emphasis"/>
          <w:highlight w:val="yellow"/>
        </w:rPr>
        <w:t>so sour</w:t>
      </w:r>
      <w:r w:rsidRPr="00F4607F">
        <w:rPr>
          <w:rStyle w:val="Emphasis"/>
        </w:rPr>
        <w:t xml:space="preserve"> U.S.–Mexico </w:t>
      </w:r>
      <w:r w:rsidRPr="00B11E14">
        <w:rPr>
          <w:rStyle w:val="Emphasis"/>
          <w:highlight w:val="yellow"/>
        </w:rPr>
        <w:t>enviro</w:t>
      </w:r>
      <w:r w:rsidRPr="00F4607F">
        <w:rPr>
          <w:rStyle w:val="Emphasis"/>
        </w:rPr>
        <w:t xml:space="preserve">nmental </w:t>
      </w:r>
      <w:r w:rsidRPr="00B11E14">
        <w:rPr>
          <w:rStyle w:val="Emphasis"/>
          <w:highlight w:val="yellow"/>
        </w:rPr>
        <w:t>and security coop</w:t>
      </w:r>
      <w:r w:rsidRPr="00F4607F">
        <w:rPr>
          <w:rStyle w:val="Emphasis"/>
        </w:rPr>
        <w:t>eration</w:t>
      </w:r>
      <w:r w:rsidRPr="00F4607F">
        <w:rPr>
          <w:sz w:val="16"/>
        </w:rPr>
        <w:t xml:space="preserve"> </w:t>
      </w:r>
      <w:r w:rsidRPr="00B11E14">
        <w:rPr>
          <w:rStyle w:val="StyleUnderline"/>
          <w:highlight w:val="yellow"/>
        </w:rPr>
        <w:t>that Mexico may</w:t>
      </w:r>
      <w:r w:rsidRPr="00F4607F">
        <w:rPr>
          <w:rStyle w:val="StyleUnderline"/>
        </w:rPr>
        <w:t xml:space="preserve"> simply </w:t>
      </w:r>
      <w:r w:rsidRPr="00B11E14">
        <w:rPr>
          <w:rStyle w:val="Emphasis"/>
          <w:highlight w:val="yellow"/>
        </w:rPr>
        <w:t>give up on eradication</w:t>
      </w:r>
      <w:r w:rsidRPr="00F4607F">
        <w:rPr>
          <w:rStyle w:val="Emphasis"/>
        </w:rPr>
        <w:t xml:space="preserve"> efforts</w:t>
      </w:r>
      <w:r w:rsidRPr="00F4607F">
        <w:rPr>
          <w:sz w:val="16"/>
        </w:rPr>
        <w:t xml:space="preserve">. </w:t>
      </w:r>
      <w:r w:rsidRPr="00B11E14">
        <w:rPr>
          <w:rStyle w:val="StyleUnderline"/>
          <w:highlight w:val="yellow"/>
        </w:rPr>
        <w:t>This will cause little damage to</w:t>
      </w:r>
      <w:r w:rsidRPr="00F4607F">
        <w:rPr>
          <w:rStyle w:val="StyleUnderline"/>
        </w:rPr>
        <w:t xml:space="preserve"> those in </w:t>
      </w:r>
      <w:r w:rsidRPr="00B11E14">
        <w:rPr>
          <w:rStyle w:val="StyleUnderline"/>
          <w:highlight w:val="yellow"/>
        </w:rPr>
        <w:t>Mexico</w:t>
      </w:r>
      <w:r w:rsidRPr="00F4607F">
        <w:rPr>
          <w:rStyle w:val="StyleUnderline"/>
        </w:rPr>
        <w:t>, since there is little cotton</w:t>
      </w:r>
      <w:r w:rsidRPr="00F4607F">
        <w:rPr>
          <w:sz w:val="16"/>
        </w:rPr>
        <w:t xml:space="preserve"> cultivation along that part of the Mexican border, </w:t>
      </w:r>
      <w:r w:rsidRPr="00B11E14">
        <w:rPr>
          <w:rStyle w:val="Emphasis"/>
          <w:highlight w:val="yellow"/>
        </w:rPr>
        <w:t>but it will result in significant damage to U.S. farmers</w:t>
      </w:r>
      <w:r w:rsidRPr="00F4607F">
        <w:rPr>
          <w:sz w:val="16"/>
        </w:rPr>
        <w:t>.</w:t>
      </w:r>
    </w:p>
    <w:p w14:paraId="3BB2DF7D" w14:textId="766FE4FB" w:rsidR="009B50E0" w:rsidRDefault="00425596" w:rsidP="00425596">
      <w:pPr>
        <w:pStyle w:val="Heading3"/>
      </w:pPr>
      <w:r>
        <w:t>Cotton Terminals</w:t>
      </w:r>
    </w:p>
    <w:p w14:paraId="767F2CE0" w14:textId="5688CEFD" w:rsidR="009B50E0" w:rsidRDefault="009B50E0" w:rsidP="009B50E0">
      <w:pPr>
        <w:pStyle w:val="Heading4"/>
      </w:pPr>
      <w:r>
        <w:t>Cotton industry is critical to rural economies</w:t>
      </w:r>
    </w:p>
    <w:p w14:paraId="5979B5C5" w14:textId="459822F6" w:rsidR="009B50E0" w:rsidRDefault="009B50E0" w:rsidP="009B50E0">
      <w:r>
        <w:t xml:space="preserve">Statement by SHANE </w:t>
      </w:r>
      <w:r w:rsidRPr="009B50E0">
        <w:rPr>
          <w:rStyle w:val="Style13ptBold"/>
        </w:rPr>
        <w:t>STEPHENS</w:t>
      </w:r>
      <w:r>
        <w:t>, VICE CHAIRMAN, NATIONAL COTTON COUNCIL, GREENWOOD, MS , “COMMODITY IN FOCUS: STRESS IN COTTON COUNTRY”, DECEMBER 9, 20</w:t>
      </w:r>
      <w:r w:rsidRPr="009B50E0">
        <w:rPr>
          <w:rStyle w:val="Style13ptBold"/>
        </w:rPr>
        <w:t>15</w:t>
      </w:r>
      <w:r>
        <w:t>, https://agriculture.house.gov/uploadedfiles/12.9.15_hearing_transcript_cotton.pdf</w:t>
      </w:r>
    </w:p>
    <w:p w14:paraId="6DEFB7BB" w14:textId="39C6E596" w:rsidR="009B50E0" w:rsidRDefault="009B50E0" w:rsidP="009B50E0">
      <w:pPr>
        <w:rPr>
          <w:rStyle w:val="Emphasis"/>
        </w:rPr>
      </w:pPr>
      <w:r w:rsidRPr="009B50E0">
        <w:rPr>
          <w:sz w:val="16"/>
        </w:rPr>
        <w:t xml:space="preserve">Mr. STEPHENS. Thank you. I would like to thank Chairman Crawford, Ranking Member Walz, and the Members of the Subcommittee for the opportunity to present the views of the National Cotton Council regarding the current economic situation in the U.S. cotton industry. </w:t>
      </w:r>
      <w:r w:rsidRPr="00B11E14">
        <w:rPr>
          <w:rStyle w:val="Emphasis"/>
          <w:highlight w:val="yellow"/>
        </w:rPr>
        <w:t>Cotton is a cornerstone of the rural economy</w:t>
      </w:r>
      <w:r w:rsidRPr="009B50E0">
        <w:rPr>
          <w:sz w:val="16"/>
        </w:rPr>
        <w:t xml:space="preserve"> </w:t>
      </w:r>
      <w:r w:rsidRPr="009B50E0">
        <w:rPr>
          <w:rStyle w:val="StyleUnderline"/>
        </w:rPr>
        <w:t>in the 17 cotton-producing</w:t>
      </w:r>
      <w:r>
        <w:rPr>
          <w:rStyle w:val="StyleUnderline"/>
        </w:rPr>
        <w:t xml:space="preserve"> </w:t>
      </w:r>
      <w:r w:rsidRPr="009B50E0">
        <w:rPr>
          <w:rStyle w:val="StyleUnderline"/>
        </w:rPr>
        <w:t>states, stretching from Virginia to California</w:t>
      </w:r>
      <w:r w:rsidRPr="009B50E0">
        <w:rPr>
          <w:sz w:val="16"/>
        </w:rPr>
        <w:t xml:space="preserve">. Unfortunately, the current economic situation is chipping away at that cornerstone, and threatening to cause long-term and potentially irreversible damage to the industry and the associated infrastructure. Acreage is down in all regions, and total U.S. plantings are the lowest since 1983. </w:t>
      </w:r>
      <w:r w:rsidRPr="00B11E14">
        <w:rPr>
          <w:rStyle w:val="StyleUnderline"/>
          <w:highlight w:val="yellow"/>
        </w:rPr>
        <w:t>Losses in cotton</w:t>
      </w:r>
      <w:r w:rsidRPr="009B50E0">
        <w:rPr>
          <w:sz w:val="16"/>
        </w:rPr>
        <w:t xml:space="preserve"> area </w:t>
      </w:r>
      <w:r w:rsidRPr="00B11E14">
        <w:rPr>
          <w:rStyle w:val="StyleUnderline"/>
          <w:highlight w:val="yellow"/>
        </w:rPr>
        <w:t>translate into pressure</w:t>
      </w:r>
      <w:r w:rsidRPr="00B11E14">
        <w:rPr>
          <w:sz w:val="16"/>
          <w:highlight w:val="yellow"/>
        </w:rPr>
        <w:t xml:space="preserve"> </w:t>
      </w:r>
      <w:r w:rsidRPr="00B11E14">
        <w:rPr>
          <w:rStyle w:val="Emphasis"/>
          <w:highlight w:val="yellow"/>
        </w:rPr>
        <w:t>on</w:t>
      </w:r>
      <w:r w:rsidRPr="009B50E0">
        <w:rPr>
          <w:sz w:val="16"/>
        </w:rPr>
        <w:t xml:space="preserve"> associated businesses, infrastructure, and </w:t>
      </w:r>
      <w:r w:rsidRPr="00B11E14">
        <w:rPr>
          <w:rStyle w:val="Emphasis"/>
          <w:highlight w:val="yellow"/>
        </w:rPr>
        <w:t>rural economies</w:t>
      </w:r>
      <w:r w:rsidRPr="00B11E14">
        <w:rPr>
          <w:sz w:val="16"/>
          <w:highlight w:val="yellow"/>
        </w:rPr>
        <w:t xml:space="preserve">. </w:t>
      </w:r>
      <w:r w:rsidRPr="00B11E14">
        <w:rPr>
          <w:rStyle w:val="StyleUnderline"/>
          <w:highlight w:val="yellow"/>
        </w:rPr>
        <w:t>Research has affirmed the</w:t>
      </w:r>
      <w:r w:rsidRPr="00B11E14">
        <w:rPr>
          <w:sz w:val="16"/>
          <w:highlight w:val="yellow"/>
        </w:rPr>
        <w:t xml:space="preserve"> </w:t>
      </w:r>
      <w:r w:rsidRPr="00B11E14">
        <w:rPr>
          <w:rStyle w:val="Emphasis"/>
          <w:highlight w:val="yellow"/>
        </w:rPr>
        <w:t>multiplier effects on rural economies when cotton acres decline.</w:t>
      </w:r>
    </w:p>
    <w:p w14:paraId="1E627C0B" w14:textId="433D6F96" w:rsidR="00DD349A" w:rsidRDefault="00DD349A" w:rsidP="009B50E0">
      <w:pPr>
        <w:rPr>
          <w:rStyle w:val="Emphasis"/>
        </w:rPr>
      </w:pPr>
    </w:p>
    <w:p w14:paraId="26EEB32C" w14:textId="64EA1D84" w:rsidR="00DD349A" w:rsidRDefault="00DD349A" w:rsidP="00DD349A">
      <w:pPr>
        <w:pStyle w:val="Heading4"/>
      </w:pPr>
      <w:r w:rsidRPr="00DD349A">
        <w:t>Rural economies key to prevent unsusta</w:t>
      </w:r>
      <w:r>
        <w:t>ina</w:t>
      </w:r>
      <w:r w:rsidRPr="00DD349A">
        <w:t>ble urban flight</w:t>
      </w:r>
    </w:p>
    <w:p w14:paraId="483063E4" w14:textId="77777777" w:rsidR="00DD349A" w:rsidRDefault="00DD349A" w:rsidP="00DD349A">
      <w:r w:rsidRPr="00445469">
        <w:rPr>
          <w:rStyle w:val="Style13ptBold"/>
        </w:rPr>
        <w:t>Kalu 14</w:t>
      </w:r>
      <w:r w:rsidRPr="00B119F7">
        <w:rPr>
          <w:b/>
        </w:rPr>
        <w:t>.</w:t>
      </w:r>
      <w:r>
        <w:t xml:space="preserve"> Department of Urban and Regional Planning, Abia State Polytechnic. 2014. “Rural Infrastructure Development: A Tool for Resolving Urbanization Crisis. A Case Study of South-Eastern Nigeria.” World Environment, vol. 4, no. 1, pp. 14–21.</w:t>
      </w:r>
    </w:p>
    <w:p w14:paraId="0374F261" w14:textId="77777777" w:rsidR="00DD349A" w:rsidRPr="00422AF8" w:rsidRDefault="00DD349A" w:rsidP="00DD349A">
      <w:pPr>
        <w:rPr>
          <w:sz w:val="16"/>
        </w:rPr>
      </w:pPr>
      <w:r w:rsidRPr="00422AF8">
        <w:rPr>
          <w:sz w:val="16"/>
        </w:rPr>
        <w:t>TITLE: “</w:t>
      </w:r>
      <w:r w:rsidRPr="008F0A89">
        <w:rPr>
          <w:rStyle w:val="Emphasis"/>
          <w:highlight w:val="cyan"/>
        </w:rPr>
        <w:t>Rural</w:t>
      </w:r>
      <w:r w:rsidRPr="008F0A89">
        <w:rPr>
          <w:rStyle w:val="StyleUnderline"/>
          <w:highlight w:val="cyan"/>
        </w:rPr>
        <w:t xml:space="preserve"> Infrastructure</w:t>
      </w:r>
      <w:r w:rsidRPr="00B119F7">
        <w:rPr>
          <w:rStyle w:val="StyleUnderline"/>
        </w:rPr>
        <w:t xml:space="preserve"> Development:</w:t>
      </w:r>
      <w:r w:rsidRPr="00422AF8">
        <w:rPr>
          <w:sz w:val="16"/>
        </w:rPr>
        <w:t xml:space="preserve"> </w:t>
      </w:r>
      <w:r w:rsidRPr="00B119F7">
        <w:rPr>
          <w:rStyle w:val="Emphasis"/>
        </w:rPr>
        <w:t xml:space="preserve">A Tool for </w:t>
      </w:r>
      <w:r w:rsidRPr="008F0A89">
        <w:rPr>
          <w:rStyle w:val="Emphasis"/>
          <w:highlight w:val="cyan"/>
        </w:rPr>
        <w:t>Resolv</w:t>
      </w:r>
      <w:r w:rsidRPr="00B119F7">
        <w:rPr>
          <w:rStyle w:val="Emphasis"/>
        </w:rPr>
        <w:t xml:space="preserve">ing </w:t>
      </w:r>
      <w:r w:rsidRPr="008F0A89">
        <w:rPr>
          <w:rStyle w:val="Emphasis"/>
          <w:highlight w:val="cyan"/>
        </w:rPr>
        <w:t>Urbanization</w:t>
      </w:r>
      <w:r w:rsidRPr="00B119F7">
        <w:rPr>
          <w:rStyle w:val="Emphasis"/>
        </w:rPr>
        <w:t xml:space="preserve"> Crisis</w:t>
      </w:r>
      <w:r w:rsidRPr="00422AF8">
        <w:rPr>
          <w:sz w:val="16"/>
        </w:rPr>
        <w:t xml:space="preserve">. A Case Study of South-Eastern Nigeria.” </w:t>
      </w:r>
    </w:p>
    <w:p w14:paraId="388330D5" w14:textId="77777777" w:rsidR="00DD349A" w:rsidRDefault="00DD349A" w:rsidP="00DD349A">
      <w:pPr>
        <w:rPr>
          <w:rStyle w:val="Emphasis"/>
        </w:rPr>
      </w:pPr>
      <w:r w:rsidRPr="00422AF8">
        <w:rPr>
          <w:sz w:val="16"/>
        </w:rPr>
        <w:t xml:space="preserve">1. Introduction Generally speaking, </w:t>
      </w:r>
      <w:r w:rsidRPr="00DE1E1A">
        <w:rPr>
          <w:rStyle w:val="StyleUnderline"/>
        </w:rPr>
        <w:t>infrastructure is</w:t>
      </w:r>
      <w:r w:rsidRPr="00DE1E1A">
        <w:rPr>
          <w:sz w:val="16"/>
        </w:rPr>
        <w:t xml:space="preserve"> </w:t>
      </w:r>
      <w:r w:rsidRPr="00DE1E1A">
        <w:rPr>
          <w:rStyle w:val="Emphasis"/>
        </w:rPr>
        <w:t>essential</w:t>
      </w:r>
      <w:r w:rsidRPr="00DE1E1A">
        <w:rPr>
          <w:sz w:val="16"/>
        </w:rPr>
        <w:t xml:space="preserve"> </w:t>
      </w:r>
      <w:r w:rsidRPr="00DE1E1A">
        <w:rPr>
          <w:rStyle w:val="StyleUnderline"/>
        </w:rPr>
        <w:t xml:space="preserve">for the </w:t>
      </w:r>
      <w:r w:rsidRPr="00DE1E1A">
        <w:rPr>
          <w:rStyle w:val="Emphasis"/>
        </w:rPr>
        <w:t>sustainability of human settlement</w:t>
      </w:r>
      <w:r w:rsidRPr="00DE1E1A">
        <w:rPr>
          <w:sz w:val="16"/>
        </w:rPr>
        <w:t xml:space="preserve">. Today, </w:t>
      </w:r>
      <w:r w:rsidRPr="00DE1E1A">
        <w:rPr>
          <w:rStyle w:val="StyleUnderline"/>
        </w:rPr>
        <w:t xml:space="preserve">it is no longer arguable that the </w:t>
      </w:r>
      <w:r w:rsidRPr="008F0A89">
        <w:rPr>
          <w:rStyle w:val="StyleUnderline"/>
          <w:highlight w:val="cyan"/>
        </w:rPr>
        <w:t>imbalances</w:t>
      </w:r>
      <w:r w:rsidRPr="00DE1E1A">
        <w:rPr>
          <w:rStyle w:val="StyleUnderline"/>
        </w:rPr>
        <w:t xml:space="preserve"> in the </w:t>
      </w:r>
      <w:r w:rsidRPr="00DE1E1A">
        <w:rPr>
          <w:rStyle w:val="Emphasis"/>
        </w:rPr>
        <w:t>provision of rural infrastructure</w:t>
      </w:r>
      <w:r w:rsidRPr="00DE1E1A">
        <w:rPr>
          <w:sz w:val="16"/>
        </w:rPr>
        <w:t xml:space="preserve"> </w:t>
      </w:r>
      <w:r w:rsidRPr="00DE1E1A">
        <w:rPr>
          <w:rStyle w:val="StyleUnderline"/>
        </w:rPr>
        <w:t xml:space="preserve">when </w:t>
      </w:r>
      <w:r w:rsidRPr="000E006A">
        <w:rPr>
          <w:rStyle w:val="StyleUnderline"/>
        </w:rPr>
        <w:t xml:space="preserve">compared </w:t>
      </w:r>
      <w:r w:rsidRPr="008F0A89">
        <w:rPr>
          <w:rStyle w:val="StyleUnderline"/>
          <w:highlight w:val="cyan"/>
        </w:rPr>
        <w:t>with</w:t>
      </w:r>
      <w:r w:rsidRPr="00DE1E1A">
        <w:rPr>
          <w:rStyle w:val="StyleUnderline"/>
        </w:rPr>
        <w:t xml:space="preserve"> that of the </w:t>
      </w:r>
      <w:r w:rsidRPr="008F0A89">
        <w:rPr>
          <w:rStyle w:val="Emphasis"/>
          <w:highlight w:val="cyan"/>
        </w:rPr>
        <w:t>cities</w:t>
      </w:r>
      <w:r w:rsidRPr="00DE1E1A">
        <w:rPr>
          <w:sz w:val="16"/>
        </w:rPr>
        <w:t xml:space="preserve"> </w:t>
      </w:r>
      <w:r w:rsidRPr="00DE1E1A">
        <w:rPr>
          <w:rStyle w:val="StyleUnderline"/>
        </w:rPr>
        <w:t>have</w:t>
      </w:r>
      <w:r>
        <w:rPr>
          <w:rStyle w:val="StyleUnderline"/>
        </w:rPr>
        <w:t xml:space="preserve"> </w:t>
      </w:r>
      <w:r w:rsidRPr="008F0A89">
        <w:rPr>
          <w:rStyle w:val="Emphasis"/>
          <w:highlight w:val="cyan"/>
        </w:rPr>
        <w:t>negatively impact</w:t>
      </w:r>
      <w:r w:rsidRPr="000E006A">
        <w:rPr>
          <w:rStyle w:val="Emphasis"/>
        </w:rPr>
        <w:t>ed</w:t>
      </w:r>
      <w:r w:rsidRPr="00422AF8">
        <w:rPr>
          <w:rStyle w:val="Emphasis"/>
        </w:rPr>
        <w:t xml:space="preserve"> cities’ </w:t>
      </w:r>
      <w:r w:rsidRPr="008F0A89">
        <w:rPr>
          <w:rStyle w:val="Emphasis"/>
          <w:highlight w:val="cyan"/>
        </w:rPr>
        <w:t>sustainability</w:t>
      </w:r>
      <w:r w:rsidRPr="00422AF8">
        <w:rPr>
          <w:rStyle w:val="StyleUnderline"/>
        </w:rPr>
        <w:t>. In fact, the</w:t>
      </w:r>
      <w:r>
        <w:rPr>
          <w:rStyle w:val="StyleUnderline"/>
        </w:rPr>
        <w:t xml:space="preserve"> </w:t>
      </w:r>
      <w:r w:rsidRPr="00422AF8">
        <w:rPr>
          <w:rStyle w:val="StyleUnderline"/>
        </w:rPr>
        <w:t xml:space="preserve">rural-urban imbalance in development </w:t>
      </w:r>
      <w:r w:rsidRPr="000E006A">
        <w:rPr>
          <w:rStyle w:val="StyleUnderline"/>
        </w:rPr>
        <w:t>provides</w:t>
      </w:r>
      <w:r w:rsidRPr="00422AF8">
        <w:rPr>
          <w:rStyle w:val="StyleUnderline"/>
        </w:rPr>
        <w:t xml:space="preserve"> an</w:t>
      </w:r>
      <w:r>
        <w:rPr>
          <w:rStyle w:val="StyleUnderline"/>
        </w:rPr>
        <w:t xml:space="preserve"> </w:t>
      </w:r>
      <w:r w:rsidRPr="00911487">
        <w:rPr>
          <w:rStyle w:val="StyleUnderline"/>
        </w:rPr>
        <w:t xml:space="preserve">explanation [and explain] for the </w:t>
      </w:r>
      <w:r w:rsidRPr="00911487">
        <w:rPr>
          <w:rStyle w:val="Emphasis"/>
        </w:rPr>
        <w:t>unprecedented growth of urban centers and slums</w:t>
      </w:r>
      <w:r w:rsidRPr="00911487">
        <w:rPr>
          <w:sz w:val="16"/>
        </w:rPr>
        <w:t>[1].</w:t>
      </w:r>
      <w:r w:rsidRPr="00422AF8">
        <w:rPr>
          <w:sz w:val="16"/>
        </w:rPr>
        <w:t xml:space="preserve"> Therefore </w:t>
      </w:r>
      <w:r w:rsidRPr="00422AF8">
        <w:rPr>
          <w:rStyle w:val="StyleUnderline"/>
        </w:rPr>
        <w:t xml:space="preserve">improving </w:t>
      </w:r>
      <w:r w:rsidRPr="00DE1E1A">
        <w:rPr>
          <w:rStyle w:val="StyleUnderline"/>
        </w:rPr>
        <w:t xml:space="preserve">accessibility to </w:t>
      </w:r>
      <w:r w:rsidRPr="00DE1E1A">
        <w:rPr>
          <w:rStyle w:val="Emphasis"/>
        </w:rPr>
        <w:t>basic services</w:t>
      </w:r>
      <w:r w:rsidRPr="00DE1E1A">
        <w:rPr>
          <w:sz w:val="16"/>
        </w:rPr>
        <w:t xml:space="preserve"> such as safe water, electricity, sanitation, and social infrastructural facilities for residents </w:t>
      </w:r>
      <w:r w:rsidRPr="00DE1E1A">
        <w:rPr>
          <w:rStyle w:val="StyleUnderline"/>
        </w:rPr>
        <w:t>has been acknowledged as one of the principal ways of promoting sound human settlements</w:t>
      </w:r>
      <w:r w:rsidRPr="00DE1E1A">
        <w:rPr>
          <w:sz w:val="16"/>
        </w:rPr>
        <w:t>, good health, and appropriate and decent living conditions</w:t>
      </w:r>
      <w:r w:rsidRPr="00422AF8">
        <w:rPr>
          <w:sz w:val="16"/>
        </w:rPr>
        <w:t xml:space="preserve">[2], </w:t>
      </w:r>
      <w:r w:rsidRPr="00422AF8">
        <w:rPr>
          <w:rStyle w:val="Emphasis"/>
        </w:rPr>
        <w:t>little wonder</w:t>
      </w:r>
      <w:r w:rsidRPr="00422AF8">
        <w:rPr>
          <w:sz w:val="16"/>
        </w:rPr>
        <w:t xml:space="preserve"> </w:t>
      </w:r>
      <w:r w:rsidRPr="00422AF8">
        <w:rPr>
          <w:rStyle w:val="StyleUnderline"/>
        </w:rPr>
        <w:t xml:space="preserve">why </w:t>
      </w:r>
      <w:r w:rsidRPr="008F0A89">
        <w:rPr>
          <w:rStyle w:val="StyleUnderline"/>
          <w:highlight w:val="cyan"/>
        </w:rPr>
        <w:t>many</w:t>
      </w:r>
      <w:r w:rsidRPr="00422AF8">
        <w:rPr>
          <w:rStyle w:val="StyleUnderline"/>
        </w:rPr>
        <w:t xml:space="preserve"> people today </w:t>
      </w:r>
      <w:r w:rsidRPr="008F0A89">
        <w:rPr>
          <w:rStyle w:val="StyleUnderline"/>
          <w:highlight w:val="cyan"/>
        </w:rPr>
        <w:t>migrate to</w:t>
      </w:r>
      <w:r w:rsidRPr="00422AF8">
        <w:rPr>
          <w:rStyle w:val="StyleUnderline"/>
        </w:rPr>
        <w:t xml:space="preserve"> the </w:t>
      </w:r>
      <w:r w:rsidRPr="008F0A89">
        <w:rPr>
          <w:rStyle w:val="StyleUnderline"/>
          <w:highlight w:val="cyan"/>
        </w:rPr>
        <w:t xml:space="preserve">cities as a </w:t>
      </w:r>
      <w:r w:rsidRPr="008F0A89">
        <w:rPr>
          <w:rStyle w:val="Emphasis"/>
          <w:highlight w:val="cyan"/>
        </w:rPr>
        <w:t>result of the</w:t>
      </w:r>
      <w:r w:rsidRPr="00422AF8">
        <w:rPr>
          <w:rStyle w:val="Emphasis"/>
        </w:rPr>
        <w:t xml:space="preserve"> attractions of the </w:t>
      </w:r>
      <w:r w:rsidRPr="008F0A89">
        <w:rPr>
          <w:rStyle w:val="Emphasis"/>
          <w:highlight w:val="cyan"/>
        </w:rPr>
        <w:t>infrastructure</w:t>
      </w:r>
      <w:r>
        <w:rPr>
          <w:rStyle w:val="Emphasis"/>
        </w:rPr>
        <w:t xml:space="preserve"> </w:t>
      </w:r>
      <w:r w:rsidRPr="00422AF8">
        <w:rPr>
          <w:rStyle w:val="Emphasis"/>
        </w:rPr>
        <w:t xml:space="preserve">elements that are found </w:t>
      </w:r>
      <w:r w:rsidRPr="00911487">
        <w:rPr>
          <w:rStyle w:val="Emphasis"/>
        </w:rPr>
        <w:t>there</w:t>
      </w:r>
      <w:r w:rsidRPr="00422AF8">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422AF8">
        <w:rPr>
          <w:rStyle w:val="StyleUnderline"/>
        </w:rPr>
        <w:t>Migration</w:t>
      </w:r>
      <w:r w:rsidRPr="00422AF8">
        <w:rPr>
          <w:sz w:val="16"/>
        </w:rPr>
        <w:t xml:space="preserve"> is one of the most crucial phenomena </w:t>
      </w:r>
      <w:r w:rsidRPr="00DE1E1A">
        <w:rPr>
          <w:sz w:val="16"/>
        </w:rPr>
        <w:t xml:space="preserve">which </w:t>
      </w:r>
      <w:r w:rsidRPr="00DE1E1A">
        <w:rPr>
          <w:rStyle w:val="StyleUnderline"/>
        </w:rPr>
        <w:t xml:space="preserve">shape not only the </w:t>
      </w:r>
      <w:r w:rsidRPr="00DE1E1A">
        <w:rPr>
          <w:rStyle w:val="Emphasis"/>
        </w:rPr>
        <w:t>structure</w:t>
      </w:r>
      <w:r w:rsidRPr="00DE1E1A">
        <w:rPr>
          <w:sz w:val="16"/>
        </w:rPr>
        <w:t xml:space="preserve"> </w:t>
      </w:r>
      <w:r w:rsidRPr="00DE1E1A">
        <w:rPr>
          <w:rStyle w:val="StyleUnderline"/>
        </w:rPr>
        <w:t xml:space="preserve">of an area’s population but the </w:t>
      </w:r>
      <w:r w:rsidRPr="00DE1E1A">
        <w:rPr>
          <w:rStyle w:val="Emphasis"/>
        </w:rPr>
        <w:t>spatial pattern</w:t>
      </w:r>
      <w:r w:rsidRPr="00DE1E1A">
        <w:rPr>
          <w:sz w:val="16"/>
        </w:rPr>
        <w:t xml:space="preserve"> </w:t>
      </w:r>
      <w:r w:rsidRPr="00DE1E1A">
        <w:rPr>
          <w:rStyle w:val="StyleUnderline"/>
        </w:rPr>
        <w:t>and</w:t>
      </w:r>
      <w:r w:rsidRPr="00DE1E1A">
        <w:rPr>
          <w:sz w:val="16"/>
        </w:rPr>
        <w:t xml:space="preserve"> </w:t>
      </w:r>
      <w:r w:rsidRPr="00DE1E1A">
        <w:rPr>
          <w:rStyle w:val="Emphasis"/>
        </w:rPr>
        <w:t>dynamics of areas settlement</w:t>
      </w:r>
      <w:r w:rsidRPr="00DE1E1A">
        <w:rPr>
          <w:rStyle w:val="StyleUnderline"/>
        </w:rPr>
        <w:t xml:space="preserve">, likewise in rural settlement; it produces changes in both the </w:t>
      </w:r>
      <w:r w:rsidRPr="00DE1E1A">
        <w:rPr>
          <w:rStyle w:val="Emphasis"/>
        </w:rPr>
        <w:t>sources</w:t>
      </w:r>
      <w:r w:rsidRPr="00DE1E1A">
        <w:rPr>
          <w:rStyle w:val="StyleUnderline"/>
        </w:rPr>
        <w:t xml:space="preserve"> and </w:t>
      </w:r>
      <w:r w:rsidRPr="00DE1E1A">
        <w:rPr>
          <w:rStyle w:val="Emphasis"/>
        </w:rPr>
        <w:t>destination</w:t>
      </w:r>
      <w:r w:rsidRPr="00422AF8">
        <w:rPr>
          <w:rStyle w:val="Emphasis"/>
        </w:rPr>
        <w:t xml:space="preserve"> areas</w:t>
      </w:r>
      <w:r w:rsidRPr="00422AF8">
        <w:rPr>
          <w:rStyle w:val="StyleUnderline"/>
        </w:rPr>
        <w:t>.</w:t>
      </w:r>
      <w:r>
        <w:rPr>
          <w:rStyle w:val="StyleUnderline"/>
        </w:rPr>
        <w:t xml:space="preserve"> </w:t>
      </w:r>
      <w:r w:rsidRPr="00422AF8">
        <w:rPr>
          <w:sz w:val="16"/>
        </w:rPr>
        <w:t xml:space="preserve">The impact of migration on the spatial pattern and number of </w:t>
      </w:r>
      <w:r w:rsidRPr="00DE1E1A">
        <w:rPr>
          <w:sz w:val="16"/>
        </w:rPr>
        <w:t xml:space="preserve">settlements is always in two forms of expansion or contraction of population. It then simply means that, </w:t>
      </w:r>
      <w:r w:rsidRPr="00DE1E1A">
        <w:rPr>
          <w:rStyle w:val="StyleUnderline"/>
        </w:rPr>
        <w:t xml:space="preserve">if the destination areas </w:t>
      </w:r>
      <w:r w:rsidRPr="00DE1E1A">
        <w:rPr>
          <w:rStyle w:val="Emphasis"/>
        </w:rPr>
        <w:t>absorb large influx of people</w:t>
      </w:r>
      <w:r w:rsidRPr="00DE1E1A">
        <w:rPr>
          <w:rStyle w:val="StyleUnderline"/>
        </w:rPr>
        <w:t xml:space="preserve">, the settlement will expand in </w:t>
      </w:r>
      <w:r w:rsidRPr="00DE1E1A">
        <w:rPr>
          <w:rStyle w:val="Emphasis"/>
        </w:rPr>
        <w:t>size</w:t>
      </w:r>
      <w:r w:rsidRPr="00DE1E1A">
        <w:rPr>
          <w:sz w:val="16"/>
        </w:rPr>
        <w:t xml:space="preserve"> </w:t>
      </w:r>
      <w:r w:rsidRPr="00DE1E1A">
        <w:rPr>
          <w:rStyle w:val="StyleUnderline"/>
        </w:rPr>
        <w:t>and</w:t>
      </w:r>
      <w:r w:rsidRPr="00DE1E1A">
        <w:rPr>
          <w:sz w:val="16"/>
        </w:rPr>
        <w:t xml:space="preserve"> </w:t>
      </w:r>
      <w:r w:rsidRPr="00DE1E1A">
        <w:rPr>
          <w:rStyle w:val="Emphasis"/>
        </w:rPr>
        <w:t>density of population</w:t>
      </w:r>
      <w:r w:rsidRPr="00DE1E1A">
        <w:rPr>
          <w:rStyle w:val="StyleUnderline"/>
        </w:rPr>
        <w:t xml:space="preserve">. On the other hand, the source areas of the migrant will experience a </w:t>
      </w:r>
      <w:r w:rsidRPr="00DE1E1A">
        <w:rPr>
          <w:rStyle w:val="Emphasis"/>
        </w:rPr>
        <w:t>decrease in population size</w:t>
      </w:r>
      <w:r w:rsidRPr="00DE1E1A">
        <w:rPr>
          <w:sz w:val="16"/>
        </w:rPr>
        <w:t xml:space="preserve"> </w:t>
      </w:r>
      <w:r w:rsidRPr="00DE1E1A">
        <w:rPr>
          <w:rStyle w:val="StyleUnderline"/>
        </w:rPr>
        <w:t xml:space="preserve">and a </w:t>
      </w:r>
      <w:r w:rsidRPr="00DE1E1A">
        <w:rPr>
          <w:rStyle w:val="Emphasis"/>
        </w:rPr>
        <w:t>decline in density</w:t>
      </w:r>
      <w:r w:rsidRPr="00DE1E1A">
        <w:rPr>
          <w:sz w:val="16"/>
        </w:rPr>
        <w:t xml:space="preserve">. </w:t>
      </w:r>
      <w:r w:rsidRPr="00DE1E1A">
        <w:rPr>
          <w:rStyle w:val="StyleUnderline"/>
        </w:rPr>
        <w:t xml:space="preserve">In rural-urban migration, a situation that seems to be on a </w:t>
      </w:r>
      <w:r w:rsidRPr="000E006A">
        <w:rPr>
          <w:rStyle w:val="StyleUnderline"/>
        </w:rPr>
        <w:t>continuous growth</w:t>
      </w:r>
      <w:r w:rsidRPr="00DE1E1A">
        <w:rPr>
          <w:rStyle w:val="StyleUnderline"/>
        </w:rPr>
        <w:t xml:space="preserve"> range, </w:t>
      </w:r>
      <w:r w:rsidRPr="000E006A">
        <w:rPr>
          <w:rStyle w:val="StyleUnderline"/>
        </w:rPr>
        <w:t xml:space="preserve">has </w:t>
      </w:r>
      <w:r w:rsidRPr="008F0A89">
        <w:rPr>
          <w:rStyle w:val="StyleUnderline"/>
          <w:highlight w:val="cyan"/>
        </w:rPr>
        <w:t>resulted to</w:t>
      </w:r>
      <w:r w:rsidRPr="00DE1E1A">
        <w:rPr>
          <w:rStyle w:val="StyleUnderline"/>
        </w:rPr>
        <w:t xml:space="preserve"> the </w:t>
      </w:r>
      <w:r w:rsidRPr="008F0A89">
        <w:rPr>
          <w:rStyle w:val="Emphasis"/>
          <w:highlight w:val="cyan"/>
        </w:rPr>
        <w:t>over population</w:t>
      </w:r>
      <w:r w:rsidRPr="00DE1E1A">
        <w:rPr>
          <w:rStyle w:val="Emphasis"/>
        </w:rPr>
        <w:t xml:space="preserve"> and urbanization of the cities and urban centers</w:t>
      </w:r>
      <w:r>
        <w:rPr>
          <w:rStyle w:val="Emphasis"/>
        </w:rPr>
        <w:t xml:space="preserve"> </w:t>
      </w:r>
      <w:r w:rsidRPr="00422AF8">
        <w:rPr>
          <w:rStyle w:val="StyleUnderline"/>
        </w:rPr>
        <w:t>and this situation</w:t>
      </w:r>
      <w:r w:rsidRPr="00422AF8">
        <w:rPr>
          <w:sz w:val="16"/>
        </w:rPr>
        <w:t xml:space="preserve"> definitely </w:t>
      </w:r>
      <w:r w:rsidRPr="00422AF8">
        <w:rPr>
          <w:rStyle w:val="StyleUnderline"/>
        </w:rPr>
        <w:t>brings about</w:t>
      </w:r>
      <w:r w:rsidRPr="00422AF8">
        <w:rPr>
          <w:sz w:val="16"/>
        </w:rPr>
        <w:t xml:space="preserve"> </w:t>
      </w:r>
      <w:r w:rsidRPr="008F0A89">
        <w:rPr>
          <w:rStyle w:val="Emphasis"/>
          <w:highlight w:val="cyan"/>
        </w:rPr>
        <w:t>decay and dilapidation</w:t>
      </w:r>
      <w:r w:rsidRPr="00422AF8">
        <w:rPr>
          <w:rStyle w:val="Emphasis"/>
        </w:rPr>
        <w:t xml:space="preserve"> of the cities</w:t>
      </w:r>
      <w:r w:rsidRPr="00422AF8">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422AF8">
        <w:rPr>
          <w:rStyle w:val="StyleUnderline"/>
        </w:rPr>
        <w:t>Internal migration was thought to be a</w:t>
      </w:r>
      <w:r>
        <w:rPr>
          <w:rStyle w:val="StyleUnderline"/>
        </w:rPr>
        <w:t xml:space="preserve"> </w:t>
      </w:r>
      <w:r w:rsidRPr="00422AF8">
        <w:rPr>
          <w:rStyle w:val="StyleUnderline"/>
        </w:rPr>
        <w:t>natural process</w:t>
      </w:r>
      <w:r w:rsidRPr="00422AF8">
        <w:rPr>
          <w:sz w:val="16"/>
        </w:rPr>
        <w:t xml:space="preserve"> in which surplus labour was gradually withdrawn from the rural sector to provide needed manpower for urban industrial growth process. </w:t>
      </w:r>
      <w:r w:rsidRPr="00422AF8">
        <w:rPr>
          <w:rStyle w:val="StyleUnderline"/>
        </w:rPr>
        <w:t>However</w:t>
      </w:r>
      <w:r w:rsidRPr="00422AF8">
        <w:rPr>
          <w:sz w:val="16"/>
        </w:rPr>
        <w:t xml:space="preserve">,[4] researched on Indian experience </w:t>
      </w:r>
      <w:r w:rsidRPr="00422AF8">
        <w:rPr>
          <w:rStyle w:val="StyleUnderline"/>
        </w:rPr>
        <w:t>made it clear that rates of</w:t>
      </w:r>
      <w:r>
        <w:rPr>
          <w:rStyle w:val="StyleUnderline"/>
        </w:rPr>
        <w:t xml:space="preserve"> </w:t>
      </w:r>
      <w:r w:rsidRPr="00422AF8">
        <w:rPr>
          <w:rStyle w:val="StyleUnderline"/>
        </w:rPr>
        <w:t xml:space="preserve">rural-urban </w:t>
      </w:r>
      <w:r w:rsidRPr="008F0A89">
        <w:rPr>
          <w:rStyle w:val="StyleUnderline"/>
          <w:highlight w:val="cyan"/>
        </w:rPr>
        <w:t xml:space="preserve">migration </w:t>
      </w:r>
      <w:r w:rsidRPr="008F0A89">
        <w:rPr>
          <w:rStyle w:val="Emphasis"/>
          <w:highlight w:val="cyan"/>
        </w:rPr>
        <w:t>greatly exceeded</w:t>
      </w:r>
      <w:r w:rsidRPr="00422AF8">
        <w:rPr>
          <w:rStyle w:val="Emphasis"/>
        </w:rPr>
        <w:t xml:space="preserve"> rates</w:t>
      </w:r>
      <w:r w:rsidRPr="00422AF8">
        <w:rPr>
          <w:sz w:val="16"/>
        </w:rPr>
        <w:t xml:space="preserve"> </w:t>
      </w:r>
      <w:r w:rsidRPr="00422AF8">
        <w:rPr>
          <w:rStyle w:val="StyleUnderline"/>
        </w:rPr>
        <w:t xml:space="preserve">of </w:t>
      </w:r>
      <w:r w:rsidRPr="002C5842">
        <w:rPr>
          <w:rStyle w:val="StyleUnderline"/>
        </w:rPr>
        <w:t xml:space="preserve">urban </w:t>
      </w:r>
      <w:r w:rsidRPr="008F0A89">
        <w:rPr>
          <w:rStyle w:val="StyleUnderline"/>
          <w:highlight w:val="cyan"/>
        </w:rPr>
        <w:t xml:space="preserve">job creation and </w:t>
      </w:r>
      <w:r w:rsidRPr="008F0A89">
        <w:rPr>
          <w:rStyle w:val="Emphasis"/>
          <w:highlight w:val="cyan"/>
        </w:rPr>
        <w:t>swamped</w:t>
      </w:r>
      <w:r w:rsidRPr="00422AF8">
        <w:rPr>
          <w:rStyle w:val="Emphasis"/>
        </w:rPr>
        <w:t xml:space="preserve"> the </w:t>
      </w:r>
      <w:r w:rsidRPr="008F0A89">
        <w:rPr>
          <w:rStyle w:val="Emphasis"/>
          <w:highlight w:val="cyan"/>
        </w:rPr>
        <w:t>absorptive capacity</w:t>
      </w:r>
      <w:r w:rsidRPr="00422AF8">
        <w:rPr>
          <w:rStyle w:val="StyleUnderline"/>
        </w:rPr>
        <w:t xml:space="preserve"> of both the</w:t>
      </w:r>
      <w:r>
        <w:rPr>
          <w:rStyle w:val="StyleUnderline"/>
        </w:rPr>
        <w:t xml:space="preserve"> </w:t>
      </w:r>
      <w:r w:rsidRPr="00422AF8">
        <w:rPr>
          <w:rStyle w:val="StyleUnderline"/>
        </w:rPr>
        <w:t>formal sector industry and urban social services</w:t>
      </w:r>
      <w:r w:rsidRPr="00422AF8">
        <w:rPr>
          <w:sz w:val="16"/>
        </w:rPr>
        <w:t xml:space="preserve">. Today, </w:t>
      </w:r>
      <w:r w:rsidRPr="00422AF8">
        <w:rPr>
          <w:rStyle w:val="StyleUnderline"/>
        </w:rPr>
        <w:t xml:space="preserve">migration has become a major factor </w:t>
      </w:r>
      <w:r w:rsidRPr="008F0A89">
        <w:rPr>
          <w:rStyle w:val="StyleUnderline"/>
          <w:highlight w:val="cyan"/>
        </w:rPr>
        <w:t>contributing to</w:t>
      </w:r>
      <w:r w:rsidRPr="008F0A89">
        <w:rPr>
          <w:sz w:val="16"/>
          <w:highlight w:val="cyan"/>
        </w:rPr>
        <w:t xml:space="preserve"> </w:t>
      </w:r>
      <w:r w:rsidRPr="008F0A89">
        <w:rPr>
          <w:rStyle w:val="Emphasis"/>
          <w:highlight w:val="cyan"/>
        </w:rPr>
        <w:t>excess labour</w:t>
      </w:r>
      <w:r w:rsidRPr="00422AF8">
        <w:rPr>
          <w:rStyle w:val="Emphasis"/>
        </w:rPr>
        <w:t xml:space="preserve"> force</w:t>
      </w:r>
      <w:r w:rsidRPr="00422AF8">
        <w:rPr>
          <w:sz w:val="16"/>
        </w:rPr>
        <w:t xml:space="preserve"> </w:t>
      </w:r>
      <w:r w:rsidRPr="00422AF8">
        <w:rPr>
          <w:rStyle w:val="StyleUnderline"/>
        </w:rPr>
        <w:t xml:space="preserve">in the urban centers, </w:t>
      </w:r>
      <w:r w:rsidRPr="008F0A89">
        <w:rPr>
          <w:rStyle w:val="StyleUnderline"/>
          <w:highlight w:val="cyan"/>
        </w:rPr>
        <w:t>which</w:t>
      </w:r>
      <w:r w:rsidRPr="00422AF8">
        <w:rPr>
          <w:rStyle w:val="StyleUnderline"/>
        </w:rPr>
        <w:t xml:space="preserve"> has</w:t>
      </w:r>
      <w:r>
        <w:rPr>
          <w:rStyle w:val="StyleUnderline"/>
        </w:rPr>
        <w:t xml:space="preserve"> </w:t>
      </w:r>
      <w:r w:rsidRPr="00422AF8">
        <w:rPr>
          <w:rStyle w:val="StyleUnderline"/>
        </w:rPr>
        <w:t xml:space="preserve">continued to </w:t>
      </w:r>
      <w:r w:rsidRPr="008F0A89">
        <w:rPr>
          <w:rStyle w:val="Emphasis"/>
          <w:highlight w:val="cyan"/>
        </w:rPr>
        <w:t>increase</w:t>
      </w:r>
      <w:r w:rsidRPr="00422AF8">
        <w:rPr>
          <w:rStyle w:val="Emphasis"/>
        </w:rPr>
        <w:t xml:space="preserve"> the rate of </w:t>
      </w:r>
      <w:r w:rsidRPr="008F0A89">
        <w:rPr>
          <w:rStyle w:val="Emphasis"/>
          <w:highlight w:val="cyan"/>
        </w:rPr>
        <w:t>unemployment</w:t>
      </w:r>
      <w:r w:rsidRPr="008F0A89">
        <w:rPr>
          <w:sz w:val="16"/>
          <w:highlight w:val="cyan"/>
        </w:rPr>
        <w:t xml:space="preserve"> </w:t>
      </w:r>
      <w:r w:rsidRPr="008F0A89">
        <w:rPr>
          <w:rStyle w:val="StyleUnderline"/>
          <w:highlight w:val="cyan"/>
        </w:rPr>
        <w:t>and</w:t>
      </w:r>
      <w:r w:rsidRPr="00422AF8">
        <w:rPr>
          <w:rStyle w:val="StyleUnderline"/>
        </w:rPr>
        <w:t xml:space="preserve"> other</w:t>
      </w:r>
      <w:r>
        <w:rPr>
          <w:rStyle w:val="StyleUnderline"/>
        </w:rPr>
        <w:t xml:space="preserve"> </w:t>
      </w:r>
      <w:r w:rsidRPr="008F0A89">
        <w:rPr>
          <w:rStyle w:val="StyleUnderline"/>
          <w:highlight w:val="cyan"/>
        </w:rPr>
        <w:t>social challenges</w:t>
      </w:r>
      <w:r w:rsidRPr="00422AF8">
        <w:rPr>
          <w:rStyle w:val="StyleUnderline"/>
        </w:rPr>
        <w:t xml:space="preserve"> caused by the imbalances between</w:t>
      </w:r>
      <w:r>
        <w:rPr>
          <w:rStyle w:val="StyleUnderline"/>
        </w:rPr>
        <w:t xml:space="preserve"> </w:t>
      </w:r>
      <w:r w:rsidRPr="00422AF8">
        <w:rPr>
          <w:rStyle w:val="StyleUnderline"/>
        </w:rPr>
        <w:t>rural-urban environments.</w:t>
      </w:r>
      <w:r>
        <w:rPr>
          <w:rStyle w:val="StyleUnderline"/>
        </w:rPr>
        <w:t xml:space="preserve"> </w:t>
      </w:r>
      <w:r w:rsidRPr="00422AF8">
        <w:rPr>
          <w:rStyle w:val="StyleUnderline"/>
        </w:rPr>
        <w:t xml:space="preserve">When </w:t>
      </w:r>
      <w:r w:rsidRPr="008F0A89">
        <w:rPr>
          <w:rStyle w:val="StyleUnderline"/>
          <w:highlight w:val="cyan"/>
        </w:rPr>
        <w:t>an area gets</w:t>
      </w:r>
      <w:r w:rsidRPr="00422AF8">
        <w:rPr>
          <w:rStyle w:val="StyleUnderline"/>
        </w:rPr>
        <w:t xml:space="preserve"> more </w:t>
      </w:r>
      <w:r w:rsidRPr="008F0A89">
        <w:rPr>
          <w:rStyle w:val="StyleUnderline"/>
          <w:highlight w:val="cyan"/>
        </w:rPr>
        <w:t>populated, it</w:t>
      </w:r>
      <w:r w:rsidRPr="00422AF8">
        <w:rPr>
          <w:rStyle w:val="StyleUnderline"/>
        </w:rPr>
        <w:t>s infrastructure</w:t>
      </w:r>
      <w:r>
        <w:rPr>
          <w:rStyle w:val="StyleUnderline"/>
        </w:rPr>
        <w:t xml:space="preserve"> </w:t>
      </w:r>
      <w:r w:rsidRPr="008F0A89">
        <w:rPr>
          <w:rStyle w:val="Emphasis"/>
          <w:highlight w:val="cyan"/>
        </w:rPr>
        <w:t>bumps</w:t>
      </w:r>
      <w:r w:rsidRPr="00422AF8">
        <w:rPr>
          <w:rStyle w:val="Emphasis"/>
        </w:rPr>
        <w:t xml:space="preserve"> up </w:t>
      </w:r>
      <w:r w:rsidRPr="008F0A89">
        <w:rPr>
          <w:rStyle w:val="Emphasis"/>
          <w:highlight w:val="cyan"/>
        </w:rPr>
        <w:t xml:space="preserve">against </w:t>
      </w:r>
      <w:r w:rsidRPr="00911487">
        <w:rPr>
          <w:rStyle w:val="Emphasis"/>
        </w:rPr>
        <w:t xml:space="preserve">its </w:t>
      </w:r>
      <w:r w:rsidRPr="008F0A89">
        <w:rPr>
          <w:rStyle w:val="Emphasis"/>
          <w:highlight w:val="cyan"/>
        </w:rPr>
        <w:t>carrying capacity</w:t>
      </w:r>
      <w:r w:rsidRPr="00422AF8">
        <w:rPr>
          <w:sz w:val="16"/>
        </w:rPr>
        <w:t xml:space="preserve">. For instance, roads no longer satisfy the demands of a growing population, and then </w:t>
      </w:r>
      <w:r w:rsidRPr="008F0A89">
        <w:rPr>
          <w:rStyle w:val="Emphasis"/>
          <w:highlight w:val="cyan"/>
        </w:rPr>
        <w:t>farmlands</w:t>
      </w:r>
      <w:r w:rsidRPr="00422AF8">
        <w:rPr>
          <w:sz w:val="16"/>
        </w:rPr>
        <w:t xml:space="preserve"> </w:t>
      </w:r>
      <w:r w:rsidRPr="00422AF8">
        <w:rPr>
          <w:rStyle w:val="StyleUnderline"/>
        </w:rPr>
        <w:t>and</w:t>
      </w:r>
      <w:r w:rsidRPr="00422AF8">
        <w:rPr>
          <w:sz w:val="16"/>
        </w:rPr>
        <w:t xml:space="preserve"> </w:t>
      </w:r>
      <w:r w:rsidRPr="00422AF8">
        <w:rPr>
          <w:rStyle w:val="Emphasis"/>
        </w:rPr>
        <w:t>forests</w:t>
      </w:r>
      <w:r w:rsidRPr="00422AF8">
        <w:rPr>
          <w:sz w:val="16"/>
        </w:rPr>
        <w:t xml:space="preserve"> </w:t>
      </w:r>
      <w:r w:rsidRPr="008F0A89">
        <w:rPr>
          <w:rStyle w:val="StyleUnderline"/>
          <w:highlight w:val="cyan"/>
        </w:rPr>
        <w:t xml:space="preserve">are </w:t>
      </w:r>
      <w:r w:rsidRPr="008F0A89">
        <w:rPr>
          <w:rStyle w:val="Emphasis"/>
          <w:highlight w:val="cyan"/>
        </w:rPr>
        <w:t>sacrificed to</w:t>
      </w:r>
      <w:r w:rsidRPr="00422AF8">
        <w:rPr>
          <w:rStyle w:val="Emphasis"/>
        </w:rPr>
        <w:t xml:space="preserve"> strip malls and</w:t>
      </w:r>
      <w:r>
        <w:rPr>
          <w:rStyle w:val="Emphasis"/>
        </w:rPr>
        <w:t xml:space="preserve"> </w:t>
      </w:r>
      <w:r w:rsidRPr="00422AF8">
        <w:rPr>
          <w:rStyle w:val="Emphasis"/>
        </w:rPr>
        <w:t xml:space="preserve">housing </w:t>
      </w:r>
      <w:r w:rsidRPr="008F0A89">
        <w:rPr>
          <w:rStyle w:val="Emphasis"/>
          <w:highlight w:val="cyan"/>
        </w:rPr>
        <w:t>developments</w:t>
      </w:r>
      <w:r w:rsidRPr="00422AF8">
        <w:rPr>
          <w:rStyle w:val="Emphasis"/>
        </w:rPr>
        <w:t xml:space="preserve">. </w:t>
      </w:r>
    </w:p>
    <w:p w14:paraId="01E9D0BA" w14:textId="78C405E4" w:rsidR="00DD349A" w:rsidRPr="00800D41" w:rsidRDefault="00DD349A" w:rsidP="00DD349A">
      <w:pPr>
        <w:pStyle w:val="Heading4"/>
      </w:pPr>
      <w:r>
        <w:t>US urbanization is modeled globally</w:t>
      </w:r>
    </w:p>
    <w:p w14:paraId="01F932A3" w14:textId="77777777" w:rsidR="00DD349A" w:rsidRPr="00070609" w:rsidRDefault="00DD349A" w:rsidP="00DD349A">
      <w:r w:rsidRPr="00445469">
        <w:rPr>
          <w:rStyle w:val="Style13ptBold"/>
        </w:rPr>
        <w:t>Taylor 15</w:t>
      </w:r>
      <w:r>
        <w:rPr>
          <w:b/>
        </w:rPr>
        <w:t xml:space="preserve"> [</w:t>
      </w:r>
      <w:r w:rsidRPr="00070609">
        <w:t>Dylon, President &amp; COO of Colliers International, 4-3-15, “The Rise of Megacities: Will It Be Our Finest Hour?” http://knowledge-leader.colliers.com/dylan-taylor/the-rise-of-megacities-will-it-be-our-finest-hour/</w:t>
      </w:r>
      <w:r>
        <w:t>]</w:t>
      </w:r>
    </w:p>
    <w:p w14:paraId="50184881" w14:textId="77777777" w:rsidR="00DD349A" w:rsidRDefault="00DD349A" w:rsidP="00DD349A">
      <w:pPr>
        <w:rPr>
          <w:rStyle w:val="Emphasis"/>
          <w:rFonts w:cstheme="majorHAnsi"/>
        </w:rPr>
      </w:pPr>
      <w:r w:rsidRPr="000E7C9F">
        <w:rPr>
          <w:rStyle w:val="StyleUnderline"/>
          <w:rFonts w:cstheme="majorHAnsi"/>
        </w:rPr>
        <w:t xml:space="preserve">Rapid and cascading </w:t>
      </w:r>
      <w:r w:rsidRPr="008F0A89">
        <w:rPr>
          <w:rStyle w:val="StyleUnderline"/>
          <w:rFonts w:cstheme="majorHAnsi"/>
          <w:highlight w:val="cyan"/>
        </w:rPr>
        <w:t>urbanization</w:t>
      </w:r>
      <w:r w:rsidRPr="000E7C9F">
        <w:rPr>
          <w:rStyle w:val="StyleUnderline"/>
          <w:rFonts w:cstheme="majorHAnsi"/>
        </w:rPr>
        <w:t xml:space="preserve"> appears to be our future collective reality.</w:t>
      </w:r>
      <w:r w:rsidRPr="000E7C9F">
        <w:rPr>
          <w:rFonts w:cstheme="majorHAnsi"/>
          <w:sz w:val="16"/>
        </w:rPr>
        <w:t xml:space="preserve"> </w:t>
      </w:r>
      <w:r w:rsidRPr="000E7C9F">
        <w:rPr>
          <w:rStyle w:val="StyleUnderline"/>
          <w:rFonts w:cstheme="majorHAnsi"/>
        </w:rPr>
        <w:t>Stepping up to address this</w:t>
      </w:r>
      <w:r w:rsidRPr="000E7C9F">
        <w:rPr>
          <w:rFonts w:cstheme="majorHAnsi"/>
          <w:sz w:val="16"/>
        </w:rPr>
        <w:t xml:space="preserve"> demographic </w:t>
      </w:r>
      <w:r w:rsidRPr="000E7C9F">
        <w:rPr>
          <w:rStyle w:val="Emphasis"/>
          <w:rFonts w:cstheme="majorHAnsi"/>
        </w:rPr>
        <w:t xml:space="preserve">change </w:t>
      </w:r>
      <w:r w:rsidRPr="008F0A89">
        <w:rPr>
          <w:rStyle w:val="Emphasis"/>
          <w:rFonts w:cstheme="majorHAnsi"/>
          <w:highlight w:val="cyan"/>
        </w:rPr>
        <w:t>provides</w:t>
      </w:r>
      <w:r w:rsidRPr="000E7C9F">
        <w:rPr>
          <w:rStyle w:val="Emphasis"/>
          <w:rFonts w:cstheme="majorHAnsi"/>
        </w:rPr>
        <w:t xml:space="preserve"> a unique </w:t>
      </w:r>
      <w:r w:rsidRPr="008F0A89">
        <w:rPr>
          <w:rStyle w:val="Emphasis"/>
          <w:rFonts w:cstheme="majorHAnsi"/>
          <w:highlight w:val="cyan"/>
        </w:rPr>
        <w:t>opportunity</w:t>
      </w:r>
      <w:r w:rsidRPr="000E7C9F">
        <w:t xml:space="preserve"> </w:t>
      </w:r>
      <w:r w:rsidRPr="000E7C9F">
        <w:rPr>
          <w:rFonts w:cstheme="majorHAnsi"/>
          <w:sz w:val="16"/>
        </w:rPr>
        <w:t>for the real estate industry</w:t>
      </w:r>
      <w:r w:rsidRPr="000E7C9F">
        <w:t xml:space="preserve"> </w:t>
      </w:r>
      <w:r w:rsidRPr="008F0A89">
        <w:rPr>
          <w:rStyle w:val="Emphasis"/>
          <w:rFonts w:cstheme="majorHAnsi"/>
          <w:highlight w:val="cyan"/>
        </w:rPr>
        <w:t>to demo</w:t>
      </w:r>
      <w:r w:rsidRPr="000E006A">
        <w:rPr>
          <w:rStyle w:val="Emphasis"/>
          <w:rFonts w:cstheme="majorHAnsi"/>
        </w:rPr>
        <w:t xml:space="preserve">nstrate </w:t>
      </w:r>
      <w:r w:rsidRPr="008F0A89">
        <w:rPr>
          <w:rStyle w:val="Emphasis"/>
          <w:rFonts w:cstheme="majorHAnsi"/>
          <w:highlight w:val="cyan"/>
        </w:rPr>
        <w:t>leadership</w:t>
      </w:r>
      <w:r w:rsidRPr="008F0A89">
        <w:rPr>
          <w:rFonts w:cstheme="majorHAnsi"/>
          <w:sz w:val="16"/>
          <w:highlight w:val="cyan"/>
        </w:rPr>
        <w:t xml:space="preserve"> </w:t>
      </w:r>
      <w:r w:rsidRPr="008F0A89">
        <w:rPr>
          <w:rStyle w:val="StyleUnderline"/>
          <w:rFonts w:cstheme="majorHAnsi"/>
          <w:highlight w:val="cyan"/>
        </w:rPr>
        <w:t>and</w:t>
      </w:r>
      <w:r w:rsidRPr="000E7C9F">
        <w:rPr>
          <w:rFonts w:cstheme="majorHAnsi"/>
          <w:sz w:val="16"/>
        </w:rPr>
        <w:t xml:space="preserve"> help to </w:t>
      </w:r>
      <w:r w:rsidRPr="008F0A89">
        <w:rPr>
          <w:rStyle w:val="Emphasis"/>
          <w:rFonts w:cstheme="majorHAnsi"/>
          <w:highlight w:val="cyan"/>
        </w:rPr>
        <w:t>transform the world</w:t>
      </w:r>
      <w:r w:rsidRPr="000E7C9F">
        <w:rPr>
          <w:rStyle w:val="Emphasis"/>
          <w:rFonts w:cstheme="majorHAnsi"/>
        </w:rPr>
        <w:t xml:space="preserve"> for good. </w:t>
      </w:r>
      <w:r w:rsidRPr="000E7C9F">
        <w:rPr>
          <w:rFonts w:cstheme="majorHAnsi"/>
          <w:sz w:val="16"/>
        </w:rPr>
        <w:t xml:space="preserve">Our world is becoming more urban According to a 2014 United Nations report, more than half of the world’s population already live in cities. Compare that to 1950, when just 30 percent of the world’s population was urban, and you see just how dramatic the transformation has already been. Today’s urban residents generate more than 80 percent of the global GDP. The top 30 most populous cities in the world have a combined GDP of a staggering $11.8 trillion. And if you aggregate the GDP of today’s top 10 megacities, the amount would exceed that of every country in the world with the exception of the United States and China. Two megacities, New York and Tokyo, would be their own G20 Nations based upon their GDPs. </w:t>
      </w:r>
      <w:r w:rsidRPr="000E7C9F">
        <w:rPr>
          <w:rStyle w:val="StyleUnderline"/>
          <w:rFonts w:cstheme="majorHAnsi"/>
        </w:rPr>
        <w:t xml:space="preserve">In terms of an economic engine, megacities dwarf all other contributors. </w:t>
      </w:r>
      <w:r w:rsidRPr="000E7C9F">
        <w:rPr>
          <w:rFonts w:cstheme="majorHAnsi"/>
          <w:sz w:val="16"/>
        </w:rPr>
        <w:t xml:space="preserve">Plus: Crowdfunding for CRE | World’s largest megacities Overall, </w:t>
      </w:r>
      <w:r w:rsidRPr="000E7C9F">
        <w:rPr>
          <w:rStyle w:val="StyleUnderline"/>
          <w:rFonts w:cstheme="majorHAnsi"/>
        </w:rPr>
        <w:t>it is predicted that population growth will add an astonishing 2.5 billion people to the world’s cities by 2050.</w:t>
      </w:r>
      <w:r w:rsidRPr="000E7C9F">
        <w:rPr>
          <w:rFonts w:cstheme="majorHAnsi"/>
          <w:sz w:val="16"/>
        </w:rPr>
        <w:t xml:space="preserve"> As urbanization continues</w:t>
      </w:r>
      <w:r w:rsidRPr="000E006A">
        <w:rPr>
          <w:sz w:val="16"/>
          <w:szCs w:val="16"/>
        </w:rPr>
        <w:t xml:space="preserve">, </w:t>
      </w:r>
      <w:r w:rsidRPr="000E7C9F">
        <w:rPr>
          <w:rStyle w:val="StyleUnderline"/>
          <w:rFonts w:cstheme="majorHAnsi"/>
        </w:rPr>
        <w:t>the aggregation in megacities</w:t>
      </w:r>
      <w:r w:rsidRPr="000E7C9F">
        <w:rPr>
          <w:rFonts w:cstheme="majorHAnsi"/>
          <w:sz w:val="16"/>
        </w:rPr>
        <w:t xml:space="preserve"> (urban areas that are home to more than 10 million inhabitants) </w:t>
      </w:r>
      <w:r w:rsidRPr="000E7C9F">
        <w:rPr>
          <w:rStyle w:val="StyleUnderline"/>
          <w:rFonts w:cstheme="majorHAnsi"/>
        </w:rPr>
        <w:t xml:space="preserve">is predicted to accelerate. Currently, there are 28 megacities in the world, </w:t>
      </w:r>
      <w:r w:rsidRPr="000E7C9F">
        <w:rPr>
          <w:rFonts w:cstheme="majorHAnsi"/>
          <w:sz w:val="16"/>
        </w:rPr>
        <w:t xml:space="preserve">compared to just 10 in 1990. </w:t>
      </w:r>
      <w:r w:rsidRPr="000E7C9F">
        <w:rPr>
          <w:rStyle w:val="StyleUnderline"/>
          <w:rFonts w:cstheme="majorHAnsi"/>
        </w:rPr>
        <w:t xml:space="preserve">By 2030, the world is projected to have 41 megacities. </w:t>
      </w:r>
      <w:r w:rsidRPr="000E7C9F">
        <w:rPr>
          <w:rFonts w:cstheme="majorHAnsi"/>
          <w:sz w:val="16"/>
        </w:rPr>
        <w:t>A looming crisis? Only if we do not shape our future T</w:t>
      </w:r>
      <w:r w:rsidRPr="000E7C9F">
        <w:rPr>
          <w:rStyle w:val="StyleUnderline"/>
          <w:rFonts w:cstheme="majorHAnsi"/>
        </w:rPr>
        <w:t xml:space="preserve">here are some who are inclined to see the challenges of urbanization as a </w:t>
      </w:r>
      <w:r w:rsidRPr="000E7C9F">
        <w:rPr>
          <w:rStyle w:val="Emphasis"/>
          <w:rFonts w:cstheme="majorHAnsi"/>
        </w:rPr>
        <w:t>fait accompli with far-ranging implications</w:t>
      </w:r>
      <w:r w:rsidRPr="000E7C9F">
        <w:rPr>
          <w:rFonts w:cstheme="majorHAnsi"/>
          <w:sz w:val="16"/>
        </w:rPr>
        <w:t xml:space="preserve">. My view is </w:t>
      </w:r>
      <w:r w:rsidRPr="000E7C9F">
        <w:rPr>
          <w:rStyle w:val="StyleUnderline"/>
          <w:rFonts w:cstheme="majorHAnsi"/>
        </w:rPr>
        <w:t>we need to temper the voices who assert the rise of megacities will spell our doom and focus</w:t>
      </w:r>
      <w:r w:rsidRPr="000E7C9F">
        <w:rPr>
          <w:rFonts w:cstheme="majorHAnsi"/>
          <w:sz w:val="16"/>
        </w:rPr>
        <w:t xml:space="preserve"> our energy </w:t>
      </w:r>
      <w:r w:rsidRPr="000E7C9F">
        <w:rPr>
          <w:rStyle w:val="StyleUnderline"/>
          <w:rFonts w:cstheme="majorHAnsi"/>
        </w:rPr>
        <w:t>on making sure that our response to the megacity trend</w:t>
      </w:r>
      <w:r w:rsidRPr="000E7C9F">
        <w:rPr>
          <w:rFonts w:cstheme="majorHAnsi"/>
          <w:sz w:val="16"/>
        </w:rPr>
        <w:t xml:space="preserve"> </w:t>
      </w:r>
      <w:r w:rsidRPr="000E7C9F">
        <w:rPr>
          <w:rStyle w:val="Emphasis"/>
          <w:rFonts w:cstheme="majorHAnsi"/>
        </w:rPr>
        <w:t>is a force for good</w:t>
      </w:r>
      <w:r w:rsidRPr="000E7C9F">
        <w:rPr>
          <w:rFonts w:cstheme="majorHAnsi"/>
          <w:sz w:val="16"/>
        </w:rPr>
        <w:t xml:space="preserve">. The naysayers remind us that </w:t>
      </w:r>
      <w:r w:rsidRPr="000E006A">
        <w:rPr>
          <w:rStyle w:val="StyleUnderline"/>
          <w:rFonts w:cstheme="majorHAnsi"/>
        </w:rPr>
        <w:t xml:space="preserve">megacities </w:t>
      </w:r>
      <w:r w:rsidRPr="008F0A89">
        <w:rPr>
          <w:rStyle w:val="StyleUnderline"/>
          <w:rFonts w:cstheme="majorHAnsi"/>
          <w:highlight w:val="cyan"/>
        </w:rPr>
        <w:t>pose a</w:t>
      </w:r>
      <w:r w:rsidRPr="000E006A">
        <w:rPr>
          <w:rStyle w:val="StyleUnderline"/>
          <w:rFonts w:cstheme="majorHAnsi"/>
        </w:rPr>
        <w:t xml:space="preserve"> </w:t>
      </w:r>
      <w:r w:rsidRPr="000E7C9F">
        <w:rPr>
          <w:rStyle w:val="Emphasis"/>
          <w:rFonts w:cstheme="majorHAnsi"/>
        </w:rPr>
        <w:t xml:space="preserve">serious </w:t>
      </w:r>
      <w:r w:rsidRPr="008F0A89">
        <w:rPr>
          <w:rStyle w:val="Emphasis"/>
          <w:rFonts w:cstheme="majorHAnsi"/>
          <w:highlight w:val="cyan"/>
        </w:rPr>
        <w:t>threat to sustainable development</w:t>
      </w:r>
      <w:r w:rsidRPr="000E7C9F">
        <w:rPr>
          <w:rStyle w:val="Emphasis"/>
          <w:rFonts w:cstheme="majorHAnsi"/>
        </w:rPr>
        <w:t xml:space="preserve"> in the next few decades</w:t>
      </w:r>
      <w:r w:rsidRPr="000E7C9F">
        <w:rPr>
          <w:rFonts w:cstheme="majorHAnsi"/>
          <w:sz w:val="16"/>
        </w:rPr>
        <w:t xml:space="preserve">. They argue that </w:t>
      </w:r>
      <w:r w:rsidRPr="000E7C9F">
        <w:rPr>
          <w:rStyle w:val="StyleUnderline"/>
          <w:rFonts w:cstheme="majorHAnsi"/>
        </w:rPr>
        <w:t xml:space="preserve">urban </w:t>
      </w:r>
      <w:r w:rsidRPr="008F0A89">
        <w:rPr>
          <w:rStyle w:val="StyleUnderline"/>
          <w:rFonts w:cstheme="majorHAnsi"/>
          <w:highlight w:val="cyan"/>
        </w:rPr>
        <w:t>density</w:t>
      </w:r>
      <w:r w:rsidRPr="000E7C9F">
        <w:rPr>
          <w:rStyle w:val="StyleUnderline"/>
          <w:rFonts w:cstheme="majorHAnsi"/>
        </w:rPr>
        <w:t xml:space="preserve"> on this scale </w:t>
      </w:r>
      <w:r w:rsidRPr="008F0A89">
        <w:rPr>
          <w:rStyle w:val="Emphasis"/>
          <w:rFonts w:cstheme="majorHAnsi"/>
          <w:highlight w:val="cyan"/>
        </w:rPr>
        <w:t>exacts</w:t>
      </w:r>
      <w:r w:rsidRPr="000E7C9F">
        <w:rPr>
          <w:rStyle w:val="Emphasis"/>
          <w:rFonts w:cstheme="majorHAnsi"/>
        </w:rPr>
        <w:t xml:space="preserve"> a </w:t>
      </w:r>
      <w:r w:rsidRPr="008F0A89">
        <w:rPr>
          <w:rStyle w:val="Emphasis"/>
          <w:rFonts w:cstheme="majorHAnsi"/>
          <w:highlight w:val="cyan"/>
        </w:rPr>
        <w:t>cost on the environment</w:t>
      </w:r>
      <w:r w:rsidRPr="000E006A">
        <w:rPr>
          <w:rStyle w:val="StyleUnderline"/>
        </w:rPr>
        <w:t>, citing</w:t>
      </w:r>
      <w:r w:rsidRPr="000E7C9F">
        <w:rPr>
          <w:rFonts w:cstheme="majorHAnsi"/>
          <w:sz w:val="16"/>
        </w:rPr>
        <w:t xml:space="preserve"> the possibility of </w:t>
      </w:r>
      <w:r w:rsidRPr="00EF7706">
        <w:rPr>
          <w:rStyle w:val="Emphasis"/>
        </w:rPr>
        <w:t>scarcer clean</w:t>
      </w:r>
      <w:r w:rsidRPr="00EF7706">
        <w:rPr>
          <w:rStyle w:val="Emphasis"/>
          <w:rFonts w:cstheme="majorHAnsi"/>
        </w:rPr>
        <w:t xml:space="preserve"> water and clean energy</w:t>
      </w:r>
      <w:r w:rsidRPr="00EF7706">
        <w:rPr>
          <w:rFonts w:cstheme="majorHAnsi"/>
          <w:sz w:val="16"/>
        </w:rPr>
        <w:t>, increased</w:t>
      </w:r>
      <w:r w:rsidRPr="000E7C9F">
        <w:rPr>
          <w:rFonts w:cstheme="majorHAnsi"/>
          <w:sz w:val="16"/>
        </w:rPr>
        <w:t xml:space="preserve"> pollution and decreased air quality as cities begin to expand. And these are just some of the many health risks that megacities will arguably pose in the future, not to mention urban violence. </w:t>
      </w:r>
      <w:r w:rsidRPr="000E7C9F">
        <w:rPr>
          <w:rStyle w:val="StyleUnderline"/>
          <w:rFonts w:cstheme="majorHAnsi"/>
        </w:rPr>
        <w:t xml:space="preserve">Aside from the economic and environment issues, there </w:t>
      </w:r>
      <w:r w:rsidRPr="00EF7706">
        <w:rPr>
          <w:rStyle w:val="StyleUnderline"/>
          <w:rFonts w:cstheme="majorHAnsi"/>
        </w:rPr>
        <w:t>are</w:t>
      </w:r>
      <w:r w:rsidRPr="00EF7706">
        <w:rPr>
          <w:rFonts w:cstheme="majorHAnsi"/>
          <w:sz w:val="16"/>
        </w:rPr>
        <w:t xml:space="preserve"> the </w:t>
      </w:r>
      <w:r w:rsidRPr="00EF7706">
        <w:rPr>
          <w:rStyle w:val="StyleUnderline"/>
          <w:rFonts w:cstheme="majorHAnsi"/>
        </w:rPr>
        <w:t xml:space="preserve">social concerns that arise from </w:t>
      </w:r>
      <w:r w:rsidRPr="00EF7706">
        <w:rPr>
          <w:rStyle w:val="Emphasis"/>
          <w:rFonts w:cstheme="majorHAnsi"/>
        </w:rPr>
        <w:t>rapid population growth</w:t>
      </w:r>
      <w:r w:rsidRPr="00EF7706">
        <w:rPr>
          <w:rStyle w:val="StyleUnderline"/>
          <w:rFonts w:cstheme="majorHAnsi"/>
        </w:rPr>
        <w:t xml:space="preserve"> and the </w:t>
      </w:r>
      <w:r w:rsidRPr="00EF7706">
        <w:rPr>
          <w:rStyle w:val="Emphasis"/>
          <w:rFonts w:cstheme="majorHAnsi"/>
        </w:rPr>
        <w:t>proliferation of economic inequality</w:t>
      </w:r>
      <w:r w:rsidRPr="00EF7706">
        <w:rPr>
          <w:rFonts w:cstheme="majorHAnsi"/>
          <w:sz w:val="16"/>
        </w:rPr>
        <w:t xml:space="preserve">. </w:t>
      </w:r>
      <w:r w:rsidRPr="00EF7706">
        <w:rPr>
          <w:rStyle w:val="StyleUnderline"/>
          <w:rFonts w:cstheme="majorHAnsi"/>
        </w:rPr>
        <w:t xml:space="preserve">Unemployment and poverty on a significant scale can </w:t>
      </w:r>
      <w:r w:rsidRPr="00EF7706">
        <w:rPr>
          <w:rStyle w:val="Emphasis"/>
          <w:rFonts w:cstheme="majorHAnsi"/>
        </w:rPr>
        <w:t>cause not only diminished living conditions</w:t>
      </w:r>
      <w:r w:rsidRPr="00EF7706">
        <w:rPr>
          <w:rStyle w:val="StyleUnderline"/>
          <w:rFonts w:cstheme="majorHAnsi"/>
        </w:rPr>
        <w:t xml:space="preserve"> but also </w:t>
      </w:r>
      <w:r w:rsidRPr="00EF7706">
        <w:rPr>
          <w:rStyle w:val="Emphasis"/>
          <w:rFonts w:cstheme="majorHAnsi"/>
        </w:rPr>
        <w:t>stress, unrest, anxiety and disaffectedness</w:t>
      </w:r>
      <w:r w:rsidRPr="00EF7706">
        <w:rPr>
          <w:rStyle w:val="StyleUnderline"/>
          <w:rFonts w:cstheme="majorHAnsi"/>
        </w:rPr>
        <w:t xml:space="preserve">. </w:t>
      </w:r>
      <w:r w:rsidRPr="00EF7706">
        <w:rPr>
          <w:rFonts w:cstheme="majorHAnsi"/>
          <w:sz w:val="16"/>
        </w:rPr>
        <w:t>The depiction of this future is certainly provocative, if not dystopian. But I don’t see these</w:t>
      </w:r>
      <w:r w:rsidRPr="000E7C9F">
        <w:rPr>
          <w:rFonts w:cstheme="majorHAnsi"/>
          <w:sz w:val="16"/>
        </w:rPr>
        <w:t xml:space="preserve"> dire predictions as inevitable. I choose a more positive view. Where others see catastrophe, I see enormous opportunity. It’s time to transform our cities for good </w:t>
      </w:r>
      <w:r w:rsidRPr="000E7C9F">
        <w:rPr>
          <w:rStyle w:val="StyleUnderline"/>
          <w:rFonts w:cstheme="majorHAnsi"/>
        </w:rPr>
        <w:t xml:space="preserve">It’s helpful to view the rise of megacities through the lens of the rebirth of the city state. </w:t>
      </w:r>
      <w:r w:rsidRPr="000E7C9F">
        <w:rPr>
          <w:rFonts w:cstheme="majorHAnsi"/>
          <w:sz w:val="16"/>
        </w:rPr>
        <w:t xml:space="preserve">Cities like New York and London have more in common with Shanghai and Dubai than Albany and Liverpool because the great cities of the world are where policies and ideas live and die. That is, </w:t>
      </w:r>
      <w:r w:rsidRPr="000E006A">
        <w:rPr>
          <w:rStyle w:val="StyleUnderline"/>
          <w:rFonts w:cstheme="majorHAnsi"/>
        </w:rPr>
        <w:t xml:space="preserve">what occurs in </w:t>
      </w:r>
      <w:r w:rsidRPr="008F0A89">
        <w:rPr>
          <w:rStyle w:val="StyleUnderline"/>
          <w:rFonts w:cstheme="majorHAnsi"/>
          <w:highlight w:val="cyan"/>
        </w:rPr>
        <w:t>one megacity</w:t>
      </w:r>
      <w:r w:rsidRPr="000E7C9F">
        <w:rPr>
          <w:rStyle w:val="StyleUnderline"/>
          <w:rFonts w:cstheme="majorHAnsi"/>
        </w:rPr>
        <w:t xml:space="preserve"> </w:t>
      </w:r>
      <w:r w:rsidRPr="000E7C9F">
        <w:rPr>
          <w:rStyle w:val="Emphasis"/>
          <w:rFonts w:cstheme="majorHAnsi"/>
        </w:rPr>
        <w:t xml:space="preserve">on one continent </w:t>
      </w:r>
      <w:r w:rsidRPr="008F0A89">
        <w:rPr>
          <w:rStyle w:val="Emphasis"/>
          <w:rFonts w:cstheme="majorHAnsi"/>
          <w:highlight w:val="cyan"/>
        </w:rPr>
        <w:t>holds lessons for</w:t>
      </w:r>
      <w:r w:rsidRPr="000E006A">
        <w:rPr>
          <w:rStyle w:val="Emphasis"/>
          <w:rFonts w:cstheme="majorHAnsi"/>
        </w:rPr>
        <w:t xml:space="preserve"> mega</w:t>
      </w:r>
      <w:r w:rsidRPr="008F0A89">
        <w:rPr>
          <w:rStyle w:val="Emphasis"/>
          <w:rFonts w:cstheme="majorHAnsi"/>
          <w:highlight w:val="cyan"/>
        </w:rPr>
        <w:t>cities everywhere</w:t>
      </w:r>
      <w:r w:rsidRPr="000E7C9F">
        <w:rPr>
          <w:rFonts w:cstheme="majorHAnsi"/>
          <w:sz w:val="16"/>
        </w:rPr>
        <w:t xml:space="preserve">. Viewed in this context, </w:t>
      </w:r>
      <w:r w:rsidRPr="000E7C9F">
        <w:rPr>
          <w:rStyle w:val="StyleUnderline"/>
          <w:rFonts w:cstheme="majorHAnsi"/>
        </w:rPr>
        <w:t xml:space="preserve">megacities </w:t>
      </w:r>
      <w:r w:rsidRPr="00EF7706">
        <w:rPr>
          <w:rStyle w:val="StyleUnderline"/>
          <w:rFonts w:cstheme="majorHAnsi"/>
        </w:rPr>
        <w:t xml:space="preserve">can </w:t>
      </w:r>
      <w:r w:rsidRPr="008F0A89">
        <w:rPr>
          <w:rStyle w:val="StyleUnderline"/>
          <w:rFonts w:cstheme="majorHAnsi"/>
          <w:highlight w:val="cyan"/>
        </w:rPr>
        <w:t>serve both as a</w:t>
      </w:r>
      <w:r w:rsidRPr="000E006A">
        <w:rPr>
          <w:rStyle w:val="StyleUnderline"/>
          <w:rFonts w:cstheme="majorHAnsi"/>
        </w:rPr>
        <w:t xml:space="preserve">n </w:t>
      </w:r>
      <w:r w:rsidRPr="000E006A">
        <w:rPr>
          <w:rStyle w:val="Emphasis"/>
          <w:rFonts w:cstheme="majorHAnsi"/>
        </w:rPr>
        <w:t xml:space="preserve">R&amp;D </w:t>
      </w:r>
      <w:r w:rsidRPr="008F0A89">
        <w:rPr>
          <w:rStyle w:val="Emphasis"/>
          <w:rFonts w:cstheme="majorHAnsi"/>
          <w:highlight w:val="cyan"/>
        </w:rPr>
        <w:t>laboratory for</w:t>
      </w:r>
      <w:r w:rsidRPr="00CC776C">
        <w:rPr>
          <w:rStyle w:val="Emphasis"/>
          <w:rFonts w:cstheme="majorHAnsi"/>
        </w:rPr>
        <w:t xml:space="preserve"> global </w:t>
      </w:r>
      <w:r w:rsidRPr="008F0A89">
        <w:rPr>
          <w:rStyle w:val="Emphasis"/>
          <w:rFonts w:cstheme="majorHAnsi"/>
          <w:highlight w:val="cyan"/>
        </w:rPr>
        <w:t>solutions and</w:t>
      </w:r>
      <w:r w:rsidRPr="000E7C9F">
        <w:rPr>
          <w:rStyle w:val="Emphasis"/>
          <w:rFonts w:cstheme="majorHAnsi"/>
        </w:rPr>
        <w:t xml:space="preserve"> as </w:t>
      </w:r>
      <w:r w:rsidRPr="008F0A89">
        <w:rPr>
          <w:rStyle w:val="Emphasis"/>
          <w:rFonts w:cstheme="majorHAnsi"/>
          <w:highlight w:val="cyan"/>
        </w:rPr>
        <w:t>a mechanism for</w:t>
      </w:r>
      <w:r w:rsidRPr="00CC776C">
        <w:rPr>
          <w:rStyle w:val="Emphasis"/>
          <w:rFonts w:cstheme="majorHAnsi"/>
        </w:rPr>
        <w:t xml:space="preserve"> quick </w:t>
      </w:r>
      <w:r w:rsidRPr="008F0A89">
        <w:rPr>
          <w:rStyle w:val="Emphasis"/>
          <w:rFonts w:cstheme="majorHAnsi"/>
          <w:highlight w:val="cyan"/>
        </w:rPr>
        <w:t>adoption of</w:t>
      </w:r>
      <w:r w:rsidRPr="000E7C9F">
        <w:rPr>
          <w:rStyle w:val="Emphasis"/>
          <w:rFonts w:cstheme="majorHAnsi"/>
        </w:rPr>
        <w:t xml:space="preserve"> those </w:t>
      </w:r>
      <w:r w:rsidRPr="00CC776C">
        <w:rPr>
          <w:rStyle w:val="Emphasis"/>
          <w:rFonts w:cstheme="majorHAnsi"/>
        </w:rPr>
        <w:t xml:space="preserve">urbanization </w:t>
      </w:r>
      <w:r w:rsidRPr="008F0A89">
        <w:rPr>
          <w:rStyle w:val="Emphasis"/>
          <w:rFonts w:cstheme="majorHAnsi"/>
          <w:highlight w:val="cyan"/>
        </w:rPr>
        <w:t xml:space="preserve">strategies that </w:t>
      </w:r>
      <w:r w:rsidRPr="00CC776C">
        <w:rPr>
          <w:rStyle w:val="Emphasis"/>
          <w:rFonts w:cstheme="majorHAnsi"/>
        </w:rPr>
        <w:t xml:space="preserve">actually </w:t>
      </w:r>
      <w:r w:rsidRPr="008F0A89">
        <w:rPr>
          <w:rStyle w:val="Emphasis"/>
          <w:rFonts w:cstheme="majorHAnsi"/>
          <w:highlight w:val="cyan"/>
        </w:rPr>
        <w:t>work</w:t>
      </w:r>
      <w:r w:rsidRPr="000E7C9F">
        <w:rPr>
          <w:rFonts w:cstheme="majorHAnsi"/>
          <w:sz w:val="16"/>
        </w:rPr>
        <w:t xml:space="preserve">. </w:t>
      </w:r>
      <w:r w:rsidRPr="000E7C9F">
        <w:rPr>
          <w:rStyle w:val="StyleUnderline"/>
          <w:rFonts w:cstheme="majorHAnsi"/>
        </w:rPr>
        <w:t xml:space="preserve">This paradigm </w:t>
      </w:r>
      <w:r w:rsidRPr="002C5842">
        <w:rPr>
          <w:rStyle w:val="StyleUnderline"/>
          <w:rFonts w:cstheme="majorHAnsi"/>
        </w:rPr>
        <w:t xml:space="preserve">potentially leads to higher qualities of life for a majority of the world’s citizens when compared to the change driven by the nation state model. </w:t>
      </w:r>
      <w:r w:rsidRPr="002C5842">
        <w:rPr>
          <w:rStyle w:val="Emphasis"/>
          <w:rFonts w:cstheme="majorHAnsi"/>
        </w:rPr>
        <w:t>Think Silicon Valley versus the United Nations</w:t>
      </w:r>
      <w:r w:rsidRPr="002C5842">
        <w:rPr>
          <w:rStyle w:val="StyleUnderline"/>
          <w:rFonts w:cstheme="majorHAnsi"/>
        </w:rPr>
        <w:t xml:space="preserve">. </w:t>
      </w:r>
      <w:r w:rsidRPr="002C5842">
        <w:rPr>
          <w:rFonts w:cstheme="majorHAnsi"/>
          <w:sz w:val="16"/>
        </w:rPr>
        <w:t xml:space="preserve">A call to action for the real estate industry </w:t>
      </w:r>
      <w:r w:rsidRPr="002C5842">
        <w:rPr>
          <w:rStyle w:val="StyleUnderline"/>
          <w:rFonts w:cstheme="majorHAnsi"/>
        </w:rPr>
        <w:t>As an industry, we need to recognize this</w:t>
      </w:r>
      <w:r w:rsidRPr="002C5842">
        <w:rPr>
          <w:rFonts w:cstheme="majorHAnsi"/>
          <w:sz w:val="16"/>
        </w:rPr>
        <w:t xml:space="preserve"> opportunity </w:t>
      </w:r>
      <w:r w:rsidRPr="002C5842">
        <w:rPr>
          <w:rStyle w:val="StyleUnderline"/>
          <w:rFonts w:cstheme="majorHAnsi"/>
        </w:rPr>
        <w:t>and</w:t>
      </w:r>
      <w:r w:rsidRPr="002C5842">
        <w:rPr>
          <w:rFonts w:cstheme="majorHAnsi"/>
          <w:sz w:val="16"/>
        </w:rPr>
        <w:t xml:space="preserve">, most importantly, </w:t>
      </w:r>
      <w:r w:rsidRPr="002C5842">
        <w:rPr>
          <w:rStyle w:val="StyleUnderline"/>
          <w:rFonts w:cstheme="majorHAnsi"/>
        </w:rPr>
        <w:t xml:space="preserve">provide leadership to address questions that </w:t>
      </w:r>
      <w:r w:rsidRPr="002C5842">
        <w:rPr>
          <w:rStyle w:val="Emphasis"/>
        </w:rPr>
        <w:t>all megacities will face</w:t>
      </w:r>
      <w:r w:rsidRPr="002C5842">
        <w:rPr>
          <w:rStyle w:val="StyleUnderline"/>
        </w:rPr>
        <w:t>, such as:</w:t>
      </w:r>
      <w:r w:rsidRPr="002C5842">
        <w:rPr>
          <w:rFonts w:cstheme="majorHAnsi"/>
          <w:sz w:val="16"/>
        </w:rPr>
        <w:t xml:space="preserve"> </w:t>
      </w:r>
      <w:r w:rsidRPr="002C5842">
        <w:rPr>
          <w:rStyle w:val="Emphasis"/>
        </w:rPr>
        <w:t>How do we temper income inequality</w:t>
      </w:r>
      <w:r w:rsidRPr="002C5842">
        <w:rPr>
          <w:rFonts w:cstheme="majorHAnsi"/>
          <w:sz w:val="16"/>
        </w:rPr>
        <w:t xml:space="preserve"> </w:t>
      </w:r>
      <w:r w:rsidRPr="002C5842">
        <w:rPr>
          <w:rStyle w:val="StyleUnderline"/>
        </w:rPr>
        <w:t>and</w:t>
      </w:r>
      <w:r w:rsidRPr="002C5842">
        <w:rPr>
          <w:rFonts w:cstheme="majorHAnsi"/>
          <w:sz w:val="16"/>
        </w:rPr>
        <w:t xml:space="preserve"> </w:t>
      </w:r>
      <w:r w:rsidRPr="002C5842">
        <w:rPr>
          <w:rStyle w:val="Emphasis"/>
        </w:rPr>
        <w:t>minimize</w:t>
      </w:r>
      <w:r w:rsidRPr="002C5842">
        <w:rPr>
          <w:rFonts w:cstheme="majorHAnsi"/>
          <w:sz w:val="16"/>
        </w:rPr>
        <w:t xml:space="preserve"> poverty and </w:t>
      </w:r>
      <w:r w:rsidRPr="002C5842">
        <w:rPr>
          <w:rStyle w:val="Emphasis"/>
        </w:rPr>
        <w:t>unemployment</w:t>
      </w:r>
      <w:r w:rsidRPr="002C5842">
        <w:rPr>
          <w:rFonts w:cstheme="majorHAnsi"/>
          <w:sz w:val="16"/>
        </w:rPr>
        <w:t xml:space="preserve"> while still allowing businesses and local economies to thrive? </w:t>
      </w:r>
      <w:r w:rsidRPr="002C5842">
        <w:rPr>
          <w:rStyle w:val="Emphasis"/>
          <w:rFonts w:cstheme="majorHAnsi"/>
        </w:rPr>
        <w:t>What sustainable initiatives</w:t>
      </w:r>
      <w:r w:rsidRPr="002C5842">
        <w:rPr>
          <w:rFonts w:cstheme="majorHAnsi"/>
          <w:sz w:val="16"/>
        </w:rPr>
        <w:t xml:space="preserve"> </w:t>
      </w:r>
      <w:r w:rsidRPr="002C5842">
        <w:rPr>
          <w:rStyle w:val="StyleUnderline"/>
        </w:rPr>
        <w:t>and</w:t>
      </w:r>
      <w:r w:rsidRPr="002C5842">
        <w:rPr>
          <w:rFonts w:cstheme="majorHAnsi"/>
          <w:sz w:val="16"/>
        </w:rPr>
        <w:t xml:space="preserve">/or global policies </w:t>
      </w:r>
      <w:r w:rsidRPr="002C5842">
        <w:rPr>
          <w:rStyle w:val="Emphasis"/>
          <w:rFonts w:cstheme="majorHAnsi"/>
        </w:rPr>
        <w:t>will enable developers to build to meet demand in a way that doesn’t harm the environment?</w:t>
      </w:r>
      <w:r w:rsidRPr="002C5842">
        <w:rPr>
          <w:rFonts w:cstheme="majorHAnsi"/>
          <w:sz w:val="16"/>
        </w:rPr>
        <w:t xml:space="preserve"> </w:t>
      </w:r>
      <w:r w:rsidRPr="002C5842">
        <w:rPr>
          <w:sz w:val="16"/>
        </w:rPr>
        <w:t>What infrastructures</w:t>
      </w:r>
      <w:r w:rsidRPr="000E7C9F">
        <w:rPr>
          <w:sz w:val="16"/>
        </w:rPr>
        <w:t xml:space="preserve"> will allow city governments to deliver needed services more effectively and efficiently? How can mobility be solved? What role can technology play in keeping people and resources more closely connected? How will the Internet of things lead to smarter cities and smarter real estate?</w:t>
      </w:r>
      <w:r w:rsidRPr="000E7C9F">
        <w:rPr>
          <w:rFonts w:cstheme="majorHAnsi"/>
          <w:sz w:val="16"/>
        </w:rPr>
        <w:t xml:space="preserve"> These are just some of the big questions that will require creative, inspired solutions. And the stakes couldn’t be any h</w:t>
      </w:r>
      <w:r w:rsidRPr="00CC776C">
        <w:rPr>
          <w:rFonts w:cstheme="majorHAnsi"/>
          <w:sz w:val="16"/>
        </w:rPr>
        <w:t xml:space="preserve">igher. </w:t>
      </w:r>
      <w:r w:rsidRPr="00CC776C">
        <w:rPr>
          <w:rStyle w:val="StyleUnderline"/>
          <w:rFonts w:cstheme="majorHAnsi"/>
        </w:rPr>
        <w:t>Not to tackle these questions</w:t>
      </w:r>
      <w:r w:rsidRPr="00CC776C">
        <w:rPr>
          <w:rFonts w:cstheme="majorHAnsi"/>
          <w:sz w:val="16"/>
        </w:rPr>
        <w:t xml:space="preserve"> over the coming few years </w:t>
      </w:r>
      <w:r w:rsidRPr="00CC776C">
        <w:rPr>
          <w:rStyle w:val="Emphasis"/>
          <w:rFonts w:cstheme="majorHAnsi"/>
        </w:rPr>
        <w:t>would mean losing the chance to advance the interests of everyone everywhere</w:t>
      </w:r>
      <w:r w:rsidRPr="00CC776C">
        <w:rPr>
          <w:rStyle w:val="StyleUnderline"/>
        </w:rPr>
        <w:t>, a</w:t>
      </w:r>
      <w:r w:rsidRPr="00CC776C">
        <w:rPr>
          <w:rStyle w:val="StyleUnderline"/>
          <w:rFonts w:cstheme="majorHAnsi"/>
        </w:rPr>
        <w:t xml:space="preserve">nd allowing the trend of rising megacities to determine our destinies </w:t>
      </w:r>
      <w:r w:rsidRPr="00CC776C">
        <w:rPr>
          <w:rStyle w:val="StyleUnderline"/>
        </w:rPr>
        <w:t>rather than industry leaders’</w:t>
      </w:r>
      <w:r w:rsidRPr="00CC776C">
        <w:rPr>
          <w:rFonts w:cstheme="majorHAnsi"/>
          <w:sz w:val="16"/>
        </w:rPr>
        <w:t xml:space="preserve"> </w:t>
      </w:r>
      <w:r w:rsidRPr="00CC776C">
        <w:rPr>
          <w:rStyle w:val="Emphasis"/>
          <w:rFonts w:cstheme="majorHAnsi"/>
        </w:rPr>
        <w:t>helping to create a better future</w:t>
      </w:r>
      <w:r w:rsidRPr="00CC776C">
        <w:t>.</w:t>
      </w:r>
    </w:p>
    <w:p w14:paraId="4EA26ABF" w14:textId="77777777" w:rsidR="00DD349A" w:rsidRPr="00461D72" w:rsidRDefault="00DD349A" w:rsidP="00DD349A">
      <w:pPr>
        <w:pStyle w:val="Heading4"/>
        <w:rPr>
          <w:u w:val="single"/>
        </w:rPr>
      </w:pPr>
      <w:r w:rsidRPr="00911487">
        <w:rPr>
          <w:u w:val="single"/>
        </w:rPr>
        <w:t>Extinction</w:t>
      </w:r>
    </w:p>
    <w:p w14:paraId="47E5F681" w14:textId="77777777" w:rsidR="00DD349A" w:rsidRPr="00445469" w:rsidRDefault="00DD349A" w:rsidP="00DD349A">
      <w:r w:rsidRPr="00445469">
        <w:rPr>
          <w:rStyle w:val="Style13ptBold"/>
        </w:rPr>
        <w:t>Cribb 17</w:t>
      </w:r>
      <w:r w:rsidRPr="00445469">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r>
        <w:t>]</w:t>
      </w:r>
    </w:p>
    <w:p w14:paraId="5C2E99E3" w14:textId="77777777" w:rsidR="00DD349A" w:rsidRPr="00CD0BA9" w:rsidRDefault="00DD349A" w:rsidP="00DD349A">
      <w:pPr>
        <w:rPr>
          <w:b/>
          <w:iCs/>
          <w:u w:val="single"/>
          <w:bdr w:val="single" w:sz="8" w:space="0" w:color="auto"/>
        </w:rPr>
      </w:pPr>
      <w:r w:rsidRPr="000874E3">
        <w:rPr>
          <w:rStyle w:val="StyleUnderline"/>
        </w:rPr>
        <w:t xml:space="preserve">By the mid-twenty-first century </w:t>
      </w:r>
      <w:r w:rsidRPr="008F0A89">
        <w:rPr>
          <w:rStyle w:val="Emphasis"/>
          <w:highlight w:val="cyan"/>
        </w:rPr>
        <w:t>the world’s</w:t>
      </w:r>
      <w:r w:rsidRPr="008F0A89">
        <w:rPr>
          <w:rStyle w:val="StyleUnderline"/>
          <w:highlight w:val="cyan"/>
        </w:rPr>
        <w:t xml:space="preserve"> cities</w:t>
      </w:r>
      <w:r w:rsidRPr="000874E3">
        <w:rPr>
          <w:rStyle w:val="StyleUnderline"/>
        </w:rPr>
        <w:t xml:space="preserve"> will be home to approaching eight billion inhabitants and will carpet an area of the planet’s surface the size of China</w:t>
      </w:r>
      <w:r w:rsidRPr="00CC776C">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0874E3">
        <w:rPr>
          <w:rStyle w:val="StyleUnderline"/>
        </w:rPr>
        <w:t xml:space="preserve">these colossal conurbations </w:t>
      </w:r>
      <w:r w:rsidRPr="008F0A89">
        <w:rPr>
          <w:rStyle w:val="StyleUnderline"/>
          <w:highlight w:val="cyan"/>
        </w:rPr>
        <w:t>will absorb</w:t>
      </w:r>
      <w:r w:rsidRPr="0045159A">
        <w:rPr>
          <w:rStyle w:val="StyleUnderline"/>
        </w:rPr>
        <w:t xml:space="preserve"> </w:t>
      </w:r>
      <w:r w:rsidRPr="0045159A">
        <w:rPr>
          <w:rStyle w:val="Emphasis"/>
        </w:rPr>
        <w:t>4.5 trillion tonnes of fresh water</w:t>
      </w:r>
      <w:r w:rsidRPr="00CC776C">
        <w:rPr>
          <w:sz w:val="16"/>
        </w:rPr>
        <w:t xml:space="preserve"> for domestic, urban and industrial purposes, </w:t>
      </w:r>
      <w:r w:rsidRPr="000874E3">
        <w:rPr>
          <w:rStyle w:val="StyleUnderline"/>
        </w:rPr>
        <w:t xml:space="preserve">and consume around </w:t>
      </w:r>
      <w:r w:rsidRPr="008F0A89">
        <w:rPr>
          <w:rStyle w:val="Emphasis"/>
          <w:highlight w:val="cyan"/>
        </w:rPr>
        <w:t>75 billion tonnes</w:t>
      </w:r>
      <w:r w:rsidRPr="008F0A89">
        <w:rPr>
          <w:sz w:val="16"/>
          <w:highlight w:val="cyan"/>
        </w:rPr>
        <w:t xml:space="preserve"> </w:t>
      </w:r>
      <w:r w:rsidRPr="008F0A89">
        <w:rPr>
          <w:rStyle w:val="StyleUnderline"/>
          <w:highlight w:val="cyan"/>
        </w:rPr>
        <w:t>of</w:t>
      </w:r>
      <w:r w:rsidRPr="00CC776C">
        <w:rPr>
          <w:sz w:val="16"/>
        </w:rPr>
        <w:t xml:space="preserve"> metals, materials and </w:t>
      </w:r>
      <w:r w:rsidRPr="008F0A89">
        <w:rPr>
          <w:rStyle w:val="StyleUnderline"/>
          <w:highlight w:val="cyan"/>
        </w:rPr>
        <w:t xml:space="preserve">resources </w:t>
      </w:r>
      <w:r w:rsidRPr="008F0A89">
        <w:rPr>
          <w:rStyle w:val="Emphasis"/>
          <w:highlight w:val="cyan"/>
        </w:rPr>
        <w:t>every year</w:t>
      </w:r>
      <w:r w:rsidRPr="008F0A89">
        <w:rPr>
          <w:rStyle w:val="StyleUnderline"/>
          <w:highlight w:val="cyan"/>
        </w:rPr>
        <w:t>. Their</w:t>
      </w:r>
      <w:r w:rsidRPr="000874E3">
        <w:rPr>
          <w:rStyle w:val="StyleUnderline"/>
        </w:rPr>
        <w:t xml:space="preserve"> very </w:t>
      </w:r>
      <w:r w:rsidRPr="008F0A89">
        <w:rPr>
          <w:rStyle w:val="StyleUnderline"/>
          <w:highlight w:val="cyan"/>
        </w:rPr>
        <w:t xml:space="preserve">existence </w:t>
      </w:r>
      <w:r w:rsidRPr="00EF7706">
        <w:rPr>
          <w:rStyle w:val="StyleUnderline"/>
        </w:rPr>
        <w:t xml:space="preserve">will </w:t>
      </w:r>
      <w:r w:rsidRPr="008F0A89">
        <w:rPr>
          <w:rStyle w:val="StyleUnderline"/>
          <w:highlight w:val="cyan"/>
        </w:rPr>
        <w:t>depend on the</w:t>
      </w:r>
      <w:r w:rsidRPr="000874E3">
        <w:rPr>
          <w:rStyle w:val="StyleUnderline"/>
        </w:rPr>
        <w:t xml:space="preserve"> preservation of a </w:t>
      </w:r>
      <w:r w:rsidRPr="00CC776C">
        <w:rPr>
          <w:rStyle w:val="Emphasis"/>
        </w:rPr>
        <w:t xml:space="preserve">precarious </w:t>
      </w:r>
      <w:r w:rsidRPr="008F0A89">
        <w:rPr>
          <w:rStyle w:val="Emphasis"/>
          <w:highlight w:val="cyan"/>
        </w:rPr>
        <w:t>balance</w:t>
      </w:r>
      <w:r w:rsidRPr="008F0A89">
        <w:rPr>
          <w:sz w:val="16"/>
          <w:highlight w:val="cyan"/>
        </w:rPr>
        <w:t xml:space="preserve"> </w:t>
      </w:r>
      <w:r w:rsidRPr="008F0A89">
        <w:rPr>
          <w:rStyle w:val="StyleUnderline"/>
          <w:highlight w:val="cyan"/>
        </w:rPr>
        <w:t>between</w:t>
      </w:r>
      <w:r w:rsidRPr="00CC776C">
        <w:rPr>
          <w:sz w:val="16"/>
        </w:rPr>
        <w:t xml:space="preserve"> the </w:t>
      </w:r>
      <w:r w:rsidRPr="000874E3">
        <w:rPr>
          <w:rStyle w:val="StyleUnderline"/>
        </w:rPr>
        <w:t xml:space="preserve">essential </w:t>
      </w:r>
      <w:r w:rsidRPr="008F0A89">
        <w:rPr>
          <w:rStyle w:val="StyleUnderline"/>
          <w:highlight w:val="cyan"/>
        </w:rPr>
        <w:t>resources</w:t>
      </w:r>
      <w:r w:rsidRPr="00CC776C">
        <w:rPr>
          <w:sz w:val="16"/>
        </w:rPr>
        <w:t xml:space="preserve"> they need for survival </w:t>
      </w:r>
      <w:r w:rsidRPr="008F0A89">
        <w:rPr>
          <w:rStyle w:val="StyleUnderline"/>
          <w:highlight w:val="cyan"/>
        </w:rPr>
        <w:t>and growth</w:t>
      </w:r>
      <w:r w:rsidRPr="00CC776C">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0874E3">
        <w:rPr>
          <w:rStyle w:val="StyleUnderline"/>
        </w:rPr>
        <w:t xml:space="preserve">The </w:t>
      </w:r>
      <w:r w:rsidRPr="008F0A89">
        <w:rPr>
          <w:rStyle w:val="StyleUnderline"/>
          <w:highlight w:val="cyan"/>
        </w:rPr>
        <w:t>global</w:t>
      </w:r>
      <w:r w:rsidRPr="000874E3">
        <w:rPr>
          <w:rStyle w:val="StyleUnderline"/>
        </w:rPr>
        <w:t xml:space="preserve"> effort for </w:t>
      </w:r>
      <w:r w:rsidRPr="008F0A89">
        <w:rPr>
          <w:rStyle w:val="StyleUnderline"/>
          <w:highlight w:val="cyan"/>
        </w:rPr>
        <w:t xml:space="preserve">sustainability will be </w:t>
      </w:r>
      <w:r w:rsidRPr="008F0A89">
        <w:rPr>
          <w:rStyle w:val="Emphasis"/>
          <w:highlight w:val="cyan"/>
        </w:rPr>
        <w:t>won, or lost, in</w:t>
      </w:r>
      <w:r w:rsidRPr="000874E3">
        <w:rPr>
          <w:rStyle w:val="Emphasis"/>
        </w:rPr>
        <w:t xml:space="preserve"> the world’s </w:t>
      </w:r>
      <w:r w:rsidRPr="008F0A89">
        <w:rPr>
          <w:rStyle w:val="Emphasis"/>
          <w:highlight w:val="cyan"/>
        </w:rPr>
        <w:t>cities</w:t>
      </w:r>
      <w:r w:rsidRPr="00CC776C">
        <w:rPr>
          <w:sz w:val="16"/>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CC776C">
        <w:rPr>
          <w:sz w:val="16"/>
        </w:rPr>
        <w:t xml:space="preserve">, </w:t>
      </w:r>
      <w:r w:rsidRPr="000874E3">
        <w:rPr>
          <w:rStyle w:val="StyleUnderline"/>
        </w:rPr>
        <w:t>at risk of resource crises for which none of them are fully-prepared.</w:t>
      </w:r>
      <w:r w:rsidRPr="00CC776C">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836DEE">
        <w:rPr>
          <w:rStyle w:val="StyleUnderline"/>
        </w:rPr>
        <w:t xml:space="preserve">Beyond all this, however, </w:t>
      </w:r>
      <w:r w:rsidRPr="008F0A89">
        <w:rPr>
          <w:rStyle w:val="StyleUnderline"/>
          <w:highlight w:val="cyan"/>
        </w:rPr>
        <w:t>they are</w:t>
      </w:r>
      <w:r w:rsidRPr="00836DEE">
        <w:rPr>
          <w:rStyle w:val="StyleUnderline"/>
        </w:rPr>
        <w:t xml:space="preserve"> also </w:t>
      </w:r>
      <w:r w:rsidRPr="00CC776C">
        <w:rPr>
          <w:rStyle w:val="Emphasis"/>
        </w:rPr>
        <w:t xml:space="preserve">the places </w:t>
      </w:r>
      <w:r w:rsidRPr="008F0A89">
        <w:rPr>
          <w:rStyle w:val="Emphasis"/>
          <w:highlight w:val="cyan"/>
        </w:rPr>
        <w:t>where human minds</w:t>
      </w:r>
      <w:r w:rsidRPr="00EF7706">
        <w:rPr>
          <w:rStyle w:val="Emphasis"/>
        </w:rPr>
        <w:t xml:space="preserve"> are </w:t>
      </w:r>
      <w:r w:rsidRPr="008F0A89">
        <w:rPr>
          <w:rStyle w:val="Emphasis"/>
          <w:highlight w:val="cyan"/>
        </w:rPr>
        <w:t>join</w:t>
      </w:r>
      <w:r w:rsidRPr="00EF7706">
        <w:rPr>
          <w:rStyle w:val="Emphasis"/>
        </w:rPr>
        <w:t>ing</w:t>
      </w:r>
      <w:r w:rsidRPr="00CC776C">
        <w:rPr>
          <w:rStyle w:val="Emphasis"/>
        </w:rPr>
        <w:t xml:space="preserve"> at lightspeed </w:t>
      </w:r>
      <w:r w:rsidRPr="008F0A89">
        <w:rPr>
          <w:rStyle w:val="Emphasis"/>
          <w:highlight w:val="cyan"/>
        </w:rPr>
        <w:t>to share knowledge</w:t>
      </w:r>
      <w:r w:rsidRPr="00836DEE">
        <w:rPr>
          <w:rStyle w:val="Emphasis"/>
        </w:rPr>
        <w:t xml:space="preserve">, wisdom </w:t>
      </w:r>
      <w:r w:rsidRPr="008F0A89">
        <w:rPr>
          <w:rStyle w:val="Emphasis"/>
          <w:highlight w:val="cyan"/>
        </w:rPr>
        <w:t>and craft solutions to the</w:t>
      </w:r>
      <w:r w:rsidRPr="00836DEE">
        <w:rPr>
          <w:rStyle w:val="Emphasis"/>
        </w:rPr>
        <w:t xml:space="preserve"> multiple </w:t>
      </w:r>
      <w:r w:rsidRPr="008F0A89">
        <w:rPr>
          <w:rStyle w:val="Emphasis"/>
          <w:highlight w:val="cyan"/>
        </w:rPr>
        <w:t xml:space="preserve">challenges </w:t>
      </w:r>
      <w:r w:rsidRPr="00911487">
        <w:rPr>
          <w:rStyle w:val="Emphasis"/>
        </w:rPr>
        <w:t>we face</w:t>
      </w:r>
      <w:r w:rsidRPr="008F0A89">
        <w:rPr>
          <w:rStyle w:val="StyleUnderline"/>
          <w:highlight w:val="cyan"/>
        </w:rPr>
        <w:t xml:space="preserve">. For good or ill, in cities is the </w:t>
      </w:r>
      <w:r w:rsidRPr="008F0A89">
        <w:rPr>
          <w:rStyle w:val="Emphasis"/>
          <w:highlight w:val="cyan"/>
        </w:rPr>
        <w:t>future of civilisation written.</w:t>
      </w:r>
      <w:r w:rsidRPr="00CC776C">
        <w:rPr>
          <w:sz w:val="16"/>
        </w:rPr>
        <w:t xml:space="preserve"> </w:t>
      </w:r>
      <w:r w:rsidRPr="00836DEE">
        <w:rPr>
          <w:rStyle w:val="Emphasis"/>
        </w:rPr>
        <w:t>They cradle both our hopes and fears</w:t>
      </w:r>
      <w:r w:rsidRPr="00CC776C">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spectre of </w:t>
      </w:r>
      <w:r w:rsidRPr="000874E3">
        <w:rPr>
          <w:rStyle w:val="Emphasis"/>
        </w:rPr>
        <w:t>thirst</w:t>
      </w:r>
      <w:r w:rsidRPr="00CC776C">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8F0A89">
        <w:rPr>
          <w:rStyle w:val="StyleUnderline"/>
          <w:highlight w:val="cyan"/>
        </w:rPr>
        <w:t>poorly-conceived ‘solutions’</w:t>
      </w:r>
      <w:r w:rsidRPr="00CC776C">
        <w:rPr>
          <w:rStyle w:val="StyleUnderline"/>
        </w:rPr>
        <w:t xml:space="preserve"> may only </w:t>
      </w:r>
      <w:r w:rsidRPr="008F0A89">
        <w:rPr>
          <w:rStyle w:val="StyleUnderline"/>
          <w:highlight w:val="cyan"/>
        </w:rPr>
        <w:t xml:space="preserve">land the </w:t>
      </w:r>
      <w:r w:rsidRPr="00911487">
        <w:rPr>
          <w:rStyle w:val="Emphasis"/>
        </w:rPr>
        <w:t>metropolis</w:t>
      </w:r>
      <w:r w:rsidRPr="00911487">
        <w:rPr>
          <w:rStyle w:val="StyleUnderline"/>
        </w:rPr>
        <w:t>, and</w:t>
      </w:r>
      <w:r w:rsidRPr="000874E3">
        <w:rPr>
          <w:rStyle w:val="StyleUnderline"/>
        </w:rPr>
        <w:t xml:space="preserve"> the </w:t>
      </w:r>
      <w:r w:rsidRPr="008F0A89">
        <w:rPr>
          <w:rStyle w:val="Emphasis"/>
          <w:highlight w:val="cyan"/>
        </w:rPr>
        <w:t>planet</w:t>
      </w:r>
      <w:r w:rsidRPr="008F0A89">
        <w:rPr>
          <w:rStyle w:val="StyleUnderline"/>
          <w:highlight w:val="cyan"/>
        </w:rPr>
        <w:t xml:space="preserve">, in </w:t>
      </w:r>
      <w:r w:rsidRPr="008F0A89">
        <w:rPr>
          <w:rStyle w:val="Emphasis"/>
          <w:highlight w:val="cyan"/>
        </w:rPr>
        <w:t>deeper trouble</w:t>
      </w:r>
      <w:r w:rsidRPr="000874E3">
        <w:rPr>
          <w:rStyle w:val="Emphasis"/>
        </w:rPr>
        <w:t xml:space="preserve"> that it was before</w:t>
      </w:r>
      <w:r w:rsidRPr="00CC776C">
        <w:rPr>
          <w:sz w:val="16"/>
        </w:rPr>
        <w:t xml:space="preserve">. </w:t>
      </w:r>
      <w:r w:rsidRPr="000874E3">
        <w:rPr>
          <w:rStyle w:val="StyleUnderline"/>
        </w:rPr>
        <w:t xml:space="preserve">This is a direct consequence of the </w:t>
      </w:r>
      <w:r w:rsidRPr="000874E3">
        <w:rPr>
          <w:rStyle w:val="Emphasis"/>
        </w:rPr>
        <w:t xml:space="preserve">pressure of demands from </w:t>
      </w:r>
      <w:r w:rsidRPr="00CC776C">
        <w:rPr>
          <w:rStyle w:val="Emphasis"/>
        </w:rPr>
        <w:t>our swollen population</w:t>
      </w:r>
      <w:r w:rsidRPr="00CC776C">
        <w:rPr>
          <w:sz w:val="16"/>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w:t>
      </w:r>
      <w:r w:rsidRPr="002C5842">
        <w:rPr>
          <w:rStyle w:val="StyleUnderline"/>
        </w:rPr>
        <w:t>politics leading to ‘</w:t>
      </w:r>
      <w:r w:rsidRPr="002C5842">
        <w:rPr>
          <w:rStyle w:val="Emphasis"/>
        </w:rPr>
        <w:t>bandaid’ solutions</w:t>
      </w:r>
      <w:r w:rsidRPr="002C5842">
        <w:rPr>
          <w:rStyle w:val="StyleUnderline"/>
        </w:rPr>
        <w:t xml:space="preserve"> that don’t work or cause </w:t>
      </w:r>
      <w:r w:rsidRPr="002C5842">
        <w:rPr>
          <w:rStyle w:val="Emphasis"/>
        </w:rPr>
        <w:t>more trouble</w:t>
      </w:r>
      <w:r w:rsidRPr="002C5842">
        <w:rPr>
          <w:rStyle w:val="StyleUnderline"/>
        </w:rPr>
        <w:t xml:space="preserve"> in the long run. </w:t>
      </w:r>
      <w:r w:rsidRPr="002C5842">
        <w:rPr>
          <w:sz w:val="16"/>
        </w:rPr>
        <w:t>Other forms of increasing urban</w:t>
      </w:r>
      <w:r w:rsidRPr="00CC776C">
        <w:rPr>
          <w:sz w:val="16"/>
        </w:rPr>
        <w:t xml:space="preserve"> vulnerability include: storm damage, sea level rise, flooding and fire resulting </w:t>
      </w:r>
      <w:r w:rsidRPr="008F0A89">
        <w:rPr>
          <w:rStyle w:val="StyleUnderline"/>
          <w:highlight w:val="cyan"/>
        </w:rPr>
        <w:t>from</w:t>
      </w:r>
      <w:r w:rsidRPr="00CC776C">
        <w:rPr>
          <w:sz w:val="16"/>
        </w:rPr>
        <w:t xml:space="preserve"> climate change or </w:t>
      </w:r>
      <w:r w:rsidRPr="008F0A89">
        <w:rPr>
          <w:rStyle w:val="Emphasis"/>
          <w:highlight w:val="cyan"/>
        </w:rPr>
        <w:t>geotectonic forces</w:t>
      </w:r>
      <w:r w:rsidRPr="008F0A89">
        <w:rPr>
          <w:rStyle w:val="StyleUnderline"/>
          <w:highlight w:val="cyan"/>
        </w:rPr>
        <w:t xml:space="preserve">; </w:t>
      </w:r>
      <w:r w:rsidRPr="008F0A89">
        <w:rPr>
          <w:rStyle w:val="Emphasis"/>
          <w:highlight w:val="cyan"/>
        </w:rPr>
        <w:t>governance failure</w:t>
      </w:r>
      <w:r w:rsidRPr="008F0A89">
        <w:rPr>
          <w:rStyle w:val="StyleUnderline"/>
          <w:highlight w:val="cyan"/>
        </w:rPr>
        <w:t xml:space="preserve">, </w:t>
      </w:r>
      <w:r w:rsidRPr="008F0A89">
        <w:rPr>
          <w:rStyle w:val="Emphasis"/>
          <w:highlight w:val="cyan"/>
        </w:rPr>
        <w:t>civic unrest</w:t>
      </w:r>
      <w:r w:rsidRPr="008F0A89">
        <w:rPr>
          <w:rStyle w:val="StyleUnderline"/>
          <w:highlight w:val="cyan"/>
        </w:rPr>
        <w:t xml:space="preserve"> </w:t>
      </w:r>
      <w:r w:rsidRPr="00EF7706">
        <w:rPr>
          <w:rStyle w:val="StyleUnderline"/>
        </w:rPr>
        <w:t>and</w:t>
      </w:r>
      <w:r w:rsidRPr="00CC776C">
        <w:rPr>
          <w:sz w:val="16"/>
        </w:rPr>
        <w:t xml:space="preserve"> civil </w:t>
      </w:r>
      <w:r w:rsidRPr="008F0A89">
        <w:rPr>
          <w:rStyle w:val="Emphasis"/>
          <w:highlight w:val="cyan"/>
        </w:rPr>
        <w:t>war</w:t>
      </w:r>
      <w:r w:rsidRPr="00CC776C">
        <w:rPr>
          <w:sz w:val="16"/>
        </w:rPr>
        <w:t xml:space="preserve"> exemplified in Lebanon, Iraq and Syria over the 2010s; disruption of oil supplies and consequent failure of food supplies; worsening urban health problems due to the rapid spread of </w:t>
      </w:r>
      <w:r w:rsidRPr="00EF7706">
        <w:rPr>
          <w:rStyle w:val="Emphasis"/>
        </w:rPr>
        <w:t xml:space="preserve">pandemic </w:t>
      </w:r>
      <w:r w:rsidRPr="008F0A89">
        <w:rPr>
          <w:rStyle w:val="Emphasis"/>
          <w:highlight w:val="cyan"/>
        </w:rPr>
        <w:t>diseases</w:t>
      </w:r>
      <w:r w:rsidRPr="00CC776C">
        <w:rPr>
          <w:sz w:val="16"/>
        </w:rPr>
        <w:t xml:space="preserve"> and industrial </w:t>
      </w:r>
      <w:r w:rsidRPr="008F0A89">
        <w:rPr>
          <w:rStyle w:val="Emphasis"/>
          <w:highlight w:val="cyan"/>
        </w:rPr>
        <w:t>pollution</w:t>
      </w:r>
      <w:r w:rsidRPr="008F0A89">
        <w:rPr>
          <w:rStyle w:val="StyleUnderline"/>
          <w:highlight w:val="cyan"/>
        </w:rPr>
        <w:t xml:space="preserve"> </w:t>
      </w:r>
      <w:r w:rsidRPr="00EF7706">
        <w:rPr>
          <w:rStyle w:val="StyleUnderline"/>
        </w:rPr>
        <w:t>and</w:t>
      </w:r>
      <w:r w:rsidRPr="00CC776C">
        <w:rPr>
          <w:sz w:val="16"/>
        </w:rPr>
        <w:t xml:space="preserve"> still ill-defined but real </w:t>
      </w:r>
      <w:r w:rsidRPr="008F0A89">
        <w:rPr>
          <w:rStyle w:val="StyleUnderline"/>
          <w:highlight w:val="cyan"/>
        </w:rPr>
        <w:t>threats posed by</w:t>
      </w:r>
      <w:r w:rsidRPr="00CC776C">
        <w:rPr>
          <w:sz w:val="16"/>
        </w:rPr>
        <w:t xml:space="preserve"> the rise of </w:t>
      </w:r>
      <w:r w:rsidRPr="008F0A89">
        <w:rPr>
          <w:rStyle w:val="Emphasis"/>
          <w:highlight w:val="cyan"/>
        </w:rPr>
        <w:t>machine intelligence</w:t>
      </w:r>
      <w:r w:rsidRPr="008F0A89">
        <w:rPr>
          <w:rStyle w:val="StyleUnderline"/>
          <w:highlight w:val="cyan"/>
        </w:rPr>
        <w:t xml:space="preserve"> and </w:t>
      </w:r>
      <w:r w:rsidRPr="008F0A89">
        <w:rPr>
          <w:rStyle w:val="Emphasis"/>
          <w:highlight w:val="cyan"/>
        </w:rPr>
        <w:t>nanoscience</w:t>
      </w:r>
      <w:r w:rsidRPr="00CC776C">
        <w:rPr>
          <w:sz w:val="16"/>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CC776C">
        <w:rPr>
          <w:sz w:val="16"/>
        </w:rPr>
        <w:t xml:space="preserve">… At no time in human history have so many people lived in cities clustered around seismically active areas. </w:t>
      </w:r>
      <w:r w:rsidRPr="00CC776C">
        <w:rPr>
          <w:rStyle w:val="Emphasis"/>
        </w:rPr>
        <w:t>Destitution</w:t>
      </w:r>
      <w:r w:rsidRPr="00CC776C">
        <w:rPr>
          <w:sz w:val="16"/>
        </w:rPr>
        <w:t xml:space="preserve"> and demographic pressure </w:t>
      </w:r>
      <w:r w:rsidRPr="00CC776C">
        <w:rPr>
          <w:rStyle w:val="StyleUnderline"/>
        </w:rPr>
        <w:t xml:space="preserve">have led </w:t>
      </w:r>
      <w:r w:rsidRPr="00CC776C">
        <w:rPr>
          <w:rStyle w:val="Emphasis"/>
        </w:rPr>
        <w:t>more people than ever before</w:t>
      </w:r>
      <w:r w:rsidRPr="00CC776C">
        <w:rPr>
          <w:sz w:val="16"/>
        </w:rPr>
        <w:t xml:space="preserve"> </w:t>
      </w:r>
      <w:r w:rsidRPr="00CC776C">
        <w:rPr>
          <w:rStyle w:val="StyleUnderline"/>
        </w:rPr>
        <w:t xml:space="preserve">to live in </w:t>
      </w:r>
      <w:r w:rsidRPr="00CC776C">
        <w:rPr>
          <w:rStyle w:val="Emphasis"/>
        </w:rPr>
        <w:t>flood plains</w:t>
      </w:r>
      <w:r w:rsidRPr="00CC776C">
        <w:rPr>
          <w:sz w:val="16"/>
        </w:rPr>
        <w:t xml:space="preserve"> </w:t>
      </w:r>
      <w:r w:rsidRPr="00CC776C">
        <w:rPr>
          <w:rStyle w:val="StyleUnderline"/>
        </w:rPr>
        <w:t xml:space="preserve">or in areas </w:t>
      </w:r>
      <w:r w:rsidRPr="00CC776C">
        <w:rPr>
          <w:rStyle w:val="Emphasis"/>
        </w:rPr>
        <w:t>prone to landslides</w:t>
      </w:r>
      <w:r w:rsidRPr="00CC776C">
        <w:rPr>
          <w:sz w:val="16"/>
        </w:rPr>
        <w:t xml:space="preserve">. </w:t>
      </w:r>
      <w:r w:rsidRPr="008F0A89">
        <w:rPr>
          <w:rStyle w:val="StyleUnderline"/>
          <w:highlight w:val="cyan"/>
        </w:rPr>
        <w:t>Poor</w:t>
      </w:r>
      <w:r w:rsidRPr="000874E3">
        <w:rPr>
          <w:rStyle w:val="StyleUnderline"/>
        </w:rPr>
        <w:t xml:space="preserve"> land-use </w:t>
      </w:r>
      <w:r w:rsidRPr="008F0A89">
        <w:rPr>
          <w:rStyle w:val="Emphasis"/>
          <w:highlight w:val="cya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8F0A89">
        <w:rPr>
          <w:rStyle w:val="StyleUnderline"/>
          <w:highlight w:val="cyan"/>
        </w:rPr>
        <w:t>increase the risk</w:t>
      </w:r>
      <w:r w:rsidRPr="000874E3">
        <w:rPr>
          <w:rStyle w:val="StyleUnderline"/>
        </w:rPr>
        <w:t xml:space="preserve"> </w:t>
      </w:r>
      <w:r w:rsidRPr="00911487">
        <w:rPr>
          <w:rStyle w:val="StyleUnderline"/>
          <w:highlight w:val="cyan"/>
        </w:rPr>
        <w:t>and</w:t>
      </w:r>
      <w:r w:rsidRPr="000874E3">
        <w:rPr>
          <w:rStyle w:val="StyleUnderline"/>
        </w:rPr>
        <w:t xml:space="preserve"> </w:t>
      </w:r>
      <w:r w:rsidRPr="00CC776C">
        <w:rPr>
          <w:rStyle w:val="StyleUnderline"/>
        </w:rPr>
        <w:t>exacerbate</w:t>
      </w:r>
      <w:r w:rsidRPr="000874E3">
        <w:rPr>
          <w:rStyle w:val="StyleUnderline"/>
        </w:rPr>
        <w:t xml:space="preserve"> the </w:t>
      </w:r>
      <w:r w:rsidRPr="00911487">
        <w:rPr>
          <w:rStyle w:val="StyleUnderline"/>
          <w:highlight w:val="cyan"/>
        </w:rPr>
        <w:t>effects o</w:t>
      </w:r>
      <w:r w:rsidRPr="008F0A89">
        <w:rPr>
          <w:rStyle w:val="StyleUnderline"/>
          <w:highlight w:val="cyan"/>
        </w:rPr>
        <w:t xml:space="preserve">f </w:t>
      </w:r>
      <w:r w:rsidRPr="008F0A89">
        <w:rPr>
          <w:rStyle w:val="Emphasis"/>
          <w:highlight w:val="cyan"/>
        </w:rPr>
        <w:t>disasters</w:t>
      </w:r>
      <w:r w:rsidRPr="00CC776C">
        <w:rPr>
          <w:sz w:val="16"/>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CC776C">
        <w:rPr>
          <w:sz w:val="16"/>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14:paraId="5E283970" w14:textId="77777777" w:rsidR="00DD349A" w:rsidRPr="00DD349A" w:rsidRDefault="00DD349A" w:rsidP="00DD349A"/>
    <w:p w14:paraId="55E80973" w14:textId="46BBDE56" w:rsidR="00043EAA" w:rsidRDefault="00F4607F" w:rsidP="00425596">
      <w:pPr>
        <w:pStyle w:val="Heading2"/>
      </w:pPr>
      <w:r>
        <w:t>Native American Sovereignty</w:t>
      </w:r>
    </w:p>
    <w:p w14:paraId="304D71EB" w14:textId="15C2F1CC" w:rsidR="00425596" w:rsidRPr="00425596" w:rsidRDefault="00425596" w:rsidP="00425596">
      <w:pPr>
        <w:pStyle w:val="Heading3"/>
      </w:pPr>
      <w:r>
        <w:t>Modular</w:t>
      </w:r>
    </w:p>
    <w:p w14:paraId="7C30831D" w14:textId="4AC3B97A" w:rsidR="00F4607F" w:rsidRDefault="00F4607F" w:rsidP="00F4607F"/>
    <w:p w14:paraId="51AF61B9" w14:textId="15969176" w:rsidR="00F4607F" w:rsidRDefault="00F4607F" w:rsidP="00F4607F">
      <w:pPr>
        <w:pStyle w:val="Heading4"/>
      </w:pPr>
      <w:r>
        <w:t>Wall violates Native American sovereignty</w:t>
      </w:r>
    </w:p>
    <w:p w14:paraId="1339CF02" w14:textId="42A9B801" w:rsidR="00F4607F" w:rsidRPr="00F4607F" w:rsidRDefault="00F4607F" w:rsidP="00F4607F">
      <w:r w:rsidRPr="00F4607F">
        <w:t xml:space="preserve">Vanda </w:t>
      </w:r>
      <w:r w:rsidRPr="00F4607F">
        <w:rPr>
          <w:rStyle w:val="Style13ptBold"/>
        </w:rPr>
        <w:t>Felbab-Brown</w:t>
      </w:r>
      <w:r w:rsidRPr="00F4607F">
        <w:t xml:space="preserve"> is a senior fellow at the Brookings Institution. She is an expert on international and internal conflicts and nontraditional security threats, including insurgency, organized crime, urban violence, and illicit economies, “THE WALL</w:t>
      </w:r>
      <w:r>
        <w:t xml:space="preserve"> </w:t>
      </w:r>
      <w:r w:rsidRPr="00F4607F">
        <w:t>The real costs of a barrier between the United States and Mexico”, Aug 20</w:t>
      </w:r>
      <w:r w:rsidRPr="00F4607F">
        <w:rPr>
          <w:rStyle w:val="Style13ptBold"/>
        </w:rPr>
        <w:t>17</w:t>
      </w:r>
      <w:r w:rsidRPr="00F4607F">
        <w:t>, https://www.brookings.edu/essay/the-wall-the-real-costs-of-a-barrier-between-the-united-states-and-mexico/</w:t>
      </w:r>
    </w:p>
    <w:p w14:paraId="1525A276" w14:textId="2167A405" w:rsidR="00F4607F" w:rsidRDefault="00F4607F" w:rsidP="00F4607F">
      <w:pPr>
        <w:rPr>
          <w:sz w:val="16"/>
        </w:rPr>
      </w:pPr>
      <w:r w:rsidRPr="00F4607F">
        <w:rPr>
          <w:sz w:val="16"/>
        </w:rPr>
        <w:t xml:space="preserve">These people </w:t>
      </w:r>
      <w:r w:rsidRPr="00B11E14">
        <w:rPr>
          <w:sz w:val="16"/>
        </w:rPr>
        <w:t xml:space="preserve">include </w:t>
      </w:r>
      <w:r w:rsidRPr="00B11E14">
        <w:rPr>
          <w:rStyle w:val="StyleUnderline"/>
        </w:rPr>
        <w:t>26 federally–recognized Native American Nations in the U.S. and eight Indigenous</w:t>
      </w:r>
      <w:r w:rsidRPr="00F4607F">
        <w:rPr>
          <w:rStyle w:val="StyleUnderline"/>
        </w:rPr>
        <w:t xml:space="preserve"> Peoples in Mexico</w:t>
      </w:r>
      <w:r w:rsidRPr="00F4607F">
        <w:rPr>
          <w:sz w:val="16"/>
        </w:rPr>
        <w:t xml:space="preserve">. The border on which </w:t>
      </w:r>
      <w:r w:rsidRPr="00B11E14">
        <w:rPr>
          <w:rStyle w:val="StyleUnderline"/>
          <w:highlight w:val="yellow"/>
        </w:rPr>
        <w:t>the wall</w:t>
      </w:r>
      <w:r w:rsidRPr="00F4607F">
        <w:rPr>
          <w:sz w:val="16"/>
        </w:rPr>
        <w:t xml:space="preserve"> is to be built </w:t>
      </w:r>
      <w:r w:rsidRPr="00B11E14">
        <w:rPr>
          <w:rStyle w:val="Emphasis"/>
          <w:highlight w:val="yellow"/>
        </w:rPr>
        <w:t>cuts through their tribal homelands and separates tribal members from their</w:t>
      </w:r>
      <w:r w:rsidRPr="00F4607F">
        <w:rPr>
          <w:sz w:val="16"/>
        </w:rPr>
        <w:t xml:space="preserve"> relatives and their </w:t>
      </w:r>
      <w:r w:rsidRPr="00B11E14">
        <w:rPr>
          <w:rStyle w:val="Emphasis"/>
          <w:highlight w:val="yellow"/>
        </w:rPr>
        <w:t>sacred sites</w:t>
      </w:r>
      <w:r w:rsidRPr="00F4607F">
        <w:rPr>
          <w:sz w:val="16"/>
        </w:rPr>
        <w:t xml:space="preserve">, </w:t>
      </w:r>
      <w:r w:rsidRPr="00F4607F">
        <w:rPr>
          <w:rStyle w:val="StyleUnderline"/>
        </w:rPr>
        <w:t>while also sundering them from the natural environment which is crucial not just to their livelihoods but to their cultural and religious identity</w:t>
      </w:r>
      <w:r w:rsidRPr="00F4607F">
        <w:rPr>
          <w:sz w:val="16"/>
        </w:rPr>
        <w:t xml:space="preserve">. In recognition of this problem, the U.S. Congress passed an act in 1983 allowing free travel across the borders within their homelands to one of the Native American Nations tribes. But when the fence was built, by waiving statutes like the National Historic Preservation Act of 1966, the Native American Graves Protection and Repatriation Act of 1990, and the American Indian Religious Freedom Act of 1994, Congress compromised that freedom of travel and made it hard for indigenous people to visit their family members and sacred sites. Indigenous people from the Tohono O’odham Reservation protest against a border wall. Getty Images </w:t>
      </w:r>
      <w:r w:rsidRPr="00B11E14">
        <w:rPr>
          <w:rStyle w:val="StyleUnderline"/>
          <w:highlight w:val="yellow"/>
        </w:rPr>
        <w:t>Trump’s wall will</w:t>
      </w:r>
      <w:r w:rsidRPr="00F4607F">
        <w:rPr>
          <w:rStyle w:val="StyleUnderline"/>
        </w:rPr>
        <w:t>,</w:t>
      </w:r>
      <w:r w:rsidRPr="00F4607F">
        <w:rPr>
          <w:sz w:val="16"/>
        </w:rPr>
        <w:t xml:space="preserve"> of course, </w:t>
      </w:r>
      <w:r w:rsidRPr="00B11E14">
        <w:rPr>
          <w:rStyle w:val="Emphasis"/>
          <w:highlight w:val="yellow"/>
        </w:rPr>
        <w:t>exacerbate the damage to these Native American communities</w:t>
      </w:r>
      <w:r w:rsidRPr="00B11E14">
        <w:rPr>
          <w:sz w:val="16"/>
          <w:highlight w:val="yellow"/>
        </w:rPr>
        <w:t xml:space="preserve">, </w:t>
      </w:r>
      <w:r w:rsidRPr="00B11E14">
        <w:rPr>
          <w:rStyle w:val="StyleUnderline"/>
          <w:highlight w:val="yellow"/>
        </w:rPr>
        <w:t xml:space="preserve">causing </w:t>
      </w:r>
      <w:r w:rsidRPr="00B11E14">
        <w:rPr>
          <w:rStyle w:val="Emphasis"/>
          <w:highlight w:val="yellow"/>
        </w:rPr>
        <w:t>great pain</w:t>
      </w:r>
      <w:r w:rsidRPr="00F4607F">
        <w:rPr>
          <w:rStyle w:val="StyleUnderline"/>
        </w:rPr>
        <w:t xml:space="preserve"> and anger</w:t>
      </w:r>
      <w:r w:rsidRPr="00F4607F">
        <w:rPr>
          <w:sz w:val="16"/>
        </w:rPr>
        <w:t xml:space="preserve"> </w:t>
      </w:r>
      <w:r w:rsidRPr="00F4607F">
        <w:rPr>
          <w:rStyle w:val="StyleUnderline"/>
        </w:rPr>
        <w:t>among the inhabitants</w:t>
      </w:r>
      <w:r w:rsidRPr="00F4607F">
        <w:rPr>
          <w:sz w:val="16"/>
        </w:rPr>
        <w:t>. “If someone came into your house and built a wall in your living room, tell me, how would you feel about that?” asked Verlon Jose, vice chairman of the Tohono O’odham Nation, in an interview by The New York Times’ Fernanda Santos in February 2017. Stretching out his arms to embrace the saguaro desert around him, he said, “This is our home.” Many in his tribe want to resist the construction of the wall. Others fear that if the border barrier is weaker on the tribal land, drug smuggling will be funneled there as happened before with the fence, harming and ensnarling the community.</w:t>
      </w:r>
    </w:p>
    <w:p w14:paraId="200C15D5" w14:textId="37F96DF3" w:rsidR="006D4DA3" w:rsidRDefault="006D4DA3" w:rsidP="00F4607F">
      <w:pPr>
        <w:rPr>
          <w:sz w:val="16"/>
        </w:rPr>
      </w:pPr>
    </w:p>
    <w:p w14:paraId="335F479D" w14:textId="6E5CBE74" w:rsidR="008749EF" w:rsidRDefault="008749EF" w:rsidP="008749EF">
      <w:pPr>
        <w:pStyle w:val="Heading4"/>
      </w:pPr>
      <w:r>
        <w:t>Normalizing this violence ensures it goes unchallenged and inevitably continues in escalatingly horrific manifestations</w:t>
      </w:r>
    </w:p>
    <w:p w14:paraId="694B0E80" w14:textId="77777777" w:rsidR="008749EF" w:rsidRPr="00A56DE8" w:rsidRDefault="008749EF" w:rsidP="008749EF">
      <w:r w:rsidRPr="00A54C3B">
        <w:rPr>
          <w:rStyle w:val="Style13ptBold"/>
        </w:rPr>
        <w:t xml:space="preserve">Jacques 3 </w:t>
      </w:r>
      <w:r>
        <w:t>– et al – Ph.D. University of Central Florida—AND—SHARON RIDGEWAY—Ph.D. Grinnell College and the University of Iowa—AND—RICHARD WITMER—Ph.D. Grinnell College. (Peter Federal Indian Law and Environmental Policy: A Social Continuity of Violence, 18 J. Envtl. L. &amp; Litig. 223)</w:t>
      </w:r>
    </w:p>
    <w:p w14:paraId="7F7834BD" w14:textId="77777777" w:rsidR="008749EF" w:rsidRDefault="008749EF" w:rsidP="008749EF">
      <w:pPr>
        <w:rPr>
          <w:rStyle w:val="Emphasis"/>
        </w:rPr>
      </w:pPr>
      <w:r w:rsidRPr="004E064D">
        <w:rPr>
          <w:sz w:val="8"/>
        </w:rPr>
        <w:t xml:space="preserve">Currently, federal Indian environmental policy relies on the annulment of treaties that were made in sacred trust between American Indian tribes and the United States government. In the years since signing these agreements, </w:t>
      </w:r>
      <w:r w:rsidRPr="004E064D">
        <w:rPr>
          <w:rStyle w:val="StyleUnderline"/>
          <w:highlight w:val="yellow"/>
        </w:rPr>
        <w:t>non-Indians have used</w:t>
      </w:r>
      <w:r w:rsidRPr="004E064D">
        <w:rPr>
          <w:sz w:val="8"/>
          <w:highlight w:val="yellow"/>
        </w:rPr>
        <w:t xml:space="preserve"> </w:t>
      </w:r>
      <w:r w:rsidRPr="004E064D">
        <w:rPr>
          <w:rStyle w:val="Emphasis"/>
          <w:highlight w:val="yellow"/>
        </w:rPr>
        <w:t>racial discrimination</w:t>
      </w:r>
      <w:r w:rsidRPr="004E064D">
        <w:rPr>
          <w:sz w:val="8"/>
        </w:rPr>
        <w:t xml:space="preserve"> against Indian tribes </w:t>
      </w:r>
      <w:r w:rsidRPr="004E064D">
        <w:rPr>
          <w:rStyle w:val="StyleUnderline"/>
          <w:highlight w:val="yellow"/>
        </w:rPr>
        <w:t>to justify</w:t>
      </w:r>
      <w:r w:rsidRPr="004E064D">
        <w:rPr>
          <w:rStyle w:val="StyleUnderline"/>
        </w:rPr>
        <w:t xml:space="preserve"> their </w:t>
      </w:r>
      <w:r w:rsidRPr="004E064D">
        <w:rPr>
          <w:rStyle w:val="StyleUnderline"/>
          <w:highlight w:val="yellow"/>
        </w:rPr>
        <w:t xml:space="preserve">maltreatment and </w:t>
      </w:r>
      <w:r w:rsidRPr="004E064D">
        <w:rPr>
          <w:rStyle w:val="Emphasis"/>
          <w:highlight w:val="yellow"/>
        </w:rPr>
        <w:t>dispossession of Indian land.</w:t>
      </w:r>
      <w:r w:rsidRPr="004E064D">
        <w:rPr>
          <w:sz w:val="8"/>
          <w:highlight w:val="yellow"/>
        </w:rPr>
        <w:t xml:space="preserve"> </w:t>
      </w:r>
      <w:r w:rsidRPr="004E064D">
        <w:rPr>
          <w:rStyle w:val="StyleUnderline"/>
          <w:highlight w:val="yellow"/>
        </w:rPr>
        <w:t>This injustice became institutionalized over time</w:t>
      </w:r>
      <w:r w:rsidRPr="004E064D">
        <w:rPr>
          <w:rStyle w:val="StyleUnderline"/>
        </w:rPr>
        <w:t xml:space="preserve"> by</w:t>
      </w:r>
      <w:r w:rsidRPr="004E064D">
        <w:rPr>
          <w:sz w:val="8"/>
        </w:rPr>
        <w:t xml:space="preserve"> unilateral decisions made by the United States </w:t>
      </w:r>
      <w:r w:rsidRPr="004E064D">
        <w:rPr>
          <w:rStyle w:val="StyleUnderline"/>
        </w:rPr>
        <w:t>Congress</w:t>
      </w:r>
      <w:r w:rsidRPr="004E064D">
        <w:rPr>
          <w:sz w:val="8"/>
        </w:rPr>
        <w:t xml:space="preserve"> and President, and was further supported by numerous Supreme Court decisions. Court rulings that allowed for the abrogation of treaties at the discretion of the United States Congress are perhaps the most egregious of these injustices. One of the most pernicious outcomes of these decisions by the Court and </w:t>
      </w:r>
      <w:r w:rsidRPr="004E064D">
        <w:rPr>
          <w:rStyle w:val="StyleUnderline"/>
          <w:highlight w:val="yellow"/>
        </w:rPr>
        <w:t xml:space="preserve">Congress has been to </w:t>
      </w:r>
      <w:r w:rsidRPr="004E064D">
        <w:rPr>
          <w:rStyle w:val="Emphasis"/>
          <w:highlight w:val="yellow"/>
        </w:rPr>
        <w:t>sever</w:t>
      </w:r>
      <w:r w:rsidRPr="004E064D">
        <w:rPr>
          <w:rStyle w:val="Emphasis"/>
        </w:rPr>
        <w:t xml:space="preserve"> full </w:t>
      </w:r>
      <w:r w:rsidRPr="004E064D">
        <w:rPr>
          <w:rStyle w:val="Emphasis"/>
          <w:highlight w:val="yellow"/>
        </w:rPr>
        <w:t>tribal relationships with their land</w:t>
      </w:r>
      <w:r w:rsidRPr="004E064D">
        <w:rPr>
          <w:sz w:val="8"/>
          <w:highlight w:val="yellow"/>
        </w:rPr>
        <w:t xml:space="preserve">, </w:t>
      </w:r>
      <w:r w:rsidRPr="004E064D">
        <w:rPr>
          <w:rStyle w:val="StyleUnderline"/>
          <w:highlight w:val="yellow"/>
        </w:rPr>
        <w:t>a central component of the negotiated treaties.</w:t>
      </w:r>
      <w:r w:rsidRPr="004E064D">
        <w:rPr>
          <w:sz w:val="8"/>
          <w:highlight w:val="yellow"/>
        </w:rPr>
        <w:t xml:space="preserve"> </w:t>
      </w:r>
      <w:r w:rsidRPr="004E064D">
        <w:rPr>
          <w:rStyle w:val="Emphasis"/>
          <w:highlight w:val="yellow"/>
        </w:rPr>
        <w:t>This</w:t>
      </w:r>
      <w:r w:rsidRPr="004E064D">
        <w:rPr>
          <w:rStyle w:val="Emphasis"/>
        </w:rPr>
        <w:t xml:space="preserve"> </w:t>
      </w:r>
      <w:r w:rsidRPr="004E064D">
        <w:rPr>
          <w:sz w:val="8"/>
        </w:rPr>
        <w:t>set of broken relationships</w:t>
      </w:r>
      <w:r w:rsidRPr="004E064D">
        <w:rPr>
          <w:rStyle w:val="Emphasis"/>
        </w:rPr>
        <w:t xml:space="preserve"> </w:t>
      </w:r>
      <w:r w:rsidRPr="004E064D">
        <w:rPr>
          <w:rStyle w:val="Emphasis"/>
          <w:highlight w:val="yellow"/>
        </w:rPr>
        <w:t>is</w:t>
      </w:r>
      <w:r w:rsidRPr="004E064D">
        <w:rPr>
          <w:rStyle w:val="Emphasis"/>
        </w:rPr>
        <w:t xml:space="preserve"> at the bottom of </w:t>
      </w:r>
      <w:r w:rsidRPr="004E064D">
        <w:rPr>
          <w:rStyle w:val="Emphasis"/>
          <w:highlight w:val="yellow"/>
        </w:rPr>
        <w:t xml:space="preserve">an </w:t>
      </w:r>
      <w:r w:rsidRPr="004E064D">
        <w:rPr>
          <w:rStyle w:val="Emphasis"/>
          <w:highlight w:val="yellow"/>
          <w:bdr w:val="single" w:sz="4" w:space="0" w:color="auto" w:frame="1"/>
        </w:rPr>
        <w:t>unsustainable and unlivable land management system</w:t>
      </w:r>
      <w:r w:rsidRPr="004E064D">
        <w:rPr>
          <w:rStyle w:val="Emphasis"/>
        </w:rPr>
        <w:t xml:space="preserve"> </w:t>
      </w:r>
      <w:r w:rsidRPr="004E064D">
        <w:rPr>
          <w:sz w:val="8"/>
        </w:rPr>
        <w:t>that has occurred</w:t>
      </w:r>
      <w:r w:rsidRPr="004E064D">
        <w:rPr>
          <w:rStyle w:val="Emphasis"/>
        </w:rPr>
        <w:t xml:space="preserve"> on a number of Indian reservations</w:t>
      </w:r>
      <w:r w:rsidRPr="004E064D">
        <w:rPr>
          <w:sz w:val="8"/>
        </w:rPr>
        <w:t>.</w:t>
      </w:r>
      <w:r w:rsidRPr="004E064D">
        <w:rPr>
          <w:sz w:val="12"/>
        </w:rPr>
        <w:t>¶</w:t>
      </w:r>
      <w:r w:rsidRPr="004E064D">
        <w:rPr>
          <w:sz w:val="8"/>
        </w:rPr>
        <w:t xml:space="preserve"> The premise of this Article is that </w:t>
      </w:r>
      <w:r w:rsidRPr="004E064D">
        <w:rPr>
          <w:rStyle w:val="StyleUnderline"/>
          <w:highlight w:val="yellow"/>
        </w:rPr>
        <w:t>the environmental policy of the U</w:t>
      </w:r>
      <w:r w:rsidRPr="004E064D">
        <w:rPr>
          <w:sz w:val="8"/>
        </w:rPr>
        <w:t xml:space="preserve">nited </w:t>
      </w:r>
      <w:r w:rsidRPr="004E064D">
        <w:rPr>
          <w:rStyle w:val="StyleUnderline"/>
          <w:highlight w:val="yellow"/>
        </w:rPr>
        <w:t>S</w:t>
      </w:r>
      <w:r w:rsidRPr="004E064D">
        <w:rPr>
          <w:sz w:val="8"/>
        </w:rPr>
        <w:t xml:space="preserve">tates government, </w:t>
      </w:r>
      <w:r w:rsidRPr="004E064D">
        <w:rPr>
          <w:rStyle w:val="StyleUnderline"/>
        </w:rPr>
        <w:t xml:space="preserve">because it </w:t>
      </w:r>
      <w:r w:rsidRPr="004E064D">
        <w:rPr>
          <w:rStyle w:val="StyleUnderline"/>
          <w:highlight w:val="yellow"/>
        </w:rPr>
        <w:t>exerts control over Indian nations'</w:t>
      </w:r>
      <w:r w:rsidRPr="004E064D">
        <w:rPr>
          <w:sz w:val="8"/>
        </w:rPr>
        <w:t xml:space="preserve"> natural resources in violation of specific treaties, </w:t>
      </w:r>
      <w:r w:rsidRPr="004E064D">
        <w:rPr>
          <w:rStyle w:val="Emphasis"/>
          <w:highlight w:val="yellow"/>
        </w:rPr>
        <w:t>is inherently violent</w:t>
      </w:r>
      <w:r w:rsidRPr="004E064D">
        <w:rPr>
          <w:sz w:val="8"/>
        </w:rPr>
        <w:t xml:space="preserve">. We define violence in this case as a breach of the reciprocal relationship established between Indian tribes and the federal government through treaties. To demonstrate our premise, we first conceptualize and configure the concept of violence as it applies to environmental Indian policy. Second, the violence of broken treaties to gain Indian resources is not a new phenomenon as we demonstrate in an analysis of the Medicine Lodge Treaty, the subsequent Jerome Agreement, and the Lone Wolf v. Hitchcock Supreme Court case that officially instituted congressional plenary power over all Indian nations. n1 Third, we demonstrate how </w:t>
      </w:r>
      <w:r w:rsidRPr="004E064D">
        <w:rPr>
          <w:rStyle w:val="StyleUnderline"/>
          <w:highlight w:val="yellow"/>
        </w:rPr>
        <w:t xml:space="preserve">environmental policy operates under </w:t>
      </w:r>
      <w:r w:rsidRPr="004E064D">
        <w:rPr>
          <w:rStyle w:val="Emphasis"/>
          <w:highlight w:val="yellow"/>
        </w:rPr>
        <w:t>visions of racial and ethnic superiority</w:t>
      </w:r>
      <w:r w:rsidRPr="004E064D">
        <w:rPr>
          <w:sz w:val="8"/>
        </w:rPr>
        <w:t xml:space="preserve"> in order </w:t>
      </w:r>
      <w:r w:rsidRPr="004E064D">
        <w:rPr>
          <w:rStyle w:val="Emphasis"/>
          <w:highlight w:val="yellow"/>
        </w:rPr>
        <w:t xml:space="preserve">to </w:t>
      </w:r>
      <w:r w:rsidRPr="004E064D">
        <w:rPr>
          <w:rStyle w:val="Emphasis"/>
          <w:highlight w:val="yellow"/>
          <w:bdr w:val="single" w:sz="4" w:space="0" w:color="auto" w:frame="1"/>
        </w:rPr>
        <w:t>continue colonial control</w:t>
      </w:r>
      <w:r w:rsidRPr="004E064D">
        <w:rPr>
          <w:rStyle w:val="Emphasis"/>
          <w:bdr w:val="single" w:sz="4" w:space="0" w:color="auto" w:frame="1"/>
        </w:rPr>
        <w:t xml:space="preserve"> of Indian resources</w:t>
      </w:r>
      <w:r w:rsidRPr="004E064D">
        <w:rPr>
          <w:sz w:val="8"/>
        </w:rPr>
        <w:t xml:space="preserve">. </w:t>
      </w:r>
      <w:r w:rsidRPr="004E064D">
        <w:rPr>
          <w:rStyle w:val="StyleUnderline"/>
        </w:rPr>
        <w:t>This</w:t>
      </w:r>
      <w:r w:rsidRPr="004E064D">
        <w:rPr>
          <w:sz w:val="8"/>
        </w:rPr>
        <w:t xml:space="preserve"> vision of racial and ethnic superiority was institutionalized by Supreme Court precedence, and </w:t>
      </w:r>
      <w:r w:rsidRPr="004E064D">
        <w:rPr>
          <w:rStyle w:val="StyleUnderline"/>
        </w:rPr>
        <w:t>continues to put the control of Indian resources in non-Indian hands.</w:t>
      </w:r>
      <w:r w:rsidRPr="004E064D">
        <w:rPr>
          <w:sz w:val="8"/>
        </w:rPr>
        <w:t xml:space="preserve"> [*225] Finally, we suggest that current </w:t>
      </w:r>
      <w:r w:rsidRPr="004E064D">
        <w:rPr>
          <w:rStyle w:val="Emphasis"/>
          <w:highlight w:val="yellow"/>
        </w:rPr>
        <w:t>environmental policy</w:t>
      </w:r>
      <w:r w:rsidRPr="004E064D">
        <w:rPr>
          <w:rStyle w:val="Emphasis"/>
        </w:rPr>
        <w:t xml:space="preserve"> </w:t>
      </w:r>
      <w:r w:rsidRPr="004E064D">
        <w:rPr>
          <w:sz w:val="8"/>
        </w:rPr>
        <w:t xml:space="preserve">has </w:t>
      </w:r>
      <w:r w:rsidRPr="004E064D">
        <w:rPr>
          <w:rStyle w:val="Emphasis"/>
          <w:highlight w:val="yellow"/>
        </w:rPr>
        <w:t>not only</w:t>
      </w:r>
      <w:r w:rsidRPr="004E064D">
        <w:rPr>
          <w:rStyle w:val="Emphasis"/>
        </w:rPr>
        <w:t xml:space="preserve"> </w:t>
      </w:r>
      <w:r w:rsidRPr="004E064D">
        <w:rPr>
          <w:rStyle w:val="Emphasis"/>
          <w:highlight w:val="yellow"/>
        </w:rPr>
        <w:t>committed violence against tribes but</w:t>
      </w:r>
      <w:r w:rsidRPr="004E064D">
        <w:rPr>
          <w:rStyle w:val="Emphasis"/>
        </w:rPr>
        <w:t xml:space="preserve"> also </w:t>
      </w:r>
      <w:r w:rsidRPr="004E064D">
        <w:rPr>
          <w:rStyle w:val="Emphasis"/>
          <w:highlight w:val="yellow"/>
        </w:rPr>
        <w:t>against the earth through exploitation</w:t>
      </w:r>
      <w:r w:rsidRPr="004E064D">
        <w:rPr>
          <w:sz w:val="8"/>
        </w:rPr>
        <w:t xml:space="preserve"> of reservations. </w:t>
      </w:r>
      <w:r w:rsidRPr="004E064D">
        <w:rPr>
          <w:rStyle w:val="StyleUnderline"/>
          <w:highlight w:val="yellow"/>
        </w:rPr>
        <w:t>The way to end such violence</w:t>
      </w:r>
      <w:r w:rsidRPr="004E064D">
        <w:rPr>
          <w:sz w:val="8"/>
        </w:rPr>
        <w:t xml:space="preserve"> and exploitation of Indian people and the earth </w:t>
      </w:r>
      <w:r w:rsidRPr="004E064D">
        <w:rPr>
          <w:rStyle w:val="StyleUnderline"/>
          <w:highlight w:val="yellow"/>
        </w:rPr>
        <w:t>is</w:t>
      </w:r>
      <w:r w:rsidRPr="004E064D">
        <w:rPr>
          <w:rStyle w:val="StyleUnderline"/>
        </w:rPr>
        <w:t xml:space="preserve"> </w:t>
      </w:r>
      <w:r w:rsidRPr="004E064D">
        <w:rPr>
          <w:rStyle w:val="StyleUnderline"/>
          <w:highlight w:val="yellow"/>
        </w:rPr>
        <w:t>to</w:t>
      </w:r>
      <w:r w:rsidRPr="004E064D">
        <w:rPr>
          <w:sz w:val="8"/>
        </w:rPr>
        <w:t xml:space="preserve"> retract plenary power over environmental policy and exploitation, </w:t>
      </w:r>
      <w:r w:rsidRPr="004E064D">
        <w:rPr>
          <w:rStyle w:val="StyleUnderline"/>
          <w:highlight w:val="yellow"/>
        </w:rPr>
        <w:t>acknowledge</w:t>
      </w:r>
      <w:r w:rsidRPr="004E064D">
        <w:rPr>
          <w:sz w:val="8"/>
        </w:rPr>
        <w:t xml:space="preserve"> treaty relationships as sacred </w:t>
      </w:r>
      <w:r w:rsidRPr="004E064D">
        <w:rPr>
          <w:rStyle w:val="StyleUnderline"/>
          <w:highlight w:val="yellow"/>
        </w:rPr>
        <w:t xml:space="preserve">sovereign-to-sovereign promises, and </w:t>
      </w:r>
      <w:r w:rsidRPr="004E064D">
        <w:rPr>
          <w:rStyle w:val="Emphasis"/>
          <w:highlight w:val="yellow"/>
        </w:rPr>
        <w:t>place tribal lands back in tribal hands</w:t>
      </w:r>
      <w:r w:rsidRPr="004E064D">
        <w:rPr>
          <w:sz w:val="8"/>
        </w:rPr>
        <w:t>.</w:t>
      </w:r>
      <w:r w:rsidRPr="004E064D">
        <w:rPr>
          <w:sz w:val="12"/>
        </w:rPr>
        <w:t>¶</w:t>
      </w:r>
      <w:r w:rsidRPr="004E064D">
        <w:rPr>
          <w:sz w:val="8"/>
        </w:rPr>
        <w:t xml:space="preserve"> I</w:t>
      </w:r>
      <w:r w:rsidRPr="004E064D">
        <w:rPr>
          <w:sz w:val="12"/>
        </w:rPr>
        <w:t>¶</w:t>
      </w:r>
      <w:r w:rsidRPr="004E064D">
        <w:rPr>
          <w:sz w:val="8"/>
        </w:rPr>
        <w:t xml:space="preserve"> </w:t>
      </w:r>
      <w:r w:rsidRPr="004E064D">
        <w:rPr>
          <w:sz w:val="12"/>
        </w:rPr>
        <w:t>¶</w:t>
      </w:r>
      <w:r w:rsidRPr="004E064D">
        <w:rPr>
          <w:sz w:val="8"/>
        </w:rPr>
        <w:t xml:space="preserve"> A Concept of Violence</w:t>
      </w:r>
      <w:r w:rsidRPr="004E064D">
        <w:rPr>
          <w:sz w:val="12"/>
        </w:rPr>
        <w:t>¶</w:t>
      </w:r>
      <w:r w:rsidRPr="004E064D">
        <w:rPr>
          <w:sz w:val="8"/>
        </w:rPr>
        <w:t xml:space="preserve"> </w:t>
      </w:r>
      <w:r w:rsidRPr="004E064D">
        <w:rPr>
          <w:sz w:val="12"/>
        </w:rPr>
        <w:t>¶</w:t>
      </w:r>
      <w:r w:rsidRPr="004E064D">
        <w:rPr>
          <w:sz w:val="8"/>
        </w:rPr>
        <w:t xml:space="preserve"> To draw out the violence embedded in broken treaties we first describe </w:t>
      </w:r>
      <w:r w:rsidRPr="004E064D">
        <w:rPr>
          <w:rStyle w:val="StyleUnderline"/>
          <w:highlight w:val="yellow"/>
        </w:rPr>
        <w:t>mainstream understandings of violence</w:t>
      </w:r>
      <w:r w:rsidRPr="004E064D">
        <w:rPr>
          <w:sz w:val="8"/>
        </w:rPr>
        <w:t xml:space="preserve"> in the modern era. Such understandings of violence </w:t>
      </w:r>
      <w:r w:rsidRPr="004E064D">
        <w:rPr>
          <w:rStyle w:val="StyleUnderline"/>
          <w:highlight w:val="yellow"/>
        </w:rPr>
        <w:t>are</w:t>
      </w:r>
      <w:r w:rsidRPr="004E064D">
        <w:rPr>
          <w:sz w:val="8"/>
        </w:rPr>
        <w:t xml:space="preserve"> typically </w:t>
      </w:r>
      <w:r w:rsidRPr="004E064D">
        <w:rPr>
          <w:rStyle w:val="Emphasis"/>
        </w:rPr>
        <w:t>[</w:t>
      </w:r>
      <w:r w:rsidRPr="004E064D">
        <w:rPr>
          <w:rStyle w:val="Emphasis"/>
          <w:highlight w:val="yellow"/>
        </w:rPr>
        <w:t>ignorant</w:t>
      </w:r>
      <w:r w:rsidRPr="004E064D">
        <w:rPr>
          <w:rStyle w:val="Emphasis"/>
        </w:rPr>
        <w:t xml:space="preserve">] </w:t>
      </w:r>
      <w:r w:rsidRPr="004E064D">
        <w:rPr>
          <w:rStyle w:val="Emphasis"/>
          <w:strike/>
        </w:rPr>
        <w:t>blind</w:t>
      </w:r>
      <w:r w:rsidRPr="004E064D">
        <w:rPr>
          <w:rStyle w:val="Emphasis"/>
        </w:rPr>
        <w:t xml:space="preserve"> </w:t>
      </w:r>
      <w:r w:rsidRPr="004E064D">
        <w:rPr>
          <w:rStyle w:val="Emphasis"/>
          <w:highlight w:val="yellow"/>
        </w:rPr>
        <w:t>to the violence committed by</w:t>
      </w:r>
      <w:r w:rsidRPr="004E064D">
        <w:rPr>
          <w:rStyle w:val="Emphasis"/>
        </w:rPr>
        <w:t xml:space="preserve"> </w:t>
      </w:r>
      <w:r w:rsidRPr="004E064D">
        <w:rPr>
          <w:rStyle w:val="Emphasis"/>
          <w:highlight w:val="yellow"/>
        </w:rPr>
        <w:t>government institutions</w:t>
      </w:r>
      <w:r w:rsidRPr="004E064D">
        <w:rPr>
          <w:rStyle w:val="StyleUnderline"/>
          <w:highlight w:val="yellow"/>
        </w:rPr>
        <w:t xml:space="preserve"> acting in the name of rationality, progress, or material benefit</w:t>
      </w:r>
      <w:r w:rsidRPr="004E064D">
        <w:rPr>
          <w:sz w:val="8"/>
        </w:rPr>
        <w:t xml:space="preserve"> for the state. Second, we argue that the </w:t>
      </w:r>
      <w:r w:rsidRPr="004E064D">
        <w:rPr>
          <w:rStyle w:val="Emphasis"/>
          <w:highlight w:val="yellow"/>
        </w:rPr>
        <w:t>hierarchical relations</w:t>
      </w:r>
      <w:r w:rsidRPr="004E064D">
        <w:rPr>
          <w:sz w:val="8"/>
        </w:rPr>
        <w:t xml:space="preserve">, which replaced the reciprocal treaty relations, </w:t>
      </w:r>
      <w:r w:rsidRPr="004E064D">
        <w:rPr>
          <w:rStyle w:val="Emphasis"/>
          <w:highlight w:val="yellow"/>
        </w:rPr>
        <w:t>are inherently violent because they force one party into the role of a ward with compromised agency</w:t>
      </w:r>
      <w:r w:rsidRPr="004E064D">
        <w:rPr>
          <w:rStyle w:val="Emphasis"/>
        </w:rPr>
        <w:t>.</w:t>
      </w:r>
      <w:r w:rsidRPr="004E064D">
        <w:rPr>
          <w:rStyle w:val="Emphasis"/>
          <w:sz w:val="12"/>
        </w:rPr>
        <w:t xml:space="preserve">¶ </w:t>
      </w:r>
      <w:r w:rsidRPr="004E064D">
        <w:rPr>
          <w:sz w:val="8"/>
        </w:rPr>
        <w:t xml:space="preserve">The modern understanding of violence, as found in social contract theory and the Post-Westphalian state, is particularly important in the case of American Indian law and policy. Since early discussion of the subject by Greek scholars, in order for an action to be considered violent it must be an illegitimate, irrational behavior of a minority of individuals in society. n2 During the casting of modernity, this became an axiom of the social contract. One purpose of the social contract was to keep violence at a minimum so that people could be free to live their lives without the risk of violence that was thought to exist outside formal social organization. n3 To enter the social contract is to gain civility and the ability to have real property. n4 "What man [sic] loses by the social contract is his natural liberty and an unlimited right to everything he tries to get and succeeds in getting; what he gains is civil liberty and the proprietorship of all he possesses." n5 Thus, </w:t>
      </w:r>
      <w:r w:rsidRPr="004E064D">
        <w:rPr>
          <w:rStyle w:val="StyleUnderline"/>
        </w:rPr>
        <w:t>the social</w:t>
      </w:r>
      <w:r w:rsidRPr="004E064D">
        <w:rPr>
          <w:sz w:val="8"/>
        </w:rPr>
        <w:t xml:space="preserve"> [*226] </w:t>
      </w:r>
      <w:r w:rsidRPr="004E064D">
        <w:rPr>
          <w:rStyle w:val="StyleUnderline"/>
        </w:rPr>
        <w:t>contract</w:t>
      </w:r>
      <w:r w:rsidRPr="004E064D">
        <w:rPr>
          <w:sz w:val="8"/>
        </w:rPr>
        <w:t xml:space="preserve"> </w:t>
      </w:r>
      <w:r w:rsidRPr="004E064D">
        <w:rPr>
          <w:rStyle w:val="StyleUnderline"/>
        </w:rPr>
        <w:t>provides</w:t>
      </w:r>
      <w:r w:rsidRPr="004E064D">
        <w:rPr>
          <w:sz w:val="8"/>
        </w:rPr>
        <w:t xml:space="preserve"> the civility of imposed limits on violent human appetites while providing </w:t>
      </w:r>
      <w:r w:rsidRPr="004E064D">
        <w:rPr>
          <w:rStyle w:val="StyleUnderline"/>
        </w:rPr>
        <w:t>a system where</w:t>
      </w:r>
      <w:r w:rsidRPr="004E064D">
        <w:rPr>
          <w:sz w:val="8"/>
        </w:rPr>
        <w:t xml:space="preserve"> </w:t>
      </w:r>
      <w:r w:rsidRPr="004E064D">
        <w:rPr>
          <w:rStyle w:val="StyleUnderline"/>
        </w:rPr>
        <w:t xml:space="preserve">the possession of </w:t>
      </w:r>
      <w:r w:rsidRPr="004E064D">
        <w:rPr>
          <w:sz w:val="8"/>
        </w:rPr>
        <w:t xml:space="preserve">real </w:t>
      </w:r>
      <w:r w:rsidRPr="004E064D">
        <w:rPr>
          <w:rStyle w:val="StyleUnderline"/>
        </w:rPr>
        <w:t>property is possible</w:t>
      </w:r>
      <w:r w:rsidRPr="004E064D">
        <w:rPr>
          <w:sz w:val="8"/>
        </w:rPr>
        <w:t xml:space="preserve">. Outside the social contract there is no such thing as "private property" to social contract theorists, merely the ability to temporarily use a resource. This is important because, as we discuss below, </w:t>
      </w:r>
      <w:r w:rsidRPr="004E064D">
        <w:rPr>
          <w:rStyle w:val="Emphasis"/>
        </w:rPr>
        <w:t>the doctrine of discovery allotted private property rights to "discoverers."</w:t>
      </w:r>
      <w:r w:rsidRPr="004E064D">
        <w:rPr>
          <w:sz w:val="8"/>
        </w:rPr>
        <w:t xml:space="preserve"> </w:t>
      </w:r>
      <w:r w:rsidRPr="004E064D">
        <w:rPr>
          <w:rStyle w:val="Emphasis"/>
        </w:rPr>
        <w:t xml:space="preserve">Indian tribes possessed </w:t>
      </w:r>
      <w:r w:rsidRPr="004E064D">
        <w:rPr>
          <w:rStyle w:val="Emphasis"/>
          <w:bdr w:val="single" w:sz="4" w:space="0" w:color="auto" w:frame="1"/>
        </w:rPr>
        <w:t>only use rights</w:t>
      </w:r>
      <w:r w:rsidRPr="004E064D">
        <w:rPr>
          <w:rStyle w:val="Emphasis"/>
        </w:rPr>
        <w:t xml:space="preserve"> because they were seen to be </w:t>
      </w:r>
      <w:r w:rsidRPr="004E064D">
        <w:rPr>
          <w:rStyle w:val="Emphasis"/>
          <w:bdr w:val="single" w:sz="4" w:space="0" w:color="auto" w:frame="1"/>
        </w:rPr>
        <w:t>outside the social contract</w:t>
      </w:r>
      <w:r w:rsidRPr="004E064D">
        <w:rPr>
          <w:rStyle w:val="Emphasis"/>
        </w:rPr>
        <w:t>, residing in a state of nature</w:t>
      </w:r>
      <w:r w:rsidRPr="004E064D">
        <w:rPr>
          <w:sz w:val="8"/>
        </w:rPr>
        <w:t>. n6</w:t>
      </w:r>
      <w:r w:rsidRPr="004E064D">
        <w:rPr>
          <w:sz w:val="12"/>
        </w:rPr>
        <w:t>¶</w:t>
      </w:r>
      <w:r w:rsidRPr="004E064D">
        <w:rPr>
          <w:sz w:val="8"/>
        </w:rPr>
        <w:t xml:space="preserve"> Outside the social contract and within the anarchic state of nature, violence is an expected behavior. For this reason, sacrificing some portion of individual liberty to a sovereign who would keep order was a rational decision. n7 Thus, </w:t>
      </w:r>
      <w:r w:rsidRPr="004E064D">
        <w:rPr>
          <w:rStyle w:val="StyleUnderline"/>
          <w:highlight w:val="yellow"/>
        </w:rPr>
        <w:t>violence within modernity</w:t>
      </w:r>
      <w:r w:rsidRPr="004E064D">
        <w:rPr>
          <w:sz w:val="8"/>
        </w:rPr>
        <w:t xml:space="preserve"> is usually conceived of as the erratic behavior of criminals and </w:t>
      </w:r>
      <w:r w:rsidRPr="004E064D">
        <w:rPr>
          <w:rStyle w:val="StyleUnderline"/>
          <w:highlight w:val="yellow"/>
        </w:rPr>
        <w:t>has not</w:t>
      </w:r>
      <w:r w:rsidRPr="004E064D">
        <w:rPr>
          <w:sz w:val="8"/>
        </w:rPr>
        <w:t xml:space="preserve"> typically </w:t>
      </w:r>
      <w:r w:rsidRPr="004E064D">
        <w:rPr>
          <w:rStyle w:val="StyleUnderline"/>
          <w:highlight w:val="yellow"/>
        </w:rPr>
        <w:t xml:space="preserve">been conceived of as a </w:t>
      </w:r>
      <w:r w:rsidRPr="004E064D">
        <w:rPr>
          <w:rStyle w:val="Emphasis"/>
          <w:highlight w:val="yellow"/>
        </w:rPr>
        <w:t>social continuity perpetrated by rational and civil modernity itself</w:t>
      </w:r>
      <w:r w:rsidRPr="004E064D">
        <w:rPr>
          <w:sz w:val="8"/>
        </w:rPr>
        <w:t xml:space="preserve">. By definition, the state becomes a protector from violence, not the perpetrator of violence; and, </w:t>
      </w:r>
      <w:r w:rsidRPr="004E064D">
        <w:rPr>
          <w:rStyle w:val="Emphasis"/>
          <w:highlight w:val="yellow"/>
        </w:rPr>
        <w:t>violence that the state does commit is veiled in legitimacy.</w:t>
      </w:r>
      <w:r w:rsidRPr="004E064D">
        <w:rPr>
          <w:rStyle w:val="Emphasis"/>
          <w:sz w:val="12"/>
          <w:highlight w:val="yellow"/>
        </w:rPr>
        <w:t>¶</w:t>
      </w:r>
      <w:r w:rsidRPr="004E064D">
        <w:rPr>
          <w:rStyle w:val="Emphasis"/>
          <w:sz w:val="12"/>
        </w:rPr>
        <w:t xml:space="preserve"> </w:t>
      </w:r>
      <w:r w:rsidRPr="004E064D">
        <w:rPr>
          <w:sz w:val="8"/>
        </w:rPr>
        <w:t>Legitimacy of the state's use of violence was articulated by foundational sociologists such as Durkheim and Comte who suggest that the state was the source of modern and moral authority. n8 Like all political institutions, the state "is a relation of men dominating men," but this domination serves as a "monopoly of legitimate use of physical force within a given territory." n9 Since the state is the source of legitimacy its actions are not recognized as violent. Or, if they are seen as violent, the violence is not seen as problematic as it furthers the goals of a social contract and modern progress. This concept is also reflected in the roots of Hegel's Philosophy of Right, where the state is the ideological foundation of a good and developing society, an idea Marx would later dismiss. n10</w:t>
      </w:r>
      <w:r w:rsidRPr="004E064D">
        <w:rPr>
          <w:sz w:val="12"/>
        </w:rPr>
        <w:t>¶</w:t>
      </w:r>
      <w:r w:rsidRPr="004E064D">
        <w:rPr>
          <w:sz w:val="8"/>
        </w:rPr>
        <w:t xml:space="preserve"> [*227] The state's monopoly of the legitimate use of force was the justification for the violence used against American Indians in the establishment and maintenance of the United States. Taking and controlling tribal land was seen as a necessary step in the progress of the state. We reject this thinking, and argue that the state can be an agent of illegitimate force. This is central to our theory of violence because </w:t>
      </w:r>
      <w:r w:rsidRPr="004E064D">
        <w:rPr>
          <w:rStyle w:val="StyleUnderline"/>
        </w:rPr>
        <w:t xml:space="preserve">the lens of institutional legitimacy has so far kept the operation of federal Indian environmental policy from </w:t>
      </w:r>
      <w:r w:rsidRPr="004E064D">
        <w:rPr>
          <w:rStyle w:val="Emphasis"/>
        </w:rPr>
        <w:t>foundational criticism</w:t>
      </w:r>
      <w:r w:rsidRPr="004E064D">
        <w:rPr>
          <w:sz w:val="8"/>
        </w:rPr>
        <w:t xml:space="preserve">. One reason for this is that the same agent (the United States federal government) in the form of the Supreme Court and Congress has been allowed to both rule in its own interest and then sanction that ruling - a clear violation of even mainstream pluralist political theory. n11 In other words, </w:t>
      </w:r>
      <w:r w:rsidRPr="004E064D">
        <w:rPr>
          <w:rStyle w:val="StyleUnderline"/>
        </w:rPr>
        <w:t>in relying on the agent of violence to define legitimate fiduciary responsibility for the tribes</w:t>
      </w:r>
      <w:r w:rsidRPr="004E064D">
        <w:rPr>
          <w:sz w:val="8"/>
        </w:rPr>
        <w:t xml:space="preserve">, the Court and </w:t>
      </w:r>
      <w:r w:rsidRPr="004E064D">
        <w:rPr>
          <w:rStyle w:val="StyleUnderline"/>
        </w:rPr>
        <w:t>Congress are empowered to promote their own interest</w:t>
      </w:r>
      <w:r w:rsidRPr="004E064D">
        <w:rPr>
          <w:sz w:val="8"/>
        </w:rPr>
        <w:t>. In this case, the separation of powers is irrelevant because the interest of the federal government as a whole is uniformly found in the control of tribal land wealth.</w:t>
      </w:r>
      <w:r w:rsidRPr="004E064D">
        <w:rPr>
          <w:sz w:val="12"/>
        </w:rPr>
        <w:t>¶</w:t>
      </w:r>
      <w:r w:rsidRPr="004E064D">
        <w:rPr>
          <w:sz w:val="8"/>
        </w:rPr>
        <w:t xml:space="preserve"> While the definition of violence has been subject to minimal debate or analysis as a concept, it has an assumed meaning in social science that generally includes physical injury with malicious intent. In this definition of violence, the focus is on the intent of the agent to cause harm. Attempting to define actions as violent from the agent's perspective, here the federal government, becomes very difficult. Melissa Burchard recognized this complexity of violence and discusses the concept in the case of non-stranger rape. n12 An especially appropriate example given by Burchard is the case of non-stranger rape where the rapist often says he did not "mean to do it." n13 As a result, prosecutors have been reluctant to vigorously pursue prosecutions when the perpetrator of the crime suggested no malicious intent. n14 Thus we are left relying on the agent of violence to define (or not) their own violent act. In the case of federal Indian environmental policy, it is unlikely that branches of government acting in collusion will recognize their own violent acts or seek to prosecute them.</w:t>
      </w:r>
      <w:r w:rsidRPr="004E064D">
        <w:rPr>
          <w:sz w:val="12"/>
        </w:rPr>
        <w:t>¶</w:t>
      </w:r>
      <w:r w:rsidRPr="004E064D">
        <w:rPr>
          <w:sz w:val="8"/>
        </w:rPr>
        <w:t xml:space="preserve"> [*228] </w:t>
      </w:r>
      <w:r w:rsidRPr="004E064D">
        <w:rPr>
          <w:rStyle w:val="StyleUnderline"/>
        </w:rPr>
        <w:t xml:space="preserve">This point becomes </w:t>
      </w:r>
      <w:r w:rsidRPr="004E064D">
        <w:rPr>
          <w:sz w:val="8"/>
        </w:rPr>
        <w:t xml:space="preserve">even </w:t>
      </w:r>
      <w:r w:rsidRPr="004E064D">
        <w:rPr>
          <w:rStyle w:val="StyleUnderline"/>
        </w:rPr>
        <w:t>more poignant when dealing with a</w:t>
      </w:r>
      <w:r w:rsidRPr="004E064D">
        <w:rPr>
          <w:sz w:val="8"/>
        </w:rPr>
        <w:t xml:space="preserve">n institution or </w:t>
      </w:r>
      <w:r w:rsidRPr="004E064D">
        <w:rPr>
          <w:rStyle w:val="StyleUnderline"/>
        </w:rPr>
        <w:t>government whose actual intentions could be</w:t>
      </w:r>
      <w:r w:rsidRPr="004E064D">
        <w:rPr>
          <w:sz w:val="8"/>
        </w:rPr>
        <w:t xml:space="preserve"> numerous and </w:t>
      </w:r>
      <w:r w:rsidRPr="004E064D">
        <w:rPr>
          <w:rStyle w:val="StyleUnderline"/>
        </w:rPr>
        <w:t>complicated to identify.</w:t>
      </w:r>
      <w:r w:rsidRPr="004E064D">
        <w:rPr>
          <w:sz w:val="8"/>
        </w:rPr>
        <w:t xml:space="preserve"> Further, </w:t>
      </w:r>
      <w:r w:rsidRPr="004E064D">
        <w:rPr>
          <w:rStyle w:val="Emphasis"/>
          <w:highlight w:val="yellow"/>
        </w:rPr>
        <w:t>intention and interest may be hidden in the modern rational decision-making process which can promote violence.</w:t>
      </w:r>
      <w:r w:rsidRPr="004E064D">
        <w:rPr>
          <w:sz w:val="8"/>
          <w:highlight w:val="yellow"/>
        </w:rPr>
        <w:t xml:space="preserve"> </w:t>
      </w:r>
      <w:r w:rsidRPr="004E064D">
        <w:rPr>
          <w:rStyle w:val="StyleUnderline"/>
          <w:highlight w:val="yellow"/>
        </w:rPr>
        <w:t>Through</w:t>
      </w:r>
      <w:r w:rsidRPr="004E064D">
        <w:rPr>
          <w:sz w:val="8"/>
        </w:rPr>
        <w:t xml:space="preserve"> the focus on </w:t>
      </w:r>
      <w:r w:rsidRPr="004E064D">
        <w:rPr>
          <w:rStyle w:val="StyleUnderline"/>
          <w:highlight w:val="yellow"/>
        </w:rPr>
        <w:t>means-end logic</w:t>
      </w:r>
      <w:r w:rsidRPr="004E064D">
        <w:rPr>
          <w:sz w:val="8"/>
          <w:highlight w:val="yellow"/>
        </w:rPr>
        <w:t xml:space="preserve">, </w:t>
      </w:r>
      <w:r w:rsidRPr="004E064D">
        <w:rPr>
          <w:rStyle w:val="Emphasis"/>
          <w:highlight w:val="yellow"/>
        </w:rPr>
        <w:t>violence may be justified</w:t>
      </w:r>
      <w:r w:rsidRPr="004E064D">
        <w:rPr>
          <w:sz w:val="8"/>
        </w:rPr>
        <w:t xml:space="preserve">, </w:t>
      </w:r>
      <w:r w:rsidRPr="004E064D">
        <w:rPr>
          <w:rStyle w:val="StyleUnderline"/>
        </w:rPr>
        <w:t>considered natural</w:t>
      </w:r>
      <w:r w:rsidRPr="004E064D">
        <w:rPr>
          <w:sz w:val="8"/>
        </w:rPr>
        <w:t xml:space="preserve">, </w:t>
      </w:r>
      <w:r w:rsidRPr="004E064D">
        <w:rPr>
          <w:rStyle w:val="Emphasis"/>
          <w:highlight w:val="yellow"/>
        </w:rPr>
        <w:t>or</w:t>
      </w:r>
      <w:r w:rsidRPr="004E064D">
        <w:rPr>
          <w:sz w:val="8"/>
        </w:rPr>
        <w:t xml:space="preserve"> simply </w:t>
      </w:r>
      <w:r w:rsidRPr="004E064D">
        <w:rPr>
          <w:rStyle w:val="Emphasis"/>
        </w:rPr>
        <w:t>o</w:t>
      </w:r>
      <w:r w:rsidRPr="004E064D">
        <w:rPr>
          <w:rStyle w:val="Emphasis"/>
          <w:highlight w:val="yellow"/>
        </w:rPr>
        <w:t>verlooked</w:t>
      </w:r>
      <w:r w:rsidRPr="004E064D">
        <w:rPr>
          <w:sz w:val="8"/>
          <w:highlight w:val="yellow"/>
        </w:rPr>
        <w:t xml:space="preserve"> </w:t>
      </w:r>
      <w:r w:rsidRPr="004E064D">
        <w:rPr>
          <w:rStyle w:val="Emphasis"/>
          <w:highlight w:val="yellow"/>
        </w:rPr>
        <w:t>as a necessary step in modern "progress."</w:t>
      </w:r>
      <w:r w:rsidRPr="004E064D">
        <w:rPr>
          <w:sz w:val="8"/>
        </w:rPr>
        <w:t xml:space="preserve"> However, the role of this rationality in </w:t>
      </w:r>
      <w:r w:rsidRPr="004E064D">
        <w:rPr>
          <w:rStyle w:val="StyleUnderline"/>
          <w:highlight w:val="yellow"/>
        </w:rPr>
        <w:t>state-sponsored violence has been ignored "because the social sciences</w:t>
      </w:r>
      <w:r w:rsidRPr="004E064D">
        <w:rPr>
          <w:sz w:val="8"/>
        </w:rPr>
        <w:t xml:space="preserve"> still largely </w:t>
      </w:r>
      <w:r w:rsidRPr="004E064D">
        <w:rPr>
          <w:rStyle w:val="StyleUnderline"/>
          <w:highlight w:val="yellow"/>
        </w:rPr>
        <w:t>retain the etiological myth - the belief in an emergence from a pre-social barbarity into a civilized</w:t>
      </w:r>
      <w:r w:rsidRPr="004E064D">
        <w:rPr>
          <w:sz w:val="8"/>
        </w:rPr>
        <w:t xml:space="preserve"> and rational </w:t>
      </w:r>
      <w:r w:rsidRPr="004E064D">
        <w:rPr>
          <w:rStyle w:val="StyleUnderline"/>
          <w:highlight w:val="yellow"/>
        </w:rPr>
        <w:t>society</w:t>
      </w:r>
      <w:r w:rsidRPr="004E064D">
        <w:rPr>
          <w:sz w:val="8"/>
        </w:rPr>
        <w:t xml:space="preserve">." n15 </w:t>
      </w:r>
      <w:r w:rsidRPr="004E064D">
        <w:rPr>
          <w:rStyle w:val="Emphasis"/>
          <w:highlight w:val="yellow"/>
        </w:rPr>
        <w:t>Consequently, modern institutions are rarely challenged as the root of systemic violence.</w:t>
      </w:r>
      <w:r w:rsidRPr="004E064D">
        <w:rPr>
          <w:rStyle w:val="Emphasis"/>
          <w:sz w:val="12"/>
          <w:highlight w:val="yellow"/>
        </w:rPr>
        <w:t>¶</w:t>
      </w:r>
      <w:r w:rsidRPr="004E064D">
        <w:rPr>
          <w:rStyle w:val="Emphasis"/>
          <w:sz w:val="12"/>
        </w:rPr>
        <w:t xml:space="preserve"> </w:t>
      </w:r>
      <w:r w:rsidRPr="004E064D">
        <w:rPr>
          <w:sz w:val="8"/>
        </w:rPr>
        <w:t xml:space="preserve">Intent to cause harm is often obfuscated by the casting of some social groups outside of the social contract as non-rational, primitive, and thus incapable of agency. Ecofeminists specifically point out that social groups associated with the state of nature are tied to a state versus society justification of domination. As a result, they are compelled to conform to the idea of European civilization. Ecofeminist scholars further suggest that the </w:t>
      </w:r>
      <w:r w:rsidRPr="004E064D">
        <w:rPr>
          <w:rStyle w:val="StyleUnderline"/>
          <w:highlight w:val="yellow"/>
        </w:rPr>
        <w:t>control of tribes</w:t>
      </w:r>
      <w:r w:rsidRPr="004E064D">
        <w:rPr>
          <w:rStyle w:val="StyleUnderline"/>
        </w:rPr>
        <w:t xml:space="preserve"> and the earth</w:t>
      </w:r>
      <w:r w:rsidRPr="004E064D">
        <w:rPr>
          <w:sz w:val="8"/>
        </w:rPr>
        <w:t xml:space="preserve"> by a dominant society are a related enterprise. n16 This domination </w:t>
      </w:r>
      <w:r w:rsidRPr="004E064D">
        <w:rPr>
          <w:rStyle w:val="StyleUnderline"/>
          <w:highlight w:val="yellow"/>
        </w:rPr>
        <w:t>is justified by the</w:t>
      </w:r>
      <w:r w:rsidRPr="004E064D">
        <w:rPr>
          <w:rStyle w:val="StyleUnderline"/>
        </w:rPr>
        <w:t xml:space="preserve"> rhetoric of paternalism.</w:t>
      </w:r>
      <w:r w:rsidRPr="004E064D">
        <w:rPr>
          <w:sz w:val="8"/>
        </w:rPr>
        <w:t xml:space="preserve"> However, </w:t>
      </w:r>
      <w:r w:rsidRPr="004E064D">
        <w:rPr>
          <w:rStyle w:val="StyleUnderline"/>
        </w:rPr>
        <w:t xml:space="preserve">the true </w:t>
      </w:r>
      <w:r w:rsidRPr="004E064D">
        <w:rPr>
          <w:rStyle w:val="StyleUnderline"/>
          <w:highlight w:val="yellow"/>
        </w:rPr>
        <w:t>goal</w:t>
      </w:r>
      <w:r w:rsidRPr="004E064D">
        <w:rPr>
          <w:rStyle w:val="StyleUnderline"/>
        </w:rPr>
        <w:t xml:space="preserve"> is </w:t>
      </w:r>
      <w:r w:rsidRPr="004E064D">
        <w:rPr>
          <w:rStyle w:val="StyleUnderline"/>
          <w:highlight w:val="yellow"/>
        </w:rPr>
        <w:t>to produce material wealth and power at the expense of those protected</w:t>
      </w:r>
      <w:r w:rsidRPr="004E064D">
        <w:rPr>
          <w:rStyle w:val="StyleUnderline"/>
        </w:rPr>
        <w:t>.</w:t>
      </w:r>
      <w:r w:rsidRPr="004E064D">
        <w:rPr>
          <w:sz w:val="8"/>
        </w:rPr>
        <w:t xml:space="preserve"> Thus, the efforts to assimilate American Indians into civilized people disguised the primary goal of taking American Indian land and resources and using them to benefit non-Indians. In fact, the rhetoric of civilizing the "savage" was a consistent element in contemporary American Indian history, including the Allotment era beginning in 1887. During Allotment, tribes were divested of reservation with the promise that agriculture and a change in lifestyle would ultimately lead to a better life. n17 Similarly during the "termination" period starting in 1945, some sovereign tribal governments were terminated with the implication that American Indians would benefit from becoming full-fledged members of the dominant society if their official tribal affiliations were dissolved. n18 [*229] </w:t>
      </w:r>
      <w:r w:rsidRPr="004E064D">
        <w:rPr>
          <w:rStyle w:val="StyleUnderline"/>
        </w:rPr>
        <w:t>Allotment and termination were not viewed as violent since the rhetoric of the federal government was of aid, not malicious intent</w:t>
      </w:r>
      <w:r w:rsidRPr="004E064D">
        <w:rPr>
          <w:sz w:val="8"/>
        </w:rPr>
        <w:t xml:space="preserve">. </w:t>
      </w:r>
      <w:r w:rsidRPr="004E064D">
        <w:rPr>
          <w:rStyle w:val="StyleUnderline"/>
        </w:rPr>
        <w:t xml:space="preserve">Since </w:t>
      </w:r>
      <w:r w:rsidRPr="004E064D">
        <w:rPr>
          <w:rStyle w:val="StyleUnderline"/>
          <w:highlight w:val="yellow"/>
        </w:rPr>
        <w:t>mainstream notions of violence do not</w:t>
      </w:r>
      <w:r w:rsidRPr="004E064D">
        <w:rPr>
          <w:sz w:val="8"/>
        </w:rPr>
        <w:t xml:space="preserve"> accurately </w:t>
      </w:r>
      <w:r w:rsidRPr="004E064D">
        <w:rPr>
          <w:rStyle w:val="StyleUnderline"/>
          <w:highlight w:val="yellow"/>
        </w:rPr>
        <w:t>describe this violence</w:t>
      </w:r>
      <w:r w:rsidRPr="004E064D">
        <w:rPr>
          <w:sz w:val="8"/>
          <w:highlight w:val="yellow"/>
        </w:rPr>
        <w:t xml:space="preserve"> </w:t>
      </w:r>
      <w:r w:rsidRPr="004E064D">
        <w:rPr>
          <w:rStyle w:val="StyleUnderline"/>
          <w:highlight w:val="yellow"/>
        </w:rPr>
        <w:t>experienced by</w:t>
      </w:r>
      <w:r w:rsidRPr="004E064D">
        <w:rPr>
          <w:sz w:val="8"/>
        </w:rPr>
        <w:t xml:space="preserve"> American Indian </w:t>
      </w:r>
      <w:r w:rsidRPr="004E064D">
        <w:rPr>
          <w:rStyle w:val="StyleUnderline"/>
          <w:highlight w:val="yellow"/>
        </w:rPr>
        <w:t>tribes</w:t>
      </w:r>
      <w:r w:rsidRPr="004E064D">
        <w:rPr>
          <w:sz w:val="8"/>
          <w:highlight w:val="yellow"/>
        </w:rPr>
        <w:t xml:space="preserve">, </w:t>
      </w:r>
      <w:r w:rsidRPr="004E064D">
        <w:rPr>
          <w:rStyle w:val="Emphasis"/>
          <w:highlight w:val="yellow"/>
        </w:rPr>
        <w:t>our notion of violence itself must be reformed</w:t>
      </w:r>
      <w:r w:rsidRPr="004E064D">
        <w:rPr>
          <w:sz w:val="8"/>
        </w:rPr>
        <w:t>.</w:t>
      </w:r>
      <w:r w:rsidRPr="004E064D">
        <w:rPr>
          <w:sz w:val="12"/>
        </w:rPr>
        <w:t>¶</w:t>
      </w:r>
      <w:r w:rsidRPr="004E064D">
        <w:rPr>
          <w:sz w:val="8"/>
        </w:rPr>
        <w:t xml:space="preserve"> Therefore, the notion of violence employed here is the </w:t>
      </w:r>
      <w:r w:rsidRPr="004E064D">
        <w:rPr>
          <w:rStyle w:val="Emphasis"/>
          <w:highlight w:val="yellow"/>
        </w:rPr>
        <w:t>violence</w:t>
      </w:r>
      <w:r w:rsidRPr="004E064D">
        <w:rPr>
          <w:sz w:val="8"/>
        </w:rPr>
        <w:t xml:space="preserve"> that </w:t>
      </w:r>
      <w:r w:rsidRPr="004E064D">
        <w:rPr>
          <w:rStyle w:val="Emphasis"/>
          <w:highlight w:val="yellow"/>
        </w:rPr>
        <w:t>begins in the minds</w:t>
      </w:r>
      <w:r w:rsidRPr="004E064D">
        <w:rPr>
          <w:rStyle w:val="StyleUnderline"/>
        </w:rPr>
        <w:t xml:space="preserve"> of men and women </w:t>
      </w:r>
      <w:r w:rsidRPr="004E064D">
        <w:rPr>
          <w:rStyle w:val="StyleUnderline"/>
          <w:highlight w:val="yellow"/>
        </w:rPr>
        <w:t>about "others,"</w:t>
      </w:r>
      <w:r w:rsidRPr="004E064D">
        <w:rPr>
          <w:sz w:val="8"/>
          <w:highlight w:val="yellow"/>
        </w:rPr>
        <w:t xml:space="preserve"> s</w:t>
      </w:r>
      <w:r w:rsidRPr="004E064D">
        <w:rPr>
          <w:sz w:val="8"/>
        </w:rPr>
        <w:t xml:space="preserve">pecifically those </w:t>
      </w:r>
      <w:r w:rsidRPr="004E064D">
        <w:rPr>
          <w:rStyle w:val="StyleUnderline"/>
          <w:highlight w:val="yellow"/>
        </w:rPr>
        <w:t>perceived to be outside of the social contract</w:t>
      </w:r>
      <w:r w:rsidRPr="004E064D">
        <w:rPr>
          <w:sz w:val="8"/>
          <w:highlight w:val="yellow"/>
        </w:rPr>
        <w:t xml:space="preserve">. </w:t>
      </w:r>
      <w:r w:rsidRPr="004E064D">
        <w:rPr>
          <w:rStyle w:val="Emphasis"/>
          <w:highlight w:val="yellow"/>
        </w:rPr>
        <w:t>Violence is, first and foremost, a breach of expectations inherent in a relationship</w:t>
      </w:r>
      <w:r w:rsidRPr="004E064D">
        <w:rPr>
          <w:sz w:val="8"/>
        </w:rPr>
        <w:t>. According to Burchard,</w:t>
      </w:r>
      <w:r w:rsidRPr="004E064D">
        <w:rPr>
          <w:sz w:val="12"/>
        </w:rPr>
        <w:t>¶</w:t>
      </w:r>
      <w:r w:rsidRPr="004E064D">
        <w:rPr>
          <w:sz w:val="8"/>
        </w:rPr>
        <w:t xml:space="preserve"> </w:t>
      </w:r>
      <w:r w:rsidRPr="004E064D">
        <w:rPr>
          <w:sz w:val="12"/>
        </w:rPr>
        <w:t>¶</w:t>
      </w:r>
      <w:r w:rsidRPr="004E064D">
        <w:rPr>
          <w:sz w:val="8"/>
        </w:rPr>
        <w:t xml:space="preserve"> Harm is not only a matter of what damage, physical or otherwise, has been done, however. It is also, when taken in the context of determining whether violence has been done, an evaluative concept which implies that some legitimate expectation about what ought to have been done has been breached. That is, part of the understanding of what actions will be named violence depends on the understanding of the relationships involved in the given context. n19</w:t>
      </w:r>
      <w:r w:rsidRPr="004E064D">
        <w:rPr>
          <w:sz w:val="12"/>
        </w:rPr>
        <w:t>¶</w:t>
      </w:r>
      <w:r w:rsidRPr="004E064D">
        <w:rPr>
          <w:sz w:val="8"/>
        </w:rPr>
        <w:t xml:space="preserve"> </w:t>
      </w:r>
      <w:r w:rsidRPr="004E064D">
        <w:rPr>
          <w:sz w:val="12"/>
        </w:rPr>
        <w:t>¶</w:t>
      </w:r>
      <w:r w:rsidRPr="004E064D">
        <w:rPr>
          <w:sz w:val="8"/>
        </w:rPr>
        <w:t xml:space="preserve"> The focus has now shifted from the subjective intent of the agent and all of its associated problems to the relationship established between the involved parties. Understanding what constitutes violent action is recognizing the expectations inherent in that relationship. Breaching these expectations is the core of understanding whether harm has occurred. n20</w:t>
      </w:r>
      <w:r w:rsidRPr="004E064D">
        <w:rPr>
          <w:sz w:val="12"/>
        </w:rPr>
        <w:t>¶</w:t>
      </w:r>
      <w:r w:rsidRPr="004E064D">
        <w:rPr>
          <w:sz w:val="8"/>
        </w:rPr>
        <w:t xml:space="preserve"> </w:t>
      </w:r>
      <w:r w:rsidRPr="004E064D">
        <w:rPr>
          <w:rStyle w:val="StyleUnderline"/>
        </w:rPr>
        <w:t>Harm occurs</w:t>
      </w:r>
      <w:r w:rsidRPr="004E064D">
        <w:rPr>
          <w:sz w:val="8"/>
        </w:rPr>
        <w:t xml:space="preserve"> at the point in a relationship </w:t>
      </w:r>
      <w:r w:rsidRPr="004E064D">
        <w:rPr>
          <w:rStyle w:val="StyleUnderline"/>
        </w:rPr>
        <w:t>where there is an expectation of an equal relationship</w:t>
      </w:r>
      <w:r w:rsidRPr="004E064D">
        <w:rPr>
          <w:sz w:val="8"/>
        </w:rPr>
        <w:t xml:space="preserve">, </w:t>
      </w:r>
      <w:r w:rsidRPr="004E064D">
        <w:rPr>
          <w:rStyle w:val="StyleUnderline"/>
        </w:rPr>
        <w:t>but one of the parties unilaterally assumes a superior position.</w:t>
      </w:r>
      <w:r w:rsidRPr="004E064D">
        <w:rPr>
          <w:sz w:val="8"/>
        </w:rPr>
        <w:t xml:space="preserve"> The essence of this harm is not just that one party has more power, but that one entity changes an established or assumed reciprocal relationship with another party for their own gain. Political realists have observed this phenomenon at least since the time of Thucydides, but typically assert that it is part of an unchanging human nature. </w:t>
      </w:r>
      <w:r w:rsidRPr="004E064D">
        <w:rPr>
          <w:rStyle w:val="Emphasis"/>
          <w:highlight w:val="yellow"/>
        </w:rPr>
        <w:t>Normalizing violence in this way takes an expectation for circular</w:t>
      </w:r>
      <w:r w:rsidRPr="004E064D">
        <w:rPr>
          <w:rStyle w:val="Emphasis"/>
        </w:rPr>
        <w:t xml:space="preserve"> (non-hierarchical, interdependent, and balanced) </w:t>
      </w:r>
      <w:r w:rsidRPr="004E064D">
        <w:rPr>
          <w:rStyle w:val="Emphasis"/>
          <w:highlight w:val="yellow"/>
        </w:rPr>
        <w:t xml:space="preserve">relations out of the frame of reference </w:t>
      </w:r>
      <w:r w:rsidRPr="004E064D">
        <w:rPr>
          <w:rStyle w:val="Emphasis"/>
          <w:highlight w:val="yellow"/>
          <w:bdr w:val="single" w:sz="4" w:space="0" w:color="auto" w:frame="1"/>
        </w:rPr>
        <w:t>and the foundation of violence goes unchallenged</w:t>
      </w:r>
      <w:r w:rsidRPr="004E064D">
        <w:rPr>
          <w:sz w:val="8"/>
        </w:rPr>
        <w:t>.</w:t>
      </w:r>
      <w:r w:rsidRPr="004E064D">
        <w:rPr>
          <w:sz w:val="12"/>
        </w:rPr>
        <w:t>¶</w:t>
      </w:r>
      <w:r w:rsidRPr="004E064D">
        <w:rPr>
          <w:sz w:val="8"/>
        </w:rPr>
        <w:t xml:space="preserve"> [*230] When groups of people interact with each other, we assume that no group of people will view themselves as justifiably inferior to the other, regardless of relative capabilities. Therefore, on the personal level, even though strangers on the subway or in the alleyway do not have an established reciprocal relationship, this minimal expectation of reciprocity is presumed. When this reciprocity is formalized into sacred treaties, breaking this relationship has even more severe consequences because defenses against exploitation may be relaxed. It is assumed that actions by one party in a circular relationship occur with the consent of the other parties. Thus, non-coercive and non-retributive consent is a minimum requirement to change the expectations of a reciprocal relationship between equals. If consent is not obtained, the unilateral action by one side without consent of the other destroys the equality and replaces circularity with hierarchy within the relationship. This hierarchy results in harm, which then constitutes violence.</w:t>
      </w:r>
      <w:r w:rsidRPr="004E064D">
        <w:rPr>
          <w:sz w:val="12"/>
        </w:rPr>
        <w:t>¶</w:t>
      </w:r>
      <w:r w:rsidRPr="004E064D">
        <w:rPr>
          <w:sz w:val="8"/>
        </w:rPr>
        <w:t xml:space="preserve"> The establishment of a hierarchical structure is one of the most damaging elements of violence. </w:t>
      </w:r>
      <w:r w:rsidRPr="004E064D">
        <w:rPr>
          <w:rStyle w:val="StyleUnderline"/>
        </w:rPr>
        <w:t>The power accumulated in hierarchy facilitates the ability of abusers to keep the abused under their reign</w:t>
      </w:r>
      <w:r w:rsidRPr="004E064D">
        <w:rPr>
          <w:sz w:val="8"/>
        </w:rPr>
        <w:t>. This accumulation of power then compromises the potential for resistance. American Indians did not consent to the new hierarchical relationships that replaced the sacred treaty relationships. The United States government unilaterally imposed this hierarchy by threat of force justified by the United States Congress and the Supreme Court.</w:t>
      </w:r>
      <w:r w:rsidRPr="004E064D">
        <w:rPr>
          <w:sz w:val="12"/>
        </w:rPr>
        <w:t>¶</w:t>
      </w:r>
      <w:r w:rsidRPr="004E064D">
        <w:rPr>
          <w:sz w:val="8"/>
        </w:rPr>
        <w:t xml:space="preserve"> With the original duties and relationships between the federal government and tribes discarded, </w:t>
      </w:r>
      <w:r w:rsidRPr="004E064D">
        <w:rPr>
          <w:rStyle w:val="StyleUnderline"/>
          <w:highlight w:val="yellow"/>
        </w:rPr>
        <w:t>the federal government was able to exercise plenary control over native land bases for their own gain</w:t>
      </w:r>
      <w:r w:rsidRPr="004E064D">
        <w:rPr>
          <w:rStyle w:val="StyleUnderline"/>
        </w:rPr>
        <w:t>.</w:t>
      </w:r>
      <w:r w:rsidRPr="004E064D">
        <w:rPr>
          <w:sz w:val="8"/>
        </w:rPr>
        <w:t xml:space="preserve"> This has meant extracting vast surplus value through wanton natural resource extraction from tribal land bases.</w:t>
      </w:r>
      <w:r w:rsidRPr="004E064D">
        <w:rPr>
          <w:sz w:val="12"/>
        </w:rPr>
        <w:t>¶</w:t>
      </w:r>
      <w:r w:rsidRPr="004E064D">
        <w:rPr>
          <w:sz w:val="8"/>
        </w:rPr>
        <w:t xml:space="preserve"> Two acts of violence are committed when the United States government breaches a treaty with Indian nations that reserve an area for tribal control. The first relationship broken is that between the two peoples, Indian tribes and the United States government who have formed a sacred bond. The second relationship broken is the human/nature relationship between Indian tribes and the land. Important to our understanding of environmental policy, the agents in this relationship (and thus our theory) can include non-humans such as animals, plants, rocks, streams, and mountains. Different societies ascribe agency to [*231] differing entities. For many American Indian tribes, the earth itself was a consistent, active and powerful agent with whom many tribes instituted reciprocal affiliation. While treaties do not spell out how tribes should think of nature, </w:t>
      </w:r>
      <w:r w:rsidRPr="004E064D">
        <w:rPr>
          <w:rStyle w:val="StyleUnderline"/>
          <w:highlight w:val="yellow"/>
        </w:rPr>
        <w:t>forcing a utilitarian use of nature</w:t>
      </w:r>
      <w:r w:rsidRPr="004E064D">
        <w:rPr>
          <w:rStyle w:val="StyleUnderline"/>
        </w:rPr>
        <w:t xml:space="preserve"> where a different relationship previously existed </w:t>
      </w:r>
      <w:r w:rsidRPr="004E064D">
        <w:rPr>
          <w:rStyle w:val="StyleUnderline"/>
          <w:highlight w:val="yellow"/>
        </w:rPr>
        <w:t>is another violent dimension of broken treaties</w:t>
      </w:r>
      <w:r w:rsidRPr="004E064D">
        <w:rPr>
          <w:rStyle w:val="StyleUnderline"/>
        </w:rPr>
        <w:t>.</w:t>
      </w:r>
      <w:r w:rsidRPr="004E064D">
        <w:rPr>
          <w:sz w:val="8"/>
        </w:rPr>
        <w:t xml:space="preserve"> This can be restored with minimal effort by simply following the agreements that were made.</w:t>
      </w:r>
      <w:r w:rsidRPr="004E064D">
        <w:rPr>
          <w:sz w:val="12"/>
        </w:rPr>
        <w:t>¶</w:t>
      </w:r>
      <w:r w:rsidRPr="004E064D">
        <w:rPr>
          <w:sz w:val="8"/>
        </w:rPr>
        <w:t xml:space="preserve"> Under the prevailing conception, </w:t>
      </w:r>
      <w:r w:rsidRPr="004E064D">
        <w:rPr>
          <w:rStyle w:val="StyleUnderline"/>
          <w:highlight w:val="yellow"/>
        </w:rPr>
        <w:t>Western ontologies and epistemologies have not recognized the breach of sacred treaty relationships as a violent action</w:t>
      </w:r>
      <w:r w:rsidRPr="004E064D">
        <w:rPr>
          <w:sz w:val="8"/>
          <w:highlight w:val="yellow"/>
        </w:rPr>
        <w:t xml:space="preserve">. </w:t>
      </w:r>
      <w:r w:rsidRPr="004E064D">
        <w:rPr>
          <w:rStyle w:val="Emphasis"/>
          <w:highlight w:val="yellow"/>
        </w:rPr>
        <w:t>However, with a new understanding of violence, environmental policy in Indian Country can be recognized for the dysfunction that it continues to serve.</w:t>
      </w:r>
      <w:r w:rsidRPr="004E064D">
        <w:rPr>
          <w:sz w:val="8"/>
        </w:rPr>
        <w:t xml:space="preserve"> We can better understand this conception of violence by profiling a Kiowa experience that was later applied to all federal-tribal relationships.</w:t>
      </w:r>
      <w:r w:rsidRPr="004E064D">
        <w:rPr>
          <w:sz w:val="12"/>
        </w:rPr>
        <w:t>¶</w:t>
      </w:r>
      <w:r w:rsidRPr="004E064D">
        <w:rPr>
          <w:sz w:val="8"/>
        </w:rPr>
        <w:t xml:space="preserve"> II</w:t>
      </w:r>
      <w:r w:rsidRPr="004E064D">
        <w:rPr>
          <w:sz w:val="12"/>
        </w:rPr>
        <w:t>¶</w:t>
      </w:r>
      <w:r w:rsidRPr="004E064D">
        <w:rPr>
          <w:sz w:val="8"/>
        </w:rPr>
        <w:t xml:space="preserve"> </w:t>
      </w:r>
      <w:r w:rsidRPr="004E064D">
        <w:rPr>
          <w:sz w:val="12"/>
        </w:rPr>
        <w:t>¶</w:t>
      </w:r>
      <w:r w:rsidRPr="004E064D">
        <w:rPr>
          <w:sz w:val="8"/>
        </w:rPr>
        <w:t xml:space="preserve"> Twenty-Five Years Reserved: The Treaty of Medicine Lodge is Allotted</w:t>
      </w:r>
      <w:r w:rsidRPr="004E064D">
        <w:rPr>
          <w:sz w:val="12"/>
        </w:rPr>
        <w:t>¶</w:t>
      </w:r>
      <w:r w:rsidRPr="004E064D">
        <w:rPr>
          <w:sz w:val="8"/>
        </w:rPr>
        <w:t xml:space="preserve"> </w:t>
      </w:r>
      <w:r w:rsidRPr="004E064D">
        <w:rPr>
          <w:sz w:val="12"/>
        </w:rPr>
        <w:t>¶</w:t>
      </w:r>
      <w:r w:rsidRPr="004E064D">
        <w:rPr>
          <w:sz w:val="8"/>
        </w:rPr>
        <w:t xml:space="preserve"> In 1867, the Kiowa and Comanche Nations and the United States government negotiated a treaty at Medicine Lodge Creek, Kansas. Article One reads:</w:t>
      </w:r>
      <w:r w:rsidRPr="004E064D">
        <w:rPr>
          <w:sz w:val="12"/>
        </w:rPr>
        <w:t>¶</w:t>
      </w:r>
      <w:r w:rsidRPr="004E064D">
        <w:rPr>
          <w:sz w:val="8"/>
        </w:rPr>
        <w:t xml:space="preserve"> </w:t>
      </w:r>
      <w:r w:rsidRPr="004E064D">
        <w:rPr>
          <w:sz w:val="12"/>
        </w:rPr>
        <w:t>¶</w:t>
      </w:r>
      <w:r w:rsidRPr="004E064D">
        <w:rPr>
          <w:sz w:val="8"/>
        </w:rPr>
        <w:t xml:space="preserve"> From this day forward all war between the parties to this agreement shall forever cease. The Government of the United States desires peace, and its honor is here pledged to keep it. The Indians desire peace, and they now pledge their honor to maintain it. n21</w:t>
      </w:r>
      <w:r w:rsidRPr="004E064D">
        <w:rPr>
          <w:sz w:val="12"/>
        </w:rPr>
        <w:t>¶</w:t>
      </w:r>
      <w:r w:rsidRPr="004E064D">
        <w:rPr>
          <w:sz w:val="8"/>
        </w:rPr>
        <w:t xml:space="preserve"> </w:t>
      </w:r>
      <w:r w:rsidRPr="004E064D">
        <w:rPr>
          <w:sz w:val="12"/>
        </w:rPr>
        <w:t>¶</w:t>
      </w:r>
      <w:r w:rsidRPr="004E064D">
        <w:rPr>
          <w:sz w:val="8"/>
        </w:rPr>
        <w:t xml:space="preserve"> The 1867 Medicine Lodge peace treaty was forged to end potentially protracted fighting that could have severely damaged both sides. For the United States government, talks were needed to strike a deal with the Kiowas and Comanches so they would not attack the railroad or wagon trains crossing through their territory on the way west. For the Kiowa and Comanche, negotiations for a cessation of fighting were meant to ensure the protection of tribal land from further incursions by non-Indians. In negotiating an agreement, both sides also approved a framework for further agreements. This framework, usually referred [*232] to as the "Indian Consent Rule," stated that the federal government would have to gather the signed consent from three-quarters of the adult males in the tribe before any other land cessions were made. This was an attempt by tribal leaders to avert the loss of any additional tribal land and/or rights to the federal government. The Indian consent requirement was placed in the Treaty "to specifically reassure those Indians who wanted a federal guarantee of their future, undisturbed use and occupancy of their reserved lands." n22</w:t>
      </w:r>
      <w:r w:rsidRPr="004E064D">
        <w:rPr>
          <w:sz w:val="12"/>
        </w:rPr>
        <w:t>¶</w:t>
      </w:r>
      <w:r w:rsidRPr="004E064D">
        <w:rPr>
          <w:sz w:val="8"/>
        </w:rPr>
        <w:t xml:space="preserve"> Thus, "in exchange for certain land cessions, the federal government explicitly promised the Kiowas that no additional land cessions would be made without their consent." n23 At Medicine Lodge Creek, the Kiowa ceded original tribal lands that spanned from South Dakota to large portions of western Oklahoma in exchange for more than two million acres in present day southwestern Oklahoma. n24 The Agreement is explicit about the extent of control the respective tribes had over this land.</w:t>
      </w:r>
      <w:r w:rsidRPr="004E064D">
        <w:rPr>
          <w:sz w:val="12"/>
        </w:rPr>
        <w:t>¶</w:t>
      </w:r>
      <w:r w:rsidRPr="004E064D">
        <w:rPr>
          <w:sz w:val="8"/>
        </w:rPr>
        <w:t xml:space="preserve"> </w:t>
      </w:r>
      <w:r w:rsidRPr="004E064D">
        <w:rPr>
          <w:sz w:val="12"/>
        </w:rPr>
        <w:t>¶</w:t>
      </w:r>
      <w:r w:rsidRPr="004E064D">
        <w:rPr>
          <w:sz w:val="8"/>
        </w:rPr>
        <w:t xml:space="preserve"> The United States now solemnly agrees that no person except those herein authorized so to do and except such offers, agents and employees of the government as may be authorized to enter upon said Indian reservation in discharge of duties enjoined by law, shall ever be permitted to pass over, settle upon, or reside in the territory described in this article, or in such territory as may be added to this reservation for the use of said Indians. n25</w:t>
      </w:r>
      <w:r w:rsidRPr="004E064D">
        <w:rPr>
          <w:sz w:val="12"/>
        </w:rPr>
        <w:t>¶</w:t>
      </w:r>
      <w:r w:rsidRPr="004E064D">
        <w:rPr>
          <w:sz w:val="8"/>
        </w:rPr>
        <w:t xml:space="preserve"> </w:t>
      </w:r>
      <w:r w:rsidRPr="004E064D">
        <w:rPr>
          <w:sz w:val="12"/>
        </w:rPr>
        <w:t>¶</w:t>
      </w:r>
      <w:r w:rsidRPr="004E064D">
        <w:rPr>
          <w:sz w:val="8"/>
        </w:rPr>
        <w:t xml:space="preserve"> Thus the Medicine Lodge Treaty provides a legal agreement for the permanent residence, use and benefit of a reservation explicitly for the Kiowa and Comanche people. Yet despite the explicit language in the original treaty, the Kiowa reservation no longer exists. </w:t>
      </w:r>
      <w:r w:rsidRPr="004E064D">
        <w:rPr>
          <w:rStyle w:val="StyleUnderline"/>
        </w:rPr>
        <w:t xml:space="preserve">Kiowa land holdings are now a "checkerboard" arrangement of </w:t>
      </w:r>
      <w:r w:rsidRPr="004E064D">
        <w:rPr>
          <w:rStyle w:val="Emphasis"/>
        </w:rPr>
        <w:t>personal property (not tribal) and trust land</w:t>
      </w:r>
      <w:r w:rsidRPr="004E064D">
        <w:rPr>
          <w:rStyle w:val="StyleUnderline"/>
        </w:rPr>
        <w:t xml:space="preserve">. </w:t>
      </w:r>
      <w:r w:rsidRPr="004E064D">
        <w:rPr>
          <w:sz w:val="8"/>
        </w:rPr>
        <w:t xml:space="preserve">Tribal members personally retain 1200 acres of discontinuous land and an interest in about 3000 acres of trust land. n26 </w:t>
      </w:r>
      <w:r w:rsidRPr="004E064D">
        <w:rPr>
          <w:rStyle w:val="StyleUnderline"/>
        </w:rPr>
        <w:t xml:space="preserve">This represents a </w:t>
      </w:r>
      <w:r w:rsidRPr="004E064D">
        <w:rPr>
          <w:rStyle w:val="StyleUnderline"/>
          <w:highlight w:val="yellow"/>
        </w:rPr>
        <w:t>loss of</w:t>
      </w:r>
      <w:r w:rsidRPr="004E064D">
        <w:rPr>
          <w:rStyle w:val="StyleUnderline"/>
        </w:rPr>
        <w:t xml:space="preserve"> 99.7% of the </w:t>
      </w:r>
      <w:r w:rsidRPr="004E064D">
        <w:rPr>
          <w:rStyle w:val="StyleUnderline"/>
          <w:highlight w:val="yellow"/>
        </w:rPr>
        <w:t>land originally reserved in the Treaty</w:t>
      </w:r>
      <w:r w:rsidRPr="004E064D">
        <w:rPr>
          <w:sz w:val="8"/>
        </w:rPr>
        <w:t xml:space="preserve">. Some scholars argue </w:t>
      </w:r>
      <w:r w:rsidRPr="004E064D">
        <w:rPr>
          <w:rStyle w:val="Emphasis"/>
        </w:rPr>
        <w:t xml:space="preserve">this </w:t>
      </w:r>
      <w:r w:rsidRPr="004E064D">
        <w:rPr>
          <w:rStyle w:val="Emphasis"/>
          <w:highlight w:val="yellow"/>
        </w:rPr>
        <w:t>should be considered an act of genocide due</w:t>
      </w:r>
      <w:r w:rsidRPr="004E064D">
        <w:rPr>
          <w:sz w:val="8"/>
        </w:rPr>
        <w:t xml:space="preserve"> [*233] </w:t>
      </w:r>
      <w:r w:rsidRPr="004E064D">
        <w:rPr>
          <w:rStyle w:val="Emphasis"/>
          <w:highlight w:val="yellow"/>
        </w:rPr>
        <w:t>to the attempt to destroy the land base of land-based peoples</w:t>
      </w:r>
      <w:r w:rsidRPr="004E064D">
        <w:rPr>
          <w:sz w:val="8"/>
        </w:rPr>
        <w:t xml:space="preserve">. n27 </w:t>
      </w:r>
      <w:r w:rsidRPr="004E064D">
        <w:rPr>
          <w:rStyle w:val="Emphasis"/>
          <w:highlight w:val="yellow"/>
        </w:rPr>
        <w:t>Part of this</w:t>
      </w:r>
      <w:r w:rsidRPr="004E064D">
        <w:rPr>
          <w:sz w:val="8"/>
        </w:rPr>
        <w:t xml:space="preserve"> act </w:t>
      </w:r>
      <w:r w:rsidRPr="004E064D">
        <w:rPr>
          <w:rStyle w:val="Emphasis"/>
          <w:highlight w:val="yellow"/>
        </w:rPr>
        <w:t>was the necessary hierarchical relationship</w:t>
      </w:r>
      <w:r w:rsidRPr="004E064D">
        <w:rPr>
          <w:sz w:val="8"/>
        </w:rPr>
        <w:t xml:space="preserve"> and exercise of power </w:t>
      </w:r>
      <w:r w:rsidRPr="004E064D">
        <w:rPr>
          <w:rStyle w:val="Emphasis"/>
          <w:highlight w:val="yellow"/>
        </w:rPr>
        <w:t>to enact these genocidal policies</w:t>
      </w:r>
      <w:r w:rsidRPr="004E064D">
        <w:rPr>
          <w:rStyle w:val="Emphasis"/>
        </w:rPr>
        <w:t xml:space="preserve">. </w:t>
      </w:r>
      <w:r w:rsidRPr="004E064D">
        <w:rPr>
          <w:sz w:val="8"/>
        </w:rPr>
        <w:t>Moreover, such policies would not have been considered had the original reciprocal duties been honored and genuinely respected.</w:t>
      </w:r>
      <w:r w:rsidRPr="004E064D">
        <w:rPr>
          <w:sz w:val="12"/>
        </w:rPr>
        <w:t>¶</w:t>
      </w:r>
      <w:r w:rsidRPr="004E064D">
        <w:rPr>
          <w:sz w:val="8"/>
        </w:rPr>
        <w:t xml:space="preserve"> The loss of permanently reserved land occurred for many tribes through "allotment" via the General Allotment Act of 1887. Allotment was a policy to reduce tribal holdings and end tribalism by taking tribal reserved land and allotting it to tribal individuals to be used for farming. Non-Indians advocated the Act under the guise of "civilizing" Indian people by dispossessing tribal land and privatizing it for individual farming. However, it was also done at a time when the federal government was under pressure to release more land to settlers. The "surplus" land left from allotments to tribal members was consequently sold off to non-Indian settlers for less than $ 2.00 an acre. During this period, tribal people lost over 80% of their reserved land (which was already an enormous reduction from previously ceded land). n28 Before Congress ended the policy of allotment, many individuals' allotments were sold to non-Indians, making tribal holdings a "checkerboard" of ownership.</w:t>
      </w:r>
      <w:r w:rsidRPr="004E064D">
        <w:rPr>
          <w:sz w:val="12"/>
        </w:rPr>
        <w:t>¶</w:t>
      </w:r>
      <w:r w:rsidRPr="004E064D">
        <w:rPr>
          <w:sz w:val="8"/>
        </w:rPr>
        <w:t xml:space="preserve"> For the Kiowa and Comanche, allotment was implemented through the Jerome Agreement of 1892. "Agreement," however, is a contested term in this case because the "Indian consent rule" of the Medicine Lodge Treaty had been broken. It was broken by David Jerome and Warren Sayre, Federal Indian Commissioners, who told the Kiowas, Comanches and Kiowa-Apache that if they did not allot their land, the President would do it by force as had been done to other tribes. The Kiowa protested, but the federal officials forced the matter and left with 456 tribal signatures. n29 The most current census of that time showed that there were 725 adult males on the reservation. In order to be in accordance [*234] with the Medicine Lodge Treaty, Article 12, the federal government needed 543 signatures. n30</w:t>
      </w:r>
      <w:r w:rsidRPr="004E064D">
        <w:rPr>
          <w:sz w:val="12"/>
        </w:rPr>
        <w:t>¶</w:t>
      </w:r>
      <w:r w:rsidRPr="004E064D">
        <w:rPr>
          <w:sz w:val="8"/>
        </w:rPr>
        <w:t xml:space="preserve"> According to our definition of violence, abrogation of the Medicine Lodge Treaty was an act of violence against the tribes as it abrogated the reciprocal relationship between two sovereigns. Clearly, placing the Kiowa, Kiowa-Apache and Comanche Indians under a hierarchical relationship forced them to subordinate their rights of self-determination and forfeit their ability to determine policy on tribal land. However, this violence was consequently legitimated by the Supreme Court holding in Lone Wolf v. Hitchcock.</w:t>
      </w:r>
      <w:r w:rsidRPr="004E064D">
        <w:rPr>
          <w:sz w:val="12"/>
        </w:rPr>
        <w:t>¶</w:t>
      </w:r>
      <w:r w:rsidRPr="004E064D">
        <w:rPr>
          <w:sz w:val="8"/>
        </w:rPr>
        <w:t xml:space="preserve"> III</w:t>
      </w:r>
      <w:r w:rsidRPr="004E064D">
        <w:rPr>
          <w:sz w:val="12"/>
        </w:rPr>
        <w:t>¶</w:t>
      </w:r>
      <w:r w:rsidRPr="004E064D">
        <w:rPr>
          <w:sz w:val="8"/>
        </w:rPr>
        <w:t xml:space="preserve"> </w:t>
      </w:r>
      <w:r w:rsidRPr="004E064D">
        <w:rPr>
          <w:sz w:val="12"/>
        </w:rPr>
        <w:t>¶</w:t>
      </w:r>
      <w:r w:rsidRPr="004E064D">
        <w:rPr>
          <w:sz w:val="8"/>
        </w:rPr>
        <w:t xml:space="preserve"> The Violent Institution of Lone Wolf v. Hitchcock</w:t>
      </w:r>
      <w:r w:rsidRPr="004E064D">
        <w:rPr>
          <w:sz w:val="12"/>
        </w:rPr>
        <w:t>¶</w:t>
      </w:r>
      <w:r w:rsidRPr="004E064D">
        <w:rPr>
          <w:sz w:val="8"/>
        </w:rPr>
        <w:t xml:space="preserve"> </w:t>
      </w:r>
      <w:r w:rsidRPr="004E064D">
        <w:rPr>
          <w:sz w:val="12"/>
        </w:rPr>
        <w:t>¶</w:t>
      </w:r>
      <w:r w:rsidRPr="004E064D">
        <w:rPr>
          <w:sz w:val="8"/>
        </w:rPr>
        <w:t xml:space="preserve"> Kiowa Chief Lone Wolf appealed the Jerome Allotment to the Supreme Court, citing the fact that the Agreement failed to get a super-majority from the tribe, thus breaking the Medicine Lodge Treaty. The Kiowa chief lost the case, and the Lone Wolf v. Hitchcock Court ruled that the United States Congress could abrogate this agreement and all treaties as it saw fit. n31 This decision affirmed congressional </w:t>
      </w:r>
      <w:r w:rsidRPr="004E064D">
        <w:rPr>
          <w:rStyle w:val="StyleUnderline"/>
        </w:rPr>
        <w:t>plenary</w:t>
      </w:r>
      <w:r w:rsidRPr="004E064D">
        <w:rPr>
          <w:sz w:val="8"/>
        </w:rPr>
        <w:t xml:space="preserve">, or nearly unrestricted, </w:t>
      </w:r>
      <w:r w:rsidRPr="004E064D">
        <w:rPr>
          <w:rStyle w:val="StyleUnderline"/>
        </w:rPr>
        <w:t>power</w:t>
      </w:r>
      <w:r w:rsidRPr="004E064D">
        <w:rPr>
          <w:sz w:val="8"/>
        </w:rPr>
        <w:t xml:space="preserve"> and </w:t>
      </w:r>
      <w:r w:rsidRPr="004E064D">
        <w:rPr>
          <w:rStyle w:val="StyleUnderline"/>
        </w:rPr>
        <w:t>gave Congress the ability to make final decisions regarding American Indian lands</w:t>
      </w:r>
      <w:r w:rsidRPr="004E064D">
        <w:rPr>
          <w:sz w:val="8"/>
        </w:rPr>
        <w:t xml:space="preserve"> and welfare. n32 In this decision, </w:t>
      </w:r>
      <w:r w:rsidRPr="004E064D">
        <w:rPr>
          <w:rStyle w:val="StyleUnderline"/>
        </w:rPr>
        <w:t>Congress</w:t>
      </w:r>
      <w:r w:rsidRPr="004E064D">
        <w:rPr>
          <w:sz w:val="8"/>
        </w:rPr>
        <w:t xml:space="preserve"> is assumed to </w:t>
      </w:r>
      <w:r w:rsidRPr="004E064D">
        <w:rPr>
          <w:rStyle w:val="StyleUnderline"/>
        </w:rPr>
        <w:t>act</w:t>
      </w:r>
      <w:r w:rsidRPr="004E064D">
        <w:rPr>
          <w:sz w:val="8"/>
        </w:rPr>
        <w:t xml:space="preserve"> as fiduciary to the tribes </w:t>
      </w:r>
      <w:r w:rsidRPr="004E064D">
        <w:rPr>
          <w:rStyle w:val="StyleUnderline"/>
        </w:rPr>
        <w:t>as a parent acts in the interest of a child</w:t>
      </w:r>
      <w:r w:rsidRPr="004E064D">
        <w:rPr>
          <w:sz w:val="8"/>
        </w:rPr>
        <w:t xml:space="preserve">; </w:t>
      </w:r>
      <w:r w:rsidRPr="004E064D">
        <w:rPr>
          <w:rStyle w:val="StyleUnderline"/>
        </w:rPr>
        <w:t>this</w:t>
      </w:r>
      <w:r w:rsidRPr="004E064D">
        <w:rPr>
          <w:sz w:val="8"/>
        </w:rPr>
        <w:t xml:space="preserve"> is the </w:t>
      </w:r>
      <w:r w:rsidRPr="004E064D">
        <w:rPr>
          <w:rStyle w:val="StyleUnderline"/>
        </w:rPr>
        <w:t>trust doctrine</w:t>
      </w:r>
      <w:r w:rsidRPr="004E064D">
        <w:rPr>
          <w:sz w:val="8"/>
        </w:rPr>
        <w:t xml:space="preserve"> and </w:t>
      </w:r>
      <w:r w:rsidRPr="004E064D">
        <w:rPr>
          <w:rStyle w:val="StyleUnderline"/>
        </w:rPr>
        <w:t xml:space="preserve">continues to be a foundation for justification of plenary power today. </w:t>
      </w:r>
      <w:r w:rsidRPr="004E064D">
        <w:rPr>
          <w:sz w:val="8"/>
        </w:rPr>
        <w:t>n33</w:t>
      </w:r>
      <w:r w:rsidRPr="004E064D">
        <w:rPr>
          <w:sz w:val="12"/>
        </w:rPr>
        <w:t>¶</w:t>
      </w:r>
      <w:r w:rsidRPr="004E064D">
        <w:rPr>
          <w:sz w:val="8"/>
        </w:rPr>
        <w:t xml:space="preserve"> The Court and Congress never denied that, if the Jerome Agreement was ratified, it would break the Medicine Lodge Treaty. In fact, the Secretary of the Interior testified to Congress that the treaty had not been fulfilled. n34 Thus, the issue in the Lone Wolf decision was not whether the treaty was indeed broken - it was - but whether the United States was bound by the relationships of the Medicine Lodge documents and others like it. n35</w:t>
      </w:r>
      <w:r w:rsidRPr="004E064D">
        <w:rPr>
          <w:sz w:val="12"/>
        </w:rPr>
        <w:t>¶</w:t>
      </w:r>
      <w:r w:rsidRPr="004E064D">
        <w:rPr>
          <w:sz w:val="8"/>
        </w:rPr>
        <w:t xml:space="preserve"> [*235] Perhaps the key to understanding the scope of this violence is to understand what the federal government and the tribes expected out of the treaty relationship. </w:t>
      </w:r>
      <w:r w:rsidRPr="004E064D">
        <w:rPr>
          <w:rStyle w:val="StyleUnderline"/>
        </w:rPr>
        <w:t>The tribes expected that the treaties had a universal, spiritual, and teleological import</w:t>
      </w:r>
      <w:r w:rsidRPr="004E064D">
        <w:rPr>
          <w:sz w:val="8"/>
        </w:rPr>
        <w:t xml:space="preserve">. For tribes, </w:t>
      </w:r>
      <w:r w:rsidRPr="004E064D">
        <w:rPr>
          <w:rStyle w:val="StyleUnderline"/>
        </w:rPr>
        <w:t>treaty making was often viewed as a sacred trust.</w:t>
      </w:r>
      <w:r w:rsidRPr="004E064D">
        <w:rPr>
          <w:sz w:val="8"/>
        </w:rPr>
        <w:t xml:space="preserve"> Treaties were bonds that had utility and were also bonds that held the promise of multicultural unity and connection. Treaties were a way to bring peace and were seen in a larger context than simply the absence of physical violence, because the treaty parties would become joined in trust. "First and foremost with Indians of the Classical Era (and even today) a treaty is a sacred text. It fulfills a divine command for all the peoples of the world to unite as one." n36</w:t>
      </w:r>
      <w:r w:rsidRPr="004E064D">
        <w:rPr>
          <w:sz w:val="12"/>
        </w:rPr>
        <w:t>¶</w:t>
      </w:r>
      <w:r w:rsidRPr="004E064D">
        <w:rPr>
          <w:sz w:val="8"/>
        </w:rPr>
        <w:t xml:space="preserve"> The views of Indians towards treaties is further explained by a scholar quoting an Indian superintendent, "'in the making of treaties'... 'no people are more open, explicit, and direct.' This was because, according to American Indian traditions of law and peace, treaties created a sacred relationship of trust between two peoples." n37 The relationship forged in treaties could not be more evident. Treaties connected Indian people with the settler people "literally as relatives." n38</w:t>
      </w:r>
      <w:r w:rsidRPr="004E064D">
        <w:rPr>
          <w:sz w:val="12"/>
        </w:rPr>
        <w:t>¶</w:t>
      </w:r>
      <w:r w:rsidRPr="004E064D">
        <w:rPr>
          <w:sz w:val="8"/>
        </w:rPr>
        <w:t xml:space="preserve"> The federal government, on the other hand, expected more of a business deal than a brotherhood. </w:t>
      </w:r>
      <w:r w:rsidRPr="004E064D">
        <w:rPr>
          <w:rStyle w:val="StyleUnderline"/>
        </w:rPr>
        <w:t>The federal government</w:t>
      </w:r>
      <w:r w:rsidRPr="004E064D">
        <w:rPr>
          <w:sz w:val="8"/>
        </w:rPr>
        <w:t xml:space="preserve"> apparently </w:t>
      </w:r>
      <w:r w:rsidRPr="004E064D">
        <w:rPr>
          <w:rStyle w:val="StyleUnderline"/>
        </w:rPr>
        <w:t>saw treaties as a means to an end and an instrumental decision to conclude a conflict and gain resources.</w:t>
      </w:r>
      <w:r w:rsidRPr="004E064D">
        <w:rPr>
          <w:sz w:val="8"/>
        </w:rPr>
        <w:t xml:space="preserve"> This commitment only had rational appeal so long as the agreement was in the government's favor. In 1871, just four years after the Medicine Lodge Treaty, the settler government found themselves in a position of enough power and political will to end treaty-making with the tribes for good. Apparently the convenience had worn off, even if the sacred trust had not.</w:t>
      </w:r>
      <w:r w:rsidRPr="004E064D">
        <w:rPr>
          <w:sz w:val="12"/>
        </w:rPr>
        <w:t>¶</w:t>
      </w:r>
      <w:r w:rsidRPr="004E064D">
        <w:rPr>
          <w:sz w:val="8"/>
        </w:rPr>
        <w:t xml:space="preserve"> The settler government, instead of respecting the specific circular relationships set up in treaties, would come to generalize its hierarchical relationship over Indian peoples through a universal Indian policy, largely based on plenary power. "As long as we emphasize the generalities, we do violence to the rights of Indians [*236] as they are articulated specifically in the history of the tribe with the federal government." n39 One such generalization is the decision of the Lone Wolf Court.</w:t>
      </w:r>
      <w:r w:rsidRPr="004E064D">
        <w:rPr>
          <w:sz w:val="12"/>
        </w:rPr>
        <w:t>¶</w:t>
      </w:r>
      <w:r w:rsidRPr="004E064D">
        <w:rPr>
          <w:sz w:val="8"/>
        </w:rPr>
        <w:t xml:space="preserve"> Had the Court reversed Allotment and upheld the relationships of treaties in federal Indian law, it would have had to also remand the purchases made by over 150,000 non-Indian settlers who had bought homesteads at a $ 1.75 per acre. n40 All of these factors were nearly immovably in place despite the fact that the United States very often promised reservation lands would be available for the sole use by the tribes, "as long as the grass is green and the rivers flow." n41</w:t>
      </w:r>
      <w:r w:rsidRPr="004E064D">
        <w:rPr>
          <w:sz w:val="12"/>
        </w:rPr>
        <w:t>¶</w:t>
      </w:r>
      <w:r w:rsidRPr="004E064D">
        <w:rPr>
          <w:sz w:val="8"/>
        </w:rPr>
        <w:t xml:space="preserve"> Not only did the Lone Wolf Court decide that Congress did not have to abide by its promises in the Medicine Lodge Treaty, but it released itself from all treaties with Indian people.</w:t>
      </w:r>
      <w:r w:rsidRPr="004E064D">
        <w:rPr>
          <w:sz w:val="12"/>
        </w:rPr>
        <w:t>¶</w:t>
      </w:r>
      <w:r w:rsidRPr="004E064D">
        <w:rPr>
          <w:sz w:val="8"/>
        </w:rPr>
        <w:t xml:space="preserve"> </w:t>
      </w:r>
      <w:r w:rsidRPr="004E064D">
        <w:rPr>
          <w:sz w:val="12"/>
        </w:rPr>
        <w:t>¶</w:t>
      </w:r>
      <w:r w:rsidRPr="004E064D">
        <w:rPr>
          <w:sz w:val="8"/>
        </w:rPr>
        <w:t xml:space="preserve"> The power exists to abrogate the provisions of an Indian treaty, though presumably such power will be exercised only when circumstances arise which will not only justify the government in disregarding the stipulations of the treaty, but may demand, in the interest of the country and the Indians themselves, that it should do so. When, therefore, treaties were entered into between the United States and a tribe of Indians it was never doubted that the power to abrogate existed in Congress, and that in a contingency such power might be availed of from considerations of governmental policy, particularly if consistent with perfect good faith towards the Indians. n42</w:t>
      </w:r>
      <w:r w:rsidRPr="004E064D">
        <w:rPr>
          <w:sz w:val="12"/>
        </w:rPr>
        <w:t>¶</w:t>
      </w:r>
      <w:r w:rsidRPr="004E064D">
        <w:rPr>
          <w:sz w:val="8"/>
        </w:rPr>
        <w:t xml:space="preserve"> </w:t>
      </w:r>
      <w:r w:rsidRPr="004E064D">
        <w:rPr>
          <w:sz w:val="12"/>
        </w:rPr>
        <w:t>¶</w:t>
      </w:r>
      <w:r w:rsidRPr="004E064D">
        <w:rPr>
          <w:sz w:val="8"/>
        </w:rPr>
        <w:t xml:space="preserve"> It should be noted that plenary power and the power to abrogate, as it is referred to in the ruling, did not always exist in the form that it does now. To proclaim so denies the reasoning for which the federal government was forced to negotiate treaties with the tribes in the first place. Also, the Court's apparent presumption </w:t>
      </w:r>
      <w:r w:rsidRPr="004E064D">
        <w:rPr>
          <w:rStyle w:val="StyleUnderline"/>
        </w:rPr>
        <w:t>that</w:t>
      </w:r>
      <w:r w:rsidRPr="004E064D">
        <w:rPr>
          <w:sz w:val="8"/>
        </w:rPr>
        <w:t xml:space="preserve"> abrogation and </w:t>
      </w:r>
      <w:r w:rsidRPr="004E064D">
        <w:rPr>
          <w:rStyle w:val="StyleUnderline"/>
        </w:rPr>
        <w:t>plenary power would be administered with the best interests of the tribes in mind</w:t>
      </w:r>
      <w:r w:rsidRPr="004E064D">
        <w:rPr>
          <w:sz w:val="8"/>
        </w:rPr>
        <w:t xml:space="preserve"> </w:t>
      </w:r>
      <w:r w:rsidRPr="004E064D">
        <w:rPr>
          <w:rStyle w:val="Emphasis"/>
        </w:rPr>
        <w:t>is not a point that has been fully supported by congressional policy</w:t>
      </w:r>
      <w:r w:rsidRPr="004E064D">
        <w:rPr>
          <w:sz w:val="8"/>
        </w:rPr>
        <w:t xml:space="preserve">. Yet, the Court famously admits, "We must presume that Congress acted in perfect good faith in the dealings with the Indians of which [*237] complaint is made, and that the legislative branch of the government exercised its best judgment in the premises." n43 </w:t>
      </w:r>
      <w:r w:rsidRPr="004E064D">
        <w:rPr>
          <w:rStyle w:val="StyleUnderline"/>
        </w:rPr>
        <w:t xml:space="preserve">With this understanding of the trust, </w:t>
      </w:r>
      <w:r w:rsidRPr="004E064D">
        <w:rPr>
          <w:rStyle w:val="Emphasis"/>
        </w:rPr>
        <w:t>Congress is said to know the interests of the tribes more than the tribes themselves</w:t>
      </w:r>
      <w:r w:rsidRPr="004E064D">
        <w:rPr>
          <w:rStyle w:val="StyleUnderline"/>
        </w:rPr>
        <w:t xml:space="preserve"> and the abrogation of treaties would be made to benefit them</w:t>
      </w:r>
      <w:r w:rsidRPr="004E064D">
        <w:rPr>
          <w:sz w:val="8"/>
        </w:rPr>
        <w:t xml:space="preserve">. Under this new relationship, control of the structure of Indian life and resources were placed within the plenary control of Congress. "Furthermore, Congress was judicially authorized to take Indian lands incident to its exercise of guardianship power over the Indian peoples. The Court's action unleashed the federal government's forced Indian assimilation program that was aimed at the systematic dismantling of traditional tribal governance and cultural systems." n44 </w:t>
      </w:r>
      <w:r w:rsidRPr="004E064D">
        <w:rPr>
          <w:rStyle w:val="Emphasis"/>
        </w:rPr>
        <w:t xml:space="preserve">These </w:t>
      </w:r>
      <w:r w:rsidRPr="004E064D">
        <w:rPr>
          <w:rStyle w:val="Emphasis"/>
          <w:highlight w:val="yellow"/>
        </w:rPr>
        <w:t>colonial inscriptions and</w:t>
      </w:r>
      <w:r w:rsidRPr="004E064D">
        <w:rPr>
          <w:rStyle w:val="Emphasis"/>
        </w:rPr>
        <w:t xml:space="preserve"> the </w:t>
      </w:r>
      <w:r w:rsidRPr="004E064D">
        <w:rPr>
          <w:rStyle w:val="Emphasis"/>
          <w:highlight w:val="yellow"/>
        </w:rPr>
        <w:t>violence</w:t>
      </w:r>
      <w:r w:rsidRPr="004E064D">
        <w:rPr>
          <w:rStyle w:val="Emphasis"/>
        </w:rPr>
        <w:t xml:space="preserve"> inherent in them </w:t>
      </w:r>
      <w:r w:rsidRPr="004E064D">
        <w:rPr>
          <w:rStyle w:val="Emphasis"/>
          <w:highlight w:val="yellow"/>
        </w:rPr>
        <w:t>are the basis for contemporary environmental policy on tribal lands</w:t>
      </w:r>
      <w:r w:rsidRPr="004E064D">
        <w:rPr>
          <w:sz w:val="8"/>
        </w:rPr>
        <w:t>.</w:t>
      </w:r>
      <w:r w:rsidRPr="004E064D">
        <w:rPr>
          <w:sz w:val="12"/>
        </w:rPr>
        <w:t>¶</w:t>
      </w:r>
      <w:r w:rsidRPr="004E064D">
        <w:rPr>
          <w:sz w:val="8"/>
        </w:rPr>
        <w:t xml:space="preserve"> IV</w:t>
      </w:r>
      <w:r w:rsidRPr="004E064D">
        <w:rPr>
          <w:sz w:val="12"/>
        </w:rPr>
        <w:t>¶</w:t>
      </w:r>
      <w:r w:rsidRPr="004E064D">
        <w:rPr>
          <w:sz w:val="8"/>
        </w:rPr>
        <w:t xml:space="preserve"> </w:t>
      </w:r>
      <w:r w:rsidRPr="004E064D">
        <w:rPr>
          <w:sz w:val="12"/>
        </w:rPr>
        <w:t>¶</w:t>
      </w:r>
      <w:r w:rsidRPr="004E064D">
        <w:rPr>
          <w:sz w:val="8"/>
        </w:rPr>
        <w:t xml:space="preserve"> Colonialism, the Doctrine of Discovery, and Environmental Policy</w:t>
      </w:r>
      <w:r w:rsidRPr="004E064D">
        <w:rPr>
          <w:sz w:val="12"/>
        </w:rPr>
        <w:t>¶</w:t>
      </w:r>
      <w:r w:rsidRPr="004E064D">
        <w:rPr>
          <w:sz w:val="8"/>
        </w:rPr>
        <w:t xml:space="preserve"> </w:t>
      </w:r>
      <w:r w:rsidRPr="004E064D">
        <w:rPr>
          <w:sz w:val="12"/>
        </w:rPr>
        <w:t>¶</w:t>
      </w:r>
      <w:r w:rsidRPr="004E064D">
        <w:rPr>
          <w:sz w:val="8"/>
        </w:rPr>
        <w:t xml:space="preserve"> "The history of man's effort to subjugate nature is also the history of man's subjugation by man." n45 Control of Indian people by controlling Indian land is a poignant example.</w:t>
      </w:r>
      <w:r w:rsidRPr="004E064D">
        <w:rPr>
          <w:sz w:val="12"/>
        </w:rPr>
        <w:t>¶</w:t>
      </w:r>
      <w:r w:rsidRPr="004E064D">
        <w:rPr>
          <w:sz w:val="8"/>
        </w:rPr>
        <w:t xml:space="preserve"> </w:t>
      </w:r>
      <w:r w:rsidRPr="004E064D">
        <w:rPr>
          <w:rStyle w:val="StyleUnderline"/>
          <w:highlight w:val="yellow"/>
        </w:rPr>
        <w:t>Given colonial visions of</w:t>
      </w:r>
      <w:r w:rsidRPr="004E064D">
        <w:rPr>
          <w:rStyle w:val="StyleUnderline"/>
        </w:rPr>
        <w:t xml:space="preserve"> </w:t>
      </w:r>
      <w:r w:rsidRPr="004E064D">
        <w:rPr>
          <w:sz w:val="8"/>
        </w:rPr>
        <w:t>the</w:t>
      </w:r>
      <w:r w:rsidRPr="004E064D">
        <w:rPr>
          <w:rStyle w:val="StyleUnderline"/>
        </w:rPr>
        <w:t xml:space="preserve"> </w:t>
      </w:r>
      <w:r w:rsidRPr="004E064D">
        <w:rPr>
          <w:rStyle w:val="StyleUnderline"/>
          <w:highlight w:val="yellow"/>
        </w:rPr>
        <w:t>European superiority</w:t>
      </w:r>
      <w:r w:rsidRPr="004E064D">
        <w:rPr>
          <w:sz w:val="8"/>
        </w:rPr>
        <w:t xml:space="preserve"> in ideas of religion, government, culture and control of the environment, </w:t>
      </w:r>
      <w:r w:rsidRPr="004E064D">
        <w:rPr>
          <w:rStyle w:val="StyleUnderline"/>
          <w:highlight w:val="yellow"/>
        </w:rPr>
        <w:t>Indian nations were not permitted to</w:t>
      </w:r>
      <w:r w:rsidRPr="004E064D">
        <w:rPr>
          <w:rStyle w:val="StyleUnderline"/>
        </w:rPr>
        <w:t xml:space="preserve"> </w:t>
      </w:r>
      <w:r w:rsidRPr="004E064D">
        <w:rPr>
          <w:sz w:val="8"/>
        </w:rPr>
        <w:t xml:space="preserve">have the same </w:t>
      </w:r>
      <w:r w:rsidRPr="004E064D">
        <w:rPr>
          <w:rStyle w:val="StyleUnderline"/>
          <w:highlight w:val="yellow"/>
        </w:rPr>
        <w:t>control</w:t>
      </w:r>
      <w:r w:rsidRPr="004E064D">
        <w:rPr>
          <w:sz w:val="8"/>
        </w:rPr>
        <w:t xml:space="preserve"> of </w:t>
      </w:r>
      <w:r w:rsidRPr="004E064D">
        <w:rPr>
          <w:rStyle w:val="StyleUnderline"/>
          <w:highlight w:val="yellow"/>
        </w:rPr>
        <w:t>resources</w:t>
      </w:r>
      <w:r w:rsidRPr="004E064D">
        <w:rPr>
          <w:sz w:val="8"/>
        </w:rPr>
        <w:t xml:space="preserve"> as Europeans. Instead</w:t>
      </w:r>
      <w:r w:rsidRPr="004E064D">
        <w:rPr>
          <w:rStyle w:val="Emphasis"/>
        </w:rPr>
        <w:t>, Indian title was a compromised version of land and resource control</w:t>
      </w:r>
      <w:r w:rsidRPr="004E064D">
        <w:rPr>
          <w:sz w:val="8"/>
        </w:rPr>
        <w:t xml:space="preserve"> that only implied use and occupancy, not mastery of land and resources that the Europeans assigned themselves. Western ideas of title included fee simple property that could be sold. In contrast, "</w:t>
      </w:r>
      <w:r w:rsidRPr="004E064D">
        <w:rPr>
          <w:rStyle w:val="Emphasis"/>
        </w:rPr>
        <w:t>aboriginal title" did not allow similar transfer/sale privilege</w:t>
      </w:r>
      <w:r w:rsidRPr="004E064D">
        <w:rPr>
          <w:sz w:val="8"/>
        </w:rPr>
        <w:t>. n46</w:t>
      </w:r>
      <w:r w:rsidRPr="004E064D">
        <w:rPr>
          <w:sz w:val="12"/>
        </w:rPr>
        <w:t>¶</w:t>
      </w:r>
      <w:r w:rsidRPr="004E064D">
        <w:rPr>
          <w:sz w:val="8"/>
        </w:rPr>
        <w:t xml:space="preserve"> </w:t>
      </w:r>
      <w:r w:rsidRPr="004E064D">
        <w:rPr>
          <w:rStyle w:val="StyleUnderline"/>
        </w:rPr>
        <w:t>Aboriginal title was not determined by examining</w:t>
      </w:r>
      <w:r w:rsidRPr="004E064D">
        <w:rPr>
          <w:sz w:val="8"/>
        </w:rPr>
        <w:t xml:space="preserve"> the </w:t>
      </w:r>
      <w:r w:rsidRPr="004E064D">
        <w:rPr>
          <w:rStyle w:val="StyleUnderline"/>
        </w:rPr>
        <w:t>governance systems</w:t>
      </w:r>
      <w:r w:rsidRPr="004E064D">
        <w:rPr>
          <w:sz w:val="8"/>
        </w:rPr>
        <w:t xml:space="preserve"> in place - </w:t>
      </w:r>
      <w:r w:rsidRPr="004E064D">
        <w:rPr>
          <w:rStyle w:val="StyleUnderline"/>
        </w:rPr>
        <w:t>which were</w:t>
      </w:r>
      <w:r w:rsidRPr="004E064D">
        <w:rPr>
          <w:sz w:val="8"/>
        </w:rPr>
        <w:t xml:space="preserve"> complex and largely well-organized in </w:t>
      </w:r>
      <w:r w:rsidRPr="004E064D">
        <w:rPr>
          <w:rStyle w:val="StyleUnderline"/>
        </w:rPr>
        <w:t>egalitarian</w:t>
      </w:r>
      <w:r w:rsidRPr="004E064D">
        <w:rPr>
          <w:sz w:val="8"/>
        </w:rPr>
        <w:t xml:space="preserve"> and peaceful means n47 - </w:t>
      </w:r>
      <w:r w:rsidRPr="004E064D">
        <w:rPr>
          <w:rStyle w:val="Emphasis"/>
        </w:rPr>
        <w:t>but through race</w:t>
      </w:r>
      <w:r w:rsidRPr="004E064D">
        <w:rPr>
          <w:sz w:val="8"/>
        </w:rPr>
        <w:t>. [*238] This is evident in the Supreme Court's decision in United States v. Sandoval. In Sandoval, Pueblo tribes differed from other Indian nations in that they owned their land in fee title since the time of Spanish contact in New Mexico. n48 Despite this undisputed title, the Supreme Court ruled that Congress could still impose control over the reservation simply because the people were Indian.</w:t>
      </w:r>
      <w:r w:rsidRPr="004E064D">
        <w:rPr>
          <w:sz w:val="12"/>
        </w:rPr>
        <w:t>¶</w:t>
      </w:r>
      <w:r w:rsidRPr="004E064D">
        <w:rPr>
          <w:sz w:val="8"/>
        </w:rPr>
        <w:t xml:space="preserve"> </w:t>
      </w:r>
      <w:r w:rsidRPr="004E064D">
        <w:rPr>
          <w:sz w:val="12"/>
        </w:rPr>
        <w:t>¶</w:t>
      </w:r>
      <w:r w:rsidRPr="004E064D">
        <w:rPr>
          <w:sz w:val="8"/>
        </w:rPr>
        <w:t xml:space="preserve"> The people of the pueblos, although sedentary rather than nomadic in their inclinations, and disposed to peace and industry, are nevertheless Indians in race, customs, and domestic government. Always living in separate and isolated communities, adhering to primitive modes of life, largely influenced by superstition and [fetishism], and chiefly governed according to the crude customs inherited from their ancestors, they are essentially a simple, uninformed and inferior people. n49</w:t>
      </w:r>
      <w:r w:rsidRPr="004E064D">
        <w:rPr>
          <w:sz w:val="12"/>
        </w:rPr>
        <w:t>¶</w:t>
      </w:r>
      <w:r w:rsidRPr="004E064D">
        <w:rPr>
          <w:sz w:val="8"/>
        </w:rPr>
        <w:t xml:space="preserve"> </w:t>
      </w:r>
      <w:r w:rsidRPr="004E064D">
        <w:rPr>
          <w:sz w:val="12"/>
        </w:rPr>
        <w:t>¶</w:t>
      </w:r>
      <w:r w:rsidRPr="004E064D">
        <w:rPr>
          <w:sz w:val="8"/>
        </w:rPr>
        <w:t xml:space="preserve"> As the Court proclaims, </w:t>
      </w:r>
      <w:r w:rsidRPr="004E064D">
        <w:rPr>
          <w:rStyle w:val="Emphasis"/>
        </w:rPr>
        <w:t>application of the federal trust</w:t>
      </w:r>
      <w:r w:rsidRPr="004E064D">
        <w:rPr>
          <w:sz w:val="8"/>
        </w:rPr>
        <w:t xml:space="preserve">, plenary power </w:t>
      </w:r>
      <w:r w:rsidRPr="004E064D">
        <w:rPr>
          <w:rStyle w:val="Emphasis"/>
        </w:rPr>
        <w:t xml:space="preserve">and </w:t>
      </w:r>
      <w:r w:rsidRPr="004E064D">
        <w:rPr>
          <w:rStyle w:val="Emphasis"/>
          <w:highlight w:val="yellow"/>
        </w:rPr>
        <w:t>federal control</w:t>
      </w:r>
      <w:r w:rsidRPr="004E064D">
        <w:rPr>
          <w:rStyle w:val="Emphasis"/>
        </w:rPr>
        <w:t xml:space="preserve"> of environmental policy is </w:t>
      </w:r>
      <w:r w:rsidRPr="004E064D">
        <w:rPr>
          <w:rStyle w:val="Emphasis"/>
          <w:highlight w:val="yellow"/>
        </w:rPr>
        <w:t>based on notions of an inferior race</w:t>
      </w:r>
      <w:r w:rsidRPr="004E064D">
        <w:rPr>
          <w:rStyle w:val="Emphasis"/>
        </w:rPr>
        <w:t>.</w:t>
      </w:r>
      <w:r w:rsidRPr="004E064D">
        <w:rPr>
          <w:sz w:val="8"/>
        </w:rPr>
        <w:t xml:space="preserve"> </w:t>
      </w:r>
      <w:r w:rsidRPr="004E064D">
        <w:rPr>
          <w:rStyle w:val="Emphasis"/>
        </w:rPr>
        <w:t xml:space="preserve">This </w:t>
      </w:r>
      <w:r w:rsidRPr="004E064D">
        <w:rPr>
          <w:sz w:val="8"/>
        </w:rPr>
        <w:t>theory</w:t>
      </w:r>
      <w:r w:rsidRPr="004E064D">
        <w:rPr>
          <w:rStyle w:val="Emphasis"/>
        </w:rPr>
        <w:t xml:space="preserve"> </w:t>
      </w:r>
      <w:r w:rsidRPr="004E064D">
        <w:rPr>
          <w:rStyle w:val="Emphasis"/>
          <w:highlight w:val="yellow"/>
        </w:rPr>
        <w:t xml:space="preserve">allows for the perpetuation of an institutionalized, hierarchical relationship where </w:t>
      </w:r>
      <w:r w:rsidRPr="004E064D">
        <w:rPr>
          <w:rStyle w:val="Emphasis"/>
          <w:highlight w:val="yellow"/>
          <w:bdr w:val="single" w:sz="4" w:space="0" w:color="auto" w:frame="1"/>
        </w:rPr>
        <w:t>non-Indians control Indian land</w:t>
      </w:r>
      <w:r w:rsidRPr="004E064D">
        <w:rPr>
          <w:rStyle w:val="Emphasis"/>
          <w:highlight w:val="yellow"/>
        </w:rPr>
        <w:t xml:space="preserve"> and may perpetuate violence "in good faith</w:t>
      </w:r>
      <w:r w:rsidRPr="004E064D">
        <w:rPr>
          <w:sz w:val="8"/>
        </w:rPr>
        <w:t>."</w:t>
      </w:r>
      <w:r w:rsidRPr="004E064D">
        <w:rPr>
          <w:sz w:val="12"/>
        </w:rPr>
        <w:t>¶</w:t>
      </w:r>
      <w:r w:rsidRPr="004E064D">
        <w:rPr>
          <w:sz w:val="8"/>
        </w:rPr>
        <w:t xml:space="preserve"> Further reinforcing European notions of racial difference was the divergent relationships Indian peoples and Anglos had with nature. n50 Anglo conceptions typically viewed nature as an opportunity for material wealth based on the control of nature. n51 This utilitarian relationship to the natural world promoted vast conversions of natural resources into usable commodities and industries. n52 These industries were then transformed into increased industrial and military capacity used to further expansion and to acquire more resources. n53</w:t>
      </w:r>
      <w:r w:rsidRPr="004E064D">
        <w:rPr>
          <w:sz w:val="12"/>
        </w:rPr>
        <w:t>¶</w:t>
      </w:r>
      <w:r w:rsidRPr="004E064D">
        <w:rPr>
          <w:sz w:val="8"/>
        </w:rPr>
        <w:t xml:space="preserve"> In contrast, many </w:t>
      </w:r>
      <w:r w:rsidRPr="00767A88">
        <w:rPr>
          <w:rStyle w:val="StyleUnderline"/>
          <w:highlight w:val="yellow"/>
        </w:rPr>
        <w:t>tribal epistemologies did not recognize the ability to</w:t>
      </w:r>
      <w:r w:rsidRPr="004E064D">
        <w:rPr>
          <w:sz w:val="8"/>
        </w:rPr>
        <w:t xml:space="preserve"> own or </w:t>
      </w:r>
      <w:r w:rsidRPr="00767A88">
        <w:rPr>
          <w:rStyle w:val="StyleUnderline"/>
          <w:highlight w:val="yellow"/>
        </w:rPr>
        <w:t>master an animate nature</w:t>
      </w:r>
      <w:r w:rsidRPr="004E064D">
        <w:rPr>
          <w:rStyle w:val="StyleUnderline"/>
        </w:rPr>
        <w:t>.</w:t>
      </w:r>
      <w:r w:rsidRPr="004E064D">
        <w:rPr>
          <w:sz w:val="8"/>
        </w:rPr>
        <w:t xml:space="preserve"> n54 </w:t>
      </w:r>
      <w:r w:rsidRPr="004E064D">
        <w:rPr>
          <w:rStyle w:val="StyleUnderline"/>
        </w:rPr>
        <w:t>Viewing nature as alive restricts</w:t>
      </w:r>
      <w:r w:rsidRPr="004E064D">
        <w:rPr>
          <w:sz w:val="8"/>
        </w:rPr>
        <w:t xml:space="preserve"> the uses of natural resources and severely restricts [*239] </w:t>
      </w:r>
      <w:r w:rsidRPr="004E064D">
        <w:rPr>
          <w:rStyle w:val="StyleUnderline"/>
        </w:rPr>
        <w:t>commodification and industry as a matter of respect</w:t>
      </w:r>
      <w:r w:rsidRPr="004E064D">
        <w:rPr>
          <w:sz w:val="8"/>
        </w:rPr>
        <w:t xml:space="preserve">. n55 Conversely, </w:t>
      </w:r>
      <w:r w:rsidRPr="004E064D">
        <w:rPr>
          <w:rStyle w:val="StyleUnderline"/>
        </w:rPr>
        <w:t>viewing nature</w:t>
      </w:r>
      <w:r w:rsidRPr="004E064D">
        <w:rPr>
          <w:sz w:val="8"/>
        </w:rPr>
        <w:t xml:space="preserve"> </w:t>
      </w:r>
      <w:r w:rsidRPr="004E064D">
        <w:rPr>
          <w:rStyle w:val="StyleUnderline"/>
        </w:rPr>
        <w:t>as inanimate</w:t>
      </w:r>
      <w:r w:rsidRPr="004E064D">
        <w:rPr>
          <w:sz w:val="8"/>
        </w:rPr>
        <w:t xml:space="preserve">, as did Anglos, </w:t>
      </w:r>
      <w:r w:rsidRPr="004E064D">
        <w:rPr>
          <w:rStyle w:val="StyleUnderline"/>
        </w:rPr>
        <w:t>allows for maximum exploitation</w:t>
      </w:r>
      <w:r w:rsidRPr="004E064D">
        <w:rPr>
          <w:sz w:val="8"/>
        </w:rPr>
        <w:t xml:space="preserve">. n56 Some </w:t>
      </w:r>
      <w:r w:rsidRPr="00767A88">
        <w:rPr>
          <w:rStyle w:val="StyleUnderline"/>
          <w:highlight w:val="yellow"/>
        </w:rPr>
        <w:t>scholars see</w:t>
      </w:r>
      <w:r w:rsidRPr="004E064D">
        <w:rPr>
          <w:rStyle w:val="StyleUnderline"/>
        </w:rPr>
        <w:t xml:space="preserve"> this</w:t>
      </w:r>
      <w:r w:rsidRPr="004E064D">
        <w:rPr>
          <w:sz w:val="8"/>
        </w:rPr>
        <w:t xml:space="preserve"> type of world-view </w:t>
      </w:r>
      <w:r w:rsidRPr="004E064D">
        <w:rPr>
          <w:rStyle w:val="StyleUnderline"/>
        </w:rPr>
        <w:t xml:space="preserve">as </w:t>
      </w:r>
      <w:r w:rsidRPr="00767A88">
        <w:rPr>
          <w:rStyle w:val="StyleUnderline"/>
          <w:highlight w:val="yellow"/>
        </w:rPr>
        <w:t>a foundation for imperialism because societies that extract the most short-term energy from natural resources gain dominant social positions and power over those who temper their exploitation</w:t>
      </w:r>
      <w:r w:rsidRPr="004E064D">
        <w:rPr>
          <w:rStyle w:val="StyleUnderline"/>
        </w:rPr>
        <w:t>.</w:t>
      </w:r>
      <w:r w:rsidRPr="004E064D">
        <w:rPr>
          <w:sz w:val="8"/>
        </w:rPr>
        <w:t xml:space="preserve"> n57</w:t>
      </w:r>
      <w:r w:rsidRPr="004E064D">
        <w:rPr>
          <w:sz w:val="12"/>
        </w:rPr>
        <w:t>¶</w:t>
      </w:r>
      <w:r w:rsidRPr="004E064D">
        <w:rPr>
          <w:sz w:val="8"/>
        </w:rPr>
        <w:t xml:space="preserve"> A. The Doctrine of Discovery</w:t>
      </w:r>
      <w:r w:rsidRPr="004E064D">
        <w:rPr>
          <w:sz w:val="12"/>
        </w:rPr>
        <w:t>¶</w:t>
      </w:r>
      <w:r w:rsidRPr="004E064D">
        <w:rPr>
          <w:sz w:val="8"/>
        </w:rPr>
        <w:t xml:space="preserve"> </w:t>
      </w:r>
      <w:r w:rsidRPr="004E064D">
        <w:rPr>
          <w:sz w:val="12"/>
        </w:rPr>
        <w:t>¶</w:t>
      </w:r>
      <w:r w:rsidRPr="004E064D">
        <w:rPr>
          <w:sz w:val="8"/>
        </w:rPr>
        <w:t xml:space="preserve"> </w:t>
      </w:r>
      <w:r w:rsidRPr="004E064D">
        <w:rPr>
          <w:sz w:val="12"/>
        </w:rPr>
        <w:t>¶</w:t>
      </w:r>
      <w:r w:rsidRPr="004E064D">
        <w:rPr>
          <w:sz w:val="8"/>
        </w:rPr>
        <w:t xml:space="preserve"> The English colonists came up with two justifications for taking the Native Americans' lands. First, they argued that colonists would civilize the Indians and 'cover their naked miserie, with civill use of foode and cloathing.' In royal charters given to the companies organizing the colonization, mention was always made of the obligation to bring Christianity to the 'savages.' The other part of the rationale was that Europeans could put the land to a 'higher use,' making it more productive by intensive cultivation and by bringing in livestock. In 1625, Samuel Purchas argued that God did not intend for the land to remain as 'that unmanned wild Countrey, which [the savages] range rather than inhabite.' n58</w:t>
      </w:r>
      <w:r w:rsidRPr="004E064D">
        <w:rPr>
          <w:sz w:val="12"/>
        </w:rPr>
        <w:t>¶</w:t>
      </w:r>
      <w:r w:rsidRPr="004E064D">
        <w:rPr>
          <w:sz w:val="8"/>
        </w:rPr>
        <w:t xml:space="preserve"> </w:t>
      </w:r>
      <w:r w:rsidRPr="004E064D">
        <w:rPr>
          <w:sz w:val="12"/>
        </w:rPr>
        <w:t>¶</w:t>
      </w:r>
      <w:r w:rsidRPr="004E064D">
        <w:rPr>
          <w:sz w:val="8"/>
        </w:rPr>
        <w:t xml:space="preserve"> From the very beginning, </w:t>
      </w:r>
      <w:r w:rsidRPr="004E064D">
        <w:rPr>
          <w:rStyle w:val="StyleUnderline"/>
        </w:rPr>
        <w:t>Europeans sought to control the ontology of nature by imposing western norms of separating nature from society.</w:t>
      </w:r>
      <w:r w:rsidRPr="004E064D">
        <w:rPr>
          <w:sz w:val="8"/>
        </w:rPr>
        <w:t xml:space="preserve"> Groups with a communal and cohesive relationship with nature were seen as outside of the social contract and were marginalized as irrational. As such, "savage as the wolf" and "noble savage" constructions were used to imagine American Indian people as inferior. n59 These characterizations become the underlying justifications for domination of people portrayed as "unfortunate children of nature" n60 who need to be controlled, managed and dominated like nature itself under the rubric of Enlightenment civilization. </w:t>
      </w:r>
      <w:r w:rsidRPr="004E064D">
        <w:rPr>
          <w:rStyle w:val="Emphasis"/>
        </w:rPr>
        <w:t xml:space="preserve">The first version of colonial jurisprudence </w:t>
      </w:r>
      <w:r w:rsidRPr="004E064D">
        <w:rPr>
          <w:sz w:val="8"/>
        </w:rPr>
        <w:t xml:space="preserve">[*240] </w:t>
      </w:r>
      <w:r w:rsidRPr="004E064D">
        <w:rPr>
          <w:rStyle w:val="Emphasis"/>
        </w:rPr>
        <w:t>to utilize this characterization</w:t>
      </w:r>
      <w:r w:rsidRPr="004E064D">
        <w:rPr>
          <w:sz w:val="8"/>
        </w:rPr>
        <w:t xml:space="preserve"> in the United States </w:t>
      </w:r>
      <w:r w:rsidRPr="004E064D">
        <w:rPr>
          <w:rStyle w:val="Emphasis"/>
        </w:rPr>
        <w:t>was the method of dividing resources for use via title</w:t>
      </w:r>
      <w:r w:rsidRPr="004E064D">
        <w:rPr>
          <w:sz w:val="8"/>
        </w:rPr>
        <w:t>, as understood by discovery tenets.</w:t>
      </w:r>
      <w:r w:rsidRPr="004E064D">
        <w:rPr>
          <w:sz w:val="12"/>
        </w:rPr>
        <w:t>¶</w:t>
      </w:r>
      <w:r w:rsidRPr="004E064D">
        <w:rPr>
          <w:sz w:val="8"/>
        </w:rPr>
        <w:t xml:space="preserve"> The discovery doctrine gained further legitimacy in United States law through its application by Chief Justice Marshall. According to Marshall this doctrine leads to a natural assumption about 'use' versus 'title' property. He elaborates the point in Johnson v. McIntosh. n61</w:t>
      </w:r>
      <w:r w:rsidRPr="004E064D">
        <w:rPr>
          <w:sz w:val="12"/>
        </w:rPr>
        <w:t>¶</w:t>
      </w:r>
      <w:r w:rsidRPr="004E064D">
        <w:rPr>
          <w:sz w:val="8"/>
        </w:rPr>
        <w:t xml:space="preserve"> </w:t>
      </w:r>
      <w:r w:rsidRPr="004E064D">
        <w:rPr>
          <w:sz w:val="12"/>
        </w:rPr>
        <w:t>¶</w:t>
      </w:r>
      <w:r w:rsidRPr="004E064D">
        <w:rPr>
          <w:sz w:val="8"/>
        </w:rPr>
        <w:t xml:space="preserve"> They [American indigenous people] were admitted to be the rightful occupants of the soil, with a legal as well as just claim to retain possession of it, and to use it according to their own discretion; but their rights to complete sovereignty, as independent nations, were necessarily diminished, and their power to dispose of the soil at their own will, to whomsoever they pleased, was denied by the original fundamental principle, that discovery gave exclusive title to those who made it. n62</w:t>
      </w:r>
      <w:r w:rsidRPr="004E064D">
        <w:rPr>
          <w:sz w:val="12"/>
        </w:rPr>
        <w:t>¶</w:t>
      </w:r>
      <w:r w:rsidRPr="004E064D">
        <w:rPr>
          <w:sz w:val="8"/>
        </w:rPr>
        <w:t xml:space="preserve"> </w:t>
      </w:r>
      <w:r w:rsidRPr="004E064D">
        <w:rPr>
          <w:sz w:val="12"/>
        </w:rPr>
        <w:t>¶</w:t>
      </w:r>
      <w:r w:rsidRPr="004E064D">
        <w:rPr>
          <w:sz w:val="8"/>
        </w:rPr>
        <w:t xml:space="preserve"> Federal trust, in light of its discovery legacy, is a legal tool whose primary use is to compromise the title and claims held by tribes. Moreover, the federal </w:t>
      </w:r>
      <w:r w:rsidRPr="004E064D">
        <w:rPr>
          <w:rStyle w:val="Emphasis"/>
        </w:rPr>
        <w:t>trust is a colonial instrument used from the beginning to divest the natural resources from American Indians.</w:t>
      </w:r>
      <w:r w:rsidRPr="004E064D">
        <w:rPr>
          <w:sz w:val="8"/>
        </w:rPr>
        <w:t xml:space="preserve"> </w:t>
      </w:r>
      <w:r w:rsidRPr="004E064D">
        <w:rPr>
          <w:rStyle w:val="StyleUnderline"/>
        </w:rPr>
        <w:t>This justification by differences in race and ethnicity places aboriginal people outside of the social contract.</w:t>
      </w:r>
      <w:r w:rsidRPr="004E064D">
        <w:rPr>
          <w:sz w:val="8"/>
        </w:rPr>
        <w:t xml:space="preserve"> If they are placed outside of the social contract, the original, established agreements with the tribes could be broken on the grounds of paternalism. However, the use of </w:t>
      </w:r>
      <w:r w:rsidRPr="004E064D">
        <w:rPr>
          <w:rStyle w:val="Emphasis"/>
        </w:rPr>
        <w:t>the discovery doctrine to legitimize the violence done to American Indians through this unilateral paternalism</w:t>
      </w:r>
      <w:r w:rsidRPr="004E064D">
        <w:rPr>
          <w:sz w:val="8"/>
        </w:rPr>
        <w:t xml:space="preserve">, even if hidden during treaty making, </w:t>
      </w:r>
      <w:r w:rsidRPr="004E064D">
        <w:rPr>
          <w:rStyle w:val="Emphasis"/>
        </w:rPr>
        <w:t>cannot disguise the harm done to American Indians who were forcefully removed from their lands and denied their</w:t>
      </w:r>
      <w:r w:rsidRPr="004E064D">
        <w:rPr>
          <w:sz w:val="8"/>
        </w:rPr>
        <w:t xml:space="preserve"> traditional </w:t>
      </w:r>
      <w:r w:rsidRPr="004E064D">
        <w:rPr>
          <w:rStyle w:val="Emphasis"/>
        </w:rPr>
        <w:t>relationship with nature</w:t>
      </w:r>
      <w:r w:rsidRPr="004E064D">
        <w:rPr>
          <w:sz w:val="8"/>
        </w:rPr>
        <w:t>.</w:t>
      </w:r>
      <w:r w:rsidRPr="004E064D">
        <w:rPr>
          <w:sz w:val="12"/>
        </w:rPr>
        <w:t>¶</w:t>
      </w:r>
      <w:r w:rsidRPr="004E064D">
        <w:rPr>
          <w:sz w:val="8"/>
        </w:rPr>
        <w:t xml:space="preserve"> B. Environmental Policy as Colonial Legacy</w:t>
      </w:r>
      <w:r w:rsidRPr="004E064D">
        <w:rPr>
          <w:sz w:val="12"/>
        </w:rPr>
        <w:t>¶</w:t>
      </w:r>
      <w:r w:rsidRPr="004E064D">
        <w:rPr>
          <w:sz w:val="8"/>
        </w:rPr>
        <w:t xml:space="preserve"> </w:t>
      </w:r>
      <w:r w:rsidRPr="004E064D">
        <w:rPr>
          <w:sz w:val="12"/>
        </w:rPr>
        <w:t>¶</w:t>
      </w:r>
      <w:r w:rsidRPr="004E064D">
        <w:rPr>
          <w:sz w:val="8"/>
        </w:rPr>
        <w:t xml:space="preserve"> </w:t>
      </w:r>
      <w:r w:rsidRPr="00767A88">
        <w:rPr>
          <w:rStyle w:val="StyleUnderline"/>
          <w:highlight w:val="yellow"/>
        </w:rPr>
        <w:t>Federal</w:t>
      </w:r>
      <w:r w:rsidRPr="004E064D">
        <w:rPr>
          <w:sz w:val="8"/>
        </w:rPr>
        <w:t xml:space="preserve">-tribal </w:t>
      </w:r>
      <w:r w:rsidRPr="00767A88">
        <w:rPr>
          <w:rStyle w:val="StyleUnderline"/>
          <w:highlight w:val="yellow"/>
        </w:rPr>
        <w:t>environmental land management</w:t>
      </w:r>
      <w:r w:rsidRPr="004E064D">
        <w:rPr>
          <w:sz w:val="8"/>
        </w:rPr>
        <w:t xml:space="preserve"> on reservations </w:t>
      </w:r>
      <w:r w:rsidRPr="004E064D">
        <w:rPr>
          <w:rStyle w:val="Emphasis"/>
        </w:rPr>
        <w:t>refl</w:t>
      </w:r>
      <w:r w:rsidRPr="00767A88">
        <w:rPr>
          <w:rStyle w:val="Emphasis"/>
          <w:highlight w:val="yellow"/>
        </w:rPr>
        <w:t>ects the foundational violence committed through colonial</w:t>
      </w:r>
      <w:r w:rsidRPr="004E064D">
        <w:rPr>
          <w:sz w:val="8"/>
        </w:rPr>
        <w:t xml:space="preserve">-based plenary </w:t>
      </w:r>
      <w:r w:rsidRPr="00767A88">
        <w:rPr>
          <w:rStyle w:val="Emphasis"/>
          <w:highlight w:val="yellow"/>
        </w:rPr>
        <w:t>power</w:t>
      </w:r>
      <w:r w:rsidRPr="004E064D">
        <w:rPr>
          <w:sz w:val="8"/>
        </w:rPr>
        <w:t xml:space="preserve">. American Indian leaders, scholars and policy experts agree that </w:t>
      </w:r>
      <w:r w:rsidRPr="00767A88">
        <w:rPr>
          <w:rStyle w:val="Emphasis"/>
          <w:highlight w:val="yellow"/>
          <w:bdr w:val="single" w:sz="4" w:space="0" w:color="auto" w:frame="1"/>
        </w:rPr>
        <w:t>these environmental policies have been a disaster</w:t>
      </w:r>
      <w:r w:rsidRPr="004E064D">
        <w:rPr>
          <w:sz w:val="8"/>
        </w:rPr>
        <w:t xml:space="preserve">. n63 We contend that the harm done can be traced to the [*241] forced change in American Indian use relationships with nature that had been protected by treaties. Thus, </w:t>
      </w:r>
      <w:r w:rsidRPr="004E064D">
        <w:rPr>
          <w:rStyle w:val="StyleUnderline"/>
        </w:rPr>
        <w:t>while tribes</w:t>
      </w:r>
      <w:r w:rsidRPr="004E064D">
        <w:rPr>
          <w:sz w:val="8"/>
        </w:rPr>
        <w:t xml:space="preserve"> and individual American Indian citizens often </w:t>
      </w:r>
      <w:r w:rsidRPr="004E064D">
        <w:rPr>
          <w:rStyle w:val="StyleUnderline"/>
        </w:rPr>
        <w:t>retain traditional values for relating to nature, they are not allowed to incorporate them into the federal</w:t>
      </w:r>
      <w:r w:rsidRPr="004E064D">
        <w:rPr>
          <w:sz w:val="8"/>
        </w:rPr>
        <w:t xml:space="preserve"> environmental </w:t>
      </w:r>
      <w:r w:rsidRPr="004E064D">
        <w:rPr>
          <w:rStyle w:val="StyleUnderline"/>
        </w:rPr>
        <w:t>laws that govern policy on tribal lands.</w:t>
      </w:r>
      <w:r w:rsidRPr="004E064D">
        <w:rPr>
          <w:sz w:val="8"/>
        </w:rPr>
        <w:t xml:space="preserve"> As a result, Indian environmental </w:t>
      </w:r>
      <w:r w:rsidRPr="004E064D">
        <w:rPr>
          <w:rStyle w:val="StyleUnderline"/>
        </w:rPr>
        <w:t>policy</w:t>
      </w:r>
      <w:r w:rsidRPr="004E064D">
        <w:rPr>
          <w:sz w:val="8"/>
        </w:rPr>
        <w:t xml:space="preserve">, as dictated by various federal environmental laws, </w:t>
      </w:r>
      <w:r w:rsidRPr="004E064D">
        <w:rPr>
          <w:rStyle w:val="StyleUnderline"/>
        </w:rPr>
        <w:t>places major decisions about</w:t>
      </w:r>
      <w:r w:rsidRPr="004E064D">
        <w:rPr>
          <w:sz w:val="8"/>
        </w:rPr>
        <w:t xml:space="preserve"> resource use and </w:t>
      </w:r>
      <w:r w:rsidRPr="004E064D">
        <w:rPr>
          <w:rStyle w:val="StyleUnderline"/>
        </w:rPr>
        <w:t xml:space="preserve">management in the hands of the federal government through </w:t>
      </w:r>
      <w:r w:rsidRPr="004E064D">
        <w:rPr>
          <w:sz w:val="8"/>
        </w:rPr>
        <w:t xml:space="preserve">application </w:t>
      </w:r>
      <w:r w:rsidRPr="004E064D">
        <w:rPr>
          <w:rStyle w:val="StyleUnderline"/>
        </w:rPr>
        <w:t>of the trust doctrine and the "good faith" which it is supposed to embody</w:t>
      </w:r>
      <w:r w:rsidRPr="004E064D">
        <w:rPr>
          <w:sz w:val="8"/>
        </w:rPr>
        <w:t>.</w:t>
      </w:r>
      <w:r w:rsidRPr="004E064D">
        <w:rPr>
          <w:sz w:val="12"/>
        </w:rPr>
        <w:t>¶</w:t>
      </w:r>
      <w:r w:rsidRPr="004E064D">
        <w:rPr>
          <w:sz w:val="8"/>
        </w:rPr>
        <w:t xml:space="preserve"> One function the federal trust affords the federal government, usually the Department of the Interior, is the ability to approve leases for uranium mines, coal mines, timber harvests and other extractive industries. The trust doctrine has had a damaging effect on tribal sovereignty as well as environmental quality. Tribes have been forced to lease out territory for the mining of radioactive material used in civilian and military nuclear facilities. n64 Such operations usually destroy an area in perpetuity and are often abandoned without being cleaned up. n65 "</w:t>
      </w:r>
      <w:r w:rsidRPr="00767A88">
        <w:rPr>
          <w:rStyle w:val="Emphasis"/>
          <w:highlight w:val="yellow"/>
        </w:rPr>
        <w:t>Tribal self-determination requires the ending of the colonial relationship facilitated by the energy companies and the government</w:t>
      </w:r>
      <w:r w:rsidRPr="004E064D">
        <w:rPr>
          <w:sz w:val="8"/>
        </w:rPr>
        <w:t xml:space="preserve">... ." n66 The federal </w:t>
      </w:r>
      <w:r w:rsidRPr="004E064D">
        <w:rPr>
          <w:rStyle w:val="StyleUnderline"/>
        </w:rPr>
        <w:t xml:space="preserve">trust </w:t>
      </w:r>
      <w:r w:rsidRPr="00767A88">
        <w:rPr>
          <w:rStyle w:val="StyleUnderline"/>
        </w:rPr>
        <w:t>responsibility is used</w:t>
      </w:r>
      <w:r w:rsidRPr="00767A88">
        <w:rPr>
          <w:sz w:val="8"/>
        </w:rPr>
        <w:t xml:space="preserve"> in an abusive fashion </w:t>
      </w:r>
      <w:r w:rsidRPr="00767A88">
        <w:rPr>
          <w:rStyle w:val="StyleUnderline"/>
        </w:rPr>
        <w:t>to exploit</w:t>
      </w:r>
      <w:r w:rsidRPr="00767A88">
        <w:rPr>
          <w:sz w:val="8"/>
        </w:rPr>
        <w:t xml:space="preserve"> the resources of American </w:t>
      </w:r>
      <w:r w:rsidRPr="00767A88">
        <w:rPr>
          <w:rStyle w:val="StyleUnderline"/>
        </w:rPr>
        <w:t>Indian people</w:t>
      </w:r>
      <w:r w:rsidRPr="00767A88">
        <w:rPr>
          <w:sz w:val="8"/>
        </w:rPr>
        <w:t xml:space="preserve"> without paying the social costs of doing so. n67 The leases are producing revenue for the tribes, but at a rate far below their market value. n68 Thus, [*242] the tribes are not only denied the right to stop exploitation and treatment of nature in a way counter to their beliefs, they are also cheated out of their share of the profits when resources are extracted.</w:t>
      </w:r>
      <w:r w:rsidRPr="00767A88">
        <w:rPr>
          <w:sz w:val="12"/>
        </w:rPr>
        <w:t>¶</w:t>
      </w:r>
      <w:r w:rsidRPr="00767A88">
        <w:rPr>
          <w:sz w:val="8"/>
        </w:rPr>
        <w:t xml:space="preserve"> "The government has long discovered since, that </w:t>
      </w:r>
      <w:r w:rsidRPr="00767A88">
        <w:rPr>
          <w:rStyle w:val="StyleUnderline"/>
        </w:rPr>
        <w:t>by keeping Indian resources pooled in reservation areas under</w:t>
      </w:r>
      <w:r w:rsidRPr="004E064D">
        <w:rPr>
          <w:rStyle w:val="StyleUnderline"/>
        </w:rPr>
        <w:t xml:space="preserve"> trust</w:t>
      </w:r>
      <w:r w:rsidRPr="004E064D">
        <w:rPr>
          <w:sz w:val="8"/>
        </w:rPr>
        <w:t xml:space="preserve">, </w:t>
      </w:r>
      <w:r w:rsidRPr="004E064D">
        <w:rPr>
          <w:rStyle w:val="StyleUnderline"/>
        </w:rPr>
        <w:t>it is able to channel the resources at very low rates to preferred corporations, using the tribal council apparatus it established</w:t>
      </w:r>
      <w:r w:rsidRPr="004E064D">
        <w:rPr>
          <w:sz w:val="8"/>
        </w:rPr>
        <w:t xml:space="preserve"> in 1934 </w:t>
      </w:r>
      <w:r w:rsidRPr="004E064D">
        <w:rPr>
          <w:rStyle w:val="StyleUnderline"/>
        </w:rPr>
        <w:t>as a medium</w:t>
      </w:r>
      <w:r w:rsidRPr="004E064D">
        <w:rPr>
          <w:sz w:val="8"/>
        </w:rPr>
        <w:t xml:space="preserve"> for leasing purposes." n69 The 1934 Indian Reorganization Act instituted liberal democracies on reservations which are referred to as </w:t>
      </w:r>
      <w:r w:rsidRPr="004E064D">
        <w:rPr>
          <w:rStyle w:val="StyleUnderline"/>
        </w:rPr>
        <w:t>puppet tribal councils</w:t>
      </w:r>
      <w:r w:rsidRPr="004E064D">
        <w:rPr>
          <w:sz w:val="8"/>
        </w:rPr>
        <w:t xml:space="preserve">. These puppet councils, </w:t>
      </w:r>
      <w:r w:rsidRPr="004E064D">
        <w:rPr>
          <w:rStyle w:val="StyleUnderline"/>
        </w:rPr>
        <w:t>working within the</w:t>
      </w:r>
      <w:r w:rsidRPr="004E064D">
        <w:rPr>
          <w:sz w:val="8"/>
        </w:rPr>
        <w:t xml:space="preserve"> hierarchy of the Bureau of Indian Affairs (</w:t>
      </w:r>
      <w:r w:rsidRPr="004E064D">
        <w:rPr>
          <w:rStyle w:val="StyleUnderline"/>
        </w:rPr>
        <w:t>BIA</w:t>
      </w:r>
      <w:r w:rsidRPr="004E064D">
        <w:rPr>
          <w:sz w:val="8"/>
        </w:rPr>
        <w:t xml:space="preserve">), </w:t>
      </w:r>
      <w:r w:rsidRPr="004E064D">
        <w:rPr>
          <w:rStyle w:val="StyleUnderline"/>
        </w:rPr>
        <w:t>operate under special interest politics</w:t>
      </w:r>
      <w:r w:rsidRPr="004E064D">
        <w:rPr>
          <w:sz w:val="8"/>
        </w:rPr>
        <w:t xml:space="preserve">, </w:t>
      </w:r>
      <w:r w:rsidRPr="004E064D">
        <w:rPr>
          <w:rStyle w:val="StyleUnderline"/>
        </w:rPr>
        <w:t>as opposed to</w:t>
      </w:r>
      <w:r w:rsidRPr="004E064D">
        <w:rPr>
          <w:sz w:val="8"/>
        </w:rPr>
        <w:t xml:space="preserve"> the traditional egalitarian and often </w:t>
      </w:r>
      <w:r w:rsidRPr="004E064D">
        <w:rPr>
          <w:rStyle w:val="StyleUnderline"/>
        </w:rPr>
        <w:t>consensual governments that tribes previously employed</w:t>
      </w:r>
      <w:r w:rsidRPr="004E064D">
        <w:rPr>
          <w:sz w:val="8"/>
        </w:rPr>
        <w:t>. n70</w:t>
      </w:r>
      <w:r w:rsidRPr="004E064D">
        <w:rPr>
          <w:sz w:val="12"/>
        </w:rPr>
        <w:t>¶</w:t>
      </w:r>
      <w:r w:rsidRPr="004E064D">
        <w:rPr>
          <w:sz w:val="8"/>
        </w:rPr>
        <w:t xml:space="preserve"> This misuse of nature was strictly prohibited by American Indian ideas and theological restraints that provided an </w:t>
      </w:r>
      <w:r w:rsidRPr="004E064D">
        <w:rPr>
          <w:rStyle w:val="StyleUnderline"/>
        </w:rPr>
        <w:t xml:space="preserve">American Indian worldview about </w:t>
      </w:r>
      <w:r w:rsidRPr="004E064D">
        <w:rPr>
          <w:sz w:val="8"/>
        </w:rPr>
        <w:t xml:space="preserve">a living and </w:t>
      </w:r>
      <w:r w:rsidRPr="004E064D">
        <w:rPr>
          <w:rStyle w:val="StyleUnderline"/>
        </w:rPr>
        <w:t>sentient nature</w:t>
      </w:r>
      <w:r w:rsidRPr="004E064D">
        <w:rPr>
          <w:sz w:val="8"/>
        </w:rPr>
        <w:t xml:space="preserve">. Unfortunately, this </w:t>
      </w:r>
      <w:r w:rsidRPr="004E064D">
        <w:rPr>
          <w:rStyle w:val="StyleUnderline"/>
        </w:rPr>
        <w:t>ended with tribal displacement and rule by non-Indians</w:t>
      </w:r>
      <w:r w:rsidRPr="004E064D">
        <w:rPr>
          <w:sz w:val="8"/>
        </w:rPr>
        <w:t>. The Indian worldview insisted on non-violence and a reciprocal relationship with nature. Moreover, human beings are encouraged to develop their personal capabilities "but only in ways which do not infringe on other elements - called 'relations,' in the fullest dialectical sense of the word - of nature." n71 In addition, the reason that American Indian tribes were able to live sustainably for thousands of years was precisely because of these restraints on what human changes could be made to the natural world. n72 For example, engineering was allowed so long as no permanent changes were made to the earth. n73 Agriculture was a traditional mainstay for some tribes, but it typically could not displace other non-domesticated vegetation or wildlife. n74</w:t>
      </w:r>
      <w:r w:rsidRPr="004E064D">
        <w:rPr>
          <w:sz w:val="12"/>
        </w:rPr>
        <w:t>¶</w:t>
      </w:r>
      <w:r w:rsidRPr="004E064D">
        <w:rPr>
          <w:sz w:val="8"/>
        </w:rPr>
        <w:t xml:space="preserve"> [*243] After the displacement of Indians from ancestral lands and the forced severance of traditional Indian uses of nature through broken treaties, extractive resource development became a norm on many reservations. n75 </w:t>
      </w:r>
      <w:r w:rsidRPr="004E064D">
        <w:rPr>
          <w:rStyle w:val="Emphasis"/>
        </w:rPr>
        <w:t>A first step in ending these corrosive environmental practices is to recognize the violence inherent in the destruction of the traditional American Indian connections to their land and the harm perpetuated by plenary land management.</w:t>
      </w:r>
      <w:r w:rsidRPr="004E064D">
        <w:rPr>
          <w:rStyle w:val="Emphasis"/>
          <w:sz w:val="12"/>
        </w:rPr>
        <w:t xml:space="preserve">¶ </w:t>
      </w:r>
      <w:r w:rsidRPr="004E064D">
        <w:rPr>
          <w:sz w:val="8"/>
        </w:rPr>
        <w:t>One example of federal land management practices violating traditional values and leading to environmental destruction has been unsustainable logging and clear-cutting found on many reservations. Tribes experiencing this problem include the Lummis in Washington, the Umatillas in Oregon, the Western Shoshone in Nevada, the Nez-Perce in Idaho, the Chippewa in Minnesota, the Anishinaabeg in Minnesota, the Menomonee in Wisconsin, and the Navajo Nation in Arizona/New Mexico. n76 In contrast, some tribes such as the White Mountain Apache, Colville, and Grand Portage Ojibwe seem to have faired better in setting more sustained yields. n77 Also, tribes which were subject to congressional termination, a policy which ordered the full integration of Indian people into mainstream society by unilaterally terminating the legal existence of some tribes, had little choice but to watch their forests be clear-cut. n78</w:t>
      </w:r>
      <w:r w:rsidRPr="004E064D">
        <w:rPr>
          <w:sz w:val="12"/>
        </w:rPr>
        <w:t>¶</w:t>
      </w:r>
      <w:r w:rsidRPr="004E064D">
        <w:rPr>
          <w:sz w:val="8"/>
        </w:rPr>
        <w:t xml:space="preserve"> Perhaps the most well known and egregious federal Indian environmental policy was to encourage uranium mining on reservations. Uranium mining on reservations occurred at a fevered pitch during the Cold War and fueled much of the United States' nuclear arsenal and nuclear power plants. n79 The results of these operations are well documented and have been catastrophic to American Indian health, culture, and ecosystem integrity. n80</w:t>
      </w:r>
      <w:r w:rsidRPr="004E064D">
        <w:rPr>
          <w:sz w:val="12"/>
        </w:rPr>
        <w:t>¶</w:t>
      </w:r>
      <w:r w:rsidRPr="004E064D">
        <w:rPr>
          <w:sz w:val="8"/>
        </w:rPr>
        <w:t xml:space="preserve"> [*244] We argue that the </w:t>
      </w:r>
      <w:r w:rsidRPr="00767A88">
        <w:rPr>
          <w:rStyle w:val="Emphasis"/>
          <w:highlight w:val="yellow"/>
        </w:rPr>
        <w:t>mismanagement</w:t>
      </w:r>
      <w:r w:rsidRPr="004E064D">
        <w:rPr>
          <w:rStyle w:val="Emphasis"/>
        </w:rPr>
        <w:t xml:space="preserve"> of tribal lands </w:t>
      </w:r>
      <w:r w:rsidRPr="00767A88">
        <w:rPr>
          <w:rStyle w:val="Emphasis"/>
          <w:highlight w:val="yellow"/>
        </w:rPr>
        <w:t xml:space="preserve">must not be viewed as random acts of malfeasance, but rather they should be seen as directly attributable to the violence of the </w:t>
      </w:r>
      <w:r w:rsidRPr="00767A88">
        <w:rPr>
          <w:rStyle w:val="Emphasis"/>
          <w:highlight w:val="yellow"/>
          <w:bdr w:val="single" w:sz="4" w:space="0" w:color="auto" w:frame="1"/>
        </w:rPr>
        <w:t>broken circular relationship</w:t>
      </w:r>
      <w:r w:rsidRPr="00767A88">
        <w:rPr>
          <w:rStyle w:val="Emphasis"/>
          <w:highlight w:val="yellow"/>
        </w:rPr>
        <w:t xml:space="preserve"> which would have prevented these disasters</w:t>
      </w:r>
      <w:r w:rsidRPr="00767A88">
        <w:rPr>
          <w:sz w:val="8"/>
          <w:highlight w:val="yellow"/>
        </w:rPr>
        <w:t xml:space="preserve">. </w:t>
      </w:r>
      <w:r w:rsidRPr="00767A88">
        <w:rPr>
          <w:rStyle w:val="Emphasis"/>
          <w:highlight w:val="yellow"/>
        </w:rPr>
        <w:t>When the violence of these broken expectations is recognized, we can begin to address the harm done by allowing more holistic solutions to emerge through the restoration of positive, nonviolent relationships</w:t>
      </w:r>
      <w:r w:rsidRPr="004E064D">
        <w:rPr>
          <w:sz w:val="8"/>
        </w:rPr>
        <w:t>.</w:t>
      </w:r>
      <w:r w:rsidRPr="004E064D">
        <w:rPr>
          <w:sz w:val="12"/>
        </w:rPr>
        <w:t>¶</w:t>
      </w:r>
      <w:r w:rsidRPr="004E064D">
        <w:rPr>
          <w:sz w:val="8"/>
        </w:rPr>
        <w:t xml:space="preserve"> C. Hope for Non-violent Solutions</w:t>
      </w:r>
      <w:r w:rsidRPr="004E064D">
        <w:rPr>
          <w:sz w:val="12"/>
        </w:rPr>
        <w:t>¶</w:t>
      </w:r>
      <w:r w:rsidRPr="004E064D">
        <w:rPr>
          <w:sz w:val="8"/>
        </w:rPr>
        <w:t xml:space="preserve"> </w:t>
      </w:r>
      <w:r w:rsidRPr="004E064D">
        <w:rPr>
          <w:sz w:val="12"/>
        </w:rPr>
        <w:t>¶</w:t>
      </w:r>
      <w:r w:rsidRPr="004E064D">
        <w:rPr>
          <w:sz w:val="8"/>
        </w:rPr>
        <w:t xml:space="preserve"> </w:t>
      </w:r>
      <w:r w:rsidRPr="004E064D">
        <w:rPr>
          <w:sz w:val="8"/>
          <w:szCs w:val="10"/>
        </w:rPr>
        <w:t>Some isolated, but positive steps have already begun. First, some federal land management practices and theories are moving away from extraction and toward preservation through ecosystem management. n81 Also, tribes are gaining more local control through the Environmental Protection Agency. n82 Next, pressure groups and electoral strategies employed by Indian nations may expand tribal influence even more. Finally, the area with the most hope is the powerful history of the American Indian people that can be used to rally support from American Indians and non-Indians as they seek to apply traditional approaches to land management.</w:t>
      </w:r>
      <w:r w:rsidRPr="004E064D">
        <w:rPr>
          <w:sz w:val="12"/>
          <w:szCs w:val="10"/>
        </w:rPr>
        <w:t>¶</w:t>
      </w:r>
      <w:r w:rsidRPr="004E064D">
        <w:rPr>
          <w:sz w:val="8"/>
          <w:szCs w:val="10"/>
        </w:rPr>
        <w:t xml:space="preserve"> There has been an emboldened, but not yet universal, change in federal land management. This signals a move away from extractive industries and more toward conservation. At the same time, ecosystem science has begun to come of age, and the application of ecosystem management--seeing all parts of an ecosystem as important and connected--is gaining more adherents and application in contemporary federal environmental policy. n83 Land managers such as foresters, biologists, and social scientists are beginning to reaffirm some components of traditional land management through the respect of predators, habitat conservation, and balance in the natural world. n84 This is an opportunity for administrative officials to personally deny the colonial vision [*245] and reinstate a reciprocal operating relationship at an agency level as they devise environmental policy with tribes. Honoring the expertise of tribal holism could be recognized at the bureaucratic level as a way for agencies to re-embrace the original circular relationships that were broken. In this way, public administration officials of many levels could initiate programs that embrace the spirit of circular relationships with tribes as a way to begin dissolving the illegitimate hierarchy. This would be both useful and symbolic. Tribal expertise could inform federal bureaucrats about ecosystem management for federal public lands, while these agencies could then recognize that same expertise as a reason to leave tribal land management to the tribes. As an example, the Nez Perce have taken charge of the wolf reintroduction in Idaho because the state refused to do so. As a result, the Nez Perce and the United States Fish and Wildlife Service have used this opportunity to put traditional relationships and values in practice to inform a contemporary need, and it is "one of the most successful wildlife recovery efforts ever." n85</w:t>
      </w:r>
      <w:r w:rsidRPr="004E064D">
        <w:rPr>
          <w:sz w:val="12"/>
          <w:szCs w:val="10"/>
        </w:rPr>
        <w:t>¶</w:t>
      </w:r>
      <w:r w:rsidRPr="004E064D">
        <w:rPr>
          <w:sz w:val="8"/>
          <w:szCs w:val="10"/>
        </w:rPr>
        <w:t xml:space="preserve"> Tribes are also gaining some increased control of their environmental policy as the Environmental Protection Agency (EPA) modifies its working relationships with tribes. In programs such as the Clean Air Act, the Clean Water Act, and the Safe Drinking Water Act, tribes may be designated by the EPA to receive Treatment As States (TAS) and administer their own standards. n86 Under the current TAS amendments, tribes may even assert control over land outside their reservation if the activities will affect the reservation in a "serious and substantial" way. n87 This kind of power is unprecedented in Indian environmental policy. However, it is up to the EPA to designate the tribes with this control, and these provisions do nothing to counter plenary power that could overturn the provisions at any time. n88</w:t>
      </w:r>
      <w:r w:rsidRPr="004E064D">
        <w:rPr>
          <w:sz w:val="12"/>
          <w:szCs w:val="10"/>
        </w:rPr>
        <w:t>¶</w:t>
      </w:r>
      <w:r w:rsidRPr="004E064D">
        <w:rPr>
          <w:sz w:val="8"/>
          <w:szCs w:val="10"/>
        </w:rPr>
        <w:t xml:space="preserve"> Tribes are also gaining political power as their revenues increase through gaming and other means. They have been investing these revenues in lobbying members of the United States [*246] Senate. n89 Tribes are also entering competitive American politics with much more vigor than in the past. n90 For example, in the 2000 election, tribal efforts were recognized as the swing vote that deposed Senator Slade Gorton in Washington. n91 Also, some tribes are investing financial resources and awards to reestablish title to original tribal lands. n92 While these efforts do not directly address the violence inherent in hierarchical relationships with the federal government, they do have the potential to reduce the violent environmental policies rampant in the current system.</w:t>
      </w:r>
      <w:r w:rsidRPr="004E064D">
        <w:rPr>
          <w:sz w:val="12"/>
          <w:szCs w:val="10"/>
        </w:rPr>
        <w:t>¶</w:t>
      </w:r>
      <w:r w:rsidRPr="004E064D">
        <w:rPr>
          <w:sz w:val="8"/>
          <w:szCs w:val="10"/>
        </w:rPr>
        <w:t xml:space="preserve"> </w:t>
      </w:r>
      <w:r w:rsidRPr="004E064D">
        <w:rPr>
          <w:sz w:val="8"/>
        </w:rPr>
        <w:t xml:space="preserve">Finally, and most importantly, hope lies in the history and legacy of the tribes themselves. One helpful question that could provide environmental improvement is "how did the people who lived in this area before relate to and use the rivers, the trees, the grass, the mountains?" While the ability to implement the answer is blocked by plenary power, the solution it offers may help in the local areas where tribes are increasing decision-making ability for land use (such as the TAS). Academic research about this topic is rife with support that many American Indian </w:t>
      </w:r>
      <w:r w:rsidRPr="004E064D">
        <w:rPr>
          <w:rStyle w:val="StyleUnderline"/>
        </w:rPr>
        <w:t>ancestors related to nature through "cyclical thinking and reciprocal relations with the earth</w:t>
      </w:r>
      <w:r w:rsidRPr="004E064D">
        <w:rPr>
          <w:sz w:val="8"/>
        </w:rPr>
        <w:t>." n93 This research seems to universally agree that tribal institutional worldviews and values encompass "respect." n94</w:t>
      </w:r>
      <w:r w:rsidRPr="004E064D">
        <w:rPr>
          <w:sz w:val="12"/>
        </w:rPr>
        <w:t>¶</w:t>
      </w:r>
      <w:r w:rsidRPr="004E064D">
        <w:rPr>
          <w:sz w:val="8"/>
        </w:rPr>
        <w:t xml:space="preserve"> [*247] Illuminating traditional values and demonstrating how this value system can work in contemporary times focuses on the nexus between the past and the future for tribes. This respect specifically means a universal notion of community where "human-to-human relationships are similar to human-to-animal and human-to-plant relationships." n95 Additionally, </w:t>
      </w:r>
      <w:r w:rsidRPr="004E064D">
        <w:rPr>
          <w:rStyle w:val="StyleUnderline"/>
        </w:rPr>
        <w:t>respect means an acknowledgment that all things are connected</w:t>
      </w:r>
      <w:r w:rsidRPr="004E064D">
        <w:rPr>
          <w:sz w:val="8"/>
        </w:rPr>
        <w:t xml:space="preserve">; that "past human generations left us a legacy, and we have a duty to pass that legacy on to our great-grandchildren and beyond, as far as to the seventh generation." n96 Further, </w:t>
      </w:r>
      <w:r w:rsidRPr="004E064D">
        <w:rPr>
          <w:rStyle w:val="Emphasis"/>
        </w:rPr>
        <w:t>there must be humility for the oceanic depth and complexity and power of nature</w:t>
      </w:r>
      <w:r w:rsidRPr="004E064D">
        <w:rPr>
          <w:sz w:val="8"/>
        </w:rPr>
        <w:t xml:space="preserve">. n97 </w:t>
      </w:r>
      <w:r w:rsidRPr="004E064D">
        <w:rPr>
          <w:rStyle w:val="Emphasis"/>
        </w:rPr>
        <w:t>However, current holistic implementation of these values and the</w:t>
      </w:r>
      <w:r w:rsidRPr="004E064D">
        <w:rPr>
          <w:sz w:val="8"/>
        </w:rPr>
        <w:t xml:space="preserve"> full </w:t>
      </w:r>
      <w:r w:rsidRPr="004E064D">
        <w:rPr>
          <w:rStyle w:val="Emphasis"/>
        </w:rPr>
        <w:t>realization of any</w:t>
      </w:r>
      <w:r w:rsidRPr="004E064D">
        <w:rPr>
          <w:sz w:val="8"/>
        </w:rPr>
        <w:t xml:space="preserve"> of the above </w:t>
      </w:r>
      <w:r w:rsidRPr="004E064D">
        <w:rPr>
          <w:rStyle w:val="Emphasis"/>
        </w:rPr>
        <w:t>improvements are fully contingent upon the violently imposed plenary power of the U</w:t>
      </w:r>
      <w:r w:rsidRPr="004E064D">
        <w:rPr>
          <w:sz w:val="8"/>
        </w:rPr>
        <w:t xml:space="preserve">nited </w:t>
      </w:r>
      <w:r w:rsidRPr="004E064D">
        <w:rPr>
          <w:rStyle w:val="Emphasis"/>
        </w:rPr>
        <w:t>S</w:t>
      </w:r>
      <w:r w:rsidRPr="004E064D">
        <w:rPr>
          <w:sz w:val="8"/>
        </w:rPr>
        <w:t>tates federal government.</w:t>
      </w:r>
      <w:r w:rsidRPr="004E064D">
        <w:rPr>
          <w:sz w:val="12"/>
        </w:rPr>
        <w:t>¶</w:t>
      </w:r>
      <w:r w:rsidRPr="004E064D">
        <w:rPr>
          <w:sz w:val="8"/>
        </w:rPr>
        <w:t xml:space="preserve"> Consequently, </w:t>
      </w:r>
      <w:r w:rsidRPr="004E064D">
        <w:rPr>
          <w:rStyle w:val="Emphasis"/>
        </w:rPr>
        <w:t>fundamental changes are needed at the level of the federal government</w:t>
      </w:r>
      <w:r w:rsidRPr="004E064D">
        <w:rPr>
          <w:sz w:val="8"/>
        </w:rPr>
        <w:t xml:space="preserve">. First, the federal government should recognize that the treaties made with indigenous peoples are sacred texts (similar to the Constitution or the Bill of Rights) and use them as the basis for future deliberations. Second, </w:t>
      </w:r>
      <w:r w:rsidRPr="004E064D">
        <w:rPr>
          <w:rStyle w:val="Emphasis"/>
        </w:rPr>
        <w:t>the trust doctrine should be abandoned as a guardian/ward hierarchy</w:t>
      </w:r>
      <w:r w:rsidRPr="004E064D">
        <w:rPr>
          <w:sz w:val="8"/>
        </w:rPr>
        <w:t xml:space="preserve"> and replaced with a commitment to a reciprocal relationship with tribes. This should mirror the original multicultural unity between Indian nations and non-Indians found in the original treaty-making context. Third, Congress should revoke plenary power. Society must recognize that </w:t>
      </w:r>
      <w:r w:rsidRPr="004E064D">
        <w:rPr>
          <w:rStyle w:val="StyleUnderline"/>
        </w:rPr>
        <w:t>Congress does not act in the best interest of Indian nations nor do they provide a system of checks and balances considering tribal input</w:t>
      </w:r>
      <w:r w:rsidRPr="004E064D">
        <w:rPr>
          <w:sz w:val="8"/>
        </w:rPr>
        <w:t>. Only through these kinds of fundamental changes can tribal environmental integrity hope to be fully restored.</w:t>
      </w:r>
      <w:r w:rsidRPr="004E064D">
        <w:rPr>
          <w:sz w:val="12"/>
        </w:rPr>
        <w:t>¶</w:t>
      </w:r>
      <w:r w:rsidRPr="004E064D">
        <w:rPr>
          <w:sz w:val="8"/>
        </w:rPr>
        <w:t xml:space="preserve"> Further, at the tribal level, consensus decision-making, which was an important part of a holistic approach to the environment, has been replaced with majoritarian rule. Since consensus decision [*248] making may be difficult to reinstate (maybe currently impossible), well-defined tribal protections for traditional values are worthy of consideration. Traditional values based on inviolable grounds and protected from changes in political mood could be a proxy for the original social beliefs.</w:t>
      </w:r>
      <w:r w:rsidRPr="004E064D">
        <w:rPr>
          <w:sz w:val="12"/>
        </w:rPr>
        <w:t>¶</w:t>
      </w:r>
      <w:r w:rsidRPr="004E064D">
        <w:rPr>
          <w:sz w:val="8"/>
        </w:rPr>
        <w:t xml:space="preserve"> What would basing traditional values on inviolable grounds mean? Requirements would include an upper limit on consumption, no high grading of renewable resources, and rejection of pure private property institutions for land management. n98 These requirements would remove most extractive industry from reservation lands. When resources are removed from the market, much higher prices would be demanded for those resources and those prices would more closely resemble the resources' real value in the ecosystem. In addition, </w:t>
      </w:r>
      <w:r w:rsidRPr="004E064D">
        <w:rPr>
          <w:rStyle w:val="StyleUnderline"/>
        </w:rPr>
        <w:t>common property regimes could be strengthened so that new developments would have to meet strict rules</w:t>
      </w:r>
      <w:r w:rsidRPr="004E064D">
        <w:rPr>
          <w:sz w:val="8"/>
        </w:rPr>
        <w:t xml:space="preserve"> limiting impact on animal and plant communities. Finally, </w:t>
      </w:r>
      <w:r w:rsidRPr="004E064D">
        <w:rPr>
          <w:rStyle w:val="StyleUnderline"/>
        </w:rPr>
        <w:t>corporate interests would have to meet strict demands for business practices</w:t>
      </w:r>
      <w:r w:rsidRPr="004E064D">
        <w:rPr>
          <w:sz w:val="8"/>
        </w:rPr>
        <w:t xml:space="preserve">, in this case, demands </w:t>
      </w:r>
      <w:r w:rsidRPr="004E064D">
        <w:rPr>
          <w:rStyle w:val="Emphasis"/>
        </w:rPr>
        <w:t>dictated by local tribal decision-makers</w:t>
      </w:r>
      <w:r w:rsidRPr="004E064D">
        <w:rPr>
          <w:sz w:val="8"/>
        </w:rPr>
        <w:t>.</w:t>
      </w:r>
      <w:r w:rsidRPr="004E064D">
        <w:rPr>
          <w:sz w:val="12"/>
        </w:rPr>
        <w:t>¶</w:t>
      </w:r>
      <w:r w:rsidRPr="004E064D">
        <w:rPr>
          <w:sz w:val="8"/>
        </w:rPr>
        <w:t xml:space="preserve"> </w:t>
      </w:r>
      <w:r w:rsidRPr="004E064D">
        <w:rPr>
          <w:rStyle w:val="StyleUnderline"/>
        </w:rPr>
        <w:t>These suggestions do not mean that tribes would automatically become "green."</w:t>
      </w:r>
      <w:r w:rsidRPr="004E064D">
        <w:rPr>
          <w:sz w:val="8"/>
        </w:rPr>
        <w:t xml:space="preserve"> It is likely that </w:t>
      </w:r>
      <w:r w:rsidRPr="004E064D">
        <w:rPr>
          <w:rStyle w:val="StyleUnderline"/>
        </w:rPr>
        <w:t>many tribes would increase exploitive practices</w:t>
      </w:r>
      <w:r w:rsidRPr="004E064D">
        <w:rPr>
          <w:sz w:val="8"/>
        </w:rPr>
        <w:t xml:space="preserve">. </w:t>
      </w:r>
      <w:r w:rsidRPr="004E064D">
        <w:rPr>
          <w:rStyle w:val="Emphasis"/>
        </w:rPr>
        <w:t>However</w:t>
      </w:r>
      <w:r w:rsidRPr="004E064D">
        <w:rPr>
          <w:sz w:val="8"/>
        </w:rPr>
        <w:t xml:space="preserve">, it is the assumption of this Article that </w:t>
      </w:r>
      <w:r w:rsidRPr="00767A88">
        <w:rPr>
          <w:rStyle w:val="Emphasis"/>
          <w:highlight w:val="yellow"/>
        </w:rPr>
        <w:t>violence begets violence</w:t>
      </w:r>
      <w:r w:rsidRPr="004E064D">
        <w:rPr>
          <w:sz w:val="8"/>
        </w:rPr>
        <w:t xml:space="preserve">. </w:t>
      </w:r>
      <w:r w:rsidRPr="004E064D">
        <w:rPr>
          <w:rStyle w:val="Emphasis"/>
        </w:rPr>
        <w:t xml:space="preserve">By </w:t>
      </w:r>
      <w:r w:rsidRPr="00DE419D">
        <w:rPr>
          <w:rStyle w:val="Emphasis"/>
          <w:highlight w:val="yellow"/>
        </w:rPr>
        <w:t>replacing violent relationships between governments with respect for</w:t>
      </w:r>
      <w:r w:rsidRPr="004E064D">
        <w:rPr>
          <w:rStyle w:val="Emphasis"/>
        </w:rPr>
        <w:t xml:space="preserve"> others, </w:t>
      </w:r>
      <w:r w:rsidRPr="00DE419D">
        <w:rPr>
          <w:rStyle w:val="Emphasis"/>
          <w:highlight w:val="yellow"/>
        </w:rPr>
        <w:t>tribal customs can</w:t>
      </w:r>
      <w:r w:rsidRPr="004E064D">
        <w:rPr>
          <w:rStyle w:val="Emphasis"/>
        </w:rPr>
        <w:t xml:space="preserve"> more </w:t>
      </w:r>
      <w:r w:rsidRPr="00DE419D">
        <w:rPr>
          <w:rStyle w:val="Emphasis"/>
          <w:highlight w:val="yellow"/>
        </w:rPr>
        <w:t>easily find their way into environmental decision-making</w:t>
      </w:r>
      <w:r w:rsidRPr="004E064D">
        <w:rPr>
          <w:rStyle w:val="Emphasis"/>
        </w:rPr>
        <w:t>.</w:t>
      </w:r>
      <w:r w:rsidRPr="004E064D">
        <w:rPr>
          <w:sz w:val="8"/>
        </w:rPr>
        <w:t xml:space="preserve"> Thus, </w:t>
      </w:r>
      <w:r w:rsidRPr="00DE419D">
        <w:rPr>
          <w:rStyle w:val="StyleUnderline"/>
          <w:highlight w:val="yellow"/>
        </w:rPr>
        <w:t>stemming one source of violence may</w:t>
      </w:r>
      <w:r w:rsidRPr="004E064D">
        <w:rPr>
          <w:rStyle w:val="StyleUnderline"/>
        </w:rPr>
        <w:t xml:space="preserve"> </w:t>
      </w:r>
      <w:r w:rsidRPr="004E064D">
        <w:rPr>
          <w:sz w:val="8"/>
        </w:rPr>
        <w:t xml:space="preserve">also </w:t>
      </w:r>
      <w:r w:rsidRPr="00DE419D">
        <w:rPr>
          <w:rStyle w:val="StyleUnderline"/>
          <w:highlight w:val="yellow"/>
        </w:rPr>
        <w:t>stem</w:t>
      </w:r>
      <w:r w:rsidRPr="004E064D">
        <w:rPr>
          <w:sz w:val="8"/>
        </w:rPr>
        <w:t xml:space="preserve"> other sources of violence, including </w:t>
      </w:r>
      <w:r w:rsidRPr="00DE419D">
        <w:rPr>
          <w:rStyle w:val="StyleUnderline"/>
          <w:highlight w:val="yellow"/>
        </w:rPr>
        <w:t>environmental degradation</w:t>
      </w:r>
      <w:r w:rsidRPr="004E064D">
        <w:rPr>
          <w:sz w:val="8"/>
        </w:rPr>
        <w:t>. Creating relationships of harmony means that all the connections in our world are at peace. Making environmental policy more peaceful would be one step on the road to harmony.</w:t>
      </w:r>
      <w:r w:rsidRPr="004E064D">
        <w:rPr>
          <w:sz w:val="12"/>
        </w:rPr>
        <w:t>¶</w:t>
      </w:r>
      <w:r w:rsidRPr="004E064D">
        <w:rPr>
          <w:sz w:val="8"/>
        </w:rPr>
        <w:t xml:space="preserve"> Contemporary tribal environmental policy can and should embrace these values; more than that, the global community should be open to also adopting these values. Traditional values can be used for global environmental governance. Using traditional values as a model for post-modern development would put tribal elders, storytellers, and healers at the vanguard of global consulting. With ever growing emphasis on sustainable development, biodiversity protection, habitat preservation and other issues, the [*249] global community should take a second look at the values that tribal people have to offer for a livable planet.</w:t>
      </w:r>
      <w:r w:rsidRPr="004E064D">
        <w:rPr>
          <w:sz w:val="12"/>
        </w:rPr>
        <w:t>¶</w:t>
      </w:r>
      <w:r w:rsidRPr="004E064D">
        <w:rPr>
          <w:sz w:val="8"/>
        </w:rPr>
        <w:t xml:space="preserve"> Conclusion</w:t>
      </w:r>
      <w:r w:rsidRPr="004E064D">
        <w:rPr>
          <w:sz w:val="12"/>
        </w:rPr>
        <w:t>¶</w:t>
      </w:r>
      <w:r w:rsidRPr="004E064D">
        <w:rPr>
          <w:sz w:val="8"/>
        </w:rPr>
        <w:t xml:space="preserve"> </w:t>
      </w:r>
      <w:r w:rsidRPr="004E064D">
        <w:rPr>
          <w:sz w:val="12"/>
        </w:rPr>
        <w:t>¶</w:t>
      </w:r>
      <w:r w:rsidRPr="004E064D">
        <w:rPr>
          <w:sz w:val="8"/>
        </w:rPr>
        <w:t xml:space="preserve"> </w:t>
      </w:r>
      <w:r w:rsidRPr="004E064D">
        <w:rPr>
          <w:rStyle w:val="StyleUnderline"/>
        </w:rPr>
        <w:t>Contemporary environmental policy on</w:t>
      </w:r>
      <w:r w:rsidRPr="004E064D">
        <w:rPr>
          <w:sz w:val="8"/>
        </w:rPr>
        <w:t xml:space="preserve"> reservations </w:t>
      </w:r>
      <w:r w:rsidRPr="004E064D">
        <w:rPr>
          <w:rStyle w:val="StyleUnderline"/>
        </w:rPr>
        <w:t>is authorized by congressional</w:t>
      </w:r>
      <w:r w:rsidRPr="004E064D">
        <w:rPr>
          <w:sz w:val="8"/>
        </w:rPr>
        <w:t xml:space="preserve"> plenary </w:t>
      </w:r>
      <w:r w:rsidRPr="004E064D">
        <w:rPr>
          <w:rStyle w:val="StyleUnderline"/>
        </w:rPr>
        <w:t xml:space="preserve">power and </w:t>
      </w:r>
      <w:r w:rsidRPr="004E064D">
        <w:rPr>
          <w:rStyle w:val="Emphasis"/>
        </w:rPr>
        <w:t>removes final</w:t>
      </w:r>
      <w:r w:rsidRPr="004E064D">
        <w:rPr>
          <w:rStyle w:val="StyleUnderline"/>
        </w:rPr>
        <w:t xml:space="preserve"> </w:t>
      </w:r>
      <w:r w:rsidRPr="004E064D">
        <w:rPr>
          <w:rStyle w:val="Emphasis"/>
        </w:rPr>
        <w:t>control</w:t>
      </w:r>
      <w:r w:rsidRPr="004E064D">
        <w:rPr>
          <w:rStyle w:val="StyleUnderline"/>
        </w:rPr>
        <w:t xml:space="preserve"> of the resources from the people to whom they were promised.</w:t>
      </w:r>
      <w:r w:rsidRPr="004E064D">
        <w:rPr>
          <w:sz w:val="8"/>
        </w:rPr>
        <w:t xml:space="preserve"> </w:t>
      </w:r>
      <w:r w:rsidRPr="004E064D">
        <w:rPr>
          <w:rStyle w:val="Emphasis"/>
        </w:rPr>
        <w:t xml:space="preserve">This forces a separation of the tribe from the land and the relationships that tribal customs anticipate. </w:t>
      </w:r>
      <w:r w:rsidRPr="004E064D">
        <w:rPr>
          <w:sz w:val="8"/>
        </w:rPr>
        <w:t xml:space="preserve">Moreover, </w:t>
      </w:r>
      <w:r w:rsidRPr="004E064D">
        <w:rPr>
          <w:rStyle w:val="StyleUnderline"/>
        </w:rPr>
        <w:t xml:space="preserve">environmental policy dictated by a </w:t>
      </w:r>
      <w:r w:rsidRPr="004E064D">
        <w:rPr>
          <w:sz w:val="8"/>
        </w:rPr>
        <w:t>federal</w:t>
      </w:r>
      <w:r w:rsidRPr="004E064D">
        <w:rPr>
          <w:rStyle w:val="StyleUnderline"/>
        </w:rPr>
        <w:t xml:space="preserve"> government</w:t>
      </w:r>
      <w:r w:rsidRPr="004E064D">
        <w:rPr>
          <w:sz w:val="8"/>
        </w:rPr>
        <w:t xml:space="preserve"> </w:t>
      </w:r>
      <w:r w:rsidRPr="004E064D">
        <w:rPr>
          <w:rStyle w:val="StyleUnderline"/>
        </w:rPr>
        <w:t xml:space="preserve">that controls Indian land in spite of </w:t>
      </w:r>
      <w:r w:rsidRPr="004E064D">
        <w:rPr>
          <w:sz w:val="8"/>
        </w:rPr>
        <w:t xml:space="preserve">prior </w:t>
      </w:r>
      <w:r w:rsidRPr="004E064D">
        <w:rPr>
          <w:rStyle w:val="StyleUnderline"/>
        </w:rPr>
        <w:t>treaty</w:t>
      </w:r>
      <w:r w:rsidRPr="004E064D">
        <w:rPr>
          <w:sz w:val="8"/>
        </w:rPr>
        <w:t xml:space="preserve"> </w:t>
      </w:r>
      <w:r w:rsidRPr="004E064D">
        <w:rPr>
          <w:rStyle w:val="StyleUnderline"/>
        </w:rPr>
        <w:t>relationships</w:t>
      </w:r>
      <w:r w:rsidRPr="004E064D">
        <w:rPr>
          <w:sz w:val="8"/>
        </w:rPr>
        <w:t xml:space="preserve"> </w:t>
      </w:r>
      <w:r w:rsidRPr="004E064D">
        <w:rPr>
          <w:rStyle w:val="Emphasis"/>
        </w:rPr>
        <w:t>extends</w:t>
      </w:r>
      <w:r w:rsidRPr="004E064D">
        <w:rPr>
          <w:sz w:val="8"/>
        </w:rPr>
        <w:t xml:space="preserve"> a </w:t>
      </w:r>
      <w:r w:rsidRPr="004E064D">
        <w:rPr>
          <w:rStyle w:val="Emphasis"/>
        </w:rPr>
        <w:t>colonial violence into contemporary federal Indian law</w:t>
      </w:r>
      <w:r w:rsidRPr="004E064D">
        <w:rPr>
          <w:sz w:val="8"/>
        </w:rPr>
        <w:t xml:space="preserve"> and policy. </w:t>
      </w:r>
      <w:r w:rsidRPr="004E064D">
        <w:rPr>
          <w:rStyle w:val="Emphasis"/>
        </w:rPr>
        <w:t>This violent political relationship is</w:t>
      </w:r>
      <w:r w:rsidRPr="004E064D">
        <w:rPr>
          <w:sz w:val="8"/>
        </w:rPr>
        <w:t xml:space="preserve"> convenient to extractive industry and </w:t>
      </w:r>
      <w:r w:rsidRPr="004E064D">
        <w:rPr>
          <w:rStyle w:val="Emphasis"/>
        </w:rPr>
        <w:t>conducive to abuse of Indian land.</w:t>
      </w:r>
      <w:r w:rsidRPr="004E064D">
        <w:rPr>
          <w:sz w:val="8"/>
        </w:rPr>
        <w:t xml:space="preserve"> Consequently, both earth and tribes have suffered. We argue that </w:t>
      </w:r>
      <w:r w:rsidRPr="00767A88">
        <w:rPr>
          <w:rStyle w:val="StyleUnderline"/>
          <w:highlight w:val="yellow"/>
        </w:rPr>
        <w:t>control of the resource base should be returned</w:t>
      </w:r>
      <w:r w:rsidRPr="004E064D">
        <w:rPr>
          <w:sz w:val="8"/>
        </w:rPr>
        <w:t xml:space="preserve"> to the expectation set forth in the original treaties. </w:t>
      </w:r>
      <w:r w:rsidRPr="00767A88">
        <w:rPr>
          <w:rStyle w:val="StyleUnderline"/>
          <w:highlight w:val="yellow"/>
        </w:rPr>
        <w:t>This would allow for the possibility of more sustainable tribal values to enter contemporary settings while restoring the sacred trust of these government-to-government arrangements</w:t>
      </w:r>
      <w:r w:rsidRPr="00767A88">
        <w:rPr>
          <w:sz w:val="8"/>
          <w:highlight w:val="yellow"/>
        </w:rPr>
        <w:t>.</w:t>
      </w:r>
      <w:r w:rsidRPr="004E064D">
        <w:rPr>
          <w:sz w:val="8"/>
        </w:rPr>
        <w:t xml:space="preserve"> We do not expect this transition to be easy; however, we do expect the outcome to be much better than the current, violent environmental policy system.</w:t>
      </w:r>
      <w:r w:rsidRPr="004E064D">
        <w:rPr>
          <w:sz w:val="12"/>
        </w:rPr>
        <w:t>¶</w:t>
      </w:r>
      <w:r w:rsidRPr="004E064D">
        <w:rPr>
          <w:sz w:val="8"/>
        </w:rPr>
        <w:t xml:space="preserve"> In addition, the earth itself is not unscathed in this drama. Ancient tribal traditions quite often were based in theological respect for living earth, harmony with others, and equitable power arrangements. n99 In raiding the lives of American Indians, the possibility of green theological foundations for contemporary tribal governance has been seriously compromised. The abrogation of treaties and creation of institutions like the Indian Reorganization Act structured Indian life away from sustainable uses of nature. This changed longstanding relationships that proved to be generally healthy for all inhabitants as well as the land. Modern, </w:t>
      </w:r>
      <w:r w:rsidRPr="004E064D">
        <w:rPr>
          <w:rStyle w:val="StyleUnderline"/>
        </w:rPr>
        <w:t>western visions</w:t>
      </w:r>
      <w:r w:rsidRPr="004E064D">
        <w:rPr>
          <w:sz w:val="8"/>
        </w:rPr>
        <w:t xml:space="preserve"> of people and nature, as shown in this Article, </w:t>
      </w:r>
      <w:r w:rsidRPr="004E064D">
        <w:rPr>
          <w:rStyle w:val="StyleUnderline"/>
        </w:rPr>
        <w:t>have</w:t>
      </w:r>
      <w:r w:rsidRPr="004E064D">
        <w:rPr>
          <w:sz w:val="8"/>
        </w:rPr>
        <w:t xml:space="preserve"> largely </w:t>
      </w:r>
      <w:r w:rsidRPr="004E064D">
        <w:rPr>
          <w:rStyle w:val="StyleUnderline"/>
        </w:rPr>
        <w:t>been based in conquest, which cannot be sustained</w:t>
      </w:r>
      <w:r w:rsidRPr="004E064D">
        <w:rPr>
          <w:sz w:val="8"/>
        </w:rPr>
        <w:t>. n100</w:t>
      </w:r>
      <w:r w:rsidRPr="004E064D">
        <w:rPr>
          <w:sz w:val="12"/>
        </w:rPr>
        <w:t>¶</w:t>
      </w:r>
      <w:r w:rsidRPr="004E064D">
        <w:rPr>
          <w:sz w:val="8"/>
        </w:rPr>
        <w:t xml:space="preserve"> </w:t>
      </w:r>
      <w:r w:rsidRPr="00767A88">
        <w:rPr>
          <w:rStyle w:val="Emphasis"/>
          <w:highlight w:val="yellow"/>
        </w:rPr>
        <w:t>Violence done between people and to nature becomes an existential problem as the effects of these actions come full circle</w:t>
      </w:r>
      <w:r w:rsidRPr="004E064D">
        <w:rPr>
          <w:rStyle w:val="Emphasis"/>
        </w:rPr>
        <w:t xml:space="preserve">. </w:t>
      </w:r>
      <w:r w:rsidRPr="004E064D">
        <w:rPr>
          <w:sz w:val="8"/>
        </w:rPr>
        <w:t xml:space="preserve">Studies in global environmental politics regularly note that </w:t>
      </w:r>
      <w:r w:rsidRPr="00767A88">
        <w:rPr>
          <w:rStyle w:val="StyleUnderline"/>
          <w:highlight w:val="yellow"/>
        </w:rPr>
        <w:t>dominant</w:t>
      </w:r>
      <w:r w:rsidRPr="004E064D">
        <w:rPr>
          <w:sz w:val="8"/>
        </w:rPr>
        <w:t xml:space="preserve">  [*250]  </w:t>
      </w:r>
      <w:r w:rsidRPr="004E064D">
        <w:rPr>
          <w:rStyle w:val="StyleUnderline"/>
        </w:rPr>
        <w:t>re</w:t>
      </w:r>
      <w:r w:rsidRPr="00767A88">
        <w:rPr>
          <w:rStyle w:val="StyleUnderline"/>
          <w:highlight w:val="yellow"/>
        </w:rPr>
        <w:t>lationships with nature are fundamentally unsustainable and will</w:t>
      </w:r>
      <w:r w:rsidRPr="004E064D">
        <w:rPr>
          <w:sz w:val="8"/>
        </w:rPr>
        <w:t xml:space="preserve"> ultimately </w:t>
      </w:r>
      <w:r w:rsidRPr="00767A88">
        <w:rPr>
          <w:rStyle w:val="StyleUnderline"/>
          <w:highlight w:val="yellow"/>
        </w:rPr>
        <w:t xml:space="preserve">mean terrific devastation that is a </w:t>
      </w:r>
      <w:r w:rsidRPr="00767A88">
        <w:rPr>
          <w:rStyle w:val="Emphasis"/>
          <w:highlight w:val="yellow"/>
        </w:rPr>
        <w:t>threat to global human surviva</w:t>
      </w:r>
      <w:r w:rsidRPr="00767A88">
        <w:rPr>
          <w:rStyle w:val="Emphasis"/>
        </w:rPr>
        <w:t>l</w:t>
      </w:r>
      <w:r w:rsidRPr="004E064D">
        <w:rPr>
          <w:sz w:val="8"/>
        </w:rPr>
        <w:t xml:space="preserve">. n101 </w:t>
      </w:r>
      <w:r w:rsidRPr="00767A88">
        <w:rPr>
          <w:rStyle w:val="Emphasis"/>
          <w:highlight w:val="yellow"/>
        </w:rPr>
        <w:t>Stemming this threat requires</w:t>
      </w:r>
      <w:r w:rsidRPr="004E064D">
        <w:rPr>
          <w:sz w:val="8"/>
        </w:rPr>
        <w:t xml:space="preserve"> the very same </w:t>
      </w:r>
      <w:r w:rsidRPr="00767A88">
        <w:rPr>
          <w:rStyle w:val="Emphasis"/>
          <w:highlight w:val="yellow"/>
        </w:rPr>
        <w:t>changes</w:t>
      </w:r>
      <w:r w:rsidRPr="004E064D">
        <w:rPr>
          <w:sz w:val="8"/>
        </w:rPr>
        <w:t xml:space="preserve"> needed </w:t>
      </w:r>
      <w:r w:rsidRPr="00767A88">
        <w:rPr>
          <w:rStyle w:val="Emphasis"/>
          <w:highlight w:val="yellow"/>
        </w:rPr>
        <w:t>in American Indian federal environmental policy</w:t>
      </w:r>
      <w:r w:rsidRPr="00767A88">
        <w:rPr>
          <w:sz w:val="8"/>
          <w:highlight w:val="yellow"/>
        </w:rPr>
        <w:t xml:space="preserve"> - </w:t>
      </w:r>
      <w:r w:rsidRPr="00767A88">
        <w:rPr>
          <w:rStyle w:val="Emphasis"/>
          <w:highlight w:val="yellow"/>
        </w:rPr>
        <w:t>an end to institutionalized collective violence between groups of people and nature which is responsible for this mosaic of destruction.</w:t>
      </w:r>
    </w:p>
    <w:p w14:paraId="418C3A9C" w14:textId="77777777" w:rsidR="008749EF" w:rsidRDefault="008749EF" w:rsidP="008749EF"/>
    <w:p w14:paraId="3BB14791" w14:textId="3FB50C1A" w:rsidR="008749EF" w:rsidRPr="00212B41" w:rsidRDefault="008749EF" w:rsidP="008749EF">
      <w:pPr>
        <w:pStyle w:val="Heading4"/>
        <w:rPr>
          <w:rStyle w:val="Style13ptBold"/>
          <w:b/>
        </w:rPr>
      </w:pPr>
      <w:r>
        <w:rPr>
          <w:rStyle w:val="Style13ptBold"/>
          <w:b/>
        </w:rPr>
        <w:t>All contemporary neoliberal violence borrows from settler’s right to control surplus populace for land development.</w:t>
      </w:r>
    </w:p>
    <w:p w14:paraId="1B1357CD" w14:textId="77777777" w:rsidR="008749EF" w:rsidRPr="00E31FDA" w:rsidRDefault="008749EF" w:rsidP="008749EF">
      <w:pPr>
        <w:rPr>
          <w:rStyle w:val="Style13ptBold"/>
        </w:rPr>
      </w:pPr>
      <w:r>
        <w:rPr>
          <w:rStyle w:val="Style13ptBold"/>
        </w:rPr>
        <w:t>Wolfe &amp; Lloyd 16 – historian &amp; professor @ UC Riverside</w:t>
      </w:r>
    </w:p>
    <w:p w14:paraId="501C09F2" w14:textId="77777777" w:rsidR="008749EF" w:rsidRDefault="008749EF" w:rsidP="008749EF">
      <w:r>
        <w:t xml:space="preserve">(Patrick &amp; David, ‘Settler colonial logics and the neoliberal regime,’ </w:t>
      </w:r>
      <w:r w:rsidRPr="0051108A">
        <w:rPr>
          <w:i/>
        </w:rPr>
        <w:t>Settler Colonial Studies</w:t>
      </w:r>
      <w:r>
        <w:t>, Vol. 6, Issue 2)</w:t>
      </w:r>
    </w:p>
    <w:p w14:paraId="5EB664C6" w14:textId="77777777" w:rsidR="008749EF" w:rsidRDefault="008749EF" w:rsidP="008749EF">
      <w:pPr>
        <w:rPr>
          <w:sz w:val="16"/>
        </w:rPr>
      </w:pPr>
      <w:r w:rsidRPr="00392D10">
        <w:rPr>
          <w:rStyle w:val="StyleUnderline"/>
        </w:rPr>
        <w:t>It is often assumed that while both capitalism and the modern state may originate in processes such as</w:t>
      </w:r>
      <w:r w:rsidRPr="00392D10">
        <w:rPr>
          <w:sz w:val="16"/>
        </w:rPr>
        <w:t xml:space="preserve"> primitive accumulation, </w:t>
      </w:r>
      <w:r w:rsidRPr="00392D10">
        <w:rPr>
          <w:rStyle w:val="StyleUnderline"/>
        </w:rPr>
        <w:t>imperialism and colonialism, and conquest, modernization</w:t>
      </w:r>
      <w:r w:rsidRPr="00392D10">
        <w:rPr>
          <w:sz w:val="16"/>
        </w:rPr>
        <w:t xml:space="preserve"> in both the </w:t>
      </w:r>
      <w:r w:rsidRPr="00857D66">
        <w:rPr>
          <w:sz w:val="16"/>
        </w:rPr>
        <w:t xml:space="preserve">political and economic spheres </w:t>
      </w:r>
      <w:r w:rsidRPr="00857D66">
        <w:rPr>
          <w:rStyle w:val="StyleUnderline"/>
        </w:rPr>
        <w:t xml:space="preserve">gradually </w:t>
      </w:r>
      <w:r w:rsidRPr="00857D66">
        <w:rPr>
          <w:rStyle w:val="Emphasis"/>
        </w:rPr>
        <w:t>leaves those stages behind</w:t>
      </w:r>
      <w:r w:rsidRPr="00857D66">
        <w:rPr>
          <w:rStyle w:val="StyleUnderline"/>
        </w:rPr>
        <w:t xml:space="preserve">, allowing for some form of </w:t>
      </w:r>
      <w:r w:rsidRPr="00857D66">
        <w:rPr>
          <w:rStyle w:val="Emphasis"/>
        </w:rPr>
        <w:t>cosmopolitan transnational globality</w:t>
      </w:r>
      <w:r w:rsidRPr="00857D66">
        <w:rPr>
          <w:rStyle w:val="StyleUnderline"/>
        </w:rPr>
        <w:t xml:space="preserve"> to emerge</w:t>
      </w:r>
      <w:r w:rsidRPr="00857D66">
        <w:rPr>
          <w:sz w:val="16"/>
        </w:rPr>
        <w:t xml:space="preserve">. In particular, </w:t>
      </w:r>
      <w:r w:rsidRPr="00857D66">
        <w:rPr>
          <w:rStyle w:val="StyleUnderline"/>
        </w:rPr>
        <w:t>settler colonialism</w:t>
      </w:r>
      <w:r w:rsidRPr="00857D66">
        <w:rPr>
          <w:sz w:val="16"/>
        </w:rPr>
        <w:t xml:space="preserve"> and primitive accumulation </w:t>
      </w:r>
      <w:r w:rsidRPr="00857D66">
        <w:rPr>
          <w:rStyle w:val="StyleUnderline"/>
        </w:rPr>
        <w:t>have been understood to</w:t>
      </w:r>
      <w:r w:rsidRPr="00857D66">
        <w:rPr>
          <w:sz w:val="16"/>
        </w:rPr>
        <w:t xml:space="preserve"> belong to early stages of capital expansion and accordingly to </w:t>
      </w:r>
      <w:r w:rsidRPr="00857D66">
        <w:rPr>
          <w:rStyle w:val="StyleUnderline"/>
        </w:rPr>
        <w:t>be</w:t>
      </w:r>
      <w:r w:rsidRPr="00857D66">
        <w:rPr>
          <w:sz w:val="16"/>
        </w:rPr>
        <w:t xml:space="preserve"> formations </w:t>
      </w:r>
      <w:r w:rsidRPr="00857D66">
        <w:rPr>
          <w:rStyle w:val="StyleUnderline"/>
        </w:rPr>
        <w:t>lodged in the past</w:t>
      </w:r>
      <w:r w:rsidRPr="00857D66">
        <w:rPr>
          <w:sz w:val="16"/>
        </w:rPr>
        <w:t xml:space="preserve">. </w:t>
      </w:r>
      <w:r w:rsidRPr="00857D66">
        <w:rPr>
          <w:rStyle w:val="StyleUnderline"/>
        </w:rPr>
        <w:t xml:space="preserve">This introduction argues that the </w:t>
      </w:r>
      <w:r w:rsidRPr="00857D66">
        <w:rPr>
          <w:rStyle w:val="Emphasis"/>
        </w:rPr>
        <w:t>ongoing history of settler colonialism</w:t>
      </w:r>
      <w:r w:rsidRPr="00857D66">
        <w:rPr>
          <w:rStyle w:val="StyleUnderline"/>
        </w:rPr>
        <w:t xml:space="preserve"> forms a crucial terrain through which to understand </w:t>
      </w:r>
      <w:r w:rsidRPr="00857D66">
        <w:rPr>
          <w:rStyle w:val="Emphasis"/>
        </w:rPr>
        <w:t>military occupation</w:t>
      </w:r>
      <w:r w:rsidRPr="00857D66">
        <w:rPr>
          <w:rStyle w:val="StyleUnderline"/>
        </w:rPr>
        <w:t xml:space="preserve"> and the formations and practices of the neoliberal state that has emerged to </w:t>
      </w:r>
      <w:r w:rsidRPr="00857D66">
        <w:rPr>
          <w:rStyle w:val="Emphasis"/>
        </w:rPr>
        <w:t>regulate</w:t>
      </w:r>
      <w:r w:rsidRPr="003C2FE9">
        <w:rPr>
          <w:rStyle w:val="Emphasis"/>
        </w:rPr>
        <w:t xml:space="preserve"> and promote a new regime of accumulation.</w:t>
      </w:r>
      <w:r w:rsidRPr="0048308A">
        <w:rPr>
          <w:sz w:val="16"/>
        </w:rPr>
        <w:t xml:space="preserve"> It also explores the ways in which the formations of </w:t>
      </w:r>
      <w:r w:rsidRPr="003C2FE9">
        <w:rPr>
          <w:rStyle w:val="StyleUnderline"/>
        </w:rPr>
        <w:t>the contemporary state</w:t>
      </w:r>
      <w:r w:rsidRPr="0048308A">
        <w:rPr>
          <w:sz w:val="16"/>
        </w:rPr>
        <w:t xml:space="preserve">, whether military, economic, political, legal or cultural, </w:t>
      </w:r>
      <w:r w:rsidRPr="003C2FE9">
        <w:rPr>
          <w:rStyle w:val="StyleUnderline"/>
        </w:rPr>
        <w:t>may remain grounded in apparently</w:t>
      </w:r>
      <w:r w:rsidRPr="0048308A">
        <w:rPr>
          <w:sz w:val="16"/>
        </w:rPr>
        <w:t xml:space="preserve"> peripheral or </w:t>
      </w:r>
      <w:r w:rsidRPr="003C2FE9">
        <w:rPr>
          <w:rStyle w:val="StyleUnderline"/>
        </w:rPr>
        <w:t>outmoded modes of domination</w:t>
      </w:r>
      <w:r w:rsidRPr="0048308A">
        <w:rPr>
          <w:sz w:val="16"/>
        </w:rPr>
        <w:t xml:space="preserve">. </w:t>
      </w:r>
      <w:r w:rsidRPr="00C97EB0">
        <w:rPr>
          <w:rStyle w:val="StyleUnderline"/>
          <w:highlight w:val="yellow"/>
        </w:rPr>
        <w:t>Understanding</w:t>
      </w:r>
      <w:r w:rsidRPr="003C2FE9">
        <w:rPr>
          <w:rStyle w:val="StyleUnderline"/>
        </w:rPr>
        <w:t xml:space="preserve"> the </w:t>
      </w:r>
      <w:r w:rsidRPr="00C97EB0">
        <w:rPr>
          <w:rStyle w:val="StyleUnderline"/>
          <w:highlight w:val="yellow"/>
        </w:rPr>
        <w:t>neoliberal</w:t>
      </w:r>
      <w:r w:rsidRPr="003C2FE9">
        <w:rPr>
          <w:rStyle w:val="StyleUnderline"/>
        </w:rPr>
        <w:t xml:space="preserve"> regime of </w:t>
      </w:r>
      <w:r w:rsidRPr="00C97EB0">
        <w:rPr>
          <w:rStyle w:val="StyleUnderline"/>
          <w:highlight w:val="yellow"/>
        </w:rPr>
        <w:t xml:space="preserve">accumulation in terms of </w:t>
      </w:r>
      <w:r w:rsidRPr="00C97EB0">
        <w:rPr>
          <w:rStyle w:val="Emphasis"/>
          <w:highlight w:val="yellow"/>
        </w:rPr>
        <w:t>its</w:t>
      </w:r>
      <w:r w:rsidRPr="003C2FE9">
        <w:rPr>
          <w:rStyle w:val="Emphasis"/>
        </w:rPr>
        <w:t xml:space="preserve"> continuing </w:t>
      </w:r>
      <w:r w:rsidRPr="00C97EB0">
        <w:rPr>
          <w:rStyle w:val="Emphasis"/>
          <w:highlight w:val="yellow"/>
        </w:rPr>
        <w:t>debt to such histories</w:t>
      </w:r>
      <w:r w:rsidRPr="00C97EB0">
        <w:rPr>
          <w:rStyle w:val="StyleUnderline"/>
          <w:highlight w:val="yellow"/>
        </w:rPr>
        <w:t xml:space="preserve"> will have a crucial bearing</w:t>
      </w:r>
      <w:r w:rsidRPr="003C2FE9">
        <w:rPr>
          <w:rStyle w:val="StyleUnderline"/>
        </w:rPr>
        <w:t xml:space="preserve"> on the organization and articulation of resistance</w:t>
      </w:r>
      <w:r w:rsidRPr="0048308A">
        <w:rPr>
          <w:sz w:val="16"/>
        </w:rPr>
        <w:t xml:space="preserve"> and dissent in the present. We live in an epoch that is witnessing the transformation of the state and its governmental institutions. </w:t>
      </w:r>
      <w:r w:rsidRPr="00C97EB0">
        <w:rPr>
          <w:rStyle w:val="StyleUnderline"/>
          <w:highlight w:val="yellow"/>
        </w:rPr>
        <w:t>The</w:t>
      </w:r>
      <w:r w:rsidRPr="003C2FE9">
        <w:rPr>
          <w:rStyle w:val="StyleUnderline"/>
        </w:rPr>
        <w:t xml:space="preserve"> so-called global </w:t>
      </w:r>
      <w:r w:rsidRPr="00C97EB0">
        <w:rPr>
          <w:rStyle w:val="StyleUnderline"/>
          <w:highlight w:val="yellow"/>
        </w:rPr>
        <w:t>war on terror</w:t>
      </w:r>
      <w:r w:rsidRPr="0048308A">
        <w:rPr>
          <w:sz w:val="16"/>
        </w:rPr>
        <w:t xml:space="preserve">, which </w:t>
      </w:r>
      <w:r w:rsidRPr="00C97EB0">
        <w:rPr>
          <w:rStyle w:val="StyleUnderline"/>
          <w:highlight w:val="yellow"/>
        </w:rPr>
        <w:t>has been used to legitimate</w:t>
      </w:r>
      <w:r w:rsidRPr="003C2FE9">
        <w:rPr>
          <w:rStyle w:val="StyleUnderline"/>
        </w:rPr>
        <w:t xml:space="preserve"> an inordinate increase in the development of </w:t>
      </w:r>
      <w:r w:rsidRPr="00C97EB0">
        <w:rPr>
          <w:rStyle w:val="StyleUnderline"/>
          <w:highlight w:val="yellow"/>
        </w:rPr>
        <w:t>surveillance technologies</w:t>
      </w:r>
      <w:r w:rsidRPr="0048308A">
        <w:rPr>
          <w:sz w:val="16"/>
        </w:rPr>
        <w:t xml:space="preserve"> and their deployment against the citizenry, has coincided with global regimes of austerity. </w:t>
      </w:r>
      <w:r w:rsidRPr="003C2FE9">
        <w:rPr>
          <w:rStyle w:val="StyleUnderline"/>
        </w:rPr>
        <w:t>Increased state expenditure on armaments and security devices produced by private corporations goes along with cuts to</w:t>
      </w:r>
      <w:r w:rsidRPr="0048308A">
        <w:rPr>
          <w:sz w:val="16"/>
        </w:rPr>
        <w:t xml:space="preserve">, and the privatization of, state-furnished </w:t>
      </w:r>
      <w:r w:rsidRPr="003C2FE9">
        <w:rPr>
          <w:rStyle w:val="StyleUnderline"/>
        </w:rPr>
        <w:t>public services</w:t>
      </w:r>
      <w:r w:rsidRPr="0048308A">
        <w:rPr>
          <w:sz w:val="16"/>
        </w:rPr>
        <w:t xml:space="preserve">, from fundamental utilities such as power and water to schooling, healthcare and social welfare. This new mode of accumulation generates the requirement for a new form of state. In this still-emergent state formation, which we may call neoliberal, the state's role is being redrawn to furnish a conduit for the more rapid distribution of what were once public goods into the hands of corporations. This new mode of accumulation is effectively a renewed 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w:t>
      </w:r>
      <w:r w:rsidRPr="00C97EB0">
        <w:rPr>
          <w:rStyle w:val="StyleUnderline"/>
          <w:highlight w:val="yellow"/>
        </w:rPr>
        <w:t>resources</w:t>
      </w:r>
      <w:r w:rsidRPr="0048308A">
        <w:rPr>
          <w:sz w:val="16"/>
        </w:rPr>
        <w:t xml:space="preserve">, services and infrastructure. Held in common for generations, these </w:t>
      </w:r>
      <w:r w:rsidRPr="00C97EB0">
        <w:rPr>
          <w:rStyle w:val="StyleUnderline"/>
          <w:highlight w:val="yellow"/>
        </w:rPr>
        <w:t>are</w:t>
      </w:r>
      <w:r w:rsidRPr="00356933">
        <w:rPr>
          <w:rStyle w:val="StyleUnderline"/>
        </w:rPr>
        <w:t xml:space="preserve"> now </w:t>
      </w:r>
      <w:r w:rsidRPr="00C97EB0">
        <w:rPr>
          <w:rStyle w:val="StyleUnderline"/>
          <w:highlight w:val="yellow"/>
        </w:rPr>
        <w:t>targeted for expropriation and exploitation</w:t>
      </w:r>
      <w:r w:rsidRPr="00356933">
        <w:rPr>
          <w:rStyle w:val="StyleUnderline"/>
        </w:rPr>
        <w:t>. The crisis of profitability that confronted capitalism in the early 1970s led to economic restructuring on a vast scale, from the off-shoring of manufacture, enabled by post-Fordist modes of ‘flexible’ production</w:t>
      </w:r>
      <w:r w:rsidRPr="0048308A">
        <w:rPr>
          <w:sz w:val="16"/>
        </w:rPr>
        <w:t xml:space="preserve"> and by containerization, </w:t>
      </w:r>
      <w:r w:rsidRPr="00356933">
        <w:rPr>
          <w:rStyle w:val="StyleUnderline"/>
        </w:rPr>
        <w:t>to the sustained assault on the welfare state.</w:t>
      </w:r>
      <w:r w:rsidRPr="0048308A">
        <w:rPr>
          <w:sz w:val="16"/>
        </w:rPr>
        <w:t xml:space="preserve"> In the so-called ‘industrialized world’, such measures took place mostly piecemeal and therefore over an extended period. Elsewhere, </w:t>
      </w:r>
      <w:r w:rsidRPr="00C97EB0">
        <w:rPr>
          <w:rStyle w:val="StyleUnderline"/>
          <w:highlight w:val="yellow"/>
        </w:rPr>
        <w:t>the transformation was</w:t>
      </w:r>
      <w:r w:rsidRPr="0048308A">
        <w:rPr>
          <w:sz w:val="16"/>
        </w:rPr>
        <w:t xml:space="preserve"> concerted, </w:t>
      </w:r>
      <w:r w:rsidRPr="00C97EB0">
        <w:rPr>
          <w:rStyle w:val="Emphasis"/>
          <w:highlight w:val="yellow"/>
        </w:rPr>
        <w:t>violent and totalizing</w:t>
      </w:r>
      <w:r w:rsidRPr="00356933">
        <w:rPr>
          <w:rStyle w:val="StyleUnderline"/>
        </w:rPr>
        <w:t xml:space="preserve"> in its ambitions, </w:t>
      </w:r>
      <w:r w:rsidRPr="00C97EB0">
        <w:rPr>
          <w:rStyle w:val="StyleUnderline"/>
          <w:highlight w:val="yellow"/>
        </w:rPr>
        <w:t>requiring the establishment of fascist</w:t>
      </w:r>
      <w:r w:rsidRPr="0048308A">
        <w:rPr>
          <w:sz w:val="16"/>
        </w:rPr>
        <w:t xml:space="preserve"> (or, in the State Department's euphemism, ‘authoritarian’) </w:t>
      </w:r>
      <w:r w:rsidRPr="00C97EB0">
        <w:rPr>
          <w:rStyle w:val="StyleUnderline"/>
          <w:highlight w:val="yellow"/>
        </w:rPr>
        <w:t>regimes</w:t>
      </w:r>
      <w:r w:rsidRPr="0048308A">
        <w:rPr>
          <w:sz w:val="16"/>
        </w:rPr>
        <w:t xml:space="preserve">. Famously, Salvador Allende's </w:t>
      </w:r>
      <w:r w:rsidRPr="00C97EB0">
        <w:rPr>
          <w:rStyle w:val="StyleUnderline"/>
          <w:highlight w:val="yellow"/>
        </w:rPr>
        <w:t>Chile was</w:t>
      </w:r>
      <w:r w:rsidRPr="00C97EB0">
        <w:rPr>
          <w:rStyle w:val="StyleUnderline"/>
        </w:rPr>
        <w:t xml:space="preserve"> the first state to </w:t>
      </w:r>
      <w:r w:rsidRPr="00C97EB0">
        <w:rPr>
          <w:rStyle w:val="StyleUnderline"/>
          <w:highlight w:val="yellow"/>
        </w:rPr>
        <w:t>be subjected to</w:t>
      </w:r>
      <w:r w:rsidRPr="00C97EB0">
        <w:rPr>
          <w:rStyle w:val="StyleUnderline"/>
        </w:rPr>
        <w:t xml:space="preserve"> the kind of make-over </w:t>
      </w:r>
      <w:r w:rsidRPr="00C97EB0">
        <w:rPr>
          <w:sz w:val="16"/>
        </w:rPr>
        <w:t xml:space="preserve">that would furnish the model, sometimes partial, sometimes wholesale, for what was </w:t>
      </w:r>
      <w:r w:rsidRPr="00C97EB0">
        <w:rPr>
          <w:rStyle w:val="StyleUnderline"/>
        </w:rPr>
        <w:t>required to impose the emerging neoliberal mode</w:t>
      </w:r>
      <w:r w:rsidRPr="00356933">
        <w:rPr>
          <w:rStyle w:val="StyleUnderline"/>
        </w:rPr>
        <w:t xml:space="preserve"> of governance: </w:t>
      </w:r>
      <w:r w:rsidRPr="00C97EB0">
        <w:rPr>
          <w:rStyle w:val="StyleUnderline"/>
          <w:highlight w:val="yellow"/>
        </w:rPr>
        <w:t>a violent coup</w:t>
      </w:r>
      <w:r w:rsidRPr="00356933">
        <w:rPr>
          <w:rStyle w:val="StyleUnderline"/>
        </w:rPr>
        <w:t xml:space="preserve">, </w:t>
      </w:r>
      <w:r w:rsidRPr="00C97EB0">
        <w:rPr>
          <w:rStyle w:val="StyleUnderline"/>
          <w:highlight w:val="yellow"/>
        </w:rPr>
        <w:t>the disposal of political opponents</w:t>
      </w:r>
      <w:r w:rsidRPr="00356933">
        <w:rPr>
          <w:rStyle w:val="StyleUnderline"/>
        </w:rPr>
        <w:t xml:space="preserve">, </w:t>
      </w:r>
      <w:r w:rsidRPr="00C97EB0">
        <w:rPr>
          <w:rStyle w:val="StyleUnderline"/>
          <w:highlight w:val="yellow"/>
        </w:rPr>
        <w:t xml:space="preserve">the </w:t>
      </w:r>
      <w:r w:rsidRPr="00C97EB0">
        <w:rPr>
          <w:rStyle w:val="Emphasis"/>
          <w:highlight w:val="yellow"/>
        </w:rPr>
        <w:t>rapid privatization</w:t>
      </w:r>
      <w:r w:rsidRPr="00C97EB0">
        <w:rPr>
          <w:rStyle w:val="StyleUnderline"/>
          <w:highlight w:val="yellow"/>
        </w:rPr>
        <w:t xml:space="preserve"> of the economy</w:t>
      </w:r>
      <w:r w:rsidRPr="00356933">
        <w:rPr>
          <w:rStyle w:val="StyleUnderline"/>
        </w:rPr>
        <w:t xml:space="preserve">, </w:t>
      </w:r>
      <w:r w:rsidRPr="00C97EB0">
        <w:rPr>
          <w:rStyle w:val="StyleUnderline"/>
          <w:highlight w:val="yellow"/>
        </w:rPr>
        <w:t xml:space="preserve">the </w:t>
      </w:r>
      <w:r w:rsidRPr="00C97EB0">
        <w:rPr>
          <w:rStyle w:val="Emphasis"/>
          <w:highlight w:val="yellow"/>
        </w:rPr>
        <w:t>suppression of trades unions and other democratic social movements</w:t>
      </w:r>
      <w:r w:rsidRPr="00356933">
        <w:rPr>
          <w:rStyle w:val="StyleUnderline"/>
        </w:rPr>
        <w:t xml:space="preserve">, </w:t>
      </w:r>
      <w:r w:rsidRPr="00C97EB0">
        <w:rPr>
          <w:rStyle w:val="StyleUnderline"/>
          <w:highlight w:val="yellow"/>
        </w:rPr>
        <w:t xml:space="preserve">and the installation of a </w:t>
      </w:r>
      <w:r w:rsidRPr="00C97EB0">
        <w:rPr>
          <w:rStyle w:val="Emphasis"/>
          <w:highlight w:val="yellow"/>
        </w:rPr>
        <w:t>severe and permanent regime of policing</w:t>
      </w:r>
      <w:r w:rsidRPr="00356933">
        <w:rPr>
          <w:rStyle w:val="Emphasis"/>
        </w:rPr>
        <w:t xml:space="preserve"> in the name of public order.</w:t>
      </w:r>
      <w:r>
        <w:rPr>
          <w:rStyle w:val="Emphasis"/>
        </w:rPr>
        <w:t xml:space="preserve"> </w:t>
      </w:r>
      <w:r w:rsidRPr="0048308A">
        <w:rPr>
          <w:sz w:val="16"/>
        </w:rPr>
        <w:t xml:space="preserve">Naomi Klein has termed the principles that guide such radical transformations of whole societies ‘the shock doctrine’ and suggested that the right-wing dictatorships of Latin America furnished the ‘laboratories’ for the emerging </w:t>
      </w:r>
      <w:r w:rsidRPr="00857D66">
        <w:rPr>
          <w:sz w:val="16"/>
        </w:rPr>
        <w:t xml:space="preserve">legal and political institutions that neoliberalism, initially dubbed ‘monetarism’ or ‘Thatcherism’, would seek to install. </w:t>
      </w:r>
      <w:r w:rsidRPr="00857D66">
        <w:rPr>
          <w:rStyle w:val="StyleUnderline"/>
        </w:rPr>
        <w:t>Later</w:t>
      </w:r>
      <w:r w:rsidRPr="00857D66">
        <w:rPr>
          <w:sz w:val="16"/>
        </w:rPr>
        <w:t xml:space="preserve">, she argues, </w:t>
      </w:r>
      <w:r w:rsidRPr="00857D66">
        <w:rPr>
          <w:rStyle w:val="StyleUnderline"/>
        </w:rPr>
        <w:t xml:space="preserve">such naked interventions as military coups would be </w:t>
      </w:r>
      <w:r w:rsidRPr="00857D66">
        <w:rPr>
          <w:rStyle w:val="Emphasis"/>
        </w:rPr>
        <w:t>less frequently required</w:t>
      </w:r>
      <w:r w:rsidRPr="00857D66">
        <w:rPr>
          <w:rStyle w:val="StyleUnderline"/>
        </w:rPr>
        <w:t xml:space="preserve">, </w:t>
      </w:r>
      <w:r w:rsidRPr="00857D66">
        <w:rPr>
          <w:rStyle w:val="Emphasis"/>
        </w:rPr>
        <w:t>economic crisis itself being sufficient pretext</w:t>
      </w:r>
      <w:r w:rsidRPr="00857D66">
        <w:rPr>
          <w:rStyle w:val="StyleUnderline"/>
        </w:rPr>
        <w:t xml:space="preserve"> for the imposition of capitalist ‘reforms’</w:t>
      </w:r>
      <w:r w:rsidRPr="00857D66">
        <w:rPr>
          <w:sz w:val="16"/>
        </w:rPr>
        <w:t xml:space="preserve"> that had been tested in the violent laboratories of the global south.1 </w:t>
      </w:r>
      <w:r w:rsidRPr="00857D66">
        <w:rPr>
          <w:rStyle w:val="StyleUnderline"/>
        </w:rPr>
        <w:t>Even then, however, the necessity for</w:t>
      </w:r>
      <w:r w:rsidRPr="00857D66">
        <w:rPr>
          <w:sz w:val="16"/>
        </w:rPr>
        <w:t xml:space="preserve"> the increasing deployment of </w:t>
      </w:r>
      <w:r w:rsidRPr="00857D66">
        <w:rPr>
          <w:rStyle w:val="Emphasis"/>
        </w:rPr>
        <w:t>intensified policing remains</w:t>
      </w:r>
      <w:r w:rsidRPr="00857D66">
        <w:rPr>
          <w:sz w:val="16"/>
        </w:rPr>
        <w:t>: part of the ‘shock’ that economic crisis administers, like natural disasters and the artificial disasters of war and</w:t>
      </w:r>
      <w:r w:rsidRPr="0048308A">
        <w:rPr>
          <w:sz w:val="16"/>
        </w:rPr>
        <w:t xml:space="preserve"> occupation that have proven peculiarly profitable to capitalist corporations, is the large-scale destruction of older productive forces and the unemployment of large numbers of people, many of whom are consigned to a permanent class of the redundant or under-employed. </w:t>
      </w:r>
      <w:r w:rsidRPr="00356933">
        <w:rPr>
          <w:rStyle w:val="StyleUnderline"/>
        </w:rPr>
        <w:t>The increasing reliance on automation in production as well as the extortion of higher rates of productivity from workers</w:t>
      </w:r>
      <w:r w:rsidRPr="0048308A">
        <w:rPr>
          <w:sz w:val="16"/>
        </w:rPr>
        <w:t xml:space="preserve"> faced with precarious employment in deindustrializing economies </w:t>
      </w:r>
      <w:r w:rsidRPr="00356933">
        <w:rPr>
          <w:rStyle w:val="StyleUnderline"/>
        </w:rPr>
        <w:t>have made redundant populations seem likely to become a constant feature of neoliberal states</w:t>
      </w:r>
      <w:r w:rsidRPr="0048308A">
        <w:rPr>
          <w:sz w:val="16"/>
        </w:rPr>
        <w:t xml:space="preserve">. Elsewhere, in the former colonial world, </w:t>
      </w:r>
      <w:r w:rsidRPr="00356933">
        <w:rPr>
          <w:rStyle w:val="StyleUnderline"/>
        </w:rPr>
        <w:t>huge subaltern segments of the populace are unlikely ever to be absorbed into the labor market in a meaningful way</w:t>
      </w:r>
      <w:r w:rsidRPr="00857D66">
        <w:rPr>
          <w:rStyle w:val="StyleUnderline"/>
        </w:rPr>
        <w:t>.</w:t>
      </w:r>
      <w:r w:rsidRPr="00857D66">
        <w:rPr>
          <w:sz w:val="16"/>
        </w:rPr>
        <w:t xml:space="preserve"> </w:t>
      </w:r>
      <w:r w:rsidRPr="00857D66">
        <w:rPr>
          <w:rStyle w:val="StyleUnderline"/>
        </w:rPr>
        <w:t>Faced with the prospect of disaffected, unincorporable masses, both internationally</w:t>
      </w:r>
      <w:r w:rsidRPr="00356933">
        <w:rPr>
          <w:rStyle w:val="StyleUnderline"/>
        </w:rPr>
        <w:t xml:space="preserve"> and domestically, </w:t>
      </w:r>
      <w:r w:rsidRPr="00C97EB0">
        <w:rPr>
          <w:rStyle w:val="StyleUnderline"/>
          <w:highlight w:val="yellow"/>
        </w:rPr>
        <w:t xml:space="preserve">the </w:t>
      </w:r>
      <w:r w:rsidRPr="00C97EB0">
        <w:rPr>
          <w:rStyle w:val="Emphasis"/>
          <w:highlight w:val="yellow"/>
        </w:rPr>
        <w:t>problem for the neoliberal state</w:t>
      </w:r>
      <w:r w:rsidRPr="0048308A">
        <w:rPr>
          <w:sz w:val="16"/>
        </w:rPr>
        <w:t xml:space="preserve"> – for which this surplus population is a condition of its economic regime – </w:t>
      </w:r>
      <w:r w:rsidRPr="00C97EB0">
        <w:rPr>
          <w:rStyle w:val="Emphasis"/>
          <w:highlight w:val="yellow"/>
        </w:rPr>
        <w:t>is how to manage and contain the threat</w:t>
      </w:r>
      <w:r w:rsidRPr="0048308A">
        <w:rPr>
          <w:sz w:val="16"/>
        </w:rPr>
        <w:t xml:space="preserve"> it poses. </w:t>
      </w:r>
      <w:r w:rsidRPr="00C97EB0">
        <w:rPr>
          <w:rStyle w:val="StyleUnderline"/>
          <w:highlight w:val="yellow"/>
        </w:rPr>
        <w:t xml:space="preserve">The </w:t>
      </w:r>
      <w:r w:rsidRPr="00C97EB0">
        <w:rPr>
          <w:rStyle w:val="Emphasis"/>
          <w:highlight w:val="yellow"/>
        </w:rPr>
        <w:t>paramilitarization of the police</w:t>
      </w:r>
      <w:r w:rsidRPr="00356933">
        <w:rPr>
          <w:rStyle w:val="StyleUnderline"/>
        </w:rPr>
        <w:t xml:space="preserve"> domestically </w:t>
      </w:r>
      <w:r w:rsidRPr="00C97EB0">
        <w:rPr>
          <w:rStyle w:val="StyleUnderline"/>
          <w:highlight w:val="yellow"/>
        </w:rPr>
        <w:t>and</w:t>
      </w:r>
      <w:r w:rsidRPr="0048308A">
        <w:rPr>
          <w:sz w:val="16"/>
        </w:rPr>
        <w:t xml:space="preserve"> the deployment of the actual military in the </w:t>
      </w:r>
      <w:r w:rsidRPr="00C97EB0">
        <w:rPr>
          <w:rStyle w:val="Emphasis"/>
          <w:highlight w:val="yellow"/>
        </w:rPr>
        <w:t>operations of permanent war redefined as policing</w:t>
      </w:r>
      <w:r w:rsidRPr="00C97EB0">
        <w:rPr>
          <w:rStyle w:val="StyleUnderline"/>
          <w:highlight w:val="yellow"/>
        </w:rPr>
        <w:t xml:space="preserve"> have </w:t>
      </w:r>
      <w:r w:rsidRPr="00C97EB0">
        <w:rPr>
          <w:rStyle w:val="Emphasis"/>
          <w:highlight w:val="yellow"/>
        </w:rPr>
        <w:t>become the norm</w:t>
      </w:r>
      <w:r w:rsidRPr="00356933">
        <w:rPr>
          <w:rStyle w:val="StyleUnderline"/>
        </w:rPr>
        <w:t xml:space="preserve">, lately </w:t>
      </w:r>
      <w:r w:rsidRPr="00857D66">
        <w:rPr>
          <w:rStyle w:val="StyleUnderline"/>
        </w:rPr>
        <w:t>under the alibi of the war on terror and homeland security. In this asymmetrical warfare of the entitled against the disenfranchised, the</w:t>
      </w:r>
      <w:r w:rsidRPr="00857D66">
        <w:rPr>
          <w:sz w:val="16"/>
        </w:rPr>
        <w:t xml:space="preserve"> deadly if </w:t>
      </w:r>
      <w:r w:rsidRPr="00857D66">
        <w:rPr>
          <w:rStyle w:val="StyleUnderline"/>
        </w:rPr>
        <w:t>preposterous situation emerges that the most highly armed states in the world assure their populations that they</w:t>
      </w:r>
      <w:r w:rsidRPr="00857D66">
        <w:rPr>
          <w:sz w:val="16"/>
        </w:rPr>
        <w:t xml:space="preserve"> (or their interests) </w:t>
      </w:r>
      <w:r w:rsidRPr="00857D66">
        <w:rPr>
          <w:rStyle w:val="StyleUnderline"/>
        </w:rPr>
        <w:t>are under a permanent state of siege</w:t>
      </w:r>
      <w:r w:rsidRPr="00857D66">
        <w:rPr>
          <w:sz w:val="16"/>
        </w:rPr>
        <w:t xml:space="preserve">, diffusely </w:t>
      </w:r>
      <w:r w:rsidRPr="00857D66">
        <w:rPr>
          <w:rStyle w:val="StyleUnderline"/>
        </w:rPr>
        <w:t>threatened by rag-tag platoons of</w:t>
      </w:r>
      <w:r w:rsidRPr="00356933">
        <w:rPr>
          <w:rStyle w:val="StyleUnderline"/>
        </w:rPr>
        <w:t xml:space="preserve"> the dispossessed who</w:t>
      </w:r>
      <w:r w:rsidRPr="0048308A">
        <w:rPr>
          <w:sz w:val="16"/>
        </w:rPr>
        <w:t xml:space="preserve">, despite the considerable differences between them, </w:t>
      </w:r>
      <w:r w:rsidRPr="00356933">
        <w:rPr>
          <w:rStyle w:val="StyleUnderline"/>
        </w:rPr>
        <w:t xml:space="preserve">uniformly qualify for the indiscriminate designation ‘terrorists’. </w:t>
      </w:r>
      <w:r w:rsidRPr="00C97EB0">
        <w:rPr>
          <w:rStyle w:val="StyleUnderline"/>
          <w:highlight w:val="yellow"/>
        </w:rPr>
        <w:t>To note this</w:t>
      </w:r>
      <w:r w:rsidRPr="0048308A">
        <w:rPr>
          <w:sz w:val="16"/>
        </w:rPr>
        <w:t xml:space="preserve"> is neither to endorse the kaleidoscopic variety of ideologies and religious beliefs that motivate such groups, nor to collapse into a single framework of resistance the very diverse phenomena they represent. It </w:t>
      </w:r>
      <w:r w:rsidRPr="00C97EB0">
        <w:rPr>
          <w:rStyle w:val="StyleUnderline"/>
          <w:highlight w:val="yellow"/>
        </w:rPr>
        <w:t>is</w:t>
      </w:r>
      <w:r w:rsidRPr="0048308A">
        <w:rPr>
          <w:sz w:val="16"/>
        </w:rPr>
        <w:t xml:space="preserve">, rather, </w:t>
      </w:r>
      <w:r w:rsidRPr="00C97EB0">
        <w:rPr>
          <w:rStyle w:val="StyleUnderline"/>
          <w:highlight w:val="yellow"/>
        </w:rPr>
        <w:t>to problematize a narrative</w:t>
      </w:r>
      <w:r w:rsidRPr="00356933">
        <w:rPr>
          <w:rStyle w:val="StyleUnderline"/>
        </w:rPr>
        <w:t xml:space="preserve"> that, for over a decade, </w:t>
      </w:r>
      <w:r w:rsidRPr="00C97EB0">
        <w:rPr>
          <w:rStyle w:val="StyleUnderline"/>
          <w:highlight w:val="yellow"/>
        </w:rPr>
        <w:t xml:space="preserve">has </w:t>
      </w:r>
      <w:r w:rsidRPr="00C97EB0">
        <w:rPr>
          <w:rStyle w:val="Emphasis"/>
          <w:highlight w:val="yellow"/>
        </w:rPr>
        <w:t>legitimated the violent rise of the neoliberal state</w:t>
      </w:r>
      <w:r w:rsidRPr="0048308A">
        <w:rPr>
          <w:sz w:val="16"/>
        </w:rPr>
        <w:t xml:space="preserve">, with its multiplying encroachments on the civil liberties that were, at least in name, the hallmark of liberalism; </w:t>
      </w:r>
      <w:r w:rsidRPr="00C97EB0">
        <w:rPr>
          <w:rStyle w:val="StyleUnderline"/>
          <w:highlight w:val="yellow"/>
        </w:rPr>
        <w:t xml:space="preserve">its </w:t>
      </w:r>
      <w:r w:rsidRPr="00C97EB0">
        <w:rPr>
          <w:rStyle w:val="Emphasis"/>
          <w:highlight w:val="yellow"/>
        </w:rPr>
        <w:t>endless conduct of war</w:t>
      </w:r>
      <w:r w:rsidRPr="00356933">
        <w:rPr>
          <w:rStyle w:val="StyleUnderline"/>
        </w:rPr>
        <w:t xml:space="preserve"> in the name of peace and freedom; </w:t>
      </w:r>
      <w:r w:rsidRPr="00C97EB0">
        <w:rPr>
          <w:rStyle w:val="StyleUnderline"/>
          <w:highlight w:val="yellow"/>
        </w:rPr>
        <w:t xml:space="preserve">its </w:t>
      </w:r>
      <w:r w:rsidRPr="00C97EB0">
        <w:rPr>
          <w:rStyle w:val="Emphasis"/>
          <w:highlight w:val="yellow"/>
        </w:rPr>
        <w:t>inhuman treatment of refugees</w:t>
      </w:r>
      <w:r w:rsidRPr="00356933">
        <w:rPr>
          <w:rStyle w:val="StyleUnderline"/>
        </w:rPr>
        <w:t xml:space="preserve"> and asylum seekers internationally; </w:t>
      </w:r>
      <w:r w:rsidRPr="00C97EB0">
        <w:rPr>
          <w:rStyle w:val="StyleUnderline"/>
          <w:highlight w:val="yellow"/>
        </w:rPr>
        <w:t xml:space="preserve">its infliction of </w:t>
      </w:r>
      <w:r w:rsidRPr="00C97EB0">
        <w:rPr>
          <w:rStyle w:val="Emphasis"/>
          <w:highlight w:val="yellow"/>
        </w:rPr>
        <w:t>austerity</w:t>
      </w:r>
      <w:r w:rsidRPr="00356933">
        <w:rPr>
          <w:rStyle w:val="Emphasis"/>
        </w:rPr>
        <w:t xml:space="preserve">, </w:t>
      </w:r>
      <w:r w:rsidRPr="00C97EB0">
        <w:rPr>
          <w:rStyle w:val="Emphasis"/>
          <w:highlight w:val="yellow"/>
        </w:rPr>
        <w:t>incarceration and police brutality</w:t>
      </w:r>
      <w:r w:rsidRPr="00356933">
        <w:rPr>
          <w:rStyle w:val="StyleUnderline"/>
        </w:rPr>
        <w:t xml:space="preserve"> on growing segments of its populations domestically</w:t>
      </w:r>
      <w:r w:rsidRPr="0048308A">
        <w:rPr>
          <w:sz w:val="16"/>
        </w:rPr>
        <w:t xml:space="preserve">; and its arbitrary and lethal interventions globally in the name of humanitarianism. From the hard right to the liberal center, from the faux frontier bluster of George W. Bush to the moralizing condescension of Barack Obama, the same rhetoric of defensive and pre-emptive action against enemies that externally surround or internally infest the nation reigns. </w:t>
      </w:r>
      <w:r w:rsidRPr="00356933">
        <w:rPr>
          <w:rStyle w:val="StyleUnderline"/>
        </w:rPr>
        <w:t>At the same time, anti-immigrant scare-mongering conflates migrants</w:t>
      </w:r>
      <w:r w:rsidRPr="0048308A">
        <w:rPr>
          <w:sz w:val="16"/>
        </w:rPr>
        <w:t xml:space="preserve">, whether driven by economic or political necessities, </w:t>
      </w:r>
      <w:r w:rsidRPr="00356933">
        <w:rPr>
          <w:rStyle w:val="StyleUnderline"/>
        </w:rPr>
        <w:t>with terrorist enemies</w:t>
      </w:r>
      <w:r w:rsidRPr="0048308A">
        <w:rPr>
          <w:sz w:val="16"/>
        </w:rPr>
        <w:t xml:space="preserve">, militarizing the borders of states in the name of security. Never has Walter Benjamin's aphorism that, from the perspective of the oppressed, </w:t>
      </w:r>
      <w:r w:rsidRPr="00356933">
        <w:rPr>
          <w:rStyle w:val="StyleUnderline"/>
        </w:rPr>
        <w:t>‘the “state of emergency” in which we live is not the exception but the rule’</w:t>
      </w:r>
      <w:r w:rsidRPr="0048308A">
        <w:rPr>
          <w:sz w:val="16"/>
        </w:rPr>
        <w:t xml:space="preserve">2 seemed to express so general a condition. It is highly significant that </w:t>
      </w:r>
      <w:r w:rsidRPr="00C97EB0">
        <w:rPr>
          <w:rStyle w:val="StyleUnderline"/>
          <w:highlight w:val="yellow"/>
        </w:rPr>
        <w:t>the distinctive characteristics of this</w:t>
      </w:r>
      <w:r w:rsidRPr="00356933">
        <w:rPr>
          <w:rStyle w:val="StyleUnderline"/>
        </w:rPr>
        <w:t xml:space="preserve"> emergent global </w:t>
      </w:r>
      <w:r w:rsidRPr="00C97EB0">
        <w:rPr>
          <w:rStyle w:val="StyleUnderline"/>
          <w:highlight w:val="yellow"/>
        </w:rPr>
        <w:t>regime have been</w:t>
      </w:r>
      <w:r w:rsidRPr="00356933">
        <w:rPr>
          <w:rStyle w:val="StyleUnderline"/>
        </w:rPr>
        <w:t xml:space="preserve"> </w:t>
      </w:r>
      <w:r w:rsidRPr="00356933">
        <w:rPr>
          <w:rStyle w:val="Emphasis"/>
        </w:rPr>
        <w:t xml:space="preserve">locally </w:t>
      </w:r>
      <w:r w:rsidRPr="00C97EB0">
        <w:rPr>
          <w:rStyle w:val="Emphasis"/>
          <w:highlight w:val="yellow"/>
        </w:rPr>
        <w:t>prefigured in modes of repression developed</w:t>
      </w:r>
      <w:r w:rsidRPr="00356933">
        <w:rPr>
          <w:rStyle w:val="Emphasis"/>
        </w:rPr>
        <w:t xml:space="preserve"> internally </w:t>
      </w:r>
      <w:r w:rsidRPr="00C97EB0">
        <w:rPr>
          <w:rStyle w:val="Emphasis"/>
          <w:highlight w:val="yellow"/>
        </w:rPr>
        <w:t>by settler colonial</w:t>
      </w:r>
      <w:r w:rsidRPr="00356933">
        <w:rPr>
          <w:rStyle w:val="Emphasis"/>
        </w:rPr>
        <w:t xml:space="preserve"> states</w:t>
      </w:r>
      <w:r w:rsidRPr="0048308A">
        <w:rPr>
          <w:sz w:val="16"/>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cities.3 Weizmann's phrasing signals a genealogy for </w:t>
      </w:r>
      <w:r w:rsidRPr="00356933">
        <w:rPr>
          <w:rStyle w:val="StyleUnderline"/>
        </w:rPr>
        <w:t>contemporary transformations in the longer history of colonialism as a repertoire of</w:t>
      </w:r>
      <w:r w:rsidRPr="0048308A">
        <w:rPr>
          <w:sz w:val="16"/>
        </w:rPr>
        <w:t xml:space="preserve"> both tropes and </w:t>
      </w:r>
      <w:r w:rsidRPr="00356933">
        <w:rPr>
          <w:rStyle w:val="StyleUnderline"/>
        </w:rPr>
        <w:t>practices of social control</w:t>
      </w:r>
      <w:r w:rsidRPr="0048308A">
        <w:rPr>
          <w:sz w:val="16"/>
        </w:rPr>
        <w:t xml:space="preserve">, </w:t>
      </w:r>
      <w:r w:rsidRPr="00356933">
        <w:rPr>
          <w:rStyle w:val="StyleUnderline"/>
        </w:rPr>
        <w:t>brought together today in</w:t>
      </w:r>
      <w:r w:rsidRPr="0048308A">
        <w:rPr>
          <w:sz w:val="16"/>
        </w:rPr>
        <w:t xml:space="preserve"> Israel's operations as </w:t>
      </w:r>
      <w:r w:rsidRPr="00356933">
        <w:rPr>
          <w:rStyle w:val="StyleUnderline"/>
        </w:rPr>
        <w:t>a settler colonial state</w:t>
      </w:r>
      <w:r w:rsidRPr="0048308A">
        <w:rPr>
          <w:sz w:val="16"/>
        </w:rPr>
        <w:t xml:space="preserve">, anomalous only in that its project of expansion remains unfinished.4 </w:t>
      </w:r>
      <w:r w:rsidRPr="00356933">
        <w:rPr>
          <w:rStyle w:val="StyleUnderline"/>
        </w:rPr>
        <w:t>The notable convergence of Israel and the USA</w:t>
      </w:r>
      <w:r w:rsidRPr="0048308A">
        <w:rPr>
          <w:sz w:val="16"/>
        </w:rPr>
        <w:t xml:space="preserve"> (together with an ever-compliant Australia), expressed as much in their political solidarity as in their military and security collaborations, </w:t>
      </w:r>
      <w:r w:rsidRPr="00356933">
        <w:rPr>
          <w:rStyle w:val="StyleUnderline"/>
        </w:rPr>
        <w:t xml:space="preserve">suggests to us a wider historical affinity between states that share a settler colonial history, one that </w:t>
      </w:r>
      <w:r w:rsidRPr="00356933">
        <w:rPr>
          <w:rStyle w:val="Emphasis"/>
        </w:rPr>
        <w:t>continues to impress itself on both psychic and institutional formations</w:t>
      </w:r>
      <w:r w:rsidRPr="0048308A">
        <w:rPr>
          <w:sz w:val="16"/>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C97EB0">
        <w:rPr>
          <w:rStyle w:val="StyleUnderline"/>
          <w:highlight w:val="yellow"/>
        </w:rPr>
        <w:t xml:space="preserve">the </w:t>
      </w:r>
      <w:r w:rsidRPr="00C97EB0">
        <w:rPr>
          <w:rStyle w:val="Emphasis"/>
          <w:highlight w:val="yellow"/>
        </w:rPr>
        <w:t>fundamental continuity</w:t>
      </w:r>
      <w:r w:rsidRPr="00C97EB0">
        <w:rPr>
          <w:rStyle w:val="StyleUnderline"/>
          <w:highlight w:val="yellow"/>
        </w:rPr>
        <w:t xml:space="preserve"> between</w:t>
      </w:r>
      <w:r w:rsidRPr="00356933">
        <w:rPr>
          <w:rStyle w:val="StyleUnderline"/>
        </w:rPr>
        <w:t xml:space="preserve"> the historical development of European </w:t>
      </w:r>
      <w:r w:rsidRPr="00C97EB0">
        <w:rPr>
          <w:rStyle w:val="StyleUnderline"/>
          <w:highlight w:val="yellow"/>
        </w:rPr>
        <w:t>settler colonialism and the</w:t>
      </w:r>
      <w:r w:rsidRPr="00356933">
        <w:rPr>
          <w:rStyle w:val="StyleUnderline"/>
        </w:rPr>
        <w:t xml:space="preserve"> </w:t>
      </w:r>
      <w:r w:rsidRPr="00C97EB0">
        <w:rPr>
          <w:rStyle w:val="StyleUnderline"/>
          <w:highlight w:val="yellow"/>
        </w:rPr>
        <w:t>present-day</w:t>
      </w:r>
      <w:r w:rsidRPr="00356933">
        <w:rPr>
          <w:rStyle w:val="StyleUnderline"/>
        </w:rPr>
        <w:t xml:space="preserve"> development of the neoliberal </w:t>
      </w:r>
      <w:r w:rsidRPr="00C97EB0">
        <w:rPr>
          <w:rStyle w:val="StyleUnderline"/>
          <w:highlight w:val="yellow"/>
        </w:rPr>
        <w:t xml:space="preserve">world order resides in the exigencies of </w:t>
      </w:r>
      <w:r w:rsidRPr="00C97EB0">
        <w:rPr>
          <w:rStyle w:val="Emphasis"/>
          <w:highlight w:val="yellow"/>
        </w:rPr>
        <w:t>managing surplus populations</w:t>
      </w:r>
      <w:r w:rsidRPr="0048308A">
        <w:rPr>
          <w:sz w:val="16"/>
        </w:rPr>
        <w:t xml:space="preserve">. </w:t>
      </w:r>
      <w:r w:rsidRPr="00356933">
        <w:rPr>
          <w:rStyle w:val="StyleUnderline"/>
        </w:rPr>
        <w:t xml:space="preserve">So far as settlers have been concerned, </w:t>
      </w:r>
      <w:r w:rsidRPr="00C97EB0">
        <w:rPr>
          <w:rStyle w:val="StyleUnderline"/>
          <w:highlight w:val="yellow"/>
        </w:rPr>
        <w:t>the salient surplus has</w:t>
      </w:r>
      <w:r w:rsidRPr="00356933">
        <w:rPr>
          <w:rStyle w:val="StyleUnderline"/>
        </w:rPr>
        <w:t xml:space="preserve">, of course, </w:t>
      </w:r>
      <w:r w:rsidRPr="00C97EB0">
        <w:rPr>
          <w:rStyle w:val="StyleUnderline"/>
          <w:highlight w:val="yellow"/>
        </w:rPr>
        <w:t xml:space="preserve">been </w:t>
      </w:r>
      <w:r w:rsidRPr="00C97EB0">
        <w:rPr>
          <w:rStyle w:val="Emphasis"/>
          <w:highlight w:val="yellow"/>
        </w:rPr>
        <w:t>the Native population</w:t>
      </w:r>
      <w:r w:rsidRPr="00356933">
        <w:rPr>
          <w:rStyle w:val="StyleUnderline"/>
        </w:rPr>
        <w:t xml:space="preserve">, </w:t>
      </w:r>
      <w:r w:rsidRPr="00C97EB0">
        <w:rPr>
          <w:rStyle w:val="StyleUnderline"/>
          <w:highlight w:val="yellow"/>
        </w:rPr>
        <w:t xml:space="preserve">whose refractory presence has prompted </w:t>
      </w:r>
      <w:r w:rsidRPr="00C97EB0">
        <w:rPr>
          <w:rStyle w:val="Emphasis"/>
          <w:highlight w:val="yellow"/>
        </w:rPr>
        <w:t>a range of techniques of elimination</w:t>
      </w:r>
      <w:r w:rsidRPr="00356933">
        <w:rPr>
          <w:rStyle w:val="StyleUnderline"/>
        </w:rPr>
        <w:t xml:space="preserve"> – from outright homicide to various forms of removal and/or confinement, and</w:t>
      </w:r>
      <w:r w:rsidRPr="0048308A">
        <w:rPr>
          <w:sz w:val="16"/>
        </w:rPr>
        <w:t xml:space="preserve">, once their numbers have been appropriately reduced in the post-frontier era, to Natives’ </w:t>
      </w:r>
      <w:r w:rsidRPr="00356933">
        <w:rPr>
          <w:rStyle w:val="StyleUnderline"/>
        </w:rPr>
        <w:t>assimilation</w:t>
      </w:r>
      <w:r w:rsidRPr="0048308A">
        <w:rPr>
          <w:sz w:val="16"/>
        </w:rPr>
        <w:t xml:space="preserve"> into settler </w:t>
      </w:r>
      <w:r w:rsidRPr="00857D66">
        <w:rPr>
          <w:sz w:val="16"/>
        </w:rPr>
        <w:t xml:space="preserve">society – techniques that have met with mixed success in the face of Native modes of resistance which have varied as creatively as the settlers’ own repertoire of strategies. In this overall historical process, </w:t>
      </w:r>
      <w:r w:rsidRPr="00857D66">
        <w:rPr>
          <w:rStyle w:val="StyleUnderline"/>
        </w:rPr>
        <w:t xml:space="preserve">the key shift is the ending of the frontier, which generally coincides with the </w:t>
      </w:r>
      <w:r w:rsidRPr="00857D66">
        <w:rPr>
          <w:rStyle w:val="Emphasis"/>
        </w:rPr>
        <w:t>consolidation of the settler state</w:t>
      </w:r>
      <w:r w:rsidRPr="00857D66">
        <w:rPr>
          <w:sz w:val="16"/>
        </w:rPr>
        <w:t>, and which is typically marked by intensified programs of Native assimilation, so many mopping-up exercises for civilization. Thus it is consistent that Israel, which remains bogged down in an incomplete expansion of its frontier, should rigorously eschew any semblance of Native assimilation, insisting instead on the sharpest</w:t>
      </w:r>
      <w:r w:rsidRPr="0048308A">
        <w:rPr>
          <w:sz w:val="16"/>
        </w:rPr>
        <w:t xml:space="preserve"> of distinctions between Palestinians, who may or may not be citizen/residents of the Israeli state, and members of the so-called ‘Jewish nation’ wherever they may live. 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 </w:t>
      </w:r>
      <w:r w:rsidRPr="0048308A">
        <w:rPr>
          <w:rStyle w:val="StyleUnderline"/>
        </w:rPr>
        <w:t>Bereft of potential productive utility,</w:t>
      </w:r>
      <w:r w:rsidRPr="0048308A">
        <w:rPr>
          <w:sz w:val="16"/>
        </w:rPr>
        <w:t xml:space="preserve"> and with pauperization attenuating its value as a market, </w:t>
      </w:r>
      <w:r w:rsidRPr="0048308A">
        <w:rPr>
          <w:rStyle w:val="StyleUnderline"/>
        </w:rPr>
        <w:t>the Palestinian population has become subject to policies of removal and confinement that recall those adopted by other settler states</w:t>
      </w:r>
      <w:r w:rsidRPr="0048308A">
        <w:rPr>
          <w:sz w:val="16"/>
        </w:rPr>
        <w:t xml:space="preserve"> while the expansion of their frontiers remained incomplete. 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w:t>
      </w:r>
      <w:r w:rsidRPr="0048308A">
        <w:rPr>
          <w:rStyle w:val="StyleUnderline"/>
        </w:rPr>
        <w:t>an unprecedented feature of</w:t>
      </w:r>
      <w:r w:rsidRPr="0048308A">
        <w:rPr>
          <w:sz w:val="16"/>
        </w:rPr>
        <w:t xml:space="preserve"> the emergence of </w:t>
      </w:r>
      <w:r w:rsidRPr="0048308A">
        <w:rPr>
          <w:rStyle w:val="StyleUnderline"/>
        </w:rPr>
        <w:t>industrial society was the sheer scale of the investment</w:t>
      </w:r>
      <w:r w:rsidRPr="0048308A">
        <w:rPr>
          <w:sz w:val="16"/>
        </w:rPr>
        <w:t xml:space="preserve"> that was </w:t>
      </w:r>
      <w:r w:rsidRPr="0048308A">
        <w:rPr>
          <w:rStyle w:val="StyleUnderline"/>
        </w:rPr>
        <w:t>involved in factories.</w:t>
      </w:r>
      <w:r w:rsidRPr="0048308A">
        <w:rPr>
          <w:sz w:val="16"/>
        </w:rPr>
        <w:t xml:space="preserve"> Not even shipbuilding had previously come close to the financial input required by the establishment of factories, with their heavy plant and infrastructure. Nor had any previous investment required maintenance for the length of time that it took factories to become profitable. </w:t>
      </w:r>
      <w:r w:rsidRPr="0048308A">
        <w:rPr>
          <w:rStyle w:val="StyleUnderline"/>
        </w:rPr>
        <w:t xml:space="preserve">To vouchsafe these investments, and to project factories’ viability forward through generations, required the </w:t>
      </w:r>
      <w:r w:rsidRPr="0048308A">
        <w:rPr>
          <w:rStyle w:val="Emphasis"/>
        </w:rPr>
        <w:t>total reorganization of society, complete with novel forms of surveillance, policing and war-making</w:t>
      </w:r>
      <w:r w:rsidRPr="0048308A">
        <w:rPr>
          <w:sz w:val="16"/>
        </w:rPr>
        <w:t xml:space="preserve">, that marked industrialization in the nineteenth century.5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 The present situation is entirely different from the socially expansive context of nineteenth-century industrial capitalism. As many have noted, in the phenomenon of automation, </w:t>
      </w:r>
      <w:r w:rsidRPr="0048308A">
        <w:rPr>
          <w:rStyle w:val="StyleUnderline"/>
        </w:rPr>
        <w:t>capitalism has</w:t>
      </w:r>
      <w:r w:rsidRPr="0048308A">
        <w:rPr>
          <w:sz w:val="16"/>
        </w:rPr>
        <w:t xml:space="preserve">, as it were, </w:t>
      </w:r>
      <w:r w:rsidRPr="0048308A">
        <w:rPr>
          <w:rStyle w:val="StyleUnderline"/>
        </w:rPr>
        <w:t>over-succeeded, not only freeing itself from dependence on troublesome human labor but thereby simultaneously generating a population that</w:t>
      </w:r>
      <w:r w:rsidRPr="0048308A">
        <w:rPr>
          <w:sz w:val="16"/>
        </w:rPr>
        <w:t xml:space="preserve">, in contrast to waged labor, </w:t>
      </w:r>
      <w:r w:rsidRPr="0048308A">
        <w:rPr>
          <w:rStyle w:val="StyleUnderline"/>
        </w:rPr>
        <w:t>is not even much use as a market</w:t>
      </w:r>
      <w:r w:rsidRPr="0048308A">
        <w:rPr>
          <w:sz w:val="16"/>
        </w:rPr>
        <w:t xml:space="preserve">. As distinct from resistant Natives, this human surplus is produced within capitalism rather than external to it. In common with Natives, however, it obstructs rather than enables capitalist expansion. It is </w:t>
      </w:r>
      <w:r w:rsidRPr="0048308A">
        <w:rPr>
          <w:rStyle w:val="StyleUnderline"/>
        </w:rPr>
        <w:t>in relation to this community of redundancy</w:t>
      </w:r>
      <w:r w:rsidRPr="0048308A">
        <w:rPr>
          <w:sz w:val="16"/>
        </w:rPr>
        <w:t xml:space="preserve">, we believe, that </w:t>
      </w:r>
      <w:r w:rsidRPr="001D45A6">
        <w:rPr>
          <w:rStyle w:val="Emphasis"/>
          <w:highlight w:val="yellow"/>
        </w:rPr>
        <w:t>settler colonialism's inventory of local strategies is becoming increasingly congenial to neoliberalism's emergent world order.</w:t>
      </w:r>
      <w:r>
        <w:rPr>
          <w:rStyle w:val="Emphasis"/>
        </w:rPr>
        <w:t xml:space="preserve"> </w:t>
      </w:r>
      <w:r w:rsidRPr="0048308A">
        <w:rPr>
          <w:sz w:val="16"/>
        </w:rPr>
        <w:t xml:space="preserve">As we have noted elsewhere, </w:t>
      </w:r>
      <w:r w:rsidRPr="0048308A">
        <w:rPr>
          <w:rStyle w:val="StyleUnderline"/>
        </w:rPr>
        <w:t>in relation to Black people in the contemporary USA,</w:t>
      </w:r>
      <w:r>
        <w:rPr>
          <w:rStyle w:val="StyleUnderline"/>
        </w:rPr>
        <w:t xml:space="preserve"> </w:t>
      </w:r>
      <w:r w:rsidRPr="0048308A">
        <w:rPr>
          <w:rStyle w:val="StyleUnderline"/>
        </w:rPr>
        <w:t xml:space="preserve">the blatant </w:t>
      </w:r>
      <w:r w:rsidRPr="0048308A">
        <w:rPr>
          <w:rStyle w:val="Emphasis"/>
        </w:rPr>
        <w:t>racial zoning</w:t>
      </w:r>
      <w:r w:rsidRPr="0048308A">
        <w:rPr>
          <w:rStyle w:val="StyleUnderline"/>
        </w:rPr>
        <w:t xml:space="preserve"> of large cities and </w:t>
      </w:r>
      <w:r w:rsidRPr="0048308A">
        <w:rPr>
          <w:rStyle w:val="Emphasis"/>
        </w:rPr>
        <w:t>the penal system</w:t>
      </w:r>
      <w:r w:rsidRPr="0048308A">
        <w:rPr>
          <w:rStyle w:val="StyleUnderline"/>
        </w:rPr>
        <w:t xml:space="preserve"> suggests that, </w:t>
      </w:r>
      <w:r w:rsidRPr="001D45A6">
        <w:rPr>
          <w:rStyle w:val="Emphasis"/>
          <w:highlight w:val="yellow"/>
        </w:rPr>
        <w:t>once colonized people outlive their utility</w:t>
      </w:r>
      <w:r w:rsidRPr="001D45A6">
        <w:rPr>
          <w:rStyle w:val="StyleUnderline"/>
          <w:highlight w:val="yellow"/>
        </w:rPr>
        <w:t>, settler societies can fall back on the repertoire of strategies</w:t>
      </w:r>
      <w:r w:rsidRPr="0048308A">
        <w:rPr>
          <w:sz w:val="16"/>
        </w:rPr>
        <w:t xml:space="preserve"> (</w:t>
      </w:r>
      <w:r w:rsidRPr="0048308A">
        <w:rPr>
          <w:rStyle w:val="StyleUnderline"/>
        </w:rPr>
        <w:t>in</w:t>
      </w:r>
      <w:r w:rsidRPr="0048308A">
        <w:rPr>
          <w:sz w:val="16"/>
        </w:rPr>
        <w:t xml:space="preserve"> this case, </w:t>
      </w:r>
      <w:r w:rsidRPr="0048308A">
        <w:rPr>
          <w:rStyle w:val="StyleUnderline"/>
        </w:rPr>
        <w:t>spatial sequestration</w:t>
      </w:r>
      <w:r w:rsidRPr="0048308A">
        <w:rPr>
          <w:sz w:val="16"/>
        </w:rPr>
        <w:t xml:space="preserve">) whereby they have also dealt with the Native surplus.6 In this connection, </w:t>
      </w:r>
      <w:r w:rsidRPr="0048308A">
        <w:rPr>
          <w:rStyle w:val="StyleUnderline"/>
        </w:rPr>
        <w:t>we might view the phenomenon of warehousing</w:t>
      </w:r>
      <w:r w:rsidRPr="0048308A">
        <w:rPr>
          <w:sz w:val="16"/>
        </w:rPr>
        <w:t xml:space="preserve">, characterized by Klein, Jeff Halper and, above all, by Mike Davis,7 </w:t>
      </w:r>
      <w:r w:rsidRPr="0048308A">
        <w:rPr>
          <w:rStyle w:val="StyleUnderline"/>
        </w:rPr>
        <w:t>as prefigured in the late-nineteenth-century Indian reservation.</w:t>
      </w:r>
      <w:r w:rsidRPr="0048308A">
        <w:rPr>
          <w:sz w:val="16"/>
        </w:rPr>
        <w:t xml:space="preserve"> The comparison may also serve to qualify the pessimism that consideration of this topic understandably engenders. Territorial concentration is both confining and enabling. From the settlers’ point of view, Indian reservations may have originated as holding pens for conquered peoples, but they also constitute unsurrendered, albeit diminished, repositories of Native sovereignty, focal points for survival and renewal.</w:t>
      </w:r>
    </w:p>
    <w:p w14:paraId="76FBC270" w14:textId="77777777" w:rsidR="008749EF" w:rsidRDefault="008749EF" w:rsidP="00F4607F">
      <w:pPr>
        <w:rPr>
          <w:sz w:val="16"/>
        </w:rPr>
      </w:pPr>
    </w:p>
    <w:p w14:paraId="52DEC136" w14:textId="7C347F18" w:rsidR="00425596" w:rsidRDefault="00425596" w:rsidP="00425596">
      <w:pPr>
        <w:pStyle w:val="Heading2"/>
      </w:pPr>
      <w:r>
        <w:t>A2: Wall Good</w:t>
      </w:r>
    </w:p>
    <w:p w14:paraId="04FCAF56" w14:textId="77777777" w:rsidR="00425596" w:rsidRPr="00425596" w:rsidRDefault="00425596" w:rsidP="00425596"/>
    <w:p w14:paraId="59F9E48C" w14:textId="44EA962F" w:rsidR="006D4DA3" w:rsidRDefault="008D3283" w:rsidP="006D4DA3">
      <w:pPr>
        <w:pStyle w:val="Heading3"/>
      </w:pPr>
      <w:r>
        <w:t>A2: Wall Good - Cartels</w:t>
      </w:r>
    </w:p>
    <w:p w14:paraId="2BC1EF23" w14:textId="49FFDC91" w:rsidR="006D4DA3" w:rsidRDefault="006D4DA3" w:rsidP="006D4DA3"/>
    <w:p w14:paraId="3E9B9B3C" w14:textId="70A8478C" w:rsidR="006D4DA3" w:rsidRPr="00A505E4" w:rsidRDefault="006D4DA3" w:rsidP="006D4DA3">
      <w:pPr>
        <w:keepNext/>
        <w:keepLines/>
        <w:spacing w:before="40" w:after="0"/>
        <w:outlineLvl w:val="3"/>
        <w:rPr>
          <w:rFonts w:eastAsiaTheme="majorEastAsia" w:cstheme="majorBidi"/>
          <w:b/>
          <w:iCs/>
          <w:sz w:val="26"/>
        </w:rPr>
      </w:pPr>
      <w:r w:rsidRPr="00A505E4">
        <w:rPr>
          <w:rFonts w:eastAsiaTheme="majorEastAsia" w:cstheme="majorBidi"/>
          <w:b/>
          <w:iCs/>
          <w:sz w:val="26"/>
        </w:rPr>
        <w:t xml:space="preserve">Heightened border security </w:t>
      </w:r>
      <w:r>
        <w:rPr>
          <w:rFonts w:eastAsiaTheme="majorEastAsia" w:cstheme="majorBidi"/>
          <w:b/>
          <w:iCs/>
          <w:sz w:val="26"/>
        </w:rPr>
        <w:t>strengthens cartels</w:t>
      </w:r>
    </w:p>
    <w:p w14:paraId="729F1CE4" w14:textId="77777777" w:rsidR="006D4DA3" w:rsidRPr="00A505E4" w:rsidRDefault="006D4DA3" w:rsidP="006D4DA3">
      <w:pPr>
        <w:rPr>
          <w:b/>
          <w:bCs/>
          <w:sz w:val="26"/>
        </w:rPr>
      </w:pPr>
      <w:r w:rsidRPr="00A505E4">
        <w:rPr>
          <w:b/>
          <w:bCs/>
          <w:sz w:val="26"/>
        </w:rPr>
        <w:t xml:space="preserve">Kan 17 </w:t>
      </w:r>
      <w:r w:rsidRPr="00A505E4">
        <w:t xml:space="preserve">(Paul Kan is Professor of National Security Studies and author of the books Cartels at War and Drug Trafficking and International Security. “THE BORDER WALL: MAKING MEXICAN DRUG CARTELS GREAT AGAIN” </w:t>
      </w:r>
      <w:hyperlink r:id="rId17" w:history="1">
        <w:r w:rsidRPr="00A505E4">
          <w:t>https://warontherocks.com/2017/02/the-border-wall-making-mexican-drug-cartels-great-again/</w:t>
        </w:r>
      </w:hyperlink>
      <w:r w:rsidRPr="00A505E4">
        <w:t xml:space="preserve">) DAH </w:t>
      </w:r>
    </w:p>
    <w:p w14:paraId="5D245DB3" w14:textId="77777777" w:rsidR="006D4DA3" w:rsidRPr="00A505E4" w:rsidRDefault="006D4DA3" w:rsidP="006D4DA3">
      <w:pPr>
        <w:rPr>
          <w:u w:val="single"/>
        </w:rPr>
      </w:pPr>
      <w:r w:rsidRPr="00A505E4">
        <w:rPr>
          <w:sz w:val="16"/>
        </w:rPr>
        <w:t xml:space="preserve">After a campaign of “sending rapists,” “deportation force,” “whip out that Mexican thing again,” and “bad hombres,” </w:t>
      </w:r>
      <w:r w:rsidRPr="00A505E4">
        <w:rPr>
          <w:u w:val="single"/>
        </w:rPr>
        <w:t>the Trump administration has moved from the theatrical to the practical in its first steps to build a new wall along the U.S.-Mexican border</w:t>
      </w:r>
      <w:r w:rsidRPr="00A505E4">
        <w:rPr>
          <w:sz w:val="16"/>
        </w:rPr>
        <w:t xml:space="preserve">. Prior to the inauguration, President Donald Trump’s transition team approached the U.S. Army Corps of Engineers and the Interior Department about a new physical border. In his first week in office, Trump signed an executive order instructing the Department of Homeland Security to repair existing portions of the border fence and to build new sections as authorized by Congress in 2006. </w:t>
      </w:r>
      <w:r w:rsidRPr="00A505E4">
        <w:rPr>
          <w:u w:val="single"/>
        </w:rPr>
        <w:t xml:space="preserve">Although the new administration is clearly moving to fulfill its campaign promises, </w:t>
      </w:r>
      <w:r w:rsidRPr="00B11E14">
        <w:rPr>
          <w:b/>
          <w:iCs/>
          <w:highlight w:val="yellow"/>
          <w:u w:val="single"/>
        </w:rPr>
        <w:t>the results of a new physical barrier will likely have a counter-intuitive effect:</w:t>
      </w:r>
      <w:r w:rsidRPr="00A505E4">
        <w:rPr>
          <w:b/>
          <w:iCs/>
          <w:u w:val="single"/>
        </w:rPr>
        <w:t xml:space="preserve"> </w:t>
      </w:r>
      <w:r w:rsidRPr="00B11E14">
        <w:rPr>
          <w:b/>
          <w:iCs/>
          <w:highlight w:val="yellow"/>
          <w:u w:val="single"/>
        </w:rPr>
        <w:t>Mexican drug cartels will grow stronger</w:t>
      </w:r>
      <w:r w:rsidRPr="00A505E4">
        <w:rPr>
          <w:sz w:val="16"/>
        </w:rPr>
        <w:t xml:space="preserve">. Since 2006, when the Mexican government declared war on the drug cartels, the United States has increased its law enforcement, military, and intelligence cooperation with its southern neighbor. </w:t>
      </w:r>
      <w:r w:rsidRPr="00B11E14">
        <w:rPr>
          <w:highlight w:val="yellow"/>
          <w:u w:val="single"/>
        </w:rPr>
        <w:t>With U.S. support, Mexican authorities have been able to</w:t>
      </w:r>
      <w:r w:rsidRPr="00A505E4">
        <w:rPr>
          <w:u w:val="single"/>
        </w:rPr>
        <w:t xml:space="preserve"> kill or </w:t>
      </w:r>
      <w:r w:rsidRPr="00B11E14">
        <w:rPr>
          <w:highlight w:val="yellow"/>
          <w:u w:val="single"/>
        </w:rPr>
        <w:t>capture 33</w:t>
      </w:r>
      <w:r w:rsidRPr="00A505E4">
        <w:rPr>
          <w:u w:val="single"/>
        </w:rPr>
        <w:t xml:space="preserve"> out </w:t>
      </w:r>
      <w:r w:rsidRPr="00B11E14">
        <w:rPr>
          <w:highlight w:val="yellow"/>
          <w:u w:val="single"/>
        </w:rPr>
        <w:t>of</w:t>
      </w:r>
      <w:r w:rsidRPr="00A505E4">
        <w:rPr>
          <w:u w:val="single"/>
        </w:rPr>
        <w:t xml:space="preserve"> the </w:t>
      </w:r>
      <w:r w:rsidRPr="00B11E14">
        <w:rPr>
          <w:highlight w:val="yellow"/>
          <w:u w:val="single"/>
        </w:rPr>
        <w:t>37 most dangerous</w:t>
      </w:r>
      <w:r w:rsidRPr="00A505E4">
        <w:rPr>
          <w:u w:val="single"/>
        </w:rPr>
        <w:t xml:space="preserve"> cartel </w:t>
      </w:r>
      <w:r w:rsidRPr="00B11E14">
        <w:rPr>
          <w:highlight w:val="yellow"/>
          <w:u w:val="single"/>
        </w:rPr>
        <w:t>leaders</w:t>
      </w:r>
      <w:r w:rsidRPr="00A505E4">
        <w:rPr>
          <w:sz w:val="16"/>
        </w:rPr>
        <w:t xml:space="preserve">. The recent extradition of Joaquin “El Chapo” Guzman to the United States is a testament to the value of high-level cooperation between the two countries. As a result of these notable successes, several larger cartels have fractured and have descended into in-fighting. However, in the midst of the pressures leveled against them and despite the significant damage to their organizations, Mexican cartels have adapted and continue their trafficking enterprises. </w:t>
      </w:r>
      <w:r w:rsidRPr="00B11E14">
        <w:rPr>
          <w:highlight w:val="yellow"/>
          <w:u w:val="single"/>
        </w:rPr>
        <w:t>In the face of new border realities,</w:t>
      </w:r>
      <w:r w:rsidRPr="00A505E4">
        <w:rPr>
          <w:u w:val="single"/>
        </w:rPr>
        <w:t xml:space="preserve"> </w:t>
      </w:r>
      <w:r w:rsidRPr="00B11E14">
        <w:rPr>
          <w:b/>
          <w:iCs/>
          <w:highlight w:val="yellow"/>
          <w:u w:val="single"/>
        </w:rPr>
        <w:t>they will adapt</w:t>
      </w:r>
      <w:r w:rsidRPr="00A505E4">
        <w:rPr>
          <w:b/>
          <w:iCs/>
          <w:u w:val="single"/>
        </w:rPr>
        <w:t xml:space="preserve"> again based on the rules of the game that they follow</w:t>
      </w:r>
      <w:r w:rsidRPr="00A505E4">
        <w:rPr>
          <w:sz w:val="16"/>
        </w:rPr>
        <w:t xml:space="preserve">. Rule 1: A Cartel’s Business is Business In many ways, </w:t>
      </w:r>
      <w:r w:rsidRPr="00B11E14">
        <w:rPr>
          <w:highlight w:val="yellow"/>
          <w:u w:val="single"/>
        </w:rPr>
        <w:t>drug cartels</w:t>
      </w:r>
      <w:r w:rsidRPr="00A505E4">
        <w:rPr>
          <w:u w:val="single"/>
        </w:rPr>
        <w:t xml:space="preserve"> are similar to legitimate profit-making enterprises</w:t>
      </w:r>
      <w:r w:rsidRPr="00A505E4">
        <w:rPr>
          <w:sz w:val="16"/>
        </w:rPr>
        <w:t xml:space="preserve">. </w:t>
      </w:r>
      <w:r w:rsidRPr="00B11E14">
        <w:rPr>
          <w:u w:val="single"/>
        </w:rPr>
        <w:t xml:space="preserve">They </w:t>
      </w:r>
      <w:r w:rsidRPr="00B11E14">
        <w:rPr>
          <w:highlight w:val="yellow"/>
          <w:u w:val="single"/>
        </w:rPr>
        <w:t>seek to fill market demand</w:t>
      </w:r>
      <w:r w:rsidRPr="00A505E4">
        <w:rPr>
          <w:u w:val="single"/>
        </w:rPr>
        <w:t xml:space="preserve"> or stimulate new demand for their products</w:t>
      </w:r>
      <w:r w:rsidRPr="00A505E4">
        <w:rPr>
          <w:sz w:val="16"/>
        </w:rPr>
        <w:t xml:space="preserve">. Mexican cartels profit by using their capabilities to expand into new drug markets and to smuggle drugs and other illicit commodities through innovative and secret means. Mexican cartels are “vicious firms,” earning money as organizations engaged in providing vice (primarily drugs, but also counterfeit consumer goods and human trafficking services) across a sovereign border. The only law that cartels do not break is the law of supply and demand. Increased security along the border will not change demand for the goods and services that the cartels supply. </w:t>
      </w:r>
      <w:r w:rsidRPr="00A505E4">
        <w:rPr>
          <w:u w:val="single"/>
        </w:rPr>
        <w:t xml:space="preserve">In fact, </w:t>
      </w:r>
      <w:r w:rsidRPr="00B11E14">
        <w:rPr>
          <w:b/>
          <w:iCs/>
          <w:highlight w:val="yellow"/>
          <w:u w:val="single"/>
        </w:rPr>
        <w:t>as new barriers</w:t>
      </w:r>
      <w:r w:rsidRPr="00A505E4">
        <w:rPr>
          <w:b/>
          <w:iCs/>
          <w:u w:val="single"/>
        </w:rPr>
        <w:t xml:space="preserve"> along the border </w:t>
      </w:r>
      <w:r w:rsidRPr="00B11E14">
        <w:rPr>
          <w:b/>
          <w:iCs/>
          <w:highlight w:val="yellow"/>
          <w:u w:val="single"/>
        </w:rPr>
        <w:t>increase risks for the cartels</w:t>
      </w:r>
      <w:r w:rsidRPr="00B11E14">
        <w:rPr>
          <w:sz w:val="16"/>
          <w:highlight w:val="yellow"/>
        </w:rPr>
        <w:t xml:space="preserve">, </w:t>
      </w:r>
      <w:r w:rsidRPr="00B11E14">
        <w:rPr>
          <w:highlight w:val="yellow"/>
          <w:u w:val="single"/>
        </w:rPr>
        <w:t>they will innovate</w:t>
      </w:r>
      <w:r w:rsidRPr="00A505E4">
        <w:rPr>
          <w:u w:val="single"/>
        </w:rPr>
        <w:t xml:space="preserve"> smuggling operations, raise their prices to keep profits flowing, and stimulate new domestic markets in Mexico and on the U.S. side of the border. </w:t>
      </w:r>
      <w:r w:rsidRPr="00B11E14">
        <w:rPr>
          <w:b/>
          <w:iCs/>
          <w:highlight w:val="yellow"/>
          <w:u w:val="single"/>
        </w:rPr>
        <w:t>These adaptations occurred after 9/11,</w:t>
      </w:r>
      <w:r w:rsidRPr="00A505E4">
        <w:rPr>
          <w:u w:val="single"/>
        </w:rPr>
        <w:t xml:space="preserve"> the last time the United States seriously tightened its border security</w:t>
      </w:r>
      <w:r w:rsidRPr="00A505E4">
        <w:rPr>
          <w:sz w:val="16"/>
        </w:rPr>
        <w:t>. Rule 2</w:t>
      </w:r>
      <w:r w:rsidRPr="00A505E4">
        <w:rPr>
          <w:b/>
          <w:iCs/>
          <w:u w:val="single"/>
        </w:rPr>
        <w:t>: Borders are Opportunities, not Obstacles</w:t>
      </w:r>
      <w:r w:rsidRPr="00A505E4">
        <w:rPr>
          <w:sz w:val="16"/>
        </w:rPr>
        <w:t xml:space="preserve"> Flowing from Rule 1, </w:t>
      </w:r>
      <w:r w:rsidRPr="00B11E14">
        <w:rPr>
          <w:highlight w:val="yellow"/>
          <w:u w:val="single"/>
        </w:rPr>
        <w:t>a new border is a boon for Mexican cartels because they provide incentives to generate profit</w:t>
      </w:r>
      <w:r w:rsidRPr="00B11E14">
        <w:rPr>
          <w:b/>
          <w:iCs/>
          <w:highlight w:val="yellow"/>
          <w:u w:val="single"/>
        </w:rPr>
        <w:t>. Thwarting border protections is an industry in its own right</w:t>
      </w:r>
      <w:r w:rsidRPr="00A505E4">
        <w:rPr>
          <w:sz w:val="16"/>
        </w:rPr>
        <w:t xml:space="preserve">. Whether it is developing tunnels under the border or providing false documentation to get through a border checkpoint, Mexican cartels will still own the market for the ways and means to move products to the United States. Paradoxically, cartel profits may increase if NAFTA is renegotiated in ways that raise costs to Mexican manufacturers. </w:t>
      </w:r>
      <w:r w:rsidRPr="00A505E4">
        <w:rPr>
          <w:u w:val="single"/>
        </w:rPr>
        <w:t>Some cartels are deeply embedded in legitimate parts of the Mexican economy and have logistics positioned along the border to assist in the movement of legal goods smuggled through ports of entry to avoid high tariffs</w:t>
      </w:r>
      <w:r w:rsidRPr="00A505E4">
        <w:rPr>
          <w:sz w:val="16"/>
        </w:rPr>
        <w:t xml:space="preserve">. Although NAFTA greatly eased the ability of drug cartels to move their products through looser customs inspections, drastically curtailing many provisions of NAFTA provides increased opportunities for smuggling. Cartel opportunities for southbound smuggling from the United States into Mexico may also increase if the Trump administration clamps down on remittances sent to Mexico from Mexicans in the United States as a way to pay for the border wall. Cartels are adept at moving large sums of money into Mexico. They have used “cloned” vehicles that resemble official cars to transport money close to the border where they can pass it to their associates on the other side. Cartel members have also routinely placed hundreds of thousands of dollars on vast numbers of gift cards to reduce bulky shipments of cash and thereby decreasing law enforcement’s ability to detect the movement of money. </w:t>
      </w:r>
      <w:r w:rsidRPr="00A505E4">
        <w:rPr>
          <w:u w:val="single"/>
        </w:rPr>
        <w:t>Cartels will likely continue to find ways to innovate such tactics in an environment where moving legitimate money southbound becomes more difficult. A new border wall will be accompanied by the hiring of 5,000 more Border Patrol officers and 10,000 immigration agents.</w:t>
      </w:r>
      <w:r w:rsidRPr="00A505E4">
        <w:rPr>
          <w:sz w:val="16"/>
        </w:rPr>
        <w:t xml:space="preserve"> However, </w:t>
      </w:r>
      <w:r w:rsidRPr="00B11E14">
        <w:rPr>
          <w:b/>
          <w:iCs/>
          <w:highlight w:val="yellow"/>
          <w:u w:val="single"/>
        </w:rPr>
        <w:t>more agents and officials equal more opportunities for profit and corruption</w:t>
      </w:r>
      <w:r w:rsidRPr="00A505E4">
        <w:rPr>
          <w:sz w:val="16"/>
        </w:rPr>
        <w:t xml:space="preserve">. To move products through tightened security, cartels have routinely focused on penetrating Border Patrol and Immigration and Customs Enforcement. Since the Mexican drug wars began in earnest in 2006, almost 200 Department of Homeland Security employees and contractors took nearly $15 million in bribe money. “Owning” one of these officials allows the cartel to sell access to particular portions of the border to any paying customer. Ironically, other potential money making opportunities for Mexican drug cartels are in the areas that will undergo new construction of the border wall. Many portions of the border exist in isolated regions. Construction crews living and working far from populated areas will be susceptible to illegal ways to fend off boredom. This is similar to what occurred in remote parts of the United States where fracking sites blossomed as well as incidents of prostitution and drug use. Along the southwest border, Mexican cartels could have a ready-made customer base. Rule 3: </w:t>
      </w:r>
      <w:r w:rsidRPr="00B11E14">
        <w:rPr>
          <w:highlight w:val="yellow"/>
          <w:u w:val="single"/>
        </w:rPr>
        <w:t>Cartels have their own STEM Programs</w:t>
      </w:r>
      <w:r w:rsidRPr="00A505E4">
        <w:rPr>
          <w:u w:val="single"/>
        </w:rPr>
        <w:t xml:space="preserve"> Similar to legitimate businesses, Mexican cartels seek to innovate by relying on core competencies of their employees</w:t>
      </w:r>
      <w:r w:rsidRPr="00A505E4">
        <w:rPr>
          <w:sz w:val="16"/>
        </w:rPr>
        <w:t xml:space="preserve">. But a cartel’s science, technology, engineering, and mathematics competencies are directed towards their more important STEM programs — surveillance, trafficking, extortion, and murder. Tunnels with running electricity, HVAC systems, and rail lines are only small examples of the technical prowess of Mexican cartels. They have used sophisticated methods to jam and “spoof” Border Patrol’s surveillance drones. </w:t>
      </w:r>
      <w:r w:rsidRPr="00B11E14">
        <w:rPr>
          <w:highlight w:val="yellow"/>
          <w:u w:val="single"/>
        </w:rPr>
        <w:t>Mexican cartels have even hired technical experts to develop custom made “narco drones” to deliver drug loads over the border</w:t>
      </w:r>
      <w:r w:rsidRPr="00B11E14">
        <w:rPr>
          <w:b/>
          <w:iCs/>
          <w:highlight w:val="yellow"/>
          <w:u w:val="single"/>
        </w:rPr>
        <w:t>. Beyond technical achievements in trafficking, cartels have used extortion and murder to compensate for any curtailment of the drug trade</w:t>
      </w:r>
      <w:r w:rsidRPr="00B11E14">
        <w:rPr>
          <w:sz w:val="16"/>
          <w:highlight w:val="yellow"/>
        </w:rPr>
        <w:t>.</w:t>
      </w:r>
      <w:r w:rsidRPr="00A505E4">
        <w:rPr>
          <w:sz w:val="16"/>
        </w:rPr>
        <w:t xml:space="preserve"> For example, in 2013, Monterrey, Mexico experienced a wave of kidnappings as violence among the cartels interfered with their ability to move drugs to the United States. Cartels have also extorted teachers, threatening them with death if they do not hand over large portions of their paychecks to local drug gangs. </w:t>
      </w:r>
      <w:r w:rsidRPr="00B11E14">
        <w:rPr>
          <w:highlight w:val="yellow"/>
          <w:u w:val="single"/>
        </w:rPr>
        <w:t>A new wall will also create jockeying for the control of new access points, which often turns violent</w:t>
      </w:r>
      <w:r w:rsidRPr="00A505E4">
        <w:rPr>
          <w:sz w:val="16"/>
        </w:rPr>
        <w:t xml:space="preserve">. In previous periods of heightened violence, the ancillary market for murder created multiple opportunities for new hitmen to enter the fray, which at one stage led to a glut in the market and a drop in the price of contracting a killing in Mexico. Rule 4: Cartels are also Patriotic While El Chapo was on the run after his second prison break, he took the time to Tweet a threat against candidate Donald Trump for insulting Mexicans. </w:t>
      </w:r>
      <w:r w:rsidRPr="00A505E4">
        <w:rPr>
          <w:u w:val="single"/>
        </w:rPr>
        <w:t>Members of Mexican cartels often view themselves as patriots, just like any other Mexican. They are not isolated from their communities, but are rather deeply embedded. As two scholars on gang violence described, “they spend more time hangin’ than bangin’.”</w:t>
      </w:r>
      <w:r w:rsidRPr="00A505E4">
        <w:rPr>
          <w:sz w:val="16"/>
        </w:rPr>
        <w:t xml:space="preserve"> The cartels have invested in the local communities by supporting soccer teams and throwing celebrations on important national holidays. If U.S.-Mexican relations sour, </w:t>
      </w:r>
      <w:r w:rsidRPr="000D63F2">
        <w:rPr>
          <w:b/>
          <w:iCs/>
          <w:highlight w:val="yellow"/>
          <w:u w:val="single"/>
        </w:rPr>
        <w:t>the cartels are well positioned to support, and benefit from, a new rise in Mexican nationalism</w:t>
      </w:r>
      <w:r w:rsidRPr="00A505E4">
        <w:rPr>
          <w:sz w:val="16"/>
        </w:rPr>
        <w:t xml:space="preserve">. As they have in the past, cartels would use their local influence and their money to bolster political campaigns, but, this time, aimed at those campaigns touting Mexican sovereignty and anti-Americanism. </w:t>
      </w:r>
      <w:r w:rsidRPr="000D63F2">
        <w:rPr>
          <w:highlight w:val="yellow"/>
          <w:u w:val="single"/>
        </w:rPr>
        <w:t>Nationalism couched in anti-Americanism would help the cartels if Mexican political parties view standing against cooperating with the United States as an electoral advantage</w:t>
      </w:r>
      <w:r w:rsidRPr="00A505E4">
        <w:rPr>
          <w:sz w:val="16"/>
        </w:rPr>
        <w:t xml:space="preserve">. Some of this political positioning was already occurring in Mexico even before Trump’s election. </w:t>
      </w:r>
      <w:r w:rsidRPr="000D63F2">
        <w:rPr>
          <w:b/>
          <w:iCs/>
          <w:highlight w:val="yellow"/>
          <w:u w:val="single"/>
        </w:rPr>
        <w:t>However, reducing or ending cooperation in areas like law enforcement, intelligence, and defense would be a gain for Mexican cartels</w:t>
      </w:r>
      <w:r w:rsidRPr="00A505E4">
        <w:rPr>
          <w:sz w:val="16"/>
        </w:rPr>
        <w:t xml:space="preserve">. The threat of extradition to the United States would also likely begin to recede for cartel members as Mexican politicians refuse to undertake any actions that would look like a political gain for the Trump administration. The Game may have Changed, but the Old Rules Still Apply </w:t>
      </w:r>
      <w:r w:rsidRPr="00A505E4">
        <w:rPr>
          <w:u w:val="single"/>
        </w:rPr>
        <w:t>The rules that Mexican drug cartels have used successfully in the past demonstrate how the cartels can change their practices to thwart state actions which interfere with their ability to make money</w:t>
      </w:r>
      <w:r w:rsidRPr="00A505E4">
        <w:rPr>
          <w:sz w:val="16"/>
        </w:rPr>
        <w:t xml:space="preserve">. </w:t>
      </w:r>
      <w:r w:rsidRPr="000D63F2">
        <w:rPr>
          <w:b/>
          <w:iCs/>
          <w:highlight w:val="yellow"/>
          <w:u w:val="single"/>
        </w:rPr>
        <w:t>These same rules mean that a new border wall will not end or significantly reduce the capabilities and power of Mexican drug cartels</w:t>
      </w:r>
      <w:r w:rsidRPr="00A505E4">
        <w:rPr>
          <w:sz w:val="16"/>
        </w:rPr>
        <w:t xml:space="preserve">. From the days of tequila smuggling into the United States during Prohibition, illicit trafficking across the southwest border has remained a constant. </w:t>
      </w:r>
      <w:r w:rsidRPr="00A505E4">
        <w:rPr>
          <w:u w:val="single"/>
        </w:rPr>
        <w:t>Only with enhanced cooperation between the United States and Mexico in an atmosphere of trust can the Mexican drug cartels be tackled. A new border wall will only undermine these efforts, to the benefit of the criminal groups that have fueled much of the distrust along both sides of the border.</w:t>
      </w:r>
    </w:p>
    <w:p w14:paraId="77BD921F" w14:textId="77777777" w:rsidR="006D4DA3" w:rsidRPr="006D4DA3" w:rsidRDefault="006D4DA3" w:rsidP="006D4DA3"/>
    <w:p w14:paraId="64BF342C" w14:textId="253E5DF3" w:rsidR="00043EAA" w:rsidRDefault="00043EAA" w:rsidP="00043EAA">
      <w:pPr>
        <w:pStyle w:val="Heading3"/>
      </w:pPr>
      <w:r>
        <w:t>A2: Wall Good – Smuggling</w:t>
      </w:r>
    </w:p>
    <w:p w14:paraId="64A6FDE7" w14:textId="756783D2" w:rsidR="00F4607F" w:rsidRDefault="00F4607F" w:rsidP="00F4607F"/>
    <w:p w14:paraId="1F3907A0" w14:textId="323ABD2A" w:rsidR="00F4607F" w:rsidRPr="00F4607F" w:rsidRDefault="00F4607F" w:rsidP="00F4607F">
      <w:pPr>
        <w:pStyle w:val="Heading4"/>
      </w:pPr>
      <w:r>
        <w:t>Cant reduce smuggling – tunnels</w:t>
      </w:r>
    </w:p>
    <w:p w14:paraId="4AED4183" w14:textId="47A5230C" w:rsidR="00043EAA" w:rsidRDefault="00F4607F" w:rsidP="00043EAA">
      <w:r w:rsidRPr="00F4607F">
        <w:t xml:space="preserve">Vanda </w:t>
      </w:r>
      <w:r w:rsidRPr="00F4607F">
        <w:rPr>
          <w:rStyle w:val="Style13ptBold"/>
        </w:rPr>
        <w:t>Felbab-Brown</w:t>
      </w:r>
      <w:r w:rsidRPr="00F4607F">
        <w:t xml:space="preserve"> is a senior fellow at the Brookings Institution. She is an expert on international and internal conflicts and nontraditional security threats, including insurgency, organized crime, urban violence, and illicit economies, “THE WALL</w:t>
      </w:r>
      <w:r>
        <w:t xml:space="preserve"> </w:t>
      </w:r>
      <w:r w:rsidRPr="00F4607F">
        <w:t>The real costs of a barrier between the United States and Mexico”, Aug 20</w:t>
      </w:r>
      <w:r w:rsidRPr="00F4607F">
        <w:rPr>
          <w:rStyle w:val="Style13ptBold"/>
        </w:rPr>
        <w:t>17</w:t>
      </w:r>
      <w:r w:rsidRPr="00F4607F">
        <w:t>, https://www.brookings.edu/essay/the-wall-the-real-costs-of-a-barrier-between-the-united-states-and-mexico/</w:t>
      </w:r>
    </w:p>
    <w:p w14:paraId="29C642EB" w14:textId="65EF22F2" w:rsidR="00043EAA" w:rsidRPr="00043EAA" w:rsidRDefault="00043EAA" w:rsidP="00043EAA">
      <w:pPr>
        <w:rPr>
          <w:sz w:val="16"/>
        </w:rPr>
      </w:pPr>
      <w:r w:rsidRPr="000D63F2">
        <w:rPr>
          <w:rStyle w:val="StyleUnderline"/>
          <w:highlight w:val="yellow"/>
        </w:rPr>
        <w:t>Drug smugglers have been using tunnels to get drugs into the United States</w:t>
      </w:r>
      <w:r w:rsidRPr="00043EAA">
        <w:rPr>
          <w:sz w:val="16"/>
        </w:rPr>
        <w:t xml:space="preserve"> ever since Mexico’s most famous drug trafficker, Joaquín “El Chapo” Guzmán of the Sinaloa Cartel, pioneered the method in 1989. And </w:t>
      </w:r>
      <w:r w:rsidRPr="000D63F2">
        <w:rPr>
          <w:rStyle w:val="StyleUnderline"/>
          <w:highlight w:val="yellow"/>
        </w:rPr>
        <w:t>the sophistication of</w:t>
      </w:r>
      <w:r w:rsidRPr="00043EAA">
        <w:rPr>
          <w:sz w:val="16"/>
        </w:rPr>
        <w:t xml:space="preserve"> these </w:t>
      </w:r>
      <w:r w:rsidRPr="000D63F2">
        <w:rPr>
          <w:rStyle w:val="StyleUnderline"/>
          <w:highlight w:val="yellow"/>
        </w:rPr>
        <w:t>tunnels has only grown</w:t>
      </w:r>
      <w:r w:rsidRPr="00043EAA">
        <w:rPr>
          <w:sz w:val="16"/>
        </w:rPr>
        <w:t xml:space="preserve"> over time. In April 2016, U.S. law enforcement </w:t>
      </w:r>
      <w:r w:rsidRPr="00043EAA">
        <w:rPr>
          <w:rStyle w:val="StyleUnderline"/>
        </w:rPr>
        <w:t>officials discovered a drug tunnel that ran more than half a mile from Tijuana to San Diego and was equipped with ventilation vents, rails, and electricity. It is</w:t>
      </w:r>
      <w:r w:rsidRPr="00043EAA">
        <w:rPr>
          <w:sz w:val="16"/>
        </w:rPr>
        <w:t xml:space="preserve"> the longest such tunnel to be found so far, but </w:t>
      </w:r>
      <w:r w:rsidRPr="000D63F2">
        <w:rPr>
          <w:rStyle w:val="StyleUnderline"/>
          <w:highlight w:val="yellow"/>
        </w:rPr>
        <w:t>one of 13 of great length and technological expertise discovered since 2006</w:t>
      </w:r>
      <w:r w:rsidRPr="00043EAA">
        <w:rPr>
          <w:sz w:val="16"/>
        </w:rPr>
        <w:t xml:space="preserve">. Altogether, between 1990 and 2016, </w:t>
      </w:r>
      <w:r w:rsidRPr="000D63F2">
        <w:rPr>
          <w:rStyle w:val="Emphasis"/>
          <w:highlight w:val="yellow"/>
        </w:rPr>
        <w:t>224 tunnels have been unearthed at the U.S.–Mexico border</w:t>
      </w:r>
      <w:r w:rsidRPr="000D63F2">
        <w:rPr>
          <w:sz w:val="16"/>
          <w:highlight w:val="yellow"/>
        </w:rPr>
        <w:t xml:space="preserve">. </w:t>
      </w:r>
      <w:r w:rsidRPr="000D63F2">
        <w:rPr>
          <w:rStyle w:val="StyleUnderline"/>
          <w:highlight w:val="yellow"/>
        </w:rPr>
        <w:t xml:space="preserve">Other smuggling methods </w:t>
      </w:r>
      <w:r w:rsidRPr="000D63F2">
        <w:rPr>
          <w:rStyle w:val="Emphasis"/>
          <w:highlight w:val="yellow"/>
        </w:rPr>
        <w:t>increasingly include</w:t>
      </w:r>
      <w:r w:rsidRPr="000D63F2">
        <w:rPr>
          <w:sz w:val="16"/>
          <w:highlight w:val="yellow"/>
        </w:rPr>
        <w:t xml:space="preserve"> </w:t>
      </w:r>
      <w:r w:rsidRPr="000D63F2">
        <w:rPr>
          <w:rStyle w:val="StyleUnderline"/>
          <w:highlight w:val="yellow"/>
        </w:rPr>
        <w:t>the use of drones and catapults</w:t>
      </w:r>
      <w:r w:rsidRPr="00043EAA">
        <w:rPr>
          <w:sz w:val="16"/>
        </w:rPr>
        <w:t xml:space="preserve"> as well as joint drainage systems between border towns that have wide tunnels or tubes through which people can crawl and drugs can be pulled. But </w:t>
      </w:r>
      <w:r w:rsidRPr="000D63F2">
        <w:rPr>
          <w:rStyle w:val="StyleUnderline"/>
          <w:highlight w:val="yellow"/>
        </w:rPr>
        <w:t>even if the land border were to become much more secure</w:t>
      </w:r>
      <w:r w:rsidRPr="000D63F2">
        <w:rPr>
          <w:sz w:val="16"/>
          <w:highlight w:val="yellow"/>
        </w:rPr>
        <w:t xml:space="preserve">, </w:t>
      </w:r>
      <w:r w:rsidRPr="000D63F2">
        <w:rPr>
          <w:rStyle w:val="Emphasis"/>
          <w:highlight w:val="yellow"/>
        </w:rPr>
        <w:t>that would only intensify the trend toward smuggling goods</w:t>
      </w:r>
      <w:r w:rsidRPr="00043EAA">
        <w:rPr>
          <w:sz w:val="16"/>
        </w:rPr>
        <w:t xml:space="preserve"> as well as people </w:t>
      </w:r>
      <w:r w:rsidRPr="000D63F2">
        <w:rPr>
          <w:rStyle w:val="Emphasis"/>
          <w:highlight w:val="yellow"/>
        </w:rPr>
        <w:t>via boats that sail far to the north</w:t>
      </w:r>
      <w:r w:rsidRPr="00043EAA">
        <w:rPr>
          <w:sz w:val="16"/>
        </w:rPr>
        <w:t>, where they land on the California coast.</w:t>
      </w:r>
    </w:p>
    <w:p w14:paraId="0732CB44" w14:textId="77777777" w:rsidR="00043EAA" w:rsidRDefault="00043EAA" w:rsidP="00043EAA"/>
    <w:p w14:paraId="6C28399A" w14:textId="47EB5429" w:rsidR="00043EAA" w:rsidRDefault="00043EAA" w:rsidP="00043EAA">
      <w:pPr>
        <w:pStyle w:val="Heading3"/>
      </w:pPr>
      <w:r>
        <w:t>A2: Solves Drugs</w:t>
      </w:r>
    </w:p>
    <w:p w14:paraId="2A087D57" w14:textId="77777777" w:rsidR="00F4607F" w:rsidRPr="00F4607F" w:rsidRDefault="00F4607F" w:rsidP="00F4607F"/>
    <w:p w14:paraId="1B8E02B4" w14:textId="2DA5AD05" w:rsidR="00043EAA" w:rsidRDefault="00F4607F" w:rsidP="00F4607F">
      <w:pPr>
        <w:pStyle w:val="Heading4"/>
      </w:pPr>
      <w:r>
        <w:t>Cant reduce drugs – legal ports of entry</w:t>
      </w:r>
    </w:p>
    <w:p w14:paraId="18896E00" w14:textId="1D713EBC" w:rsidR="00F4607F" w:rsidRPr="00043EAA" w:rsidRDefault="00F4607F" w:rsidP="00043EAA">
      <w:r w:rsidRPr="00F4607F">
        <w:t xml:space="preserve">Vanda </w:t>
      </w:r>
      <w:r w:rsidRPr="00F4607F">
        <w:rPr>
          <w:rStyle w:val="Style13ptBold"/>
        </w:rPr>
        <w:t>Felbab-Brown</w:t>
      </w:r>
      <w:r w:rsidRPr="00F4607F">
        <w:t xml:space="preserve"> is a senior fellow at the Brookings Institution. She is an expert on international and internal conflicts and nontraditional security threats, including insurgency, organized crime, urban violence, and illicit economies, “THE WALL</w:t>
      </w:r>
      <w:r>
        <w:t xml:space="preserve"> </w:t>
      </w:r>
      <w:r w:rsidRPr="00F4607F">
        <w:t>The real costs of a barrier between the United States and Mexico”, Aug 20</w:t>
      </w:r>
      <w:r w:rsidRPr="00F4607F">
        <w:rPr>
          <w:rStyle w:val="Style13ptBold"/>
        </w:rPr>
        <w:t>17</w:t>
      </w:r>
      <w:r w:rsidRPr="00F4607F">
        <w:t>, https://www.brookings.edu/essay/the-wall-the-real-costs-of-a-barrier-between-the-united-states-and-mexico/</w:t>
      </w:r>
    </w:p>
    <w:p w14:paraId="0EC2D256" w14:textId="77777777" w:rsidR="00043EAA" w:rsidRPr="00043EAA" w:rsidRDefault="00043EAA" w:rsidP="00043EAA">
      <w:pPr>
        <w:rPr>
          <w:sz w:val="16"/>
        </w:rPr>
      </w:pPr>
      <w:r w:rsidRPr="00043EAA">
        <w:rPr>
          <w:sz w:val="16"/>
        </w:rPr>
        <w:t xml:space="preserve">Another thing to consider is that </w:t>
      </w:r>
      <w:r w:rsidRPr="000D63F2">
        <w:rPr>
          <w:rStyle w:val="StyleUnderline"/>
          <w:highlight w:val="yellow"/>
        </w:rPr>
        <w:t>a barrier in the form of a wall</w:t>
      </w:r>
      <w:r w:rsidRPr="000D63F2">
        <w:rPr>
          <w:sz w:val="16"/>
          <w:highlight w:val="yellow"/>
        </w:rPr>
        <w:t xml:space="preserve"> </w:t>
      </w:r>
      <w:r w:rsidRPr="000D63F2">
        <w:rPr>
          <w:rStyle w:val="Emphasis"/>
          <w:highlight w:val="yellow"/>
        </w:rPr>
        <w:t>is increasingly irrelevant to the drug trade</w:t>
      </w:r>
      <w:r w:rsidRPr="00043EAA">
        <w:rPr>
          <w:sz w:val="16"/>
        </w:rPr>
        <w:t xml:space="preserve"> as it is now practiced </w:t>
      </w:r>
      <w:r w:rsidRPr="000D63F2">
        <w:rPr>
          <w:rStyle w:val="StyleUnderline"/>
          <w:highlight w:val="yellow"/>
        </w:rPr>
        <w:t>because most of the drugs smuggled into the U.S. from Mexico no longer arrive on the backs of those who cross illegally</w:t>
      </w:r>
      <w:r w:rsidRPr="00043EAA">
        <w:rPr>
          <w:sz w:val="16"/>
        </w:rPr>
        <w:t xml:space="preserve">. Instead, </w:t>
      </w:r>
      <w:r w:rsidRPr="000D63F2">
        <w:rPr>
          <w:rStyle w:val="StyleUnderline"/>
          <w:highlight w:val="yellow"/>
        </w:rPr>
        <w:t>according to the</w:t>
      </w:r>
      <w:r w:rsidRPr="00043EAA">
        <w:rPr>
          <w:sz w:val="16"/>
        </w:rPr>
        <w:t xml:space="preserve"> U.S. </w:t>
      </w:r>
      <w:r w:rsidRPr="000D63F2">
        <w:rPr>
          <w:rStyle w:val="StyleUnderline"/>
          <w:highlight w:val="yellow"/>
        </w:rPr>
        <w:t>D</w:t>
      </w:r>
      <w:r w:rsidRPr="000D63F2">
        <w:rPr>
          <w:sz w:val="16"/>
          <w:highlight w:val="yellow"/>
        </w:rPr>
        <w:t>r</w:t>
      </w:r>
      <w:r w:rsidRPr="00043EAA">
        <w:rPr>
          <w:sz w:val="16"/>
        </w:rPr>
        <w:t xml:space="preserve">ug </w:t>
      </w:r>
      <w:r w:rsidRPr="000D63F2">
        <w:rPr>
          <w:rStyle w:val="StyleUnderline"/>
          <w:highlight w:val="yellow"/>
        </w:rPr>
        <w:t>E</w:t>
      </w:r>
      <w:r w:rsidRPr="00043EAA">
        <w:rPr>
          <w:sz w:val="16"/>
        </w:rPr>
        <w:t xml:space="preserve">nforcement </w:t>
      </w:r>
      <w:r w:rsidRPr="000D63F2">
        <w:rPr>
          <w:rStyle w:val="StyleUnderline"/>
          <w:highlight w:val="yellow"/>
        </w:rPr>
        <w:t>A</w:t>
      </w:r>
      <w:r w:rsidRPr="00043EAA">
        <w:rPr>
          <w:sz w:val="16"/>
        </w:rPr>
        <w:t xml:space="preserve">dministration, </w:t>
      </w:r>
      <w:r w:rsidRPr="000D63F2">
        <w:rPr>
          <w:rStyle w:val="StyleUnderline"/>
          <w:highlight w:val="yellow"/>
        </w:rPr>
        <w:t>most of the smuggled</w:t>
      </w:r>
      <w:r w:rsidRPr="00043EAA">
        <w:rPr>
          <w:sz w:val="16"/>
        </w:rPr>
        <w:t xml:space="preserve"> marijuana as well as cocaine, heroin, and methamphetamines </w:t>
      </w:r>
      <w:r w:rsidRPr="000D63F2">
        <w:rPr>
          <w:rStyle w:val="StyleUnderline"/>
          <w:highlight w:val="yellow"/>
        </w:rPr>
        <w:t>comes through the 52</w:t>
      </w:r>
      <w:r w:rsidRPr="00043EAA">
        <w:rPr>
          <w:rStyle w:val="StyleUnderline"/>
        </w:rPr>
        <w:t xml:space="preserve"> </w:t>
      </w:r>
      <w:r w:rsidRPr="00043EAA">
        <w:rPr>
          <w:rStyle w:val="Emphasis"/>
        </w:rPr>
        <w:t xml:space="preserve">legal </w:t>
      </w:r>
      <w:r w:rsidRPr="000D63F2">
        <w:rPr>
          <w:rStyle w:val="Emphasis"/>
          <w:highlight w:val="yellow"/>
        </w:rPr>
        <w:t>ports of entry</w:t>
      </w:r>
      <w:r w:rsidRPr="00043EAA">
        <w:rPr>
          <w:sz w:val="16"/>
        </w:rPr>
        <w:t xml:space="preserve"> on the border. </w:t>
      </w:r>
      <w:r w:rsidRPr="00043EAA">
        <w:rPr>
          <w:rStyle w:val="StyleUnderline"/>
        </w:rPr>
        <w:t xml:space="preserve">These ports </w:t>
      </w:r>
      <w:r w:rsidRPr="00043EAA">
        <w:rPr>
          <w:sz w:val="16"/>
        </w:rPr>
        <w:t xml:space="preserve">have to </w:t>
      </w:r>
      <w:r w:rsidRPr="00043EAA">
        <w:rPr>
          <w:rStyle w:val="StyleUnderline"/>
        </w:rPr>
        <w:t>process</w:t>
      </w:r>
      <w:r w:rsidRPr="00043EAA">
        <w:rPr>
          <w:sz w:val="16"/>
        </w:rPr>
        <w:t xml:space="preserve"> literally </w:t>
      </w:r>
      <w:r w:rsidRPr="00043EAA">
        <w:rPr>
          <w:rStyle w:val="StyleUnderline"/>
        </w:rPr>
        <w:t xml:space="preserve">millions of people, </w:t>
      </w:r>
      <w:r w:rsidRPr="00043EAA">
        <w:rPr>
          <w:sz w:val="16"/>
        </w:rPr>
        <w:t xml:space="preserve">cars, trucks, and trains every week. </w:t>
      </w:r>
      <w:r w:rsidRPr="00043EAA">
        <w:rPr>
          <w:rStyle w:val="StyleUnderline"/>
        </w:rPr>
        <w:t>Traffickers hide their illicit cargo in secret</w:t>
      </w:r>
      <w:r w:rsidRPr="00043EAA">
        <w:rPr>
          <w:sz w:val="16"/>
        </w:rPr>
        <w:t xml:space="preserve">, state–of–the art </w:t>
      </w:r>
      <w:r w:rsidRPr="00043EAA">
        <w:rPr>
          <w:rStyle w:val="StyleUnderline"/>
        </w:rPr>
        <w:t>compartments</w:t>
      </w:r>
      <w:r w:rsidRPr="00043EAA">
        <w:rPr>
          <w:sz w:val="16"/>
        </w:rPr>
        <w:t xml:space="preserve"> designed for cars, or under legal goods in trailer trucks. And they have learned many techniques for fooling the border patrol. Mike, a grizzled U.S. border official whom I interviewed in El Paso in 2013, shrugged: “The narcos sometimes tip us off, letting us find a car full of drugs while they send six other cars elsewhere. Such write–offs are part of their business expense. Other times the tipoffs are false. We search cars and cars, snarl up the traffic for hours on, and find nothing.”</w:t>
      </w:r>
    </w:p>
    <w:p w14:paraId="59B8C484" w14:textId="283E9008" w:rsidR="00043EAA" w:rsidRDefault="00F4607F" w:rsidP="00F4607F">
      <w:pPr>
        <w:pStyle w:val="Heading3"/>
      </w:pPr>
      <w:r>
        <w:t>A2: Wall Reduces Crime</w:t>
      </w:r>
    </w:p>
    <w:p w14:paraId="03284D50" w14:textId="3C2AB7B3" w:rsidR="00F4607F" w:rsidRDefault="00F4607F" w:rsidP="00F4607F"/>
    <w:p w14:paraId="4DD62C5D" w14:textId="28DFF17B" w:rsidR="00F4607F" w:rsidRDefault="00F4607F" w:rsidP="00F4607F">
      <w:pPr>
        <w:pStyle w:val="Heading4"/>
      </w:pPr>
      <w:r>
        <w:t>Undocumented migrants don’t increase crime</w:t>
      </w:r>
    </w:p>
    <w:p w14:paraId="323FBAC6" w14:textId="517E365B" w:rsidR="00F4607F" w:rsidRDefault="00F4607F" w:rsidP="00F4607F">
      <w:r w:rsidRPr="00F4607F">
        <w:t xml:space="preserve">Vanda </w:t>
      </w:r>
      <w:r w:rsidRPr="00F4607F">
        <w:rPr>
          <w:rStyle w:val="Style13ptBold"/>
        </w:rPr>
        <w:t>Felbab-Brown</w:t>
      </w:r>
      <w:r w:rsidRPr="00F4607F">
        <w:t xml:space="preserve"> is a senior fellow at the Brookings Institution. She is an expert on international and internal conflicts and nontraditional security threats, including insurgency, organized crime, urban violence, and illicit economies, “THE WALL</w:t>
      </w:r>
      <w:r>
        <w:t xml:space="preserve"> </w:t>
      </w:r>
      <w:r w:rsidRPr="00F4607F">
        <w:t>The real costs of a barrier between the United States and Mexico”, Aug 20</w:t>
      </w:r>
      <w:r w:rsidRPr="00F4607F">
        <w:rPr>
          <w:rStyle w:val="Style13ptBold"/>
        </w:rPr>
        <w:t>17</w:t>
      </w:r>
      <w:r w:rsidRPr="00F4607F">
        <w:t>, https://www.brookings.edu/essay/the-wall-the-real-costs-of-a-barrier-between-the-united-states-and-mexico/</w:t>
      </w:r>
    </w:p>
    <w:p w14:paraId="0F5F761F" w14:textId="7BE4A599" w:rsidR="00F4607F" w:rsidRPr="00F4607F" w:rsidRDefault="00F4607F" w:rsidP="00F4607F">
      <w:pPr>
        <w:rPr>
          <w:sz w:val="16"/>
        </w:rPr>
      </w:pPr>
      <w:r w:rsidRPr="000D63F2">
        <w:rPr>
          <w:rStyle w:val="StyleUnderline"/>
          <w:highlight w:val="yellow"/>
        </w:rPr>
        <w:t>Although</w:t>
      </w:r>
      <w:r w:rsidRPr="00F4607F">
        <w:rPr>
          <w:sz w:val="16"/>
        </w:rPr>
        <w:t xml:space="preserve"> President </w:t>
      </w:r>
      <w:r w:rsidRPr="000D63F2">
        <w:rPr>
          <w:rStyle w:val="StyleUnderline"/>
          <w:highlight w:val="yellow"/>
        </w:rPr>
        <w:t>Trump has railed against the “carnage” of crime</w:t>
      </w:r>
      <w:r w:rsidRPr="00F4607F">
        <w:rPr>
          <w:sz w:val="16"/>
        </w:rPr>
        <w:t xml:space="preserve"> in the United States, </w:t>
      </w:r>
      <w:r w:rsidRPr="00F4607F">
        <w:rPr>
          <w:rStyle w:val="StyleUnderline"/>
        </w:rPr>
        <w:t xml:space="preserve">the crime </w:t>
      </w:r>
      <w:r w:rsidRPr="000D63F2">
        <w:rPr>
          <w:rStyle w:val="StyleUnderline"/>
          <w:highlight w:val="yellow"/>
        </w:rPr>
        <w:t>statistics</w:t>
      </w:r>
      <w:r w:rsidRPr="00F4607F">
        <w:rPr>
          <w:sz w:val="16"/>
        </w:rPr>
        <w:t xml:space="preserve">, with few exceptions, </w:t>
      </w:r>
      <w:r w:rsidRPr="000D63F2">
        <w:rPr>
          <w:rStyle w:val="Emphasis"/>
          <w:highlight w:val="yellow"/>
        </w:rPr>
        <w:t>tell a</w:t>
      </w:r>
      <w:r w:rsidRPr="00F4607F">
        <w:rPr>
          <w:rStyle w:val="Emphasis"/>
        </w:rPr>
        <w:t xml:space="preserve"> very </w:t>
      </w:r>
      <w:r w:rsidRPr="000D63F2">
        <w:rPr>
          <w:rStyle w:val="Emphasis"/>
          <w:highlight w:val="yellow"/>
        </w:rPr>
        <w:t>different story</w:t>
      </w:r>
      <w:r w:rsidRPr="00F4607F">
        <w:rPr>
          <w:rStyle w:val="Emphasis"/>
        </w:rPr>
        <w:t>.</w:t>
      </w:r>
      <w:r>
        <w:rPr>
          <w:rStyle w:val="Emphasis"/>
        </w:rPr>
        <w:t xml:space="preserve"> </w:t>
      </w:r>
      <w:r w:rsidRPr="00F4607F">
        <w:rPr>
          <w:sz w:val="16"/>
        </w:rPr>
        <w:t xml:space="preserve">From 1991 to 2015, U.S. homicides fell 36% In 2014, 14,249 people were murdered, the lowest homicide rate since 1991 when there were 24,703, and part of a pattern of steady decline in violent crime over that entire period. In 2015, however, murders in the U.S. did shoot up to 15,696. This increase was largely driven by three cities—Baltimore, Chicago, and Washington, D.C. Baltimore and Chicago have decreasing populations, and all three have higher poverty and unemployment than the national average, high income and racial inequality, and troubled relations between residents and police—conditions conducive to a rise in violent crime. In 2016, homicides fell in Washington and Baltimore, but continued rising in Chicago. </w:t>
      </w:r>
      <w:r w:rsidRPr="000D63F2">
        <w:rPr>
          <w:rStyle w:val="Emphasis"/>
          <w:highlight w:val="yellow"/>
        </w:rPr>
        <w:t>There is no evidence</w:t>
      </w:r>
      <w:r w:rsidRPr="00F4607F">
        <w:rPr>
          <w:sz w:val="16"/>
        </w:rPr>
        <w:t xml:space="preserve">, however, </w:t>
      </w:r>
      <w:r w:rsidRPr="000D63F2">
        <w:rPr>
          <w:rStyle w:val="StyleUnderline"/>
          <w:highlight w:val="yellow"/>
        </w:rPr>
        <w:t>that undocumented residents accounted for</w:t>
      </w:r>
      <w:r w:rsidRPr="00F4607F">
        <w:rPr>
          <w:rStyle w:val="StyleUnderline"/>
        </w:rPr>
        <w:t xml:space="preserve"> </w:t>
      </w:r>
      <w:r w:rsidRPr="00F4607F">
        <w:rPr>
          <w:sz w:val="16"/>
        </w:rPr>
        <w:t xml:space="preserve">either the rise in </w:t>
      </w:r>
      <w:r w:rsidRPr="000D63F2">
        <w:rPr>
          <w:rStyle w:val="StyleUnderline"/>
          <w:highlight w:val="yellow"/>
        </w:rPr>
        <w:t>crime</w:t>
      </w:r>
      <w:r w:rsidRPr="00F4607F">
        <w:rPr>
          <w:sz w:val="16"/>
        </w:rPr>
        <w:t xml:space="preserve"> or even for a substantial number of the crimes, in Chicago or elsewhere. The vast majority of violent crimes, including murders, are committed by native–born Americans. Multiple criminological studies show that </w:t>
      </w:r>
      <w:r w:rsidRPr="000D63F2">
        <w:rPr>
          <w:rStyle w:val="StyleUnderline"/>
          <w:highlight w:val="yellow"/>
        </w:rPr>
        <w:t>foreign–born individuals</w:t>
      </w:r>
      <w:r w:rsidRPr="000D63F2">
        <w:rPr>
          <w:sz w:val="16"/>
          <w:highlight w:val="yellow"/>
        </w:rPr>
        <w:t xml:space="preserve"> </w:t>
      </w:r>
      <w:r w:rsidRPr="000D63F2">
        <w:rPr>
          <w:rStyle w:val="Emphasis"/>
          <w:highlight w:val="yellow"/>
        </w:rPr>
        <w:t>commit much lower levels of crime</w:t>
      </w:r>
      <w:r w:rsidRPr="00F4607F">
        <w:rPr>
          <w:sz w:val="16"/>
        </w:rPr>
        <w:t xml:space="preserve"> than do the native–born. </w:t>
      </w:r>
      <w:r w:rsidRPr="00F4607F">
        <w:rPr>
          <w:rStyle w:val="StyleUnderline"/>
        </w:rPr>
        <w:t>In California,</w:t>
      </w:r>
      <w:r w:rsidRPr="00F4607F">
        <w:rPr>
          <w:sz w:val="16"/>
        </w:rPr>
        <w:t xml:space="preserve"> for example, </w:t>
      </w:r>
      <w:r w:rsidRPr="00F4607F">
        <w:rPr>
          <w:rStyle w:val="StyleUnderline"/>
        </w:rPr>
        <w:t>where there is a large immigrant population</w:t>
      </w:r>
      <w:r w:rsidRPr="00F4607F">
        <w:rPr>
          <w:sz w:val="16"/>
        </w:rPr>
        <w:t>, including of undocumented migrants, U</w:t>
      </w:r>
      <w:r w:rsidRPr="00F4607F">
        <w:rPr>
          <w:rStyle w:val="StyleUnderline"/>
        </w:rPr>
        <w:t>.S.–born men were incarcerated at a rate 2.5 times higher than foreign–born men.</w:t>
      </w:r>
    </w:p>
    <w:p w14:paraId="64A05F31" w14:textId="6B31713D" w:rsidR="00043EAA" w:rsidRDefault="00434EB8" w:rsidP="00434EB8">
      <w:pPr>
        <w:pStyle w:val="Heading3"/>
      </w:pPr>
      <w:r>
        <w:t xml:space="preserve">A2: Wall K2 Security </w:t>
      </w:r>
    </w:p>
    <w:p w14:paraId="62D214AA" w14:textId="306F9FFD" w:rsidR="00434EB8" w:rsidRDefault="00434EB8" w:rsidP="00434EB8"/>
    <w:p w14:paraId="45598BC5" w14:textId="4EE4963E" w:rsidR="00434EB8" w:rsidRDefault="00434EB8" w:rsidP="00434EB8">
      <w:pPr>
        <w:pStyle w:val="Heading4"/>
      </w:pPr>
      <w:r>
        <w:t>Turn – Security co-op high now – Wall crushes it while also being useless to keep people out</w:t>
      </w:r>
    </w:p>
    <w:p w14:paraId="3506B834" w14:textId="6D009EA3" w:rsidR="00434EB8" w:rsidRDefault="00434EB8" w:rsidP="00434EB8">
      <w:r>
        <w:t xml:space="preserve">Earl Anthony </w:t>
      </w:r>
      <w:r w:rsidRPr="00434EB8">
        <w:rPr>
          <w:rStyle w:val="Style13ptBold"/>
        </w:rPr>
        <w:t>Wayne</w:t>
      </w:r>
      <w:r>
        <w:t xml:space="preserve"> Visiting Professor of International Affairs, Hamilton College, “Why US should treat Mexico as a vital partner, not a punching bag”, Feb 20</w:t>
      </w:r>
      <w:r w:rsidRPr="00434EB8">
        <w:rPr>
          <w:rStyle w:val="Style13ptBold"/>
        </w:rPr>
        <w:t>17</w:t>
      </w:r>
      <w:r>
        <w:t>, https://theconversation.com/why-us-should-treat-mexico-as-a-vital-partner-not-a-punching-bag-72350</w:t>
      </w:r>
    </w:p>
    <w:p w14:paraId="6069F743" w14:textId="2191F0E6" w:rsidR="00434EB8" w:rsidRDefault="00434EB8" w:rsidP="00434EB8">
      <w:pPr>
        <w:rPr>
          <w:sz w:val="16"/>
        </w:rPr>
      </w:pPr>
      <w:r w:rsidRPr="00434EB8">
        <w:rPr>
          <w:sz w:val="16"/>
        </w:rPr>
        <w:t xml:space="preserve">I visited the border a good number of times – including during the surge in migrants from Central America – as ambassador and talked regularly with our homeland security personnel and border business and political leaders. Some certainly spoke in favor of additional walls or fences in some places and about the need for better surveillance and more rapid response capacity in others, but many also argued that </w:t>
      </w:r>
      <w:r w:rsidRPr="000D63F2">
        <w:rPr>
          <w:rStyle w:val="StyleUnderline"/>
          <w:highlight w:val="yellow"/>
        </w:rPr>
        <w:t>walls don’t make sense along</w:t>
      </w:r>
      <w:r w:rsidRPr="000D63F2">
        <w:rPr>
          <w:sz w:val="16"/>
          <w:highlight w:val="yellow"/>
        </w:rPr>
        <w:t xml:space="preserve"> </w:t>
      </w:r>
      <w:r w:rsidRPr="000D63F2">
        <w:rPr>
          <w:rStyle w:val="Emphasis"/>
          <w:highlight w:val="yellow"/>
        </w:rPr>
        <w:t>big chunks of the border</w:t>
      </w:r>
      <w:r w:rsidRPr="00434EB8">
        <w:rPr>
          <w:rStyle w:val="Emphasis"/>
        </w:rPr>
        <w:t>.</w:t>
      </w:r>
      <w:r>
        <w:rPr>
          <w:rStyle w:val="Emphasis"/>
        </w:rPr>
        <w:t xml:space="preserve"> </w:t>
      </w:r>
      <w:r w:rsidRPr="00434EB8">
        <w:rPr>
          <w:sz w:val="16"/>
        </w:rPr>
        <w:t xml:space="preserve">Trump’s Department of Homeland Security Secretary </w:t>
      </w:r>
      <w:r w:rsidRPr="00434EB8">
        <w:rPr>
          <w:rStyle w:val="StyleUnderline"/>
        </w:rPr>
        <w:t>John Kelly</w:t>
      </w:r>
      <w:r w:rsidRPr="00434EB8">
        <w:rPr>
          <w:sz w:val="16"/>
        </w:rPr>
        <w:t xml:space="preserve"> at his confirmation hearings </w:t>
      </w:r>
      <w:r w:rsidRPr="00434EB8">
        <w:rPr>
          <w:rStyle w:val="StyleUnderline"/>
        </w:rPr>
        <w:t xml:space="preserve">noted that </w:t>
      </w:r>
      <w:r w:rsidRPr="000D63F2">
        <w:rPr>
          <w:rStyle w:val="StyleUnderline"/>
          <w:highlight w:val="yellow"/>
        </w:rPr>
        <w:t>a physical barrier</w:t>
      </w:r>
      <w:r w:rsidRPr="00434EB8">
        <w:rPr>
          <w:rStyle w:val="StyleUnderline"/>
        </w:rPr>
        <w:t xml:space="preserve"> itself </w:t>
      </w:r>
      <w:r w:rsidRPr="000D63F2">
        <w:rPr>
          <w:rStyle w:val="Emphasis"/>
          <w:highlight w:val="yellow"/>
        </w:rPr>
        <w:t>would not be sufficient</w:t>
      </w:r>
      <w:r w:rsidRPr="000D63F2">
        <w:rPr>
          <w:sz w:val="16"/>
          <w:highlight w:val="yellow"/>
        </w:rPr>
        <w:t xml:space="preserve">. </w:t>
      </w:r>
      <w:r w:rsidRPr="000D63F2">
        <w:rPr>
          <w:rStyle w:val="StyleUnderline"/>
          <w:highlight w:val="yellow"/>
        </w:rPr>
        <w:t>He argued for</w:t>
      </w:r>
      <w:r w:rsidRPr="00434EB8">
        <w:rPr>
          <w:sz w:val="16"/>
        </w:rPr>
        <w:t xml:space="preserve"> a layered defense with sensors and patrols and emphasized the need for </w:t>
      </w:r>
      <w:r w:rsidRPr="000D63F2">
        <w:rPr>
          <w:rStyle w:val="StyleUnderline"/>
          <w:highlight w:val="yellow"/>
        </w:rPr>
        <w:t>coop</w:t>
      </w:r>
      <w:r w:rsidRPr="00434EB8">
        <w:rPr>
          <w:rStyle w:val="StyleUnderline"/>
        </w:rPr>
        <w:t xml:space="preserve">eration </w:t>
      </w:r>
      <w:r w:rsidRPr="000D63F2">
        <w:rPr>
          <w:rStyle w:val="StyleUnderline"/>
          <w:highlight w:val="yellow"/>
        </w:rPr>
        <w:t>with other governments</w:t>
      </w:r>
      <w:r w:rsidRPr="000D63F2">
        <w:rPr>
          <w:sz w:val="16"/>
          <w:highlight w:val="yellow"/>
        </w:rPr>
        <w:t xml:space="preserve">. </w:t>
      </w:r>
      <w:r w:rsidRPr="000D63F2">
        <w:rPr>
          <w:rStyle w:val="StyleUnderline"/>
          <w:highlight w:val="yellow"/>
        </w:rPr>
        <w:t>Alienating the Mexicans over</w:t>
      </w:r>
      <w:r w:rsidRPr="00434EB8">
        <w:rPr>
          <w:rStyle w:val="StyleUnderline"/>
        </w:rPr>
        <w:t xml:space="preserve"> </w:t>
      </w:r>
      <w:r w:rsidRPr="00434EB8">
        <w:rPr>
          <w:sz w:val="16"/>
        </w:rPr>
        <w:t xml:space="preserve">who pays for </w:t>
      </w:r>
      <w:r w:rsidRPr="000D63F2">
        <w:rPr>
          <w:rStyle w:val="StyleUnderline"/>
          <w:highlight w:val="yellow"/>
        </w:rPr>
        <w:t>our wall</w:t>
      </w:r>
      <w:r w:rsidRPr="000D63F2">
        <w:rPr>
          <w:sz w:val="16"/>
          <w:highlight w:val="yellow"/>
        </w:rPr>
        <w:t xml:space="preserve"> </w:t>
      </w:r>
      <w:r w:rsidRPr="000D63F2">
        <w:rPr>
          <w:rStyle w:val="Emphasis"/>
          <w:highlight w:val="yellow"/>
        </w:rPr>
        <w:t>puts that coop</w:t>
      </w:r>
      <w:r w:rsidRPr="00434EB8">
        <w:rPr>
          <w:rStyle w:val="Emphasis"/>
        </w:rPr>
        <w:t xml:space="preserve">eration </w:t>
      </w:r>
      <w:r w:rsidRPr="000D63F2">
        <w:rPr>
          <w:rStyle w:val="Emphasis"/>
          <w:highlight w:val="yellow"/>
        </w:rPr>
        <w:t>at risk</w:t>
      </w:r>
      <w:r w:rsidRPr="000D63F2">
        <w:rPr>
          <w:sz w:val="16"/>
          <w:highlight w:val="yellow"/>
        </w:rPr>
        <w:t xml:space="preserve">. </w:t>
      </w:r>
      <w:r w:rsidRPr="000D63F2">
        <w:rPr>
          <w:rStyle w:val="StyleUnderline"/>
          <w:highlight w:val="yellow"/>
        </w:rPr>
        <w:t xml:space="preserve">We need Mexican aid to </w:t>
      </w:r>
      <w:r w:rsidRPr="000D63F2">
        <w:rPr>
          <w:rStyle w:val="Emphasis"/>
          <w:highlight w:val="yellow"/>
        </w:rPr>
        <w:t>stop</w:t>
      </w:r>
      <w:r w:rsidRPr="00434EB8">
        <w:rPr>
          <w:sz w:val="16"/>
        </w:rPr>
        <w:t xml:space="preserve"> undocumented immigrants, to confront </w:t>
      </w:r>
      <w:r w:rsidRPr="00434EB8">
        <w:rPr>
          <w:rStyle w:val="Emphasis"/>
        </w:rPr>
        <w:t xml:space="preserve">drug </w:t>
      </w:r>
      <w:r w:rsidRPr="000D63F2">
        <w:rPr>
          <w:rStyle w:val="Emphasis"/>
          <w:highlight w:val="yellow"/>
        </w:rPr>
        <w:t>traffickers an</w:t>
      </w:r>
      <w:r w:rsidRPr="00434EB8">
        <w:rPr>
          <w:rStyle w:val="Emphasis"/>
        </w:rPr>
        <w:t>d</w:t>
      </w:r>
      <w:r w:rsidRPr="00434EB8">
        <w:rPr>
          <w:sz w:val="16"/>
        </w:rPr>
        <w:t xml:space="preserve"> other </w:t>
      </w:r>
      <w:r w:rsidRPr="000D63F2">
        <w:rPr>
          <w:rStyle w:val="Emphasis"/>
          <w:highlight w:val="yellow"/>
        </w:rPr>
        <w:t>criminals</w:t>
      </w:r>
      <w:r w:rsidRPr="00434EB8">
        <w:rPr>
          <w:sz w:val="16"/>
        </w:rPr>
        <w:t xml:space="preserve"> and to have the best defense against any potential terrorists trying to enter via Mexico. Most of my Mexican interlocutors agreed that border security could be improved and we should work better together to stop illicit trafficking of drugs, guns, money and people as well as potential terrorists – in both directions. Current U.S.-Mexico cooperation ranges from sharing names of suspicious individuals and detaining suspicious travelers far from the border to coordinating efforts against criminals, like drug kingpin Joaquin “El Chapo” Guzman, who was just extradited to the U.S. </w:t>
      </w:r>
      <w:r w:rsidRPr="000D63F2">
        <w:rPr>
          <w:rStyle w:val="StyleUnderline"/>
          <w:highlight w:val="yellow"/>
        </w:rPr>
        <w:t>Mexico is</w:t>
      </w:r>
      <w:r w:rsidRPr="00434EB8">
        <w:rPr>
          <w:sz w:val="16"/>
        </w:rPr>
        <w:t xml:space="preserve"> also </w:t>
      </w:r>
      <w:r w:rsidRPr="000D63F2">
        <w:rPr>
          <w:rStyle w:val="Emphasis"/>
          <w:highlight w:val="yellow"/>
        </w:rPr>
        <w:t>already seriously cooperating on migration</w:t>
      </w:r>
      <w:r w:rsidRPr="00434EB8">
        <w:rPr>
          <w:sz w:val="16"/>
        </w:rPr>
        <w:t xml:space="preserve">. Both countries have agreed upon and implemented protocols for smoothly handling deportations from the U.S. and for avoiding border violence. The Mexicans are stopping many Central American migrants before they even reach the U.S. border. In 2015, Mexico deported over 165,000 migrants apprehended along its border with Guatemala, more than the 135,000 that U.S. officials apprehended at our border. Without Mexico’s help, many more migrants would have arrived in the U.S. </w:t>
      </w:r>
      <w:r w:rsidRPr="000D63F2">
        <w:rPr>
          <w:rStyle w:val="StyleUnderline"/>
          <w:highlight w:val="yellow"/>
        </w:rPr>
        <w:t>The broad opinion in Mexico, however, views</w:t>
      </w:r>
      <w:r w:rsidRPr="00434EB8">
        <w:rPr>
          <w:rStyle w:val="StyleUnderline"/>
        </w:rPr>
        <w:t xml:space="preserve"> </w:t>
      </w:r>
      <w:r w:rsidRPr="000D63F2">
        <w:rPr>
          <w:rStyle w:val="StyleUnderline"/>
          <w:highlight w:val="yellow"/>
        </w:rPr>
        <w:t>the wall plan</w:t>
      </w:r>
      <w:r w:rsidRPr="00434EB8">
        <w:rPr>
          <w:sz w:val="16"/>
        </w:rPr>
        <w:t xml:space="preserve"> and the accompanying rhetoric about Mexicans </w:t>
      </w:r>
      <w:r w:rsidRPr="000D63F2">
        <w:rPr>
          <w:rStyle w:val="StyleUnderline"/>
          <w:highlight w:val="yellow"/>
        </w:rPr>
        <w:t>as affronts to Mexico’s dignity</w:t>
      </w:r>
      <w:r w:rsidRPr="00434EB8">
        <w:rPr>
          <w:sz w:val="16"/>
        </w:rPr>
        <w:t xml:space="preserve">. They bridle at the public characterizations of Mexicans during the campaign as criminals and shudder at talk of mass deportations. Mexican officials tell me that if the U.S. wants to build it on U.S. territory, that is our choice. Trying to force Mexico to pay for it, however, is rekindling resentment about past U.S. abuses of Mexican sovereignty, they argue. The real danger When Trump publicly tweeted that Mexican President Pena Nieto should not visit Washington if he will not pay for the wall, he painted his counterpart into a corner with the Mexican public, forcing him to cancel his trip. Subsequently, the two presidents spoke by phone – with Trump reportedly suggesting he could help by sending the U.S. military south to take on the drug cartels, setting off alarm bells in Mexico. Talks between Secretary of State Rex Tillerson and his counterpart and other officials have since calmed things down. But the public attacks have created a strong sense that Mexico must resist U.S. pressure and be prepared to respond firmly. Some social groups are already calling for boycotts of U.S. goods. </w:t>
      </w:r>
      <w:r w:rsidRPr="000D63F2">
        <w:rPr>
          <w:rStyle w:val="StyleUnderline"/>
          <w:highlight w:val="yellow"/>
        </w:rPr>
        <w:t>The real danger is that U.S.</w:t>
      </w:r>
      <w:r w:rsidRPr="00434EB8">
        <w:rPr>
          <w:rStyle w:val="StyleUnderline"/>
        </w:rPr>
        <w:t xml:space="preserve"> </w:t>
      </w:r>
      <w:r w:rsidRPr="00434EB8">
        <w:rPr>
          <w:sz w:val="16"/>
        </w:rPr>
        <w:t xml:space="preserve">words and </w:t>
      </w:r>
      <w:r w:rsidRPr="000D63F2">
        <w:rPr>
          <w:rStyle w:val="StyleUnderline"/>
          <w:highlight w:val="yellow"/>
        </w:rPr>
        <w:t>actions will revive the old sense of hostility in a country very important to our security</w:t>
      </w:r>
      <w:r w:rsidRPr="00434EB8">
        <w:rPr>
          <w:rStyle w:val="StyleUnderline"/>
        </w:rPr>
        <w:t xml:space="preserve"> and prosperity</w:t>
      </w:r>
      <w:r w:rsidRPr="00434EB8">
        <w:rPr>
          <w:sz w:val="16"/>
        </w:rPr>
        <w:t xml:space="preserve">. </w:t>
      </w:r>
      <w:r w:rsidRPr="000D63F2">
        <w:rPr>
          <w:rStyle w:val="Emphasis"/>
          <w:highlight w:val="yellow"/>
        </w:rPr>
        <w:t>That would be very costly for</w:t>
      </w:r>
      <w:r w:rsidRPr="00434EB8">
        <w:rPr>
          <w:sz w:val="16"/>
        </w:rPr>
        <w:t xml:space="preserve"> U.S. workers, companies, consumers and farmers, not to mention </w:t>
      </w:r>
      <w:r w:rsidRPr="000D63F2">
        <w:rPr>
          <w:rStyle w:val="Emphasis"/>
          <w:highlight w:val="yellow"/>
        </w:rPr>
        <w:t>the security of our homeland</w:t>
      </w:r>
      <w:r w:rsidRPr="00434EB8">
        <w:rPr>
          <w:sz w:val="16"/>
        </w:rPr>
        <w:t>.</w:t>
      </w:r>
    </w:p>
    <w:p w14:paraId="76D373E8" w14:textId="29127FA6" w:rsidR="006D4DA3" w:rsidRDefault="006D4DA3" w:rsidP="00434EB8">
      <w:pPr>
        <w:rPr>
          <w:sz w:val="16"/>
        </w:rPr>
      </w:pPr>
    </w:p>
    <w:p w14:paraId="06DC5E8F" w14:textId="77777777" w:rsidR="006D4DA3" w:rsidRPr="006D4DA3" w:rsidRDefault="006D4DA3" w:rsidP="006D4DA3"/>
    <w:p w14:paraId="2CB32A2E" w14:textId="2B2034E5" w:rsidR="00985F70" w:rsidRDefault="007129A6" w:rsidP="00E529AF">
      <w:pPr>
        <w:pStyle w:val="Heading1"/>
      </w:pPr>
      <w:r>
        <w:t>Aff</w:t>
      </w:r>
    </w:p>
    <w:p w14:paraId="0D9A0D16" w14:textId="09830A36" w:rsidR="00661B3D" w:rsidRDefault="00661B3D" w:rsidP="00661B3D"/>
    <w:p w14:paraId="032B7C4F" w14:textId="0D5765F6" w:rsidR="00E529AF" w:rsidRDefault="00E529AF" w:rsidP="00E529AF">
      <w:pPr>
        <w:pStyle w:val="Heading3"/>
      </w:pPr>
      <w:r>
        <w:t>2AC F/L</w:t>
      </w:r>
    </w:p>
    <w:p w14:paraId="6CEF44B0" w14:textId="7BC0B76E" w:rsidR="00E529AF" w:rsidRDefault="00E529AF" w:rsidP="00E529AF"/>
    <w:p w14:paraId="66D96297" w14:textId="3CB7F1CD" w:rsidR="00E529AF" w:rsidRDefault="00E529AF" w:rsidP="00E529AF">
      <w:pPr>
        <w:pStyle w:val="Heading4"/>
      </w:pPr>
      <w:r>
        <w:t>Fiat solves the link - This is a “would” not “should” disad – all their evidence is contextual to what a likely immigration bill will look like – not what a liberal immigration bill should or could look like</w:t>
      </w:r>
    </w:p>
    <w:p w14:paraId="194F61AF" w14:textId="77777777" w:rsidR="00E529AF" w:rsidRPr="00E529AF" w:rsidRDefault="00E529AF" w:rsidP="00E529AF"/>
    <w:p w14:paraId="0BF63F9C" w14:textId="3CBFFEAE" w:rsidR="00E529AF" w:rsidRDefault="00E529AF" w:rsidP="00E529AF">
      <w:pPr>
        <w:pStyle w:val="Heading4"/>
      </w:pPr>
      <w:r>
        <w:t>dems can and will block anything that’s not part of the text</w:t>
      </w:r>
    </w:p>
    <w:p w14:paraId="2C9A2AA9" w14:textId="279F29C8" w:rsidR="00773E69" w:rsidRDefault="00773E69" w:rsidP="00773E69">
      <w:r>
        <w:t>Dara Lind, Vox reporter covering immigration, “Democrats are taking a hard line on immigration — from the left”, Oct 18</w:t>
      </w:r>
      <w:r w:rsidRPr="00773E69">
        <w:rPr>
          <w:vertAlign w:val="superscript"/>
        </w:rPr>
        <w:t>th</w:t>
      </w:r>
      <w:r>
        <w:t xml:space="preserve"> 2017, https://www.vox.com/policy-and-politi</w:t>
      </w:r>
      <w:r w:rsidRPr="000D63F2">
        <w:t>cs/2017/10/18/16458164/democrats-daca-border-security-schumer-pelosi</w:t>
      </w:r>
    </w:p>
    <w:p w14:paraId="4B7BE754" w14:textId="63D14DAB" w:rsidR="00773E69" w:rsidRPr="00773E69" w:rsidRDefault="00773E69" w:rsidP="00773E69">
      <w:pPr>
        <w:rPr>
          <w:sz w:val="14"/>
        </w:rPr>
      </w:pPr>
      <w:r w:rsidRPr="000D63F2">
        <w:rPr>
          <w:rStyle w:val="Emphasis"/>
          <w:highlight w:val="yellow"/>
        </w:rPr>
        <w:t>Dem</w:t>
      </w:r>
      <w:r w:rsidRPr="00773E69">
        <w:rPr>
          <w:rStyle w:val="Emphasis"/>
        </w:rPr>
        <w:t>ocrat</w:t>
      </w:r>
      <w:r w:rsidRPr="000D63F2">
        <w:rPr>
          <w:rStyle w:val="Emphasis"/>
          <w:highlight w:val="yellow"/>
        </w:rPr>
        <w:t>s</w:t>
      </w:r>
      <w:r w:rsidRPr="00773E69">
        <w:rPr>
          <w:rStyle w:val="Emphasis"/>
        </w:rPr>
        <w:t xml:space="preserve"> </w:t>
      </w:r>
      <w:r w:rsidRPr="000D63F2">
        <w:rPr>
          <w:rStyle w:val="Emphasis"/>
          <w:highlight w:val="yellow"/>
        </w:rPr>
        <w:t>are not here to compromise</w:t>
      </w:r>
      <w:r w:rsidRPr="00773E69">
        <w:rPr>
          <w:sz w:val="14"/>
        </w:rPr>
        <w:t xml:space="preserve"> on immigration. </w:t>
      </w:r>
      <w:r w:rsidRPr="000D63F2">
        <w:rPr>
          <w:rStyle w:val="StyleUnderline"/>
          <w:highlight w:val="yellow"/>
        </w:rPr>
        <w:t>Don’t be fooled by the</w:t>
      </w:r>
      <w:r w:rsidRPr="00773E69">
        <w:rPr>
          <w:rStyle w:val="StyleUnderline"/>
        </w:rPr>
        <w:t xml:space="preserve"> much-trumpeted “</w:t>
      </w:r>
      <w:r w:rsidRPr="000D63F2">
        <w:rPr>
          <w:rStyle w:val="StyleUnderline"/>
          <w:highlight w:val="yellow"/>
        </w:rPr>
        <w:t>deal</w:t>
      </w:r>
      <w:r w:rsidRPr="00773E69">
        <w:rPr>
          <w:rStyle w:val="StyleUnderline"/>
        </w:rPr>
        <w:t>”</w:t>
      </w:r>
      <w:r w:rsidRPr="00773E69">
        <w:rPr>
          <w:sz w:val="14"/>
        </w:rPr>
        <w:t xml:space="preserve"> that President Donald Trump reportedly struck with Senate Minority Leader Chuck Schumer (D-NY) and House Minority Leader Nancy Pelosi (D-CA) </w:t>
      </w:r>
      <w:r w:rsidRPr="00773E69">
        <w:rPr>
          <w:rStyle w:val="StyleUnderline"/>
        </w:rPr>
        <w:t>to address</w:t>
      </w:r>
      <w:r w:rsidRPr="00773E69">
        <w:rPr>
          <w:sz w:val="14"/>
        </w:rPr>
        <w:t xml:space="preserve"> the status of the 690,000 immigrants who will soon begin to lose their deportation protections as the </w:t>
      </w:r>
      <w:r w:rsidRPr="00773E69">
        <w:rPr>
          <w:rStyle w:val="StyleUnderline"/>
        </w:rPr>
        <w:t>D</w:t>
      </w:r>
      <w:r w:rsidRPr="00773E69">
        <w:rPr>
          <w:sz w:val="14"/>
        </w:rPr>
        <w:t xml:space="preserve">eferred </w:t>
      </w:r>
      <w:r w:rsidRPr="00773E69">
        <w:rPr>
          <w:rStyle w:val="StyleUnderline"/>
        </w:rPr>
        <w:t>A</w:t>
      </w:r>
      <w:r w:rsidRPr="00773E69">
        <w:rPr>
          <w:sz w:val="14"/>
        </w:rPr>
        <w:t xml:space="preserve">ction for </w:t>
      </w:r>
      <w:r w:rsidRPr="00773E69">
        <w:rPr>
          <w:rStyle w:val="StyleUnderline"/>
        </w:rPr>
        <w:t>C</w:t>
      </w:r>
      <w:r w:rsidRPr="00773E69">
        <w:rPr>
          <w:sz w:val="14"/>
        </w:rPr>
        <w:t xml:space="preserve">hildhood </w:t>
      </w:r>
      <w:r w:rsidRPr="00773E69">
        <w:rPr>
          <w:rStyle w:val="StyleUnderline"/>
        </w:rPr>
        <w:t>A</w:t>
      </w:r>
      <w:r w:rsidRPr="00773E69">
        <w:rPr>
          <w:sz w:val="14"/>
        </w:rPr>
        <w:t xml:space="preserve">rrivals program winds down. </w:t>
      </w:r>
      <w:r w:rsidRPr="000D63F2">
        <w:rPr>
          <w:rStyle w:val="Emphasis"/>
          <w:highlight w:val="yellow"/>
        </w:rPr>
        <w:t>That deal is</w:t>
      </w:r>
      <w:r w:rsidRPr="00773E69">
        <w:rPr>
          <w:sz w:val="14"/>
        </w:rPr>
        <w:t xml:space="preserve"> all but </w:t>
      </w:r>
      <w:r w:rsidRPr="000D63F2">
        <w:rPr>
          <w:rStyle w:val="Emphasis"/>
          <w:highlight w:val="yellow"/>
        </w:rPr>
        <w:t>dead</w:t>
      </w:r>
      <w:r w:rsidRPr="00773E69">
        <w:rPr>
          <w:rStyle w:val="Emphasis"/>
        </w:rPr>
        <w:t>, if it ever lived to begin with</w:t>
      </w:r>
      <w:r w:rsidRPr="00773E69">
        <w:rPr>
          <w:sz w:val="14"/>
        </w:rPr>
        <w:t xml:space="preserve">. </w:t>
      </w:r>
      <w:r w:rsidRPr="000D63F2">
        <w:rPr>
          <w:rStyle w:val="StyleUnderline"/>
          <w:highlight w:val="yellow"/>
        </w:rPr>
        <w:t>It’s been replaced by</w:t>
      </w:r>
      <w:r w:rsidRPr="00773E69">
        <w:rPr>
          <w:sz w:val="14"/>
        </w:rPr>
        <w:t xml:space="preserve"> a hardline White House wish list — and by </w:t>
      </w:r>
      <w:r w:rsidRPr="00773E69">
        <w:rPr>
          <w:rStyle w:val="StyleUnderline"/>
        </w:rPr>
        <w:t xml:space="preserve">Democrats’ </w:t>
      </w:r>
      <w:r w:rsidRPr="000D63F2">
        <w:rPr>
          <w:rStyle w:val="StyleUnderline"/>
          <w:highlight w:val="yellow"/>
        </w:rPr>
        <w:t>calls for</w:t>
      </w:r>
      <w:r w:rsidRPr="00773E69">
        <w:rPr>
          <w:rStyle w:val="StyleUnderline"/>
        </w:rPr>
        <w:t xml:space="preserve"> Congress to pass </w:t>
      </w:r>
      <w:r w:rsidRPr="000D63F2">
        <w:rPr>
          <w:rStyle w:val="StyleUnderline"/>
          <w:highlight w:val="yellow"/>
        </w:rPr>
        <w:t xml:space="preserve">a </w:t>
      </w:r>
      <w:r w:rsidRPr="000D63F2">
        <w:rPr>
          <w:sz w:val="14"/>
          <w:highlight w:val="yellow"/>
        </w:rPr>
        <w:t>“</w:t>
      </w:r>
      <w:r w:rsidRPr="000D63F2">
        <w:rPr>
          <w:rStyle w:val="Emphasis"/>
          <w:highlight w:val="yellow"/>
        </w:rPr>
        <w:t>clean DREAM Act</w:t>
      </w:r>
      <w:r w:rsidRPr="00773E69">
        <w:rPr>
          <w:sz w:val="14"/>
        </w:rPr>
        <w:t xml:space="preserve">” that would legalize DACA recipients </w:t>
      </w:r>
      <w:r w:rsidRPr="000D63F2">
        <w:rPr>
          <w:rStyle w:val="Emphasis"/>
          <w:highlight w:val="yellow"/>
        </w:rPr>
        <w:t>without increasing immigration enforcement</w:t>
      </w:r>
      <w:r w:rsidRPr="00773E69">
        <w:rPr>
          <w:rStyle w:val="Emphasis"/>
        </w:rPr>
        <w:t xml:space="preserve"> in return.</w:t>
      </w:r>
      <w:r>
        <w:rPr>
          <w:rStyle w:val="Emphasis"/>
        </w:rPr>
        <w:t xml:space="preserve"> </w:t>
      </w:r>
      <w:r w:rsidRPr="00773E69">
        <w:rPr>
          <w:sz w:val="14"/>
        </w:rPr>
        <w:t xml:space="preserve">The thing is, about 10 years ago, many Democrats — including, notably, Schumer — would have championed many of the Trump administration’s enforcement proposals, from increased local cooperation with immigration enforcement to a physical barrier on the US/Mexico border, even if they weren’t part of a deal to legalize unauthorized immigrants. And they’d certainly accept them, happily, alongside legalization. So why do they oppose them now? </w:t>
      </w:r>
      <w:r w:rsidRPr="000D63F2">
        <w:rPr>
          <w:rStyle w:val="StyleUnderline"/>
          <w:highlight w:val="yellow"/>
        </w:rPr>
        <w:t>Dem</w:t>
      </w:r>
      <w:r w:rsidRPr="00773E69">
        <w:rPr>
          <w:rStyle w:val="StyleUnderline"/>
        </w:rPr>
        <w:t>ocrat</w:t>
      </w:r>
      <w:r w:rsidRPr="000D63F2">
        <w:rPr>
          <w:rStyle w:val="StyleUnderline"/>
          <w:highlight w:val="yellow"/>
        </w:rPr>
        <w:t>s</w:t>
      </w:r>
      <w:r w:rsidRPr="00773E69">
        <w:rPr>
          <w:rStyle w:val="StyleUnderline"/>
        </w:rPr>
        <w:t xml:space="preserve"> </w:t>
      </w:r>
      <w:r w:rsidRPr="000D63F2">
        <w:rPr>
          <w:rStyle w:val="StyleUnderline"/>
          <w:highlight w:val="yellow"/>
        </w:rPr>
        <w:t>have come to defer to organized immigration activists</w:t>
      </w:r>
      <w:r w:rsidRPr="00773E69">
        <w:rPr>
          <w:rStyle w:val="StyleUnderline"/>
        </w:rPr>
        <w:t xml:space="preserve"> in a way they didn’t 10 years ago</w:t>
      </w:r>
      <w:r w:rsidRPr="00773E69">
        <w:rPr>
          <w:sz w:val="14"/>
        </w:rPr>
        <w:t xml:space="preserve">, or even during the early years of the Obama administration. </w:t>
      </w:r>
      <w:r w:rsidRPr="000D63F2">
        <w:rPr>
          <w:rStyle w:val="StyleUnderline"/>
          <w:highlight w:val="yellow"/>
        </w:rPr>
        <w:t>Thanks</w:t>
      </w:r>
      <w:r w:rsidRPr="00773E69">
        <w:rPr>
          <w:rStyle w:val="StyleUnderline"/>
        </w:rPr>
        <w:t xml:space="preserve"> in part </w:t>
      </w:r>
      <w:r w:rsidRPr="000D63F2">
        <w:rPr>
          <w:rStyle w:val="StyleUnderline"/>
          <w:highlight w:val="yellow"/>
        </w:rPr>
        <w:t>to</w:t>
      </w:r>
      <w:r w:rsidRPr="00773E69">
        <w:rPr>
          <w:rStyle w:val="StyleUnderline"/>
        </w:rPr>
        <w:t xml:space="preserve"> a change of strategy by major </w:t>
      </w:r>
      <w:r w:rsidRPr="000D63F2">
        <w:rPr>
          <w:rStyle w:val="StyleUnderline"/>
          <w:highlight w:val="yellow"/>
        </w:rPr>
        <w:t>labor unions</w:t>
      </w:r>
      <w:r w:rsidRPr="00773E69">
        <w:rPr>
          <w:rStyle w:val="StyleUnderline"/>
        </w:rPr>
        <w:t>,</w:t>
      </w:r>
      <w:r w:rsidRPr="00773E69">
        <w:rPr>
          <w:sz w:val="14"/>
        </w:rPr>
        <w:t xml:space="preserve"> whose success in organizing immigrant-heavy professions like the hospitality industry rather than relying on its traditional manufacturing base, this important component </w:t>
      </w:r>
      <w:r w:rsidRPr="000D63F2">
        <w:rPr>
          <w:sz w:val="14"/>
        </w:rPr>
        <w:t xml:space="preserve">of </w:t>
      </w:r>
      <w:r w:rsidRPr="000D63F2">
        <w:rPr>
          <w:rStyle w:val="StyleUnderline"/>
        </w:rPr>
        <w:t>the Democratic base has wholly embraced the idea of comprehensive immigration reform. As a resul</w:t>
      </w:r>
      <w:r w:rsidRPr="00773E69">
        <w:rPr>
          <w:rStyle w:val="StyleUnderline"/>
        </w:rPr>
        <w:t>t,</w:t>
      </w:r>
      <w:r w:rsidRPr="00773E69">
        <w:rPr>
          <w:sz w:val="14"/>
        </w:rPr>
        <w:t xml:space="preserve"> </w:t>
      </w:r>
      <w:r w:rsidRPr="000D63F2">
        <w:rPr>
          <w:rStyle w:val="Emphasis"/>
          <w:highlight w:val="yellow"/>
        </w:rPr>
        <w:t>the party has moved substantially to the left</w:t>
      </w:r>
      <w:r w:rsidRPr="00773E69">
        <w:rPr>
          <w:rStyle w:val="Emphasis"/>
        </w:rPr>
        <w:t xml:space="preserve"> on the issue of immigration enforcement.</w:t>
      </w:r>
      <w:r>
        <w:rPr>
          <w:rStyle w:val="Emphasis"/>
        </w:rPr>
        <w:t xml:space="preserve"> </w:t>
      </w:r>
      <w:r w:rsidRPr="000D63F2">
        <w:rPr>
          <w:rStyle w:val="StyleUnderline"/>
          <w:highlight w:val="yellow"/>
        </w:rPr>
        <w:t>For Dem</w:t>
      </w:r>
      <w:r w:rsidRPr="00773E69">
        <w:rPr>
          <w:rStyle w:val="StyleUnderline"/>
        </w:rPr>
        <w:t>ocrat</w:t>
      </w:r>
      <w:r w:rsidRPr="000D63F2">
        <w:rPr>
          <w:rStyle w:val="StyleUnderline"/>
          <w:highlight w:val="yellow"/>
        </w:rPr>
        <w:t>s</w:t>
      </w:r>
      <w:r w:rsidRPr="00773E69">
        <w:rPr>
          <w:rStyle w:val="StyleUnderline"/>
        </w:rPr>
        <w:t>,</w:t>
      </w:r>
      <w:r w:rsidRPr="00773E69">
        <w:rPr>
          <w:sz w:val="14"/>
        </w:rPr>
        <w:t xml:space="preserve"> </w:t>
      </w:r>
      <w:r w:rsidRPr="000D63F2">
        <w:rPr>
          <w:rStyle w:val="Emphasis"/>
          <w:highlight w:val="yellow"/>
        </w:rPr>
        <w:t>it’s been a simple calculus</w:t>
      </w:r>
      <w:r w:rsidRPr="000D63F2">
        <w:rPr>
          <w:sz w:val="14"/>
          <w:highlight w:val="yellow"/>
        </w:rPr>
        <w:t xml:space="preserve">. </w:t>
      </w:r>
      <w:r w:rsidRPr="000D63F2">
        <w:rPr>
          <w:rStyle w:val="StyleUnderline"/>
          <w:highlight w:val="yellow"/>
        </w:rPr>
        <w:t>Democrats’ attempts at “tough love”</w:t>
      </w:r>
      <w:r w:rsidRPr="00773E69">
        <w:rPr>
          <w:rStyle w:val="StyleUnderline"/>
        </w:rPr>
        <w:t xml:space="preserve"> centrism </w:t>
      </w:r>
      <w:r w:rsidRPr="000D63F2">
        <w:rPr>
          <w:rStyle w:val="Emphasis"/>
          <w:highlight w:val="yellow"/>
        </w:rPr>
        <w:t>didn’t win them any credit</w:t>
      </w:r>
      <w:r w:rsidRPr="00773E69">
        <w:rPr>
          <w:rStyle w:val="Emphasis"/>
        </w:rPr>
        <w:t xml:space="preserve"> across the aisle</w:t>
      </w:r>
      <w:r w:rsidRPr="00773E69">
        <w:rPr>
          <w:sz w:val="14"/>
        </w:rPr>
        <w:t xml:space="preserve">, </w:t>
      </w:r>
      <w:r w:rsidRPr="000D63F2">
        <w:rPr>
          <w:rStyle w:val="StyleUnderline"/>
          <w:highlight w:val="yellow"/>
        </w:rPr>
        <w:t>while an increasingly empowered immigrant-rights movement</w:t>
      </w:r>
      <w:r w:rsidRPr="00773E69">
        <w:rPr>
          <w:rStyle w:val="StyleUnderline"/>
        </w:rPr>
        <w:t xml:space="preserve"> started calling them to task for the adverse consequences of enforcement policies</w:t>
      </w:r>
      <w:r w:rsidRPr="00773E69">
        <w:rPr>
          <w:sz w:val="14"/>
        </w:rPr>
        <w:t>. Democrats learned to ignore the critics on the right they couldn’t please, and embrace the critics on the left who they could.</w:t>
      </w:r>
    </w:p>
    <w:p w14:paraId="4D8190E7" w14:textId="77777777" w:rsidR="00E529AF" w:rsidRPr="00E529AF" w:rsidRDefault="00E529AF" w:rsidP="00E529AF"/>
    <w:p w14:paraId="2087EB98" w14:textId="77C40AEE" w:rsidR="00E529AF" w:rsidRDefault="00E529AF" w:rsidP="00E529AF">
      <w:pPr>
        <w:pStyle w:val="Heading4"/>
      </w:pPr>
      <w:r>
        <w:t>Rider DA is terrible for debate – Especially contextual to immigration – Republicans can modify the plan with all sorts of tweaks to enforcement making solvency impossible – too much neg ground – moots education discussion of the aff</w:t>
      </w:r>
    </w:p>
    <w:p w14:paraId="4499FEE6" w14:textId="62D4900D" w:rsidR="00E529AF" w:rsidRDefault="00E529AF" w:rsidP="00E529AF"/>
    <w:p w14:paraId="0B14CBD3" w14:textId="1DC07012" w:rsidR="00E529AF" w:rsidRDefault="00E529AF" w:rsidP="00E529AF">
      <w:pPr>
        <w:pStyle w:val="Heading4"/>
      </w:pPr>
      <w:r>
        <w:t xml:space="preserve">They have normal means wrong – More likely Trump tries to get more concessions and loses </w:t>
      </w:r>
    </w:p>
    <w:p w14:paraId="37DC1759" w14:textId="77777777" w:rsidR="00E529AF" w:rsidRDefault="00E529AF" w:rsidP="00E529AF">
      <w:r>
        <w:t xml:space="preserve">Erin </w:t>
      </w:r>
      <w:r w:rsidRPr="00661B3D">
        <w:rPr>
          <w:rStyle w:val="Style13ptBold"/>
        </w:rPr>
        <w:t>Durkin</w:t>
      </w:r>
      <w:r>
        <w:t>, NY Daily News, “Dems offer to accept border wall in exchange for DACA deal — but GOP won’t budge “, Jan 21</w:t>
      </w:r>
      <w:r w:rsidRPr="00661B3D">
        <w:rPr>
          <w:vertAlign w:val="superscript"/>
        </w:rPr>
        <w:t>st</w:t>
      </w:r>
      <w:r>
        <w:t xml:space="preserve"> 20</w:t>
      </w:r>
      <w:r w:rsidRPr="00661B3D">
        <w:rPr>
          <w:rStyle w:val="Style13ptBold"/>
        </w:rPr>
        <w:t>18</w:t>
      </w:r>
      <w:r>
        <w:t>,  http://www.nydailynews.com/news/politics/gop-rejects-daca-deal-dems-offer-border-wall-article-1.3769776</w:t>
      </w:r>
    </w:p>
    <w:p w14:paraId="1178916E" w14:textId="7A9821A0" w:rsidR="00E529AF" w:rsidRDefault="00E529AF" w:rsidP="00E529AF">
      <w:pPr>
        <w:rPr>
          <w:sz w:val="16"/>
        </w:rPr>
      </w:pPr>
      <w:r w:rsidRPr="000D63F2">
        <w:rPr>
          <w:rStyle w:val="StyleUnderline"/>
          <w:highlight w:val="yellow"/>
        </w:rPr>
        <w:t>Dem</w:t>
      </w:r>
      <w:r w:rsidRPr="00661B3D">
        <w:rPr>
          <w:rStyle w:val="StyleUnderline"/>
        </w:rPr>
        <w:t>ocrat</w:t>
      </w:r>
      <w:r w:rsidRPr="000D63F2">
        <w:rPr>
          <w:rStyle w:val="StyleUnderline"/>
          <w:highlight w:val="yellow"/>
        </w:rPr>
        <w:t>s</w:t>
      </w:r>
      <w:r w:rsidRPr="00661B3D">
        <w:rPr>
          <w:rStyle w:val="StyleUnderline"/>
        </w:rPr>
        <w:t xml:space="preserve"> </w:t>
      </w:r>
      <w:r w:rsidRPr="000D63F2">
        <w:rPr>
          <w:rStyle w:val="StyleUnderline"/>
          <w:highlight w:val="yellow"/>
        </w:rPr>
        <w:t>said</w:t>
      </w:r>
      <w:r w:rsidRPr="00661B3D">
        <w:rPr>
          <w:sz w:val="16"/>
        </w:rPr>
        <w:t xml:space="preserve"> Sunday </w:t>
      </w:r>
      <w:r w:rsidRPr="000D63F2">
        <w:rPr>
          <w:rStyle w:val="StyleUnderline"/>
          <w:highlight w:val="yellow"/>
        </w:rPr>
        <w:t>they're</w:t>
      </w:r>
      <w:r w:rsidRPr="00661B3D">
        <w:rPr>
          <w:sz w:val="16"/>
        </w:rPr>
        <w:t xml:space="preserve"> now </w:t>
      </w:r>
      <w:r w:rsidRPr="000D63F2">
        <w:rPr>
          <w:rStyle w:val="StyleUnderline"/>
          <w:highlight w:val="yellow"/>
        </w:rPr>
        <w:t>willing to accept</w:t>
      </w:r>
      <w:r w:rsidRPr="00661B3D">
        <w:rPr>
          <w:sz w:val="16"/>
        </w:rPr>
        <w:t xml:space="preserve"> President </w:t>
      </w:r>
      <w:r w:rsidRPr="000D63F2">
        <w:rPr>
          <w:rStyle w:val="StyleUnderline"/>
          <w:highlight w:val="yellow"/>
        </w:rPr>
        <w:t>Trump's</w:t>
      </w:r>
      <w:r w:rsidRPr="00661B3D">
        <w:rPr>
          <w:rStyle w:val="StyleUnderline"/>
        </w:rPr>
        <w:t xml:space="preserve"> controversial </w:t>
      </w:r>
      <w:r w:rsidRPr="000D63F2">
        <w:rPr>
          <w:rStyle w:val="StyleUnderline"/>
          <w:highlight w:val="yellow"/>
        </w:rPr>
        <w:t>border wall in exchange for protecting</w:t>
      </w:r>
      <w:r w:rsidRPr="00661B3D">
        <w:rPr>
          <w:sz w:val="16"/>
        </w:rPr>
        <w:t xml:space="preserve"> young </w:t>
      </w:r>
      <w:r w:rsidRPr="000D63F2">
        <w:rPr>
          <w:rStyle w:val="StyleUnderline"/>
          <w:highlight w:val="yellow"/>
        </w:rPr>
        <w:t>immigrants</w:t>
      </w:r>
      <w:r w:rsidRPr="00661B3D">
        <w:rPr>
          <w:rStyle w:val="StyleUnderline"/>
        </w:rPr>
        <w:t xml:space="preserve"> from deportation</w:t>
      </w:r>
      <w:r w:rsidRPr="00661B3D">
        <w:rPr>
          <w:sz w:val="16"/>
        </w:rPr>
        <w:t xml:space="preserve"> — </w:t>
      </w:r>
      <w:r w:rsidRPr="000D63F2">
        <w:rPr>
          <w:rStyle w:val="Emphasis"/>
          <w:highlight w:val="yellow"/>
        </w:rPr>
        <w:t>but Republicans said no deal</w:t>
      </w:r>
      <w:r w:rsidRPr="00661B3D">
        <w:rPr>
          <w:sz w:val="16"/>
        </w:rPr>
        <w:t xml:space="preserve">. The immigration fight has triggered a government shutdown now in its second day, after Senate Democrats refused to vote for a spending bill without a deal for the immigrants known as Dreamers. President </w:t>
      </w:r>
      <w:r w:rsidRPr="00661B3D">
        <w:rPr>
          <w:rStyle w:val="StyleUnderline"/>
        </w:rPr>
        <w:t>Trump</w:t>
      </w:r>
      <w:r w:rsidRPr="00661B3D">
        <w:rPr>
          <w:sz w:val="16"/>
        </w:rPr>
        <w:t xml:space="preserve"> and Senate minority leader Chuck Schumer </w:t>
      </w:r>
      <w:r w:rsidRPr="00661B3D">
        <w:rPr>
          <w:rStyle w:val="StyleUnderline"/>
        </w:rPr>
        <w:t>made a deal</w:t>
      </w:r>
      <w:r w:rsidRPr="00661B3D">
        <w:rPr>
          <w:sz w:val="16"/>
        </w:rPr>
        <w:t xml:space="preserve"> at a White House meeting Friday where Schumer agreed to funding for the border wall — </w:t>
      </w:r>
      <w:r w:rsidRPr="00661B3D">
        <w:rPr>
          <w:rStyle w:val="StyleUnderline"/>
        </w:rPr>
        <w:t>but two hours later</w:t>
      </w:r>
      <w:r w:rsidRPr="00661B3D">
        <w:rPr>
          <w:sz w:val="16"/>
        </w:rPr>
        <w:t xml:space="preserve">, </w:t>
      </w:r>
      <w:r w:rsidRPr="00661B3D">
        <w:rPr>
          <w:rStyle w:val="Emphasis"/>
        </w:rPr>
        <w:t>the White House reneged</w:t>
      </w:r>
      <w:r w:rsidRPr="00661B3D">
        <w:rPr>
          <w:sz w:val="16"/>
        </w:rPr>
        <w:t xml:space="preserve">, Democrats say. </w:t>
      </w:r>
      <w:r w:rsidRPr="000D63F2">
        <w:rPr>
          <w:rStyle w:val="StyleUnderline"/>
          <w:highlight w:val="yellow"/>
        </w:rPr>
        <w:t xml:space="preserve">Besides the wall, Republicans are </w:t>
      </w:r>
      <w:r w:rsidRPr="000D63F2">
        <w:rPr>
          <w:rStyle w:val="Emphasis"/>
          <w:highlight w:val="yellow"/>
        </w:rPr>
        <w:t>demanding</w:t>
      </w:r>
      <w:r w:rsidRPr="000D63F2">
        <w:rPr>
          <w:sz w:val="16"/>
          <w:highlight w:val="yellow"/>
        </w:rPr>
        <w:t xml:space="preserve"> </w:t>
      </w:r>
      <w:r w:rsidRPr="000D63F2">
        <w:rPr>
          <w:rStyle w:val="StyleUnderline"/>
          <w:highlight w:val="yellow"/>
        </w:rPr>
        <w:t>that any deal include an end to chain migration and a visa lottery program</w:t>
      </w:r>
      <w:r w:rsidRPr="00661B3D">
        <w:rPr>
          <w:sz w:val="16"/>
        </w:rPr>
        <w:t xml:space="preserve">. "Chuck Schumer made what I considered to be a bold and important concession and said, yes, we'll go forward with the wall as long as we do this in a responsible fashion," Sen. </w:t>
      </w:r>
      <w:r w:rsidRPr="00661B3D">
        <w:rPr>
          <w:rStyle w:val="StyleUnderline"/>
        </w:rPr>
        <w:t xml:space="preserve">Dick </w:t>
      </w:r>
      <w:r w:rsidRPr="000D63F2">
        <w:rPr>
          <w:rStyle w:val="StyleUnderline"/>
          <w:highlight w:val="yellow"/>
        </w:rPr>
        <w:t>Durbin</w:t>
      </w:r>
      <w:r w:rsidRPr="00661B3D">
        <w:rPr>
          <w:sz w:val="16"/>
        </w:rPr>
        <w:t xml:space="preserve"> (D-Ill.), the number two Senate Democrat, </w:t>
      </w:r>
      <w:r w:rsidRPr="000D63F2">
        <w:rPr>
          <w:rStyle w:val="StyleUnderline"/>
          <w:highlight w:val="yellow"/>
        </w:rPr>
        <w:t>said</w:t>
      </w:r>
      <w:r w:rsidRPr="00661B3D">
        <w:rPr>
          <w:sz w:val="16"/>
        </w:rPr>
        <w:t xml:space="preserve"> Sunday on ABC's "This Week." "The President embraced it," he said. "Two hours later, a call from the White House says the deal is off. </w:t>
      </w:r>
      <w:r w:rsidRPr="000D63F2">
        <w:rPr>
          <w:rStyle w:val="Emphasis"/>
          <w:highlight w:val="yellow"/>
        </w:rPr>
        <w:t>We're not going to stand by this at all.</w:t>
      </w:r>
      <w:r w:rsidRPr="000D63F2">
        <w:rPr>
          <w:sz w:val="16"/>
          <w:highlight w:val="yellow"/>
        </w:rPr>
        <w:t xml:space="preserve"> </w:t>
      </w:r>
      <w:r w:rsidRPr="000D63F2">
        <w:rPr>
          <w:rStyle w:val="Emphasis"/>
          <w:highlight w:val="yellow"/>
        </w:rPr>
        <w:t>How can you negotiate with the President under those circumstances</w:t>
      </w:r>
      <w:r w:rsidRPr="00661B3D">
        <w:rPr>
          <w:sz w:val="16"/>
        </w:rPr>
        <w:t>, where he agrees face-to-face to move forward with a certain path and then within two hours calls back and pulls the plug?"</w:t>
      </w:r>
    </w:p>
    <w:p w14:paraId="394EF515" w14:textId="77777777" w:rsidR="00E529AF" w:rsidRPr="00661B3D" w:rsidRDefault="00E529AF" w:rsidP="00E529AF">
      <w:pPr>
        <w:rPr>
          <w:sz w:val="16"/>
        </w:rPr>
      </w:pPr>
    </w:p>
    <w:p w14:paraId="51FF96F7" w14:textId="77777777" w:rsidR="00E529AF" w:rsidRDefault="00E529AF" w:rsidP="00E529AF">
      <w:pPr>
        <w:pStyle w:val="Heading4"/>
      </w:pPr>
      <w:r>
        <w:t>Enough moderate Republicans to pass the plan without border wall being wedged in</w:t>
      </w:r>
    </w:p>
    <w:p w14:paraId="554F5C65" w14:textId="77777777" w:rsidR="00E529AF" w:rsidRDefault="00E529AF" w:rsidP="00E529AF">
      <w:r>
        <w:t xml:space="preserve">KATE </w:t>
      </w:r>
      <w:r w:rsidRPr="00733B28">
        <w:rPr>
          <w:rStyle w:val="Style13ptBold"/>
        </w:rPr>
        <w:t>IRBY</w:t>
      </w:r>
      <w:r>
        <w:t>, McClatchy, “Vulnerable Republicans ready to work with Democrats if immigration votes fail”, June 20</w:t>
      </w:r>
      <w:r w:rsidRPr="00733B28">
        <w:rPr>
          <w:vertAlign w:val="superscript"/>
        </w:rPr>
        <w:t>th</w:t>
      </w:r>
      <w:r>
        <w:t xml:space="preserve"> 20</w:t>
      </w:r>
      <w:r w:rsidRPr="00733B28">
        <w:rPr>
          <w:rStyle w:val="Style13ptBold"/>
        </w:rPr>
        <w:t>18</w:t>
      </w:r>
      <w:r>
        <w:t>, https://www.mcclatchydc.com/news/politics-government/congress/article213523074.html</w:t>
      </w:r>
    </w:p>
    <w:p w14:paraId="60986049" w14:textId="77777777" w:rsidR="00E529AF" w:rsidRDefault="00E529AF" w:rsidP="00E529AF">
      <w:pPr>
        <w:rPr>
          <w:sz w:val="16"/>
        </w:rPr>
      </w:pPr>
      <w:r w:rsidRPr="000D63F2">
        <w:rPr>
          <w:rStyle w:val="StyleUnderline"/>
          <w:highlight w:val="yellow"/>
        </w:rPr>
        <w:t>Rep</w:t>
      </w:r>
      <w:r w:rsidRPr="00733B28">
        <w:rPr>
          <w:rStyle w:val="StyleUnderline"/>
        </w:rPr>
        <w:t>ublican</w:t>
      </w:r>
      <w:r w:rsidRPr="000D63F2">
        <w:rPr>
          <w:rStyle w:val="StyleUnderline"/>
          <w:highlight w:val="yellow"/>
        </w:rPr>
        <w:t>s</w:t>
      </w:r>
      <w:r w:rsidRPr="00733B28">
        <w:rPr>
          <w:rStyle w:val="StyleUnderline"/>
        </w:rPr>
        <w:t xml:space="preserve"> </w:t>
      </w:r>
      <w:r w:rsidRPr="000D63F2">
        <w:rPr>
          <w:rStyle w:val="StyleUnderline"/>
          <w:highlight w:val="yellow"/>
        </w:rPr>
        <w:t>facing difficult re-election fights need to show constituents they're sensitive to</w:t>
      </w:r>
      <w:r w:rsidRPr="00733B28">
        <w:rPr>
          <w:sz w:val="16"/>
        </w:rPr>
        <w:t xml:space="preserve"> the plight of Dreamers as well as </w:t>
      </w:r>
      <w:r w:rsidRPr="000D63F2">
        <w:rPr>
          <w:rStyle w:val="StyleUnderline"/>
          <w:highlight w:val="yellow"/>
        </w:rPr>
        <w:t>families</w:t>
      </w:r>
      <w:r w:rsidRPr="00733B28">
        <w:rPr>
          <w:sz w:val="16"/>
        </w:rPr>
        <w:t xml:space="preserve"> who have crossed the border </w:t>
      </w:r>
      <w:r w:rsidRPr="00733B28">
        <w:rPr>
          <w:rStyle w:val="StyleUnderline"/>
        </w:rPr>
        <w:t>seeking asylum,</w:t>
      </w:r>
      <w:r w:rsidRPr="00733B28">
        <w:rPr>
          <w:sz w:val="16"/>
        </w:rPr>
        <w:t xml:space="preserve"> which is included in the compromise bill. </w:t>
      </w:r>
      <w:r w:rsidRPr="00733B28">
        <w:rPr>
          <w:rStyle w:val="StyleUnderline"/>
        </w:rPr>
        <w:t>So</w:t>
      </w:r>
      <w:r w:rsidRPr="00733B28">
        <w:rPr>
          <w:sz w:val="16"/>
        </w:rPr>
        <w:t xml:space="preserve"> if that bill is defeated, </w:t>
      </w:r>
      <w:r w:rsidRPr="000D63F2">
        <w:rPr>
          <w:rStyle w:val="Emphasis"/>
          <w:highlight w:val="yellow"/>
        </w:rPr>
        <w:t>they're open to joining Dem</w:t>
      </w:r>
      <w:r w:rsidRPr="00733B28">
        <w:rPr>
          <w:rStyle w:val="Emphasis"/>
        </w:rPr>
        <w:t>ocrat</w:t>
      </w:r>
      <w:r w:rsidRPr="000D63F2">
        <w:rPr>
          <w:rStyle w:val="Emphasis"/>
          <w:highlight w:val="yellow"/>
        </w:rPr>
        <w:t>s</w:t>
      </w:r>
      <w:r w:rsidRPr="00733B28">
        <w:rPr>
          <w:rStyle w:val="Emphasis"/>
        </w:rPr>
        <w:t xml:space="preserve"> </w:t>
      </w:r>
      <w:r w:rsidRPr="000D63F2">
        <w:rPr>
          <w:rStyle w:val="Emphasis"/>
          <w:highlight w:val="yellow"/>
        </w:rPr>
        <w:t>to force new votes on immigration</w:t>
      </w:r>
      <w:r w:rsidRPr="00733B28">
        <w:rPr>
          <w:rStyle w:val="Emphasis"/>
        </w:rPr>
        <w:t>.</w:t>
      </w:r>
      <w:r>
        <w:rPr>
          <w:rStyle w:val="Emphasis"/>
        </w:rPr>
        <w:t xml:space="preserve"> </w:t>
      </w:r>
      <w:r w:rsidRPr="00733B28">
        <w:rPr>
          <w:sz w:val="16"/>
        </w:rPr>
        <w:t xml:space="preserve">Reps. Jeff Denham, R-California, and Carlos Curbelo, R-Florida, who have led the Republicans' immigration reform effort, told </w:t>
      </w:r>
      <w:r w:rsidRPr="000D63F2">
        <w:rPr>
          <w:sz w:val="16"/>
        </w:rPr>
        <w:t xml:space="preserve">McClatchy </w:t>
      </w:r>
      <w:r w:rsidRPr="000D63F2">
        <w:rPr>
          <w:rStyle w:val="Emphasis"/>
          <w:highlight w:val="yellow"/>
        </w:rPr>
        <w:t>all options were open</w:t>
      </w:r>
      <w:r w:rsidRPr="000D63F2">
        <w:rPr>
          <w:rStyle w:val="Emphasis"/>
        </w:rPr>
        <w:t xml:space="preserve"> if the compromise bill failed, </w:t>
      </w:r>
      <w:r w:rsidRPr="000D63F2">
        <w:rPr>
          <w:rStyle w:val="Emphasis"/>
          <w:highlight w:val="yellow"/>
        </w:rPr>
        <w:t>including forcing a vote without leadership approval</w:t>
      </w:r>
      <w:r w:rsidRPr="000D63F2">
        <w:rPr>
          <w:sz w:val="16"/>
          <w:highlight w:val="yellow"/>
        </w:rPr>
        <w:t xml:space="preserve">. </w:t>
      </w:r>
      <w:r w:rsidRPr="000D63F2">
        <w:rPr>
          <w:rStyle w:val="StyleUnderline"/>
          <w:highlight w:val="yellow"/>
        </w:rPr>
        <w:t>The compromise includes a path to citizenship</w:t>
      </w:r>
      <w:r w:rsidRPr="00733B28">
        <w:rPr>
          <w:sz w:val="16"/>
        </w:rPr>
        <w:t xml:space="preserve"> for Dreamers, those who came to the country illegally as children. "The Dreamers have stepped up, and done what their government asked them to do, so I'm not going to take no for an answer," Denham said. "If the Speaker can't find a way to get 218 votes, then I'm going to find a way to work with Democrats and get a solution." </w:t>
      </w:r>
      <w:r w:rsidRPr="000D63F2">
        <w:rPr>
          <w:rStyle w:val="StyleUnderline"/>
          <w:highlight w:val="yellow"/>
        </w:rPr>
        <w:t>Such a move</w:t>
      </w:r>
      <w:r w:rsidRPr="00733B28">
        <w:rPr>
          <w:rStyle w:val="StyleUnderline"/>
        </w:rPr>
        <w:t>,</w:t>
      </w:r>
      <w:r w:rsidRPr="00733B28">
        <w:rPr>
          <w:sz w:val="16"/>
        </w:rPr>
        <w:t xml:space="preserve"> which </w:t>
      </w:r>
      <w:r w:rsidRPr="000D63F2">
        <w:rPr>
          <w:rStyle w:val="StyleUnderline"/>
          <w:highlight w:val="yellow"/>
        </w:rPr>
        <w:t>would</w:t>
      </w:r>
      <w:r w:rsidRPr="00733B28">
        <w:rPr>
          <w:rStyle w:val="StyleUnderline"/>
        </w:rPr>
        <w:t xml:space="preserve"> </w:t>
      </w:r>
      <w:r w:rsidRPr="000D63F2">
        <w:rPr>
          <w:rStyle w:val="StyleUnderline"/>
          <w:highlight w:val="yellow"/>
        </w:rPr>
        <w:t>have to involve</w:t>
      </w:r>
      <w:r w:rsidRPr="00733B28">
        <w:rPr>
          <w:rStyle w:val="StyleUnderline"/>
        </w:rPr>
        <w:t xml:space="preserve"> </w:t>
      </w:r>
      <w:r w:rsidRPr="00733B28">
        <w:rPr>
          <w:rStyle w:val="Emphasis"/>
        </w:rPr>
        <w:t xml:space="preserve">as few as 25 </w:t>
      </w:r>
      <w:r w:rsidRPr="000D63F2">
        <w:rPr>
          <w:rStyle w:val="Emphasis"/>
          <w:highlight w:val="yellow"/>
        </w:rPr>
        <w:t>House Republicans</w:t>
      </w:r>
      <w:r w:rsidRPr="000D63F2">
        <w:rPr>
          <w:sz w:val="16"/>
          <w:highlight w:val="yellow"/>
        </w:rPr>
        <w:t xml:space="preserve"> </w:t>
      </w:r>
      <w:r w:rsidRPr="000D63F2">
        <w:rPr>
          <w:rStyle w:val="StyleUnderline"/>
          <w:highlight w:val="yellow"/>
        </w:rPr>
        <w:t>and</w:t>
      </w:r>
      <w:r w:rsidRPr="00733B28">
        <w:rPr>
          <w:sz w:val="16"/>
        </w:rPr>
        <w:t xml:space="preserve"> all 193 Democrats to be effective, </w:t>
      </w:r>
      <w:r w:rsidRPr="000D63F2">
        <w:rPr>
          <w:rStyle w:val="Emphasis"/>
          <w:highlight w:val="yellow"/>
        </w:rPr>
        <w:t>would be a clear rebuke of House GOP leaders</w:t>
      </w:r>
      <w:r w:rsidRPr="00733B28">
        <w:rPr>
          <w:rStyle w:val="Emphasis"/>
        </w:rPr>
        <w:t xml:space="preserve"> as well as</w:t>
      </w:r>
      <w:r w:rsidRPr="00733B28">
        <w:rPr>
          <w:sz w:val="16"/>
        </w:rPr>
        <w:t xml:space="preserve"> President Donald </w:t>
      </w:r>
      <w:r w:rsidRPr="00733B28">
        <w:rPr>
          <w:rStyle w:val="Emphasis"/>
        </w:rPr>
        <w:t>Trump</w:t>
      </w:r>
      <w:r w:rsidRPr="00733B28">
        <w:rPr>
          <w:sz w:val="16"/>
        </w:rPr>
        <w:t>.</w:t>
      </w:r>
    </w:p>
    <w:p w14:paraId="50B2C94E" w14:textId="77777777" w:rsidR="00E529AF" w:rsidRPr="00733B28" w:rsidRDefault="00E529AF" w:rsidP="00E529AF">
      <w:pPr>
        <w:rPr>
          <w:sz w:val="16"/>
        </w:rPr>
      </w:pPr>
    </w:p>
    <w:p w14:paraId="4C366FF4" w14:textId="5AB86AF0" w:rsidR="00E529AF" w:rsidRDefault="00E529AF" w:rsidP="00E529AF">
      <w:pPr>
        <w:pStyle w:val="Heading4"/>
      </w:pPr>
      <w:r>
        <w:t>Dems only concede to insignificant wall funding</w:t>
      </w:r>
    </w:p>
    <w:p w14:paraId="5F71C246" w14:textId="77777777" w:rsidR="00E529AF" w:rsidRDefault="00E529AF" w:rsidP="00E529AF">
      <w:r>
        <w:t xml:space="preserve">Phillip </w:t>
      </w:r>
      <w:r w:rsidRPr="007466A2">
        <w:rPr>
          <w:rStyle w:val="Style13ptBold"/>
        </w:rPr>
        <w:t>Bump</w:t>
      </w:r>
      <w:r>
        <w:t>, “Schumer offered Trump something Democrats hate for something Republicans broadly like”, Washington Post, 1/20/20</w:t>
      </w:r>
      <w:r w:rsidRPr="007466A2">
        <w:rPr>
          <w:rStyle w:val="Style13ptBold"/>
        </w:rPr>
        <w:t>18</w:t>
      </w:r>
      <w:r>
        <w:t>, https://www.washingtonpost.com/news/politics/wp/2018/01/20/schumer-offered-trump-something-democrats-hate-to-get-something-republicans-broadly-like/?utm_term=.d4efc532abe9</w:t>
      </w:r>
    </w:p>
    <w:p w14:paraId="2A36E115" w14:textId="77777777" w:rsidR="00E529AF" w:rsidRPr="007466A2" w:rsidRDefault="00E529AF" w:rsidP="00E529AF">
      <w:r>
        <w:t xml:space="preserve">What’s more, </w:t>
      </w:r>
      <w:r w:rsidRPr="00DC18C3">
        <w:rPr>
          <w:rStyle w:val="StyleUnderline"/>
          <w:highlight w:val="yellow"/>
        </w:rPr>
        <w:t>what Schumer offered was</w:t>
      </w:r>
      <w:r w:rsidRPr="007466A2">
        <w:rPr>
          <w:rStyle w:val="StyleUnderline"/>
        </w:rPr>
        <w:t xml:space="preserve"> apparently</w:t>
      </w:r>
      <w:r>
        <w:t xml:space="preserve"> </w:t>
      </w:r>
      <w:r w:rsidRPr="00DC18C3">
        <w:rPr>
          <w:rStyle w:val="Emphasis"/>
          <w:highlight w:val="yellow"/>
        </w:rPr>
        <w:t>not the full cost</w:t>
      </w:r>
      <w:r w:rsidRPr="007466A2">
        <w:rPr>
          <w:rStyle w:val="Emphasis"/>
        </w:rPr>
        <w:t xml:space="preserve"> of covering the</w:t>
      </w:r>
      <w:r>
        <w:t xml:space="preserve"> entire </w:t>
      </w:r>
      <w:r w:rsidRPr="007466A2">
        <w:rPr>
          <w:rStyle w:val="Emphasis"/>
        </w:rPr>
        <w:t>border</w:t>
      </w:r>
      <w:r>
        <w:t xml:space="preserve"> along the </w:t>
      </w:r>
      <w:r w:rsidRPr="007466A2">
        <w:rPr>
          <w:rStyle w:val="Emphasis"/>
        </w:rPr>
        <w:t>wall</w:t>
      </w:r>
      <w:r>
        <w:t xml:space="preserve">. In a news conference on Saturday, </w:t>
      </w:r>
      <w:r w:rsidRPr="007466A2">
        <w:rPr>
          <w:rStyle w:val="StyleUnderline"/>
        </w:rPr>
        <w:t>White House budget director</w:t>
      </w:r>
      <w:r>
        <w:t xml:space="preserve"> Mick </w:t>
      </w:r>
      <w:r w:rsidRPr="007466A2">
        <w:rPr>
          <w:rStyle w:val="StyleUnderline"/>
        </w:rPr>
        <w:t>Mulvaney disparaged Schumer for claiming to have agreed to funding the wall</w:t>
      </w:r>
      <w:r>
        <w:t xml:space="preserve"> — </w:t>
      </w:r>
      <w:r w:rsidRPr="00DC18C3">
        <w:rPr>
          <w:rStyle w:val="Emphasis"/>
          <w:highlight w:val="yellow"/>
        </w:rPr>
        <w:t>he actually agreed to only</w:t>
      </w:r>
      <w:r w:rsidRPr="007466A2">
        <w:rPr>
          <w:rStyle w:val="Emphasis"/>
        </w:rPr>
        <w:t xml:space="preserve"> the </w:t>
      </w:r>
      <w:r w:rsidRPr="00DC18C3">
        <w:rPr>
          <w:rStyle w:val="Emphasis"/>
          <w:highlight w:val="yellow"/>
        </w:rPr>
        <w:t>$1.6 billion</w:t>
      </w:r>
      <w:r w:rsidRPr="007466A2">
        <w:rPr>
          <w:rStyle w:val="Emphasis"/>
        </w:rPr>
        <w:t xml:space="preserve"> the administration asked for in 2017</w:t>
      </w:r>
      <w:r>
        <w:t>.</w:t>
      </w:r>
    </w:p>
    <w:p w14:paraId="16659A74" w14:textId="77777777" w:rsidR="00E529AF" w:rsidRDefault="00E529AF" w:rsidP="00E529AF"/>
    <w:p w14:paraId="52E313FB" w14:textId="77777777" w:rsidR="00E529AF" w:rsidRPr="000A6855" w:rsidRDefault="00E529AF" w:rsidP="00E529AF">
      <w:pPr>
        <w:rPr>
          <w:sz w:val="16"/>
        </w:rPr>
      </w:pPr>
    </w:p>
    <w:p w14:paraId="5B265A43" w14:textId="77777777" w:rsidR="00E529AF" w:rsidRDefault="00E529AF" w:rsidP="00E529AF">
      <w:pPr>
        <w:pStyle w:val="Heading4"/>
      </w:pPr>
      <w:r>
        <w:t xml:space="preserve">No tipping points – ecosystems adapt </w:t>
      </w:r>
    </w:p>
    <w:p w14:paraId="69619F78" w14:textId="77777777" w:rsidR="00E529AF" w:rsidRDefault="00E529AF" w:rsidP="00E529AF">
      <w:r>
        <w:t xml:space="preserve">Jeremy </w:t>
      </w:r>
      <w:r w:rsidRPr="000A6855">
        <w:rPr>
          <w:rStyle w:val="Style13ptBold"/>
        </w:rPr>
        <w:t>Hance</w:t>
      </w:r>
      <w:r>
        <w:t>, The Guardian, “Could biodiversity destruction lead to a global tipping point?”, Jan 20</w:t>
      </w:r>
      <w:r w:rsidRPr="000A6855">
        <w:rPr>
          <w:rStyle w:val="Style13ptBold"/>
        </w:rPr>
        <w:t>18</w:t>
      </w:r>
      <w:r>
        <w:t>, https://www.theguardian.com/environment/radical-conservation/2018/jan/16/biodiversity-extinction-tipping-point-planetary-boundary</w:t>
      </w:r>
    </w:p>
    <w:p w14:paraId="612FA458" w14:textId="77777777" w:rsidR="00E529AF" w:rsidRPr="000A6855" w:rsidRDefault="00E529AF" w:rsidP="00E529AF">
      <w:pPr>
        <w:rPr>
          <w:sz w:val="16"/>
        </w:rPr>
      </w:pPr>
      <w:r w:rsidRPr="00DC18C3">
        <w:rPr>
          <w:rStyle w:val="StyleUnderline"/>
          <w:highlight w:val="yellow"/>
        </w:rPr>
        <w:t>A paper</w:t>
      </w:r>
      <w:r w:rsidRPr="000A6855">
        <w:rPr>
          <w:sz w:val="16"/>
        </w:rPr>
        <w:t xml:space="preserve"> last year in Trends in Ecology &amp; Evolution </w:t>
      </w:r>
      <w:r w:rsidRPr="00DC18C3">
        <w:rPr>
          <w:rStyle w:val="Emphasis"/>
          <w:highlight w:val="yellow"/>
        </w:rPr>
        <w:t>scathingly attacked the idea of any global biodiversity boundary</w:t>
      </w:r>
      <w:r w:rsidRPr="00DC18C3">
        <w:rPr>
          <w:sz w:val="16"/>
          <w:highlight w:val="yellow"/>
        </w:rPr>
        <w:t>. “</w:t>
      </w:r>
      <w:r w:rsidRPr="00DC18C3">
        <w:rPr>
          <w:rStyle w:val="Emphasis"/>
          <w:highlight w:val="yellow"/>
        </w:rPr>
        <w:t>It makes no sense</w:t>
      </w:r>
      <w:r w:rsidRPr="00DC18C3">
        <w:rPr>
          <w:sz w:val="16"/>
          <w:highlight w:val="yellow"/>
        </w:rPr>
        <w:t xml:space="preserve"> </w:t>
      </w:r>
      <w:r w:rsidRPr="00DC18C3">
        <w:rPr>
          <w:rStyle w:val="StyleUnderline"/>
          <w:highlight w:val="yellow"/>
        </w:rPr>
        <w:t>that there exists a tipping point of biod</w:t>
      </w:r>
      <w:r w:rsidRPr="000A6855">
        <w:rPr>
          <w:rStyle w:val="StyleUnderline"/>
        </w:rPr>
        <w:t xml:space="preserve">iversity </w:t>
      </w:r>
      <w:r w:rsidRPr="00DC18C3">
        <w:rPr>
          <w:rStyle w:val="StyleUnderline"/>
          <w:highlight w:val="yellow"/>
        </w:rPr>
        <w:t>loss beyond which the Earth will collapse</w:t>
      </w:r>
      <w:r w:rsidRPr="000A6855">
        <w:rPr>
          <w:sz w:val="16"/>
        </w:rPr>
        <w:t xml:space="preserve">,” </w:t>
      </w:r>
      <w:r w:rsidRPr="000A6855">
        <w:rPr>
          <w:rStyle w:val="StyleUnderline"/>
        </w:rPr>
        <w:t>said co-author and ecologist</w:t>
      </w:r>
      <w:r w:rsidRPr="000A6855">
        <w:rPr>
          <w:sz w:val="16"/>
        </w:rPr>
        <w:t xml:space="preserve">, José </w:t>
      </w:r>
      <w:r w:rsidRPr="000A6855">
        <w:rPr>
          <w:rStyle w:val="StyleUnderline"/>
        </w:rPr>
        <w:t>Montoya</w:t>
      </w:r>
      <w:r w:rsidRPr="000A6855">
        <w:rPr>
          <w:sz w:val="16"/>
        </w:rPr>
        <w:t>, with Paul Sabatier Univeristy in France. “</w:t>
      </w:r>
      <w:r w:rsidRPr="00DC18C3">
        <w:rPr>
          <w:rStyle w:val="Emphasis"/>
          <w:highlight w:val="yellow"/>
        </w:rPr>
        <w:t>There is no rationale for this</w:t>
      </w:r>
      <w:r w:rsidRPr="000A6855">
        <w:rPr>
          <w:sz w:val="16"/>
        </w:rPr>
        <w:t xml:space="preserve">.” Montoya wrote the paper along with Ian Donohue, an ecologist at Trinity College in Ireland and Stuart Pimm, one of the world’s leading experts on extinctions, with Duke University in the US. Montoya, Donohue and Pimm argue that </w:t>
      </w:r>
      <w:r w:rsidRPr="00DC18C3">
        <w:rPr>
          <w:rStyle w:val="StyleUnderline"/>
          <w:highlight w:val="yellow"/>
        </w:rPr>
        <w:t>there isn’t evidence</w:t>
      </w:r>
      <w:r w:rsidRPr="000A6855">
        <w:rPr>
          <w:rStyle w:val="StyleUnderline"/>
        </w:rPr>
        <w:t xml:space="preserve"> of a point at which loss of species leads to ecosystem collapse</w:t>
      </w:r>
      <w:r w:rsidRPr="000A6855">
        <w:rPr>
          <w:sz w:val="16"/>
        </w:rPr>
        <w:t xml:space="preserve">, </w:t>
      </w:r>
      <w:r w:rsidRPr="00DC18C3">
        <w:rPr>
          <w:rStyle w:val="Emphasis"/>
          <w:highlight w:val="yellow"/>
        </w:rPr>
        <w:t>globally or even locally.</w:t>
      </w:r>
      <w:r w:rsidRPr="00DC18C3">
        <w:rPr>
          <w:sz w:val="16"/>
          <w:highlight w:val="yellow"/>
        </w:rPr>
        <w:t xml:space="preserve"> </w:t>
      </w:r>
      <w:r w:rsidRPr="00DC18C3">
        <w:rPr>
          <w:rStyle w:val="StyleUnderline"/>
          <w:highlight w:val="yellow"/>
        </w:rPr>
        <w:t>If the planet didn’t collapse after the Permian-Triassic extinction event</w:t>
      </w:r>
      <w:r w:rsidRPr="00DC18C3">
        <w:rPr>
          <w:rStyle w:val="Emphasis"/>
          <w:highlight w:val="yellow"/>
        </w:rPr>
        <w:t>, it won’t collapse now</w:t>
      </w:r>
      <w:r w:rsidRPr="000A6855">
        <w:rPr>
          <w:sz w:val="16"/>
        </w:rPr>
        <w:t xml:space="preserve"> – though our descendants may well curse us for the damage we’ve done. Instead, according to the researchers, every loss of species counts. But </w:t>
      </w:r>
      <w:r w:rsidRPr="00DC18C3">
        <w:rPr>
          <w:rStyle w:val="StyleUnderline"/>
          <w:highlight w:val="yellow"/>
        </w:rPr>
        <w:t xml:space="preserve">the damage is </w:t>
      </w:r>
      <w:r w:rsidRPr="00DC18C3">
        <w:rPr>
          <w:rStyle w:val="Emphasis"/>
          <w:highlight w:val="yellow"/>
        </w:rPr>
        <w:t>gradual and incremental</w:t>
      </w:r>
      <w:r w:rsidRPr="000A6855">
        <w:rPr>
          <w:sz w:val="16"/>
        </w:rPr>
        <w:t xml:space="preserve">, </w:t>
      </w:r>
      <w:r w:rsidRPr="000A6855">
        <w:rPr>
          <w:rStyle w:val="StyleUnderline"/>
        </w:rPr>
        <w:t>not a sudden plunge</w:t>
      </w:r>
      <w:r w:rsidRPr="000A6855">
        <w:rPr>
          <w:sz w:val="16"/>
        </w:rPr>
        <w:t xml:space="preserve">. </w:t>
      </w:r>
      <w:r w:rsidRPr="00DC18C3">
        <w:rPr>
          <w:rStyle w:val="StyleUnderline"/>
          <w:highlight w:val="yellow"/>
        </w:rPr>
        <w:t>Ecosystems</w:t>
      </w:r>
      <w:r w:rsidRPr="000A6855">
        <w:rPr>
          <w:sz w:val="16"/>
        </w:rPr>
        <w:t xml:space="preserve">, according to them, </w:t>
      </w:r>
      <w:r w:rsidRPr="000A6855">
        <w:rPr>
          <w:rStyle w:val="StyleUnderline"/>
        </w:rPr>
        <w:t>slowly degrade</w:t>
      </w:r>
      <w:r w:rsidRPr="000A6855">
        <w:rPr>
          <w:sz w:val="16"/>
        </w:rPr>
        <w:t xml:space="preserve"> </w:t>
      </w:r>
      <w:r w:rsidRPr="000A6855">
        <w:rPr>
          <w:rStyle w:val="Emphasis"/>
        </w:rPr>
        <w:t xml:space="preserve">but </w:t>
      </w:r>
      <w:r w:rsidRPr="00DC18C3">
        <w:rPr>
          <w:rStyle w:val="Emphasis"/>
          <w:highlight w:val="yellow"/>
        </w:rPr>
        <w:t>never fail</w:t>
      </w:r>
      <w:r w:rsidRPr="000A6855">
        <w:rPr>
          <w:rStyle w:val="Emphasis"/>
        </w:rPr>
        <w:t xml:space="preserve"> outright.</w:t>
      </w:r>
      <w:r w:rsidRPr="000A6855">
        <w:rPr>
          <w:sz w:val="16"/>
        </w:rPr>
        <w:t xml:space="preserve"> “</w:t>
      </w:r>
      <w:r w:rsidRPr="00DC18C3">
        <w:rPr>
          <w:rStyle w:val="StyleUnderline"/>
          <w:highlight w:val="yellow"/>
        </w:rPr>
        <w:t>Of more than 600 experiments of biodiversity effects</w:t>
      </w:r>
      <w:r w:rsidRPr="000A6855">
        <w:rPr>
          <w:sz w:val="16"/>
        </w:rPr>
        <w:t xml:space="preserve"> on various functions, </w:t>
      </w:r>
      <w:r w:rsidRPr="00DC18C3">
        <w:rPr>
          <w:rStyle w:val="Emphasis"/>
          <w:highlight w:val="yellow"/>
        </w:rPr>
        <w:t>none showed a collapse</w:t>
      </w:r>
      <w:r w:rsidRPr="000A6855">
        <w:rPr>
          <w:sz w:val="16"/>
        </w:rPr>
        <w:t>,” Montoya said. “</w:t>
      </w:r>
      <w:r w:rsidRPr="000A6855">
        <w:rPr>
          <w:rStyle w:val="StyleUnderline"/>
        </w:rPr>
        <w:t>In general</w:t>
      </w:r>
      <w:r w:rsidRPr="000A6855">
        <w:rPr>
          <w:sz w:val="16"/>
        </w:rPr>
        <w:t xml:space="preserve">, the loss of species has a detrimental effect on ecosystem </w:t>
      </w:r>
      <w:r w:rsidRPr="00DC18C3">
        <w:rPr>
          <w:sz w:val="16"/>
        </w:rPr>
        <w:t>functions...</w:t>
      </w:r>
      <w:r w:rsidRPr="00DC18C3">
        <w:rPr>
          <w:rStyle w:val="StyleUnderline"/>
        </w:rPr>
        <w:t xml:space="preserve">We progressively lose </w:t>
      </w:r>
      <w:r w:rsidRPr="00DC18C3">
        <w:rPr>
          <w:sz w:val="16"/>
        </w:rPr>
        <w:t xml:space="preserve">pollination services, water quality, plant biomass, and many other </w:t>
      </w:r>
      <w:r w:rsidRPr="00DC18C3">
        <w:rPr>
          <w:rStyle w:val="StyleUnderline"/>
        </w:rPr>
        <w:t xml:space="preserve">important functions </w:t>
      </w:r>
      <w:r w:rsidRPr="00DC18C3">
        <w:rPr>
          <w:sz w:val="16"/>
        </w:rPr>
        <w:t xml:space="preserve">as we lose species. </w:t>
      </w:r>
      <w:r w:rsidRPr="00DC18C3">
        <w:rPr>
          <w:rStyle w:val="Emphasis"/>
        </w:rPr>
        <w:t xml:space="preserve">But </w:t>
      </w:r>
      <w:r w:rsidRPr="00DC18C3">
        <w:rPr>
          <w:rStyle w:val="Emphasis"/>
          <w:highlight w:val="yellow"/>
        </w:rPr>
        <w:t>we never observe a</w:t>
      </w:r>
      <w:r w:rsidRPr="000A6855">
        <w:rPr>
          <w:rStyle w:val="Emphasis"/>
        </w:rPr>
        <w:t xml:space="preserve"> critical </w:t>
      </w:r>
      <w:r w:rsidRPr="00DC18C3">
        <w:rPr>
          <w:rStyle w:val="Emphasis"/>
          <w:highlight w:val="yellow"/>
        </w:rPr>
        <w:t>level of biodiversity over which functions collapse</w:t>
      </w:r>
      <w:r w:rsidRPr="00DC18C3">
        <w:rPr>
          <w:sz w:val="16"/>
          <w:highlight w:val="yellow"/>
        </w:rPr>
        <w:t>.”</w:t>
      </w:r>
    </w:p>
    <w:p w14:paraId="405D6CDE" w14:textId="77777777" w:rsidR="00E529AF" w:rsidRDefault="00E529AF" w:rsidP="00E529AF"/>
    <w:p w14:paraId="37E76F50" w14:textId="23DE3D1E" w:rsidR="00E529AF" w:rsidRDefault="00E529AF" w:rsidP="00E529AF">
      <w:pPr>
        <w:pStyle w:val="Heading3"/>
      </w:pPr>
      <w:r>
        <w:t>1AR Extension</w:t>
      </w:r>
      <w:r w:rsidR="00773E69">
        <w:t xml:space="preserve"> – No Deal</w:t>
      </w:r>
    </w:p>
    <w:p w14:paraId="0BF86C15" w14:textId="72B3D5E6" w:rsidR="00E529AF" w:rsidRDefault="00E529AF" w:rsidP="00E529AF"/>
    <w:p w14:paraId="7821BDA1" w14:textId="4174CB0A" w:rsidR="00773E69" w:rsidRDefault="00773E69" w:rsidP="00E529AF"/>
    <w:p w14:paraId="389E1AB8" w14:textId="6519A44C" w:rsidR="00773E69" w:rsidRDefault="00773E69" w:rsidP="00773E69">
      <w:pPr>
        <w:pStyle w:val="Heading4"/>
      </w:pPr>
      <w:r>
        <w:t>No dem deal – they’re hardline anti-wall</w:t>
      </w:r>
    </w:p>
    <w:p w14:paraId="3999FEA5" w14:textId="77777777" w:rsidR="00773E69" w:rsidRDefault="00773E69" w:rsidP="00773E69">
      <w:r>
        <w:t xml:space="preserve">Rich </w:t>
      </w:r>
      <w:r w:rsidRPr="00EE3A8A">
        <w:rPr>
          <w:rStyle w:val="Style13ptBold"/>
        </w:rPr>
        <w:t>Lowry</w:t>
      </w:r>
      <w:r>
        <w:t xml:space="preserve"> is editor of National Review and a contributing editor with Politico Magazine., “Buy Off Trump With the Wall”, Jan 10</w:t>
      </w:r>
      <w:r w:rsidRPr="00EE3A8A">
        <w:rPr>
          <w:vertAlign w:val="superscript"/>
        </w:rPr>
        <w:t>th</w:t>
      </w:r>
      <w:r>
        <w:t xml:space="preserve"> 20</w:t>
      </w:r>
      <w:r w:rsidRPr="00EE3A8A">
        <w:rPr>
          <w:rStyle w:val="Style13ptBold"/>
        </w:rPr>
        <w:t>18</w:t>
      </w:r>
      <w:r>
        <w:t>, https://www.politico.com/magazine/story/2018/01/10/trump-border-wall-lowry-opinion-216300</w:t>
      </w:r>
    </w:p>
    <w:p w14:paraId="63CAD5A8" w14:textId="77777777" w:rsidR="00773E69" w:rsidRPr="00E529AF" w:rsidRDefault="00773E69" w:rsidP="00773E69">
      <w:pPr>
        <w:rPr>
          <w:sz w:val="16"/>
        </w:rPr>
      </w:pPr>
      <w:r w:rsidRPr="00EE3A8A">
        <w:rPr>
          <w:sz w:val="16"/>
        </w:rPr>
        <w:t xml:space="preserve">But </w:t>
      </w:r>
      <w:r w:rsidRPr="00DC18C3">
        <w:rPr>
          <w:rStyle w:val="StyleUnderline"/>
          <w:highlight w:val="yellow"/>
        </w:rPr>
        <w:t>Democrats</w:t>
      </w:r>
      <w:r w:rsidRPr="00661B3D">
        <w:rPr>
          <w:rStyle w:val="StyleUnderline"/>
        </w:rPr>
        <w:t xml:space="preserve"> now </w:t>
      </w:r>
      <w:r w:rsidRPr="00DC18C3">
        <w:rPr>
          <w:rStyle w:val="StyleUnderline"/>
          <w:highlight w:val="yellow"/>
        </w:rPr>
        <w:t>find find physical barriers</w:t>
      </w:r>
      <w:r w:rsidRPr="00EE3A8A">
        <w:rPr>
          <w:sz w:val="16"/>
        </w:rPr>
        <w:t xml:space="preserve"> on the border </w:t>
      </w:r>
      <w:r w:rsidRPr="00DC18C3">
        <w:rPr>
          <w:rStyle w:val="StyleUnderline"/>
          <w:highlight w:val="yellow"/>
        </w:rPr>
        <w:t>offensive</w:t>
      </w:r>
      <w:r w:rsidRPr="00EE3A8A">
        <w:rPr>
          <w:sz w:val="16"/>
        </w:rPr>
        <w:t xml:space="preserve">, especially if they have enough solidity to be called a Wall. One immigration advocate, in a typical sentiment, told The Huffington Post that the Wall is a “tool to instill hate and division.” This lunacy has rapidly become Democratic orthodoxy. Harry Enten of 538 notes that in 2006 almost 40 percent of Democrats supported building a Wall. By February of last year, Democrats were against it by 89 percent to 8 percent. </w:t>
      </w:r>
      <w:r w:rsidRPr="00DC18C3">
        <w:rPr>
          <w:rStyle w:val="StyleUnderline"/>
          <w:highlight w:val="yellow"/>
        </w:rPr>
        <w:t>The hostility toward the Wall is part of a broader Democratic leftward lurch on immigration</w:t>
      </w:r>
      <w:r w:rsidRPr="00EE3A8A">
        <w:rPr>
          <w:rStyle w:val="StyleUnderline"/>
        </w:rPr>
        <w:t xml:space="preserve">, but </w:t>
      </w:r>
      <w:r w:rsidRPr="00DC18C3">
        <w:rPr>
          <w:rStyle w:val="StyleUnderline"/>
          <w:highlight w:val="yellow"/>
        </w:rPr>
        <w:t>also a</w:t>
      </w:r>
      <w:r w:rsidRPr="00DC18C3">
        <w:rPr>
          <w:sz w:val="16"/>
          <w:highlight w:val="yellow"/>
        </w:rPr>
        <w:t xml:space="preserve"> </w:t>
      </w:r>
      <w:r w:rsidRPr="00DC18C3">
        <w:rPr>
          <w:rStyle w:val="Emphasis"/>
          <w:highlight w:val="yellow"/>
        </w:rPr>
        <w:t>simple</w:t>
      </w:r>
      <w:r w:rsidRPr="00EE3A8A">
        <w:rPr>
          <w:sz w:val="16"/>
        </w:rPr>
        <w:t xml:space="preserve"> schoolyard </w:t>
      </w:r>
      <w:r w:rsidRPr="00DC18C3">
        <w:rPr>
          <w:rStyle w:val="Emphasis"/>
          <w:highlight w:val="yellow"/>
        </w:rPr>
        <w:t>calculus</w:t>
      </w:r>
      <w:r w:rsidRPr="00DC18C3">
        <w:rPr>
          <w:sz w:val="16"/>
          <w:highlight w:val="yellow"/>
        </w:rPr>
        <w:t xml:space="preserve"> </w:t>
      </w:r>
      <w:r w:rsidRPr="00DC18C3">
        <w:rPr>
          <w:rStyle w:val="StyleUnderline"/>
          <w:highlight w:val="yellow"/>
        </w:rPr>
        <w:t xml:space="preserve">that if Trump supports something, they </w:t>
      </w:r>
      <w:r w:rsidRPr="00DC18C3">
        <w:rPr>
          <w:rStyle w:val="Emphasis"/>
          <w:highlight w:val="yellow"/>
        </w:rPr>
        <w:t xml:space="preserve">must oppose it. </w:t>
      </w:r>
      <w:r w:rsidRPr="00DC18C3">
        <w:rPr>
          <w:rStyle w:val="StyleUnderline"/>
          <w:highlight w:val="yellow"/>
        </w:rPr>
        <w:t>This forecloses</w:t>
      </w:r>
      <w:r w:rsidRPr="00EE3A8A">
        <w:rPr>
          <w:sz w:val="16"/>
        </w:rPr>
        <w:t xml:space="preserve"> </w:t>
      </w:r>
      <w:r w:rsidRPr="00EE3A8A">
        <w:rPr>
          <w:rStyle w:val="Emphasis"/>
        </w:rPr>
        <w:t xml:space="preserve">the most </w:t>
      </w:r>
      <w:r w:rsidRPr="00DC18C3">
        <w:rPr>
          <w:rStyle w:val="Emphasis"/>
          <w:highlight w:val="yellow"/>
        </w:rPr>
        <w:t>basic legislative give-and-take.</w:t>
      </w:r>
      <w:r w:rsidRPr="00EE3A8A">
        <w:rPr>
          <w:sz w:val="16"/>
        </w:rPr>
        <w:t xml:space="preserve"> If Nancy Pelosi and Chuck Schumer gave Trump something significant on the Wall, they would be able to find their way home — as John Jay said after concluding an unpopular treaty with the British in 1795 — by the light of their own burning effigies. </w:t>
      </w:r>
      <w:r w:rsidRPr="00DC18C3">
        <w:rPr>
          <w:rStyle w:val="Emphasis"/>
          <w:highlight w:val="yellow"/>
        </w:rPr>
        <w:t>Their voters would scorn them as</w:t>
      </w:r>
      <w:r w:rsidRPr="00EE3A8A">
        <w:rPr>
          <w:rStyle w:val="Emphasis"/>
        </w:rPr>
        <w:t xml:space="preserve"> traitors </w:t>
      </w:r>
      <w:r w:rsidRPr="00DC18C3">
        <w:rPr>
          <w:rStyle w:val="Emphasis"/>
          <w:highlight w:val="yellow"/>
        </w:rPr>
        <w:t>complicit</w:t>
      </w:r>
      <w:r w:rsidRPr="00EE3A8A">
        <w:rPr>
          <w:rStyle w:val="Emphasis"/>
        </w:rPr>
        <w:t xml:space="preserve"> in the alleged horrid bigotry of Donald J. Trump.</w:t>
      </w:r>
      <w:r>
        <w:rPr>
          <w:rStyle w:val="Emphasis"/>
        </w:rPr>
        <w:t xml:space="preserve"> </w:t>
      </w:r>
      <w:r w:rsidRPr="00DC18C3">
        <w:rPr>
          <w:rStyle w:val="StyleUnderline"/>
          <w:highlight w:val="yellow"/>
        </w:rPr>
        <w:t>So, they</w:t>
      </w:r>
      <w:r w:rsidRPr="00EE3A8A">
        <w:rPr>
          <w:rStyle w:val="StyleUnderline"/>
        </w:rPr>
        <w:t xml:space="preserve"> will</w:t>
      </w:r>
      <w:r w:rsidRPr="00EE3A8A">
        <w:rPr>
          <w:sz w:val="16"/>
        </w:rPr>
        <w:t xml:space="preserve"> probably </w:t>
      </w:r>
      <w:r w:rsidRPr="00DC18C3">
        <w:rPr>
          <w:rStyle w:val="Emphasis"/>
          <w:highlight w:val="yellow"/>
        </w:rPr>
        <w:t>fail to capitalize on a president</w:t>
      </w:r>
      <w:r w:rsidRPr="00EE3A8A">
        <w:rPr>
          <w:rStyle w:val="Emphasis"/>
        </w:rPr>
        <w:t xml:space="preserve"> almost certainly </w:t>
      </w:r>
      <w:r w:rsidRPr="00DC18C3">
        <w:rPr>
          <w:rStyle w:val="Emphasis"/>
          <w:highlight w:val="yellow"/>
        </w:rPr>
        <w:t>desperate to fall into their arms</w:t>
      </w:r>
      <w:r w:rsidRPr="00EE3A8A">
        <w:rPr>
          <w:sz w:val="16"/>
        </w:rPr>
        <w:t>. At the extraordinary televised bipartisan meeting on immigration on Tuesday, Trump at one point said that he’d simply sign whatever Congress sent him. Aides and informal advisers who care much more about the substance of a restrictionist immigration policy quickly pulled him back in line. The White House said it wants the Wall and an end to chain migration and the visa lottery in exchange for DACA.</w:t>
      </w:r>
    </w:p>
    <w:p w14:paraId="23C0E18F" w14:textId="77777777" w:rsidR="00773E69" w:rsidRPr="00773E69" w:rsidRDefault="00773E69" w:rsidP="00773E69"/>
    <w:p w14:paraId="427EAFE8" w14:textId="708F1906" w:rsidR="00773E69" w:rsidRPr="00E529AF" w:rsidRDefault="00773E69" w:rsidP="00E529AF"/>
    <w:p w14:paraId="52F509A9" w14:textId="75E699AE" w:rsidR="007129A6" w:rsidRDefault="007129A6" w:rsidP="007129A6">
      <w:pPr>
        <w:pStyle w:val="Heading4"/>
      </w:pPr>
      <w:r>
        <w:t>Plan passes clean – and dems wont cave later on border wall</w:t>
      </w:r>
    </w:p>
    <w:p w14:paraId="2AA2990E" w14:textId="348FA6B9" w:rsidR="007129A6" w:rsidRPr="007129A6" w:rsidRDefault="007129A6" w:rsidP="007129A6">
      <w:r>
        <w:t xml:space="preserve">LACHLAN </w:t>
      </w:r>
      <w:r w:rsidRPr="007129A6">
        <w:rPr>
          <w:rStyle w:val="Style13ptBold"/>
        </w:rPr>
        <w:t>MARKAY</w:t>
      </w:r>
      <w:r>
        <w:t>, reporter for The Daily Beast, KATIE ZAVADSKI, former reporter for The Daily Beast, “Are ‘800,000 Youngsters’ Just Pawns in Trump’s Immigration Battle?”, Sept 20</w:t>
      </w:r>
      <w:r w:rsidRPr="007129A6">
        <w:rPr>
          <w:rStyle w:val="Style13ptBold"/>
        </w:rPr>
        <w:t>17</w:t>
      </w:r>
      <w:r>
        <w:t>, https://www.thedailybeast.com/dreamers-become-hostages-and-bargaining-chips-for-immigration-hardliners</w:t>
      </w:r>
    </w:p>
    <w:p w14:paraId="5A04ECDE" w14:textId="77738670" w:rsidR="007129A6" w:rsidRDefault="007129A6" w:rsidP="007129A6">
      <w:pPr>
        <w:rPr>
          <w:sz w:val="16"/>
        </w:rPr>
      </w:pPr>
      <w:r w:rsidRPr="007129A6">
        <w:rPr>
          <w:sz w:val="16"/>
        </w:rPr>
        <w:t xml:space="preserve">The funding bill will likely be the source of legislative wrangling over appropriations for </w:t>
      </w:r>
      <w:r w:rsidRPr="00DC18C3">
        <w:rPr>
          <w:rStyle w:val="StyleUnderline"/>
          <w:highlight w:val="yellow"/>
        </w:rPr>
        <w:t>Trump’s</w:t>
      </w:r>
      <w:r w:rsidRPr="007129A6">
        <w:rPr>
          <w:sz w:val="16"/>
        </w:rPr>
        <w:t xml:space="preserve"> proposed </w:t>
      </w:r>
      <w:r w:rsidRPr="00DC18C3">
        <w:rPr>
          <w:rStyle w:val="StyleUnderline"/>
          <w:highlight w:val="yellow"/>
        </w:rPr>
        <w:t>wall</w:t>
      </w:r>
      <w:r w:rsidRPr="007129A6">
        <w:rPr>
          <w:sz w:val="16"/>
        </w:rPr>
        <w:t xml:space="preserve"> along the southern border, </w:t>
      </w:r>
      <w:r w:rsidRPr="00DC18C3">
        <w:rPr>
          <w:rStyle w:val="StyleUnderline"/>
          <w:highlight w:val="yellow"/>
        </w:rPr>
        <w:t>a</w:t>
      </w:r>
      <w:r w:rsidRPr="007129A6">
        <w:rPr>
          <w:sz w:val="16"/>
        </w:rPr>
        <w:t xml:space="preserve">nother </w:t>
      </w:r>
      <w:r w:rsidRPr="00DC18C3">
        <w:rPr>
          <w:rStyle w:val="StyleUnderline"/>
          <w:highlight w:val="yellow"/>
        </w:rPr>
        <w:t>potential avenue for</w:t>
      </w:r>
      <w:r w:rsidRPr="007129A6">
        <w:rPr>
          <w:rStyle w:val="StyleUnderline"/>
        </w:rPr>
        <w:t xml:space="preserve"> DACA </w:t>
      </w:r>
      <w:r w:rsidRPr="00DC18C3">
        <w:rPr>
          <w:rStyle w:val="StyleUnderline"/>
          <w:highlight w:val="yellow"/>
        </w:rPr>
        <w:t>horse-trading. But according to</w:t>
      </w:r>
      <w:r w:rsidRPr="007129A6">
        <w:rPr>
          <w:sz w:val="16"/>
        </w:rPr>
        <w:t xml:space="preserve"> Alex </w:t>
      </w:r>
      <w:r w:rsidRPr="007129A6">
        <w:rPr>
          <w:rStyle w:val="StyleUnderline"/>
        </w:rPr>
        <w:t>Nowrasteh</w:t>
      </w:r>
      <w:r w:rsidRPr="007129A6">
        <w:rPr>
          <w:sz w:val="16"/>
        </w:rPr>
        <w:t xml:space="preserve">, </w:t>
      </w:r>
      <w:r w:rsidRPr="00DC18C3">
        <w:rPr>
          <w:rStyle w:val="Emphasis"/>
          <w:highlight w:val="yellow"/>
        </w:rPr>
        <w:t>an immigration policy expert</w:t>
      </w:r>
      <w:r w:rsidRPr="007129A6">
        <w:rPr>
          <w:sz w:val="16"/>
        </w:rPr>
        <w:t xml:space="preserve"> at the libertarian Cato Institute, </w:t>
      </w:r>
      <w:r w:rsidRPr="00DC18C3">
        <w:rPr>
          <w:rStyle w:val="StyleUnderline"/>
          <w:highlight w:val="yellow"/>
        </w:rPr>
        <w:t>a package of restrictionist immigration reforms</w:t>
      </w:r>
      <w:r w:rsidRPr="00DC18C3">
        <w:rPr>
          <w:sz w:val="16"/>
          <w:highlight w:val="yellow"/>
        </w:rPr>
        <w:t xml:space="preserve"> </w:t>
      </w:r>
      <w:r w:rsidRPr="00DC18C3">
        <w:rPr>
          <w:rStyle w:val="Emphasis"/>
          <w:highlight w:val="yellow"/>
        </w:rPr>
        <w:t>might be a hard sell even with DACA</w:t>
      </w:r>
      <w:r w:rsidRPr="007129A6">
        <w:rPr>
          <w:rStyle w:val="Emphasis"/>
        </w:rPr>
        <w:t xml:space="preserve"> beneficiaries </w:t>
      </w:r>
      <w:r w:rsidRPr="00DC18C3">
        <w:rPr>
          <w:rStyle w:val="Emphasis"/>
          <w:highlight w:val="yellow"/>
        </w:rPr>
        <w:t>as</w:t>
      </w:r>
      <w:r w:rsidRPr="007129A6">
        <w:rPr>
          <w:sz w:val="16"/>
        </w:rPr>
        <w:t xml:space="preserve"> legislative </w:t>
      </w:r>
      <w:r w:rsidRPr="00DC18C3">
        <w:rPr>
          <w:rStyle w:val="Emphasis"/>
          <w:highlight w:val="yellow"/>
        </w:rPr>
        <w:t>bargaining chips</w:t>
      </w:r>
      <w:r w:rsidRPr="007129A6">
        <w:rPr>
          <w:sz w:val="16"/>
        </w:rPr>
        <w:t xml:space="preserve">. “Senator Cotton and President Trump intend to trade a DREAM Act in exchange for a full border wall, mandatory E-Verify, the RAISE Act’s cut in legal immigration, and a wishlist of other anti-immigration policies. Not only is it cruel to use DREAMers as pawns, but </w:t>
      </w:r>
      <w:r w:rsidRPr="00DC18C3">
        <w:rPr>
          <w:rStyle w:val="Emphasis"/>
          <w:highlight w:val="yellow"/>
        </w:rPr>
        <w:t>nativists will never get that deal</w:t>
      </w:r>
      <w:r w:rsidRPr="007129A6">
        <w:rPr>
          <w:sz w:val="16"/>
        </w:rPr>
        <w:t xml:space="preserve">,” Nowrasteh said in an email. “At best, </w:t>
      </w:r>
      <w:r w:rsidRPr="007129A6">
        <w:rPr>
          <w:rStyle w:val="StyleUnderline"/>
        </w:rPr>
        <w:t>this is a just a cynical delaying strategy</w:t>
      </w:r>
      <w:r w:rsidRPr="007129A6">
        <w:rPr>
          <w:sz w:val="16"/>
        </w:rPr>
        <w:t xml:space="preserve"> to prevent any DREAM Act. At worst, </w:t>
      </w:r>
      <w:r w:rsidRPr="00DC18C3">
        <w:rPr>
          <w:rStyle w:val="StyleUnderline"/>
          <w:highlight w:val="yellow"/>
        </w:rPr>
        <w:t>it’s</w:t>
      </w:r>
      <w:r w:rsidRPr="007129A6">
        <w:rPr>
          <w:sz w:val="16"/>
        </w:rPr>
        <w:t xml:space="preserve"> a naive attempt to hold DREAMers hostage for an </w:t>
      </w:r>
      <w:r w:rsidRPr="00DC18C3">
        <w:rPr>
          <w:rStyle w:val="Emphasis"/>
          <w:highlight w:val="yellow"/>
        </w:rPr>
        <w:t>impossible legalization</w:t>
      </w:r>
      <w:r w:rsidRPr="007129A6">
        <w:rPr>
          <w:sz w:val="16"/>
        </w:rPr>
        <w:t>.”</w:t>
      </w:r>
    </w:p>
    <w:p w14:paraId="25F972EC" w14:textId="6DBA8180" w:rsidR="00773E69" w:rsidRDefault="00773E69" w:rsidP="007129A6">
      <w:pPr>
        <w:rPr>
          <w:sz w:val="16"/>
        </w:rPr>
      </w:pPr>
    </w:p>
    <w:p w14:paraId="27070D6D" w14:textId="7BD1A962" w:rsidR="00773E69" w:rsidRDefault="00773E69" w:rsidP="00773E69">
      <w:pPr>
        <w:pStyle w:val="Heading3"/>
      </w:pPr>
      <w:r>
        <w:t>1AR Ext – Moderate Republicans</w:t>
      </w:r>
    </w:p>
    <w:p w14:paraId="60508FB4" w14:textId="1265EF12" w:rsidR="00773E69" w:rsidRDefault="00773E69" w:rsidP="00773E69"/>
    <w:p w14:paraId="6B913B7C" w14:textId="3A1743F7" w:rsidR="00773E69" w:rsidRDefault="00773E69" w:rsidP="00773E69">
      <w:pPr>
        <w:pStyle w:val="Heading4"/>
      </w:pPr>
      <w:r>
        <w:t>Not enough GOP votes to pass the wall</w:t>
      </w:r>
    </w:p>
    <w:p w14:paraId="29971DCB" w14:textId="2B28866B" w:rsidR="00773E69" w:rsidRPr="00773E69" w:rsidRDefault="00773E69" w:rsidP="00773E69">
      <w:r>
        <w:t xml:space="preserve">Paul </w:t>
      </w:r>
      <w:r w:rsidRPr="00773E69">
        <w:rPr>
          <w:rStyle w:val="Style13ptBold"/>
        </w:rPr>
        <w:t>Singer</w:t>
      </w:r>
      <w:r>
        <w:t>, USA Today, “Exclusive: Less than 25% of Republicans in Congress endorse border wall funding in USA TODAY survey”, Sept 20</w:t>
      </w:r>
      <w:r w:rsidRPr="00773E69">
        <w:rPr>
          <w:vertAlign w:val="superscript"/>
        </w:rPr>
        <w:t>th</w:t>
      </w:r>
      <w:r>
        <w:t xml:space="preserve"> 20</w:t>
      </w:r>
      <w:r w:rsidRPr="00773E69">
        <w:rPr>
          <w:rStyle w:val="Style13ptBold"/>
        </w:rPr>
        <w:t>17</w:t>
      </w:r>
      <w:r>
        <w:t>, https://www.usatoday.com/story/news/politics/2017/09/20/trump-border-wall-survey-congress-republicans-billions/640196001/</w:t>
      </w:r>
    </w:p>
    <w:p w14:paraId="59552A82" w14:textId="7150C7ED" w:rsidR="00773E69" w:rsidRDefault="00773E69" w:rsidP="00773E69">
      <w:pPr>
        <w:rPr>
          <w:sz w:val="14"/>
        </w:rPr>
      </w:pPr>
      <w:r w:rsidRPr="00773E69">
        <w:rPr>
          <w:sz w:val="14"/>
        </w:rPr>
        <w:t xml:space="preserve">President Trump has been adamant that he needs Congress to approve funding to start building his border wall, but Republicans on Capitol Hill are far less adamant about supporting it. When asked by the USA TODAY Network whether they support the president’s initial $1.6 billion budget request to begin construction, </w:t>
      </w:r>
      <w:r w:rsidRPr="00DC18C3">
        <w:rPr>
          <w:rStyle w:val="StyleUnderline"/>
          <w:highlight w:val="yellow"/>
        </w:rPr>
        <w:t>only 69 of the 292 Republicans on Capitol Hill said "yes."</w:t>
      </w:r>
      <w:r w:rsidRPr="00773E69">
        <w:rPr>
          <w:sz w:val="14"/>
        </w:rPr>
        <w:t xml:space="preserve"> Among the rest, three Republicans said they oppose the money, several evaded a direct answer, and the rest simply refused to respond to the question. The USA TODAY Network asked the 534 members of the House and Senate whether they support the $1.6 billion down payment approved by the House and found </w:t>
      </w:r>
      <w:r w:rsidRPr="00DC18C3">
        <w:rPr>
          <w:rStyle w:val="Emphasis"/>
          <w:highlight w:val="yellow"/>
        </w:rPr>
        <w:t>fewer than 25% of Republicans willing to stand up for the plan.</w:t>
      </w:r>
      <w:r w:rsidRPr="00773E69">
        <w:rPr>
          <w:sz w:val="14"/>
        </w:rPr>
        <w:t xml:space="preserve"> The House approved $1.6 billion in startup funding as part of a broad national security spending package in July that included billions $658 billion for the Defense Department and $78 billion for the Department of Veterans Affairs. The wall funding was tacked on to the bill at the last minute, and the legislation passed the House with the support of only five Democrats. Five Republicans voted against the bill.</w:t>
      </w:r>
    </w:p>
    <w:p w14:paraId="4312C4BC" w14:textId="42124108" w:rsidR="00B10585" w:rsidRDefault="00B10585" w:rsidP="00773E69">
      <w:pPr>
        <w:rPr>
          <w:sz w:val="14"/>
        </w:rPr>
      </w:pPr>
    </w:p>
    <w:p w14:paraId="5155967D" w14:textId="0521A93E" w:rsidR="00B10585" w:rsidRDefault="00B10585" w:rsidP="00B10585">
      <w:pPr>
        <w:pStyle w:val="Heading2"/>
      </w:pPr>
      <w:r>
        <w:t>A2: Various Impacts In The File</w:t>
      </w:r>
    </w:p>
    <w:p w14:paraId="7766525D" w14:textId="4F24E304" w:rsidR="00B10585" w:rsidRDefault="00B10585" w:rsidP="00B10585"/>
    <w:p w14:paraId="5525E75E" w14:textId="5943FCFE" w:rsidR="00B10585" w:rsidRDefault="00B10585" w:rsidP="00B10585">
      <w:pPr>
        <w:pStyle w:val="Heading3"/>
      </w:pPr>
      <w:r>
        <w:t>A2: Mexico Relations</w:t>
      </w:r>
    </w:p>
    <w:p w14:paraId="204D701F" w14:textId="77777777" w:rsidR="00B10585" w:rsidRPr="00B10585" w:rsidRDefault="00B10585" w:rsidP="00B10585"/>
    <w:p w14:paraId="085F2F7D" w14:textId="77777777" w:rsidR="00B10585" w:rsidRPr="00681AD2" w:rsidRDefault="00B10585" w:rsidP="00B10585">
      <w:pPr>
        <w:pStyle w:val="Heading4"/>
      </w:pPr>
      <w:r w:rsidRPr="00681AD2">
        <w:t>Lopez Obrador means elections collapse is inevitable</w:t>
      </w:r>
    </w:p>
    <w:p w14:paraId="46AD7B71" w14:textId="5FF18269" w:rsidR="00B10585" w:rsidRPr="00681AD2" w:rsidRDefault="00B10585" w:rsidP="00B10585">
      <w:r w:rsidRPr="00681AD2">
        <w:rPr>
          <w:sz w:val="16"/>
        </w:rPr>
        <w:t xml:space="preserve">Kate </w:t>
      </w:r>
      <w:r w:rsidRPr="00681AD2">
        <w:rPr>
          <w:rStyle w:val="Style13ptBold"/>
        </w:rPr>
        <w:t xml:space="preserve">Linthicum </w:t>
      </w:r>
      <w:r w:rsidRPr="00681AD2">
        <w:rPr>
          <w:sz w:val="16"/>
        </w:rPr>
        <w:t>and Tracy</w:t>
      </w:r>
      <w:r>
        <w:rPr>
          <w:sz w:val="16"/>
        </w:rPr>
        <w:t xml:space="preserve"> </w:t>
      </w:r>
      <w:r w:rsidRPr="00681AD2">
        <w:rPr>
          <w:rStyle w:val="Style13ptBold"/>
        </w:rPr>
        <w:t>Wilkinson</w:t>
      </w:r>
      <w:r w:rsidRPr="00681AD2">
        <w:rPr>
          <w:sz w:val="16"/>
        </w:rPr>
        <w:t>, “Rocky under Trump, U.S.-Mexico relations will be tested under new president Lopez Obrador,”</w:t>
      </w:r>
      <w:r>
        <w:rPr>
          <w:sz w:val="16"/>
        </w:rPr>
        <w:t xml:space="preserve"> 7/2/20</w:t>
      </w:r>
      <w:r w:rsidRPr="00B10585">
        <w:rPr>
          <w:rStyle w:val="Style13ptBold"/>
        </w:rPr>
        <w:t>18</w:t>
      </w:r>
      <w:r>
        <w:rPr>
          <w:sz w:val="16"/>
        </w:rPr>
        <w:t>,</w:t>
      </w:r>
      <w:r w:rsidRPr="00681AD2">
        <w:rPr>
          <w:sz w:val="16"/>
        </w:rPr>
        <w:t xml:space="preserve"> http://www.latimes.com/nation/la-fg-us-mexico-20180702-story.html</w:t>
      </w:r>
    </w:p>
    <w:p w14:paraId="08657E43" w14:textId="77777777" w:rsidR="00B10585" w:rsidRPr="00681AD2" w:rsidRDefault="00B10585" w:rsidP="00B10585"/>
    <w:p w14:paraId="38A98C82" w14:textId="6C233AFD" w:rsidR="00B10585" w:rsidRDefault="00B10585" w:rsidP="00B10585">
      <w:pPr>
        <w:rPr>
          <w:sz w:val="16"/>
        </w:rPr>
      </w:pPr>
      <w:r w:rsidRPr="00DC18C3">
        <w:rPr>
          <w:rStyle w:val="StyleUnderline"/>
          <w:highlight w:val="yellow"/>
        </w:rPr>
        <w:t>The U.S.-Mexico relationship could change dramatically under</w:t>
      </w:r>
      <w:r w:rsidRPr="00681AD2">
        <w:rPr>
          <w:rStyle w:val="StyleUnderline"/>
        </w:rPr>
        <w:t xml:space="preserve"> Mexican President-elect Andres Manuel </w:t>
      </w:r>
      <w:r w:rsidRPr="00DC18C3">
        <w:rPr>
          <w:rStyle w:val="StyleUnderline"/>
          <w:highlight w:val="yellow"/>
        </w:rPr>
        <w:t>Lopez Obrador, who appears ready to put less of an emphasis on relations with the U.S.</w:t>
      </w:r>
      <w:r w:rsidRPr="00681AD2">
        <w:rPr>
          <w:rStyle w:val="StyleUnderline"/>
        </w:rPr>
        <w:t xml:space="preserve"> than his country’s other recent leaders and less afraid of angering his counterparts north of the </w:t>
      </w:r>
      <w:r w:rsidRPr="00DC18C3">
        <w:rPr>
          <w:rStyle w:val="StyleUnderline"/>
        </w:rPr>
        <w:t>border. Lopez Obrador, who</w:t>
      </w:r>
      <w:r w:rsidRPr="00681AD2">
        <w:rPr>
          <w:rStyle w:val="StyleUnderline"/>
        </w:rPr>
        <w:t xml:space="preserve"> easily won the presidency in Sunday’s election and will take office in December, has rattled observers in Washington who are unsure about how he will conduct himself and Mexico’s foreign affairs. </w:t>
      </w:r>
      <w:r w:rsidRPr="00681AD2">
        <w:rPr>
          <w:sz w:val="16"/>
        </w:rPr>
        <w:t xml:space="preserve">The 64-year-old former mayor of Mexico City, a veteran leftist, has long favored a future for Mexico that is less dependent on the United States — a stark departure from numerous recent Mexican leaders who worked hand in glove with their American counterparts. His distrust of the United States is shaped in part by his biography and in part by his read on history. The night of President Trump’s election in 2016, Lopez Obrador wrote a message to his fellow Mexican citizens, urging them not to worry about the impact of Trump’s policies south of the Rio Grande. “We must not forget that Mexico, by the effort and sacrifice of the fathers of our country, is a free, independent and sovereign country, not a colony, nor a protectorate,” he wrote. “It does not depend on any foreign government.” Those patriotic musings, which he published last year in a book of essays called “Oye Trump” (Listen, Trump), offer insight into how Lopez Obrador may regard Mexico's closest neighbor when he is sworn in on Dec. 1. “There are a lot of unanswered questions,” said Earl Anthony Wayne, a fellow at the nonpartisan Wilson Center think tank in Washington and former U.S. ambassador to Mexico. Those include how the new president would handle renegotiation of the North American Free Trade Agreement; cooperation with the U.S. on drug-trafficking and immigration; and the united front against rogue countries like Venezuela. </w:t>
      </w:r>
      <w:r w:rsidRPr="00681AD2">
        <w:rPr>
          <w:rStyle w:val="StyleUnderline"/>
        </w:rPr>
        <w:t>“</w:t>
      </w:r>
      <w:r w:rsidRPr="00DC18C3">
        <w:rPr>
          <w:rStyle w:val="StyleUnderline"/>
          <w:highlight w:val="yellow"/>
        </w:rPr>
        <w:t>Mexican presidents have long seen their country’s future tied to the U.S., but</w:t>
      </w:r>
      <w:r w:rsidRPr="00681AD2">
        <w:rPr>
          <w:rStyle w:val="StyleUnderline"/>
        </w:rPr>
        <w:t xml:space="preserve"> Lopez </w:t>
      </w:r>
      <w:r w:rsidRPr="00DC18C3">
        <w:rPr>
          <w:rStyle w:val="StyleUnderline"/>
          <w:highlight w:val="yellow"/>
        </w:rPr>
        <w:t>Obrador is more skeptical</w:t>
      </w:r>
      <w:r w:rsidRPr="00681AD2">
        <w:rPr>
          <w:rStyle w:val="StyleUnderline"/>
        </w:rPr>
        <w:t xml:space="preserve">,” said Andrew Selee, president of the Migration Policy Institute and the author of a recent book about U.S.-Mexico relations. “I don’t think he’s anti-American. But I think he’s distrustful of the U.S. and less invested in deepening ties with the U.S.” </w:t>
      </w:r>
      <w:r w:rsidRPr="00681AD2">
        <w:rPr>
          <w:sz w:val="16"/>
        </w:rPr>
        <w:t xml:space="preserve">Trump, who has used harsh language to describe Mexicans, telephoned Lopez Obrador Monday to congratulate him. They spoke for half an hour, talking about trade and border security, both men’s offices said. The State Department also reached out, saying his election demonstrated “the Mexican people’s commitment to democratic values.” “The United States and Mexico share a lasting friendship based on strong economic, cultural and historical ties that bind our nations,” spokeswoman Heather Nauert said. The United States, she added, “looks forward to deepening our vibrant partnership.” His opponents often sought to portray Lopez Obrador as a dyed-in-the-wool leftist in the mold of Venezuela’s Hugo Chavez or the Castros of Cuba. In reality, Lopez Obrador is more pragmatic than the more hardcore ideologues. He advocates redistribution of wealth, but he also values Mexico’s entrepreneur class and industries like petroleum and gas exploitation. </w:t>
      </w:r>
      <w:r w:rsidRPr="00681AD2">
        <w:rPr>
          <w:rStyle w:val="StyleUnderline"/>
        </w:rPr>
        <w:t xml:space="preserve">If recent history is any indication, </w:t>
      </w:r>
      <w:r w:rsidRPr="00DC18C3">
        <w:rPr>
          <w:rStyle w:val="StyleUnderline"/>
        </w:rPr>
        <w:t xml:space="preserve">the first months of Lopez </w:t>
      </w:r>
      <w:r w:rsidRPr="00DC18C3">
        <w:rPr>
          <w:rStyle w:val="StyleUnderline"/>
          <w:highlight w:val="yellow"/>
        </w:rPr>
        <w:t>Obrador’s government are likely to see a Mexican cold shoulder toward the United States</w:t>
      </w:r>
      <w:r w:rsidRPr="00681AD2">
        <w:rPr>
          <w:rStyle w:val="StyleUnderline"/>
        </w:rPr>
        <w:t>.</w:t>
      </w:r>
      <w:r w:rsidRPr="00681AD2">
        <w:rPr>
          <w:sz w:val="16"/>
        </w:rPr>
        <w:t xml:space="preserve"> When Enrique Peña Nieto was elected in 2012 to replace U.S.-friendly Felipe Calderon, he ended many of the relationships with the U.S. that had allowed U.S. and Mexican officials to work shoulder to shoulder on security and other issues. </w:t>
      </w:r>
      <w:r w:rsidRPr="00681AD2">
        <w:rPr>
          <w:rStyle w:val="StyleUnderline"/>
        </w:rPr>
        <w:t xml:space="preserve">Only after a year or so did Peña Nieto reestablish those ties. And then, after Trump was elected, the Mexican government struggled to maintain a relationship despite the insults and harsh rhetoric coming from the White House. That was accomplished largely through a personal friendship between Mexican Foreign Secretary Luis Videgaray and Trump’s son-in-law and senior advisor Jared Kushner. Lopez </w:t>
      </w:r>
      <w:r w:rsidRPr="00DC18C3">
        <w:rPr>
          <w:rStyle w:val="StyleUnderline"/>
          <w:highlight w:val="yellow"/>
        </w:rPr>
        <w:t>Obrador does not share such friendships with Trump’s inner circle. And that could have an impact on numerous aspects of the bilateral relationship</w:t>
      </w:r>
      <w:r w:rsidRPr="00681AD2">
        <w:rPr>
          <w:sz w:val="16"/>
        </w:rPr>
        <w:t>, including the renegotiation of NAFTA.</w:t>
      </w:r>
    </w:p>
    <w:p w14:paraId="1E9AFBAA" w14:textId="3AB5770F" w:rsidR="00B10585" w:rsidRDefault="00B10585" w:rsidP="00B10585">
      <w:pPr>
        <w:rPr>
          <w:sz w:val="16"/>
        </w:rPr>
      </w:pPr>
    </w:p>
    <w:p w14:paraId="068E58D8" w14:textId="77777777" w:rsidR="00B10585" w:rsidRDefault="00B10585" w:rsidP="00B10585">
      <w:pPr>
        <w:pStyle w:val="Heading4"/>
      </w:pPr>
      <w:r>
        <w:t>No Hezbollah in Latin America – it’s all hype</w:t>
      </w:r>
    </w:p>
    <w:p w14:paraId="1DF3115D" w14:textId="77777777" w:rsidR="00B10585" w:rsidRDefault="00B10585" w:rsidP="00B10585">
      <w:pPr>
        <w:pStyle w:val="cardtext"/>
        <w:ind w:left="0"/>
      </w:pPr>
      <w:r w:rsidRPr="00F9191B">
        <w:rPr>
          <w:rStyle w:val="Style13ptBold"/>
        </w:rPr>
        <w:t xml:space="preserve">Knudsen </w:t>
      </w:r>
      <w:r>
        <w:rPr>
          <w:rStyle w:val="Style13ptBold"/>
        </w:rPr>
        <w:t>‘12</w:t>
      </w:r>
      <w:r w:rsidRPr="00F9191B">
        <w:rPr>
          <w:rStyle w:val="Style13ptBold"/>
        </w:rPr>
        <w:t xml:space="preserve"> – </w:t>
      </w:r>
      <w:r>
        <w:t xml:space="preserve">Cody Knudsen, international relations analyst for Praemon, April 13, 2012, "Security Sensationalism: Hezbollah in Latin America," </w:t>
      </w:r>
      <w:r w:rsidRPr="00EF597B">
        <w:t>http://praemon.org/2012/04/13/security-sensationalism-hezbollah-in-latin-america/</w:t>
      </w:r>
    </w:p>
    <w:p w14:paraId="10EDEDC9" w14:textId="77777777" w:rsidR="00B10585" w:rsidRPr="003442EB" w:rsidRDefault="00B10585" w:rsidP="00B10585">
      <w:pPr>
        <w:pStyle w:val="cardtext"/>
        <w:ind w:left="0"/>
        <w:rPr>
          <w:sz w:val="16"/>
        </w:rPr>
      </w:pPr>
      <w:r w:rsidRPr="0080346F">
        <w:rPr>
          <w:rStyle w:val="StyleUnderline"/>
        </w:rPr>
        <w:t xml:space="preserve">The fact checking website, </w:t>
      </w:r>
      <w:r w:rsidRPr="00F3125A">
        <w:rPr>
          <w:rStyle w:val="StyleUnderline"/>
          <w:highlight w:val="yellow"/>
        </w:rPr>
        <w:t>Politifact.com tested the statements made by the Republican candidates, and</w:t>
      </w:r>
      <w:r w:rsidRPr="003442EB">
        <w:rPr>
          <w:sz w:val="16"/>
        </w:rPr>
        <w:t xml:space="preserve"> by extension, </w:t>
      </w:r>
      <w:r w:rsidRPr="00F3125A">
        <w:rPr>
          <w:rStyle w:val="StyleUnderline"/>
          <w:highlight w:val="yellow"/>
        </w:rPr>
        <w:t>the American Enterprise Institute, and rated them</w:t>
      </w:r>
      <w:r w:rsidRPr="0080346F">
        <w:rPr>
          <w:rStyle w:val="StyleUnderline"/>
        </w:rPr>
        <w:t xml:space="preserve"> “Mostly </w:t>
      </w:r>
      <w:r w:rsidRPr="00F3125A">
        <w:rPr>
          <w:b/>
          <w:highlight w:val="yellow"/>
          <w:u w:val="single"/>
        </w:rPr>
        <w:t>False”</w:t>
      </w:r>
      <w:r w:rsidRPr="00F3125A">
        <w:rPr>
          <w:rStyle w:val="StyleUnderline"/>
          <w:highlight w:val="yellow"/>
        </w:rPr>
        <w:t xml:space="preserve"> because</w:t>
      </w:r>
      <w:r w:rsidRPr="0080346F">
        <w:rPr>
          <w:rStyle w:val="StyleUnderline"/>
        </w:rPr>
        <w:t xml:space="preserve"> the </w:t>
      </w:r>
      <w:r w:rsidRPr="00F3125A">
        <w:rPr>
          <w:rStyle w:val="StyleUnderline"/>
          <w:highlight w:val="yellow"/>
        </w:rPr>
        <w:t xml:space="preserve">there is </w:t>
      </w:r>
      <w:r w:rsidRPr="00F3125A">
        <w:rPr>
          <w:b/>
          <w:highlight w:val="yellow"/>
          <w:u w:val="single"/>
        </w:rPr>
        <w:t>no evidence</w:t>
      </w:r>
      <w:r w:rsidRPr="0080346F">
        <w:rPr>
          <w:rStyle w:val="StyleUnderline"/>
        </w:rPr>
        <w:t xml:space="preserve"> to suggest </w:t>
      </w:r>
      <w:r w:rsidRPr="00F3125A">
        <w:rPr>
          <w:rStyle w:val="StyleUnderline"/>
          <w:highlight w:val="yellow"/>
        </w:rPr>
        <w:t>that Hezbollah</w:t>
      </w:r>
      <w:r w:rsidRPr="0080346F">
        <w:rPr>
          <w:rStyle w:val="StyleUnderline"/>
        </w:rPr>
        <w:t xml:space="preserve"> or other radical Islamist </w:t>
      </w:r>
      <w:r w:rsidRPr="00F3125A">
        <w:rPr>
          <w:rStyle w:val="StyleUnderline"/>
          <w:highlight w:val="yellow"/>
        </w:rPr>
        <w:t>groups are</w:t>
      </w:r>
      <w:r w:rsidRPr="0080346F">
        <w:rPr>
          <w:rStyle w:val="StyleUnderline"/>
        </w:rPr>
        <w:t xml:space="preserve"> operating in large numbers or </w:t>
      </w:r>
      <w:r w:rsidRPr="00F3125A">
        <w:rPr>
          <w:rStyle w:val="StyleUnderline"/>
          <w:highlight w:val="yellow"/>
        </w:rPr>
        <w:t>transporting</w:t>
      </w:r>
      <w:r w:rsidRPr="0080346F">
        <w:rPr>
          <w:rStyle w:val="StyleUnderline"/>
        </w:rPr>
        <w:t xml:space="preserve"> personnel or </w:t>
      </w:r>
      <w:r w:rsidRPr="00F3125A">
        <w:rPr>
          <w:rStyle w:val="StyleUnderline"/>
          <w:highlight w:val="yellow"/>
        </w:rPr>
        <w:t>weapons across the border</w:t>
      </w:r>
      <w:r w:rsidRPr="003442EB">
        <w:rPr>
          <w:sz w:val="16"/>
        </w:rPr>
        <w:t xml:space="preserve">.  One thing that the report does mention, however, is that Hezbollah has been documented to fundraise in the region.  In the United States Department of State’s Country Reports on Terrorism 2010, Hezbollah is mentioned in one sentence : “We remain concerned about Hezballah’s fundraising activities in Venezuela.”  </w:t>
      </w:r>
      <w:r w:rsidRPr="0080346F">
        <w:rPr>
          <w:rStyle w:val="StyleUnderline"/>
        </w:rPr>
        <w:t>Sensationalizing the scale of the presence</w:t>
      </w:r>
      <w:r w:rsidRPr="003442EB">
        <w:rPr>
          <w:sz w:val="16"/>
        </w:rPr>
        <w:t xml:space="preserve"> of radical Islamists </w:t>
      </w:r>
      <w:r w:rsidRPr="0080346F">
        <w:rPr>
          <w:rStyle w:val="StyleUnderline"/>
        </w:rPr>
        <w:t xml:space="preserve">does not increase U.S. security regarding the matter.  </w:t>
      </w:r>
      <w:r w:rsidRPr="003442EB">
        <w:rPr>
          <w:sz w:val="16"/>
        </w:rPr>
        <w:t xml:space="preserve">According to the available intelligence, </w:t>
      </w:r>
      <w:r w:rsidRPr="00F3125A">
        <w:rPr>
          <w:rStyle w:val="StyleUnderline"/>
          <w:highlight w:val="yellow"/>
        </w:rPr>
        <w:t>this presence is</w:t>
      </w:r>
      <w:r w:rsidRPr="003442EB">
        <w:rPr>
          <w:sz w:val="16"/>
        </w:rPr>
        <w:t xml:space="preserve"> likely </w:t>
      </w:r>
      <w:r w:rsidRPr="00F3125A">
        <w:rPr>
          <w:rStyle w:val="StyleUnderline"/>
          <w:highlight w:val="yellow"/>
        </w:rPr>
        <w:t>extremely small and</w:t>
      </w:r>
      <w:r w:rsidRPr="003442EB">
        <w:rPr>
          <w:sz w:val="16"/>
        </w:rPr>
        <w:t xml:space="preserve">, as noted above, </w:t>
      </w:r>
      <w:r w:rsidRPr="00F3125A">
        <w:rPr>
          <w:b/>
          <w:highlight w:val="yellow"/>
          <w:u w:val="single"/>
        </w:rPr>
        <w:t>limited to fundraising activities.</w:t>
      </w:r>
      <w:r w:rsidRPr="00F3125A">
        <w:rPr>
          <w:rStyle w:val="StyleUnderline"/>
          <w:highlight w:val="yellow"/>
        </w:rPr>
        <w:t xml:space="preserve">  This does not represent an imminent threat</w:t>
      </w:r>
      <w:r w:rsidRPr="0080346F">
        <w:rPr>
          <w:rStyle w:val="StyleUnderline"/>
        </w:rPr>
        <w:t xml:space="preserve"> to the United States, </w:t>
      </w:r>
      <w:r w:rsidRPr="00F3125A">
        <w:rPr>
          <w:rStyle w:val="StyleUnderline"/>
          <w:highlight w:val="yellow"/>
        </w:rPr>
        <w:t>despite the way</w:t>
      </w:r>
      <w:r w:rsidRPr="0080346F">
        <w:rPr>
          <w:rStyle w:val="StyleUnderline"/>
        </w:rPr>
        <w:t xml:space="preserve"> some </w:t>
      </w:r>
      <w:r w:rsidRPr="00F3125A">
        <w:rPr>
          <w:rStyle w:val="StyleUnderline"/>
          <w:highlight w:val="yellow"/>
        </w:rPr>
        <w:t>politicians</w:t>
      </w:r>
      <w:r w:rsidRPr="0080346F">
        <w:rPr>
          <w:rStyle w:val="StyleUnderline"/>
        </w:rPr>
        <w:t xml:space="preserve"> may </w:t>
      </w:r>
      <w:r w:rsidRPr="00F3125A">
        <w:rPr>
          <w:rStyle w:val="StyleUnderline"/>
          <w:highlight w:val="yellow"/>
        </w:rPr>
        <w:t>portray it</w:t>
      </w:r>
      <w:r w:rsidRPr="0080346F">
        <w:rPr>
          <w:rStyle w:val="StyleUnderline"/>
        </w:rPr>
        <w:t xml:space="preserve">. </w:t>
      </w:r>
      <w:r w:rsidRPr="003442EB">
        <w:rPr>
          <w:sz w:val="16"/>
        </w:rPr>
        <w:t xml:space="preserve"> However, the question about the United States’ course of action to respond to the situation remains legitimate.  The response to Hezbollah’s fundraising should not be treated as if the organization is amassing an occupation force meant to storm across the U.S. border and place the Southwest region under Sharia law.  </w:t>
      </w:r>
      <w:r w:rsidRPr="0080346F">
        <w:rPr>
          <w:rStyle w:val="StyleUnderline"/>
        </w:rPr>
        <w:t xml:space="preserve">Unfortunately, the American public and politicians are paranoid about illegitimate threats of Hezbollah in America’s backyard.  </w:t>
      </w:r>
      <w:r w:rsidRPr="003442EB">
        <w:rPr>
          <w:sz w:val="16"/>
        </w:rPr>
        <w:t xml:space="preserve">Many Americans perceive the evil, subverting enemy as radical Islamists, intent on imposing Sharia law on the U.S. and the world much as the U.S.S.R. attempted to spread communism.  Giving heed to sensational security claims places the United States on a course to repeat many of the questionable policies used during the Cold War.  There is not much to stop the U.S. from following historical precedent. Especially in Latin America, the U.S. was prone to interfere and intervene in the political affairs during the Cold War in an effort to battle communism.  While communism presented a significant threat to the U.S., and in certain cases radical Islam certainly does as well, the U.S. created more enemies and generated more animosity by seeking out a sometimes nonexistent threat. </w:t>
      </w:r>
    </w:p>
    <w:p w14:paraId="12C7F90F" w14:textId="77777777" w:rsidR="00B10585" w:rsidRDefault="00B10585" w:rsidP="00B10585"/>
    <w:p w14:paraId="1CAA8167" w14:textId="77777777" w:rsidR="00B10585" w:rsidRPr="00E80BD5" w:rsidRDefault="00B10585" w:rsidP="00B10585">
      <w:pPr>
        <w:pStyle w:val="Heading4"/>
      </w:pPr>
      <w:r w:rsidRPr="00E80BD5">
        <w:t>No Hezbollah in Mexico</w:t>
      </w:r>
    </w:p>
    <w:p w14:paraId="543314CC" w14:textId="77777777" w:rsidR="00B10585" w:rsidRPr="00E80BD5" w:rsidRDefault="00B10585" w:rsidP="00B10585">
      <w:r w:rsidRPr="00E80BD5">
        <w:rPr>
          <w:rStyle w:val="Style13ptBold"/>
        </w:rPr>
        <w:t>Stewart 10</w:t>
      </w:r>
      <w:r w:rsidRPr="00E80BD5">
        <w:t xml:space="preserve">  (Scott, supervises Stratfor's analysis of terrorism and security issues, previously special agent with the U.S. State Department for 10 years and was involved in hundreds of terrorism investigations, “Hezbollah, Radical but Rational”, 8/12/10, </w:t>
      </w:r>
      <w:hyperlink r:id="rId18" w:history="1">
        <w:r w:rsidRPr="00E80BD5">
          <w:t>http://www.stratfor.com/weekly/20100811_hezbollah_radical_rational</w:t>
        </w:r>
      </w:hyperlink>
      <w:r w:rsidRPr="00E80BD5">
        <w:t>?</w:t>
      </w:r>
    </w:p>
    <w:p w14:paraId="46B1C1C8" w14:textId="77777777" w:rsidR="00B10585" w:rsidRPr="00E80BD5" w:rsidRDefault="00B10585" w:rsidP="00B10585">
      <w:r w:rsidRPr="00E80BD5">
        <w:t>utm_source=SWeekly&amp;utm_medium=email&amp;utm_campaign=100812&amp;utm_content=readmore&amp;elq=5d7e065e438a40b087def4232e770a24#axzz3E45RInJQ)</w:t>
      </w:r>
    </w:p>
    <w:p w14:paraId="2C63F02C" w14:textId="77777777" w:rsidR="00B10585" w:rsidRPr="00E80BD5" w:rsidRDefault="00B10585" w:rsidP="00B10585"/>
    <w:p w14:paraId="11018BA6" w14:textId="77777777" w:rsidR="00B10585" w:rsidRPr="00CD3D94" w:rsidRDefault="00B10585" w:rsidP="00B10585">
      <w:pPr>
        <w:rPr>
          <w:sz w:val="14"/>
        </w:rPr>
      </w:pPr>
      <w:r w:rsidRPr="00E80BD5">
        <w:rPr>
          <w:rStyle w:val="StyleUnderline"/>
        </w:rPr>
        <w:t>When we discuss threats along the U.S.-Mexico border</w:t>
      </w:r>
      <w:r w:rsidRPr="00CD3D94">
        <w:rPr>
          <w:sz w:val="14"/>
        </w:rPr>
        <w:t xml:space="preserve"> with sources and customers, or when we write an analysis on topics such as violence and improvised explosive devices along the border, </w:t>
      </w:r>
      <w:r w:rsidRPr="00DC18C3">
        <w:rPr>
          <w:rStyle w:val="StyleUnderline"/>
          <w:highlight w:val="yellow"/>
        </w:rPr>
        <w:t>a certain topic inevitably pops up: Hezbollah</w:t>
      </w:r>
      <w:r w:rsidRPr="00DC18C3">
        <w:rPr>
          <w:sz w:val="14"/>
          <w:highlight w:val="yellow"/>
        </w:rPr>
        <w:t xml:space="preserve">. </w:t>
      </w:r>
      <w:r w:rsidRPr="00DC18C3">
        <w:rPr>
          <w:rStyle w:val="StyleUnderline"/>
          <w:highlight w:val="yellow"/>
        </w:rPr>
        <w:t>We frequently hear concerns</w:t>
      </w:r>
      <w:r w:rsidRPr="00E80BD5">
        <w:rPr>
          <w:rStyle w:val="StyleUnderline"/>
        </w:rPr>
        <w:t xml:space="preserve"> from U.S. and Mexican government sources about the Iranian and Hezbollah network in Latin America</w:t>
      </w:r>
      <w:r w:rsidRPr="00CD3D94">
        <w:rPr>
          <w:sz w:val="14"/>
        </w:rPr>
        <w:t xml:space="preserve">. They fear that Iran would use Hezbollah to strike targets in the Western Hemisphere and even inside the United States if the United States or Israel were to conduct a military strike against Tehran's nuclear program. Such concerns are expressed not only by our sources and are relayed not only to us. </w:t>
      </w:r>
      <w:r w:rsidRPr="00DC18C3">
        <w:rPr>
          <w:rStyle w:val="StyleUnderline"/>
          <w:highlight w:val="yellow"/>
        </w:rPr>
        <w:t>Nearly every time tensions increase between the United States and Iran, the media report that the Hezbollah threat to the United States is growing</w:t>
      </w:r>
      <w:r w:rsidRPr="00DC18C3">
        <w:rPr>
          <w:sz w:val="14"/>
          <w:highlight w:val="yellow"/>
        </w:rPr>
        <w:t xml:space="preserve">. </w:t>
      </w:r>
      <w:r w:rsidRPr="00DC18C3">
        <w:rPr>
          <w:rStyle w:val="StyleUnderline"/>
          <w:highlight w:val="yellow"/>
        </w:rPr>
        <w:t xml:space="preserve">Iran also has a </w:t>
      </w:r>
      <w:r w:rsidRPr="00DC18C3">
        <w:rPr>
          <w:rStyle w:val="Emphasis"/>
          <w:highlight w:val="yellow"/>
        </w:rPr>
        <w:t>vested interest in playing up the danger</w:t>
      </w:r>
      <w:r w:rsidRPr="00E80BD5">
        <w:rPr>
          <w:rStyle w:val="StyleUnderline"/>
        </w:rPr>
        <w:t xml:space="preserve"> posed by Hezbollah and its other militant proxies as it tries to dissuade the United States and Israel from attacking its nuclear facilities</w:t>
      </w:r>
      <w:r w:rsidRPr="00CD3D94">
        <w:rPr>
          <w:sz w:val="14"/>
        </w:rPr>
        <w:t xml:space="preserve">. A close look at Hezbollah reveals a potent capacity to conduct terrorist attacks. The group is certainly more capable and could be far more dangerous than al Qaeda. An examination also reveals that Hezbollah has a robust presence in Latin America and that it uses its network there to smuggle people into the United States, where it has long maintained a presence. </w:t>
      </w:r>
      <w:r w:rsidRPr="00DC18C3">
        <w:rPr>
          <w:rStyle w:val="StyleUnderline"/>
          <w:highlight w:val="yellow"/>
        </w:rPr>
        <w:t>A balanced look at Hezbollah</w:t>
      </w:r>
      <w:r w:rsidRPr="00CD3D94">
        <w:rPr>
          <w:sz w:val="14"/>
        </w:rPr>
        <w:t xml:space="preserve">, however, </w:t>
      </w:r>
      <w:r w:rsidRPr="00DC18C3">
        <w:rPr>
          <w:rStyle w:val="StyleUnderline"/>
          <w:highlight w:val="yellow"/>
        </w:rPr>
        <w:t>shows that</w:t>
      </w:r>
      <w:r w:rsidRPr="00DC18C3">
        <w:rPr>
          <w:sz w:val="14"/>
          <w:highlight w:val="yellow"/>
        </w:rPr>
        <w:t xml:space="preserve">, </w:t>
      </w:r>
      <w:r w:rsidRPr="00DC18C3">
        <w:rPr>
          <w:rStyle w:val="StyleUnderline"/>
          <w:highlight w:val="yellow"/>
        </w:rPr>
        <w:t>while the threat</w:t>
      </w:r>
      <w:r w:rsidRPr="00CD3D94">
        <w:rPr>
          <w:sz w:val="14"/>
        </w:rPr>
        <w:t xml:space="preserve"> it poses </w:t>
      </w:r>
      <w:r w:rsidRPr="00DC18C3">
        <w:rPr>
          <w:rStyle w:val="StyleUnderline"/>
          <w:highlight w:val="yellow"/>
        </w:rPr>
        <w:t>is real</w:t>
      </w:r>
      <w:r w:rsidRPr="00CD3D94">
        <w:rPr>
          <w:sz w:val="14"/>
        </w:rPr>
        <w:t xml:space="preserve"> — and serious — </w:t>
      </w:r>
      <w:r w:rsidRPr="00DC18C3">
        <w:rPr>
          <w:rStyle w:val="StyleUnderline"/>
          <w:highlight w:val="yellow"/>
        </w:rPr>
        <w:t xml:space="preserve">that threat is not new and it is </w:t>
      </w:r>
      <w:r w:rsidRPr="00DC18C3">
        <w:rPr>
          <w:rStyle w:val="Emphasis"/>
          <w:highlight w:val="yellow"/>
        </w:rPr>
        <w:t>not likely to be exercised</w:t>
      </w:r>
      <w:r w:rsidRPr="00DC18C3">
        <w:rPr>
          <w:sz w:val="14"/>
          <w:highlight w:val="yellow"/>
        </w:rPr>
        <w:t xml:space="preserve">. </w:t>
      </w:r>
      <w:r w:rsidRPr="00DC18C3">
        <w:rPr>
          <w:rStyle w:val="StyleUnderline"/>
          <w:highlight w:val="yellow"/>
        </w:rPr>
        <w:t>There are a number of factors that have limited Hezbollah's use of its international network</w:t>
      </w:r>
      <w:r w:rsidRPr="00E80BD5">
        <w:rPr>
          <w:rStyle w:val="StyleUnderline"/>
        </w:rPr>
        <w:t xml:space="preserve"> for terrorist purposes in recent years. </w:t>
      </w:r>
      <w:r w:rsidRPr="00DC18C3">
        <w:rPr>
          <w:rStyle w:val="StyleUnderline"/>
          <w:highlight w:val="yellow"/>
        </w:rPr>
        <w:t xml:space="preserve">A decision to return to such activity </w:t>
      </w:r>
      <w:r w:rsidRPr="00DC18C3">
        <w:rPr>
          <w:rStyle w:val="Emphasis"/>
          <w:highlight w:val="yellow"/>
        </w:rPr>
        <w:t>would not be made lightly</w:t>
      </w:r>
      <w:r w:rsidRPr="00CD3D94">
        <w:rPr>
          <w:sz w:val="14"/>
        </w:rPr>
        <w:t xml:space="preserve">, or without carefully calculating the cost. </w:t>
      </w:r>
      <w:r w:rsidRPr="00CD3D94">
        <w:rPr>
          <w:sz w:val="14"/>
          <w:szCs w:val="16"/>
        </w:rPr>
        <w:t xml:space="preserve">Military Capability </w:t>
      </w:r>
      <w:r w:rsidRPr="00DC18C3">
        <w:rPr>
          <w:rStyle w:val="StyleUnderline"/>
          <w:highlight w:val="yellow"/>
        </w:rPr>
        <w:t>When examining Hezbollah, it is important to recognize that it is not just a terrorist group</w:t>
      </w:r>
      <w:r w:rsidRPr="00CD3D94">
        <w:rPr>
          <w:sz w:val="14"/>
        </w:rPr>
        <w:t xml:space="preserve">. Certainly, during the 1980s, Hezbollah did gain international recognition from its spectacular and effective attacks using large suicide truck bombs, high-profile airline hijackings and snatching scores of Western hostages (who were sometimes held for years) in Lebanon, but today it is far more than a mere terrorist group. </w:t>
      </w:r>
      <w:r w:rsidRPr="00DC18C3">
        <w:rPr>
          <w:rStyle w:val="StyleUnderline"/>
          <w:highlight w:val="yellow"/>
        </w:rPr>
        <w:t>Hezbollah is an influential political party with a strong, well-equipped militia that is more powerful than the army in Lebanon</w:t>
      </w:r>
      <w:r w:rsidRPr="00CD3D94">
        <w:rPr>
          <w:sz w:val="14"/>
        </w:rPr>
        <w:t xml:space="preserve">. The organization also operates an extensive network of social service providers in Lebanon and an international finance and logistics network that supports the organization through a global array of legitimate and illicit enterprises. </w:t>
      </w:r>
      <w:r w:rsidRPr="00CD3D94">
        <w:rPr>
          <w:sz w:val="14"/>
          <w:szCs w:val="16"/>
        </w:rPr>
        <w:t xml:space="preserve">Militarily, Hezbollah is a force to be reckoned with in Lebanon, as demonstrated by the manner in which it acquitted itself during its last confrontation with Israel in August 2006. While Hezbollah did not defeat Israel, it did manage to make a defensive stand and not be defeated itself. It may have been bloodied and battered by the Israeli onslaught, but at the end of the fight Hezbollah stood unbowed, which signified a major victory for the organization and won it much acclaim in the Muslim world. The tenacity and training of Hezbollah's soldiers was readily apparent during the 2006 confrontation. These traits, along with some of the guerrilla warfare skills they demonstrated, such as planning and executing complex ambushes and employing improvised explosive devices against armored vehicles, are things that can be directly applied to terrorist attacks. This was demonstrated in the assassination of former Lebanese Prime Minister Rafik al-Hariri in February 2005. Hezbollah maintains training facilities in places like Nabi Sheet in eastern Lebanon, where its militants are trained by Hezbollah instructors, members of the Syrian army and trainers from Iran's Islamic Revolutionary Guard Corps and its Quds Force (IRGC-QF) as well as Iran's Ministry of Intelligence and Security (MOIS). In addition, Hezbollah militants are sent outside Lebanon to Syria and Iran for training on advanced weapons and advanced guerrilla/terrorist tactics. Such advanced training has provided Hezbollah with a large cadre of operatives who are well-schooled in the tradecraft required to operate in a hostile environment and conduct successful terrorist attacks. Their links to Iranian diplomatic facilities guarantee them access to modern weaponry and military-grade explosives that can be brought in via the diplomatic pouch, which is inviolable under international treaty. Latin American Network Hezbollah and its Iranian patrons have a presence in Latin America that goes back decades. Iran has sought to establish close relationships with countries such as Cuba, Nicaragua, Bolivia and Venezuela that have opposed the United States and its foreign policy. STRATFOR sources have confirmed allegations by the U.S. government that the IRGC-QF has a presence in Venezuela and is providing training in irregular warfare to Venezuelan troops as well as militants belonging to the Revolutionary Armed Forces of Colombia. The Iranians are also known to station IRGC-QF operatives in their embassies under diplomatic cover alongside MOIS intelligence officers. IRGC-QF and MOIS officers also work under non-official cover in businesses, cultural centers and charities and have been known to work closely with Hezbollah operatives. This coordination occurs not only in Lebanon but also in places like Argentina. On March 17, 1992, Hezbollah operatives supported by the Iranian Embassy in Buenos Aires attacked the Israeli Embassy in that city with a vehicle-borne improvised explosive device, killing 29 people and injuring hundreds more. On July 18, 1994, 85 people were killed and hundreds injured when Hezbollah operatives supported by the Iranian Embassy attacked the Argentine Israelite Mutual Association building in Buenos Aires. Iran also maintains diplomatic relations with Mexico and uses its official diplomatic presence there to engage Mexico on a range of topics, including commercial relations and international energy matters. (Both countries are major energy producers.) While Hezbollah has received hundreds of millions of dollars in financial support and military equipment from Iran and Syria, it also has created a global finance and logistics network of its own. The Lebanese people have an entrepreneurial and trading culture that has spread around the world, and Hezbollah has exploited this far-flung Lebanese diaspora (both Christian and Muslim) for fundraising and operational purposes. To assist in this effort, Hezbollah also has partnered with non-Lebanese Arabs and Muslims, both Shia and Sunni, many of whom work with Hezbollah's network for financial gain and not out of ideological affinity with the group. Hezbollah's global commercial network transports and sells counterfeit consumer goods and electronics and pirated movies, music and software. In West Africa, the network also deals in "blood diamonds" from places like Sierra Leone and the Democratic Republic of the Congo and fences illegally bunkered oil from the Niger Delta. Cells in Asia procure and ship much of the counterfeit material sold elsewhere; nodes in North America deal in smuggled cigarettes, baby formula and counterfeit designer goods, among other things. In the United States, Hezbollah also has been involved in smuggling pseudoephedrine and selling counterfeit Viagra, and it has had a significant role in the production and worldwide propagation of counterfeit currencies. Hezbollah also has a long-standing and well-known presence in the tri-border region of Paraguay, Argentina and Brazil, where it earns tens of millions of dollars annually from legal and illegal commercial activities, according to U.S. government estimates. The Hezbollah business empire also extends into the drug trade. The Bekaa Valley, Lebanon's central agricultural heartland, is controlled by Hezbollah and serves as a major center for growing poppies and cannabis and for producing heroin from raw materials arriving from places like Afghanistan and the Golden Triangle of Southeast Asia. Indeed, Hezbollah controls a commanding percentage of the estimated $1 billion drug trade flowing out of the Bekaa. Much of the hashish and heroin emanating from there eventually arrives in Europe, where Hezbollah members also are involved in smuggling, car theft and the distribution of counterfeit goods and currency. Hezbollah operatives in the Western Hemisphere work with Latin American drug cartels to traffic cocaine into the lucrative markets of Europe, and there have been reports of Hezbollah members dealing drugs in the United States. In recent years, Hezbollah also has become active in Central America and Mexico, the latter being an ideal place for the Iranians and Hezbollah to operate. Mexico has long been a favorite haunt for foreign intelligence officers from countries hostile to the United States, ranging from Nazi Germany to the Soviet Union, due to its close proximity to the United States and its very poor counterintelligence capability. Mexican government sources have told STRATFOR that the ability of the Mexican government to monitor an organization like Hezbollah is very limited. While Mexico has a domestic intelligence capability, it has historically oriented its efforts toward political opponents of the government and not toward foreign intelligence operatives operating on its soil. This is understandable, considering that the foreign intelligence officers are in Mexico because of its proximity to the United States and not necessarily to spy on Mexico. The Mexican government's limited counterintelligence capacity has been further reduced by corruption and by the substantial amount of resources the Mexican government has been forced to dedicate to the cartel wars currently ravaging the country. It is also convenient for Hezbollah that there is some degree of physical resemblance between some Lebanese and Mexican people. Mexican citizens of Lebanese heritage (like Mexico's richest man, Carlos Slim) do not look out of place when they are on the street. STRATFOR sources say that Hezbollah members have married Mexican women in order to stay in Mexico, and some have reportedly even adopted Spanish names. A Hezbollah operative with a Spanish name who learns to speak Spanish well can be difficult for a U.S. Customs and Border Protection agent to spot. American officials often lack the Spanish skills required to differentiate between Spanish speakers with Mexican accents and those with foreign accents. Most of the Lebanese residing in Mexico are Maronite Christians who fled Lebanon and who are now well assimilated and prosperous in Mexico. Many of the Lebanese Muslims living in Mexico are relatively recent immigrants, and only about half of them are Shia, so the community in Mexico is smaller than it is in other places. Still, Hezbollah will use it to hide operatives. Sources tell STRATFOR that Hezbollah and the Iranians are involved in several small Islamic centers in Mexican cities such as Torreon, Chihuahua City and Monterrey. They also have an active presence in Shiite Islamic centers in border towns on both sides of the border and use these centers to coordinate cross-border smuggling of contraband and operatives. Arrestors </w:t>
      </w:r>
      <w:r w:rsidRPr="00CD3D94">
        <w:rPr>
          <w:sz w:val="14"/>
        </w:rPr>
        <w:t xml:space="preserve">Hezbollah has a group of operatives capable of undertaking terrorist missions that is larger and better-trained than any group al Qaeda has ever had. Hezbollah (and its Iranian patrons) have also established a solid foothold in the Americas, and they have demonstrated a capability to use their global logistics network to move operatives and conduct attacks should they so choose. This is what U.S. government officials fear, and what the Iranians want them to fear. The threat posed by Hezbollah's militant apparatus has always been a serious one, and </w:t>
      </w:r>
      <w:r w:rsidRPr="00DC18C3">
        <w:rPr>
          <w:rStyle w:val="StyleUnderline"/>
          <w:highlight w:val="yellow"/>
        </w:rPr>
        <w:t xml:space="preserve">Hezbollah has long had a significant presence inside the United States. The threat it poses today is </w:t>
      </w:r>
      <w:r w:rsidRPr="00DC18C3">
        <w:rPr>
          <w:rStyle w:val="Emphasis"/>
          <w:highlight w:val="yellow"/>
        </w:rPr>
        <w:t>not some new, growing phenomenon</w:t>
      </w:r>
      <w:r w:rsidRPr="00CD3D94">
        <w:rPr>
          <w:sz w:val="14"/>
        </w:rPr>
        <w:t xml:space="preserve">, as some reports in the press would suggest. </w:t>
      </w:r>
      <w:r w:rsidRPr="00E80BD5">
        <w:rPr>
          <w:rStyle w:val="StyleUnderline"/>
        </w:rPr>
        <w:t xml:space="preserve">But </w:t>
      </w:r>
      <w:r w:rsidRPr="00DC18C3">
        <w:rPr>
          <w:rStyle w:val="StyleUnderline"/>
          <w:highlight w:val="yellow"/>
        </w:rPr>
        <w:t xml:space="preserve">despite Hezbollah's transnational terrorism capabilities, it has </w:t>
      </w:r>
      <w:r w:rsidRPr="00DC18C3">
        <w:rPr>
          <w:rStyle w:val="Emphasis"/>
          <w:highlight w:val="yellow"/>
        </w:rPr>
        <w:t>not chosen to exercise them</w:t>
      </w:r>
      <w:r w:rsidRPr="00DC18C3">
        <w:rPr>
          <w:rStyle w:val="StyleUnderline"/>
          <w:highlight w:val="yellow"/>
        </w:rPr>
        <w:t xml:space="preserve"> outside of its home region for many years now</w:t>
      </w:r>
      <w:r w:rsidRPr="00E80BD5">
        <w:rPr>
          <w:rStyle w:val="StyleUnderline"/>
        </w:rPr>
        <w:t>.</w:t>
      </w:r>
      <w:r w:rsidRPr="00CD3D94">
        <w:rPr>
          <w:sz w:val="14"/>
        </w:rPr>
        <w:t xml:space="preserve"> </w:t>
      </w:r>
      <w:r w:rsidRPr="00E80BD5">
        <w:rPr>
          <w:rStyle w:val="StyleUnderline"/>
        </w:rPr>
        <w:t>This is due in large part to the way Hezbollah has matured as an organization. It is no longer the new, shadowy organization it was in 1983 but a large global organization with an address</w:t>
      </w:r>
      <w:r w:rsidRPr="00CD3D94">
        <w:rPr>
          <w:sz w:val="14"/>
        </w:rPr>
        <w:t xml:space="preserve">. </w:t>
      </w:r>
      <w:r w:rsidRPr="00E80BD5">
        <w:rPr>
          <w:rStyle w:val="StyleUnderline"/>
        </w:rPr>
        <w:t>Its assets and personnel can be identified and seized or attacked. Hezbollah understands that a serious terrorist attack or series of attacks on U.S. soil could result in the type of American reaction that followed the 9/11 attack and that the organization would likely end up on the receiving end of the type of campaign that the United States launched against al Qaeda</w:t>
      </w:r>
      <w:r w:rsidRPr="00CD3D94">
        <w:rPr>
          <w:sz w:val="14"/>
        </w:rPr>
        <w:t xml:space="preserve"> (</w:t>
      </w:r>
      <w:r w:rsidRPr="00E80BD5">
        <w:rPr>
          <w:rStyle w:val="StyleUnderline"/>
        </w:rPr>
        <w:t>and Lebanon is far easier to strike than Afghanistan</w:t>
      </w:r>
      <w:r w:rsidRPr="00CD3D94">
        <w:rPr>
          <w:sz w:val="14"/>
        </w:rPr>
        <w:t xml:space="preserve">). </w:t>
      </w:r>
      <w:r w:rsidRPr="00E80BD5">
        <w:rPr>
          <w:rStyle w:val="StyleUnderline"/>
        </w:rPr>
        <w:t xml:space="preserve">In the past, Hezbollah (and its Iranian patrons) have worked hard to sow ambiguity and hide responsibility for terrorist attacks, </w:t>
      </w:r>
      <w:r w:rsidRPr="00DC18C3">
        <w:rPr>
          <w:rStyle w:val="StyleUnderline"/>
          <w:highlight w:val="yellow"/>
        </w:rPr>
        <w:t>but as Hezbollah matured as an organization, such subterfuge became more difficult</w:t>
      </w:r>
      <w:r w:rsidRPr="00CD3D94">
        <w:rPr>
          <w:sz w:val="14"/>
        </w:rPr>
        <w:t xml:space="preserve">. </w:t>
      </w:r>
      <w:r w:rsidRPr="00E80BD5">
        <w:rPr>
          <w:rStyle w:val="StyleUnderline"/>
        </w:rPr>
        <w:t xml:space="preserve">There is also international public opinion to consider. Hezbollah is a political organization seeking </w:t>
      </w:r>
      <w:r w:rsidRPr="00E80BD5">
        <w:rPr>
          <w:rStyle w:val="Emphasis"/>
        </w:rPr>
        <w:t>political legitimacy</w:t>
      </w:r>
      <w:r w:rsidRPr="00CD3D94">
        <w:rPr>
          <w:sz w:val="14"/>
        </w:rPr>
        <w:t xml:space="preserve">, and </w:t>
      </w:r>
      <w:r w:rsidRPr="00DC18C3">
        <w:rPr>
          <w:rStyle w:val="StyleUnderline"/>
          <w:highlight w:val="yellow"/>
        </w:rPr>
        <w:t xml:space="preserve">it is one thing for it to be seen as a victim of Israeli aggression when standing up to Israeli forces in southern Lebanon and </w:t>
      </w:r>
      <w:r w:rsidRPr="00DC18C3">
        <w:rPr>
          <w:rStyle w:val="Emphasis"/>
          <w:highlight w:val="yellow"/>
        </w:rPr>
        <w:t>quite another to be seen killing innocent civilians on the other side of the globe</w:t>
      </w:r>
      <w:r w:rsidRPr="00DC18C3">
        <w:rPr>
          <w:sz w:val="14"/>
          <w:highlight w:val="yellow"/>
        </w:rPr>
        <w:t xml:space="preserve">. </w:t>
      </w:r>
      <w:r w:rsidRPr="00DC18C3">
        <w:rPr>
          <w:rStyle w:val="StyleUnderline"/>
          <w:highlight w:val="yellow"/>
        </w:rPr>
        <w:t>Hezbollah also sees the United States</w:t>
      </w:r>
      <w:r w:rsidRPr="00CD3D94">
        <w:rPr>
          <w:sz w:val="14"/>
        </w:rPr>
        <w:t xml:space="preserve"> (and the rest of the Western Hemisphere) </w:t>
      </w:r>
      <w:r w:rsidRPr="00E80BD5">
        <w:rPr>
          <w:rStyle w:val="StyleUnderline"/>
        </w:rPr>
        <w:t>as a wonderful place to make money</w:t>
      </w:r>
      <w:r w:rsidRPr="00CD3D94">
        <w:rPr>
          <w:sz w:val="14"/>
        </w:rPr>
        <w:t xml:space="preserve"> through its array of legal and illegal enterprises. </w:t>
      </w:r>
      <w:r w:rsidRPr="00E80BD5">
        <w:rPr>
          <w:rStyle w:val="StyleUnderline"/>
        </w:rPr>
        <w:t xml:space="preserve">If it angered the United States, its business interests in the Western Hemisphere would be severely impacted. </w:t>
      </w:r>
      <w:r w:rsidRPr="00DC18C3">
        <w:rPr>
          <w:rStyle w:val="StyleUnderline"/>
          <w:highlight w:val="yellow"/>
        </w:rPr>
        <w:t xml:space="preserve">Hezbollah could conduct attacks in the United States, but </w:t>
      </w:r>
      <w:r w:rsidRPr="00DC18C3">
        <w:rPr>
          <w:rStyle w:val="Emphasis"/>
          <w:highlight w:val="yellow"/>
        </w:rPr>
        <w:t>it would pay a terrible price</w:t>
      </w:r>
      <w:r w:rsidRPr="00DC18C3">
        <w:rPr>
          <w:rStyle w:val="StyleUnderline"/>
          <w:highlight w:val="yellow"/>
        </w:rPr>
        <w:t xml:space="preserve"> for doing so, and </w:t>
      </w:r>
      <w:r w:rsidRPr="00DC18C3">
        <w:rPr>
          <w:rStyle w:val="Emphasis"/>
          <w:highlight w:val="yellow"/>
        </w:rPr>
        <w:t>it does not appear that it is willing to pay that price</w:t>
      </w:r>
      <w:r w:rsidRPr="00CD3D94">
        <w:rPr>
          <w:sz w:val="14"/>
        </w:rPr>
        <w:t xml:space="preserve">. </w:t>
      </w:r>
      <w:r w:rsidRPr="00E80BD5">
        <w:rPr>
          <w:rStyle w:val="StyleUnderline"/>
        </w:rPr>
        <w:t xml:space="preserve">The Hezbollah leadership may be radical, but </w:t>
      </w:r>
      <w:r w:rsidRPr="00E80BD5">
        <w:rPr>
          <w:rStyle w:val="Emphasis"/>
        </w:rPr>
        <w:t>it is not irrational</w:t>
      </w:r>
      <w:r w:rsidRPr="00CD3D94">
        <w:rPr>
          <w:sz w:val="14"/>
        </w:rPr>
        <w:t xml:space="preserve">. Many of the </w:t>
      </w:r>
      <w:r w:rsidRPr="00E80BD5">
        <w:rPr>
          <w:rStyle w:val="StyleUnderline"/>
        </w:rPr>
        <w:t>senior Hezbollah leaders have matured since the group was founded and have become influential politicians and wealthy businessmen. This older cadre tends to be more moderate</w:t>
      </w:r>
      <w:r w:rsidRPr="00CD3D94">
        <w:rPr>
          <w:sz w:val="14"/>
        </w:rPr>
        <w:t xml:space="preserve"> than some of the younger firebrands in the organization. So, </w:t>
      </w:r>
      <w:r w:rsidRPr="00E80BD5">
        <w:rPr>
          <w:rStyle w:val="StyleUnderline"/>
        </w:rPr>
        <w:t>while Hezbollah has the capability to attack U.S. interests, it does not currently possess the intent to do so</w:t>
      </w:r>
      <w:r w:rsidRPr="00CD3D94">
        <w:rPr>
          <w:sz w:val="14"/>
        </w:rPr>
        <w:t xml:space="preserve">. Its terrorist attacks in Lebanon in the 1980s, like the bombing of the U.S. Marine barracks and the two attacks against the U.S. Embassy, were intended to drive U.S. influence out of Lebanon, and the attacks largely succeeded. </w:t>
      </w:r>
      <w:r w:rsidRPr="00E80BD5">
        <w:rPr>
          <w:rStyle w:val="StyleUnderline"/>
        </w:rPr>
        <w:t>An attack by Hezbollah inside the United States today would result in the return of U.S. attention to, and perhaps even a presence in, Lebanon, something that is clearly not in Hezbollah's interests</w:t>
      </w:r>
      <w:r w:rsidRPr="00CD3D94">
        <w:rPr>
          <w:sz w:val="14"/>
        </w:rPr>
        <w:t xml:space="preserve">. </w:t>
      </w:r>
      <w:r w:rsidRPr="00E80BD5">
        <w:rPr>
          <w:rStyle w:val="StyleUnderline"/>
        </w:rPr>
        <w:t xml:space="preserve">Then why the recurring rumors of impending Hezbollah terrorist attacks? For several years now, every time there has been talk of a possible attack on Iran there has been a corresponding threat by Iran that it will use its proxy groups in response </w:t>
      </w:r>
      <w:r w:rsidRPr="00CD3D94">
        <w:rPr>
          <w:sz w:val="14"/>
        </w:rPr>
        <w:t xml:space="preserve">to such an attack. </w:t>
      </w:r>
      <w:r w:rsidRPr="00E80BD5">
        <w:rPr>
          <w:rStyle w:val="StyleUnderline"/>
        </w:rPr>
        <w:t>Iran has also been busy pushing intelligence reports to anybody who will listen</w:t>
      </w:r>
      <w:r w:rsidRPr="00CD3D94">
        <w:rPr>
          <w:sz w:val="14"/>
        </w:rPr>
        <w:t xml:space="preserve">, including STRATFOR, that it will activate its militant proxy groups if attacked and, to back up that threat, will periodically send IRGC-QF, MOIS or Hezbollah operatives out to conduct not-so-subtle surveillance of potential targets. (They clearly want to be seen undertaking such activity.) In many ways, </w:t>
      </w:r>
      <w:r w:rsidRPr="00DC18C3">
        <w:rPr>
          <w:rStyle w:val="StyleUnderline"/>
          <w:highlight w:val="yellow"/>
        </w:rPr>
        <w:t xml:space="preserve">the Hezbollah threat is </w:t>
      </w:r>
      <w:r w:rsidRPr="00DC18C3">
        <w:rPr>
          <w:rStyle w:val="Emphasis"/>
          <w:highlight w:val="yellow"/>
        </w:rPr>
        <w:t>being played up</w:t>
      </w:r>
      <w:r w:rsidRPr="00E80BD5">
        <w:rPr>
          <w:rStyle w:val="StyleUnderline"/>
        </w:rPr>
        <w:t xml:space="preserve"> in order to provide the type of deterrent that mutually assured destruction did during the Cold War.</w:t>
      </w:r>
      <w:r w:rsidRPr="00CD3D94">
        <w:rPr>
          <w:sz w:val="14"/>
        </w:rPr>
        <w:t xml:space="preserve"> The threats of unleashing Hezbollah terrorist attacks and closing the Strait of Hormuz are the most potent deterrents Iran has to being attacked. </w:t>
      </w:r>
      <w:r w:rsidRPr="00E80BD5">
        <w:rPr>
          <w:rStyle w:val="StyleUnderline"/>
        </w:rPr>
        <w:t xml:space="preserve">Since Iran does not yet possess a nuclear arsenal, these threats are the closest thing it has to a "real nuclear option." As such, they are threats that Iran will make good on </w:t>
      </w:r>
      <w:r w:rsidRPr="00E80BD5">
        <w:rPr>
          <w:rStyle w:val="Emphasis"/>
        </w:rPr>
        <w:t>only as a last resort</w:t>
      </w:r>
      <w:r w:rsidRPr="00CD3D94">
        <w:rPr>
          <w:sz w:val="14"/>
        </w:rPr>
        <w:t>.</w:t>
      </w:r>
    </w:p>
    <w:p w14:paraId="5EA54D2B" w14:textId="77777777" w:rsidR="00B10585" w:rsidRPr="00681AD2" w:rsidRDefault="00B10585" w:rsidP="00B10585">
      <w:pPr>
        <w:rPr>
          <w:sz w:val="16"/>
        </w:rPr>
      </w:pPr>
    </w:p>
    <w:p w14:paraId="683F7425" w14:textId="21772515" w:rsidR="00B10585" w:rsidRDefault="00B10585" w:rsidP="00B10585">
      <w:pPr>
        <w:pStyle w:val="Heading3"/>
      </w:pPr>
      <w:r>
        <w:t>A2: Water Scarcity</w:t>
      </w:r>
    </w:p>
    <w:p w14:paraId="72D66095" w14:textId="23F36C57" w:rsidR="00B10585" w:rsidRDefault="00B10585" w:rsidP="00B10585"/>
    <w:p w14:paraId="4C9011F5" w14:textId="3388FA64" w:rsidR="00B10585" w:rsidRDefault="00B10585" w:rsidP="00B10585">
      <w:pPr>
        <w:pStyle w:val="Heading4"/>
      </w:pPr>
      <w:r>
        <w:t>No water wars</w:t>
      </w:r>
    </w:p>
    <w:p w14:paraId="33F682B3" w14:textId="77777777" w:rsidR="00B10585" w:rsidRDefault="00B10585" w:rsidP="00B10585">
      <w:r>
        <w:t xml:space="preserve">Swastika </w:t>
      </w:r>
      <w:r w:rsidRPr="00193153">
        <w:rPr>
          <w:rStyle w:val="Style13ptBold"/>
        </w:rPr>
        <w:t>Pradhan</w:t>
      </w:r>
      <w:r>
        <w:t xml:space="preserve"> Assistant Professor, Department of Political Science, Sikkim University, “Water War Thesis: A Myth or A Reality?”, International Journal of Arts Humanities and Social Sciences Volume 2 Issue 1 ǁ January 20</w:t>
      </w:r>
      <w:r w:rsidRPr="00193153">
        <w:rPr>
          <w:rStyle w:val="Style13ptBold"/>
        </w:rPr>
        <w:t>17</w:t>
      </w:r>
      <w:r>
        <w:t>. http://www.ijahss.com/Paper/20102017/698243206.pdf</w:t>
      </w:r>
    </w:p>
    <w:p w14:paraId="1300E239" w14:textId="77777777" w:rsidR="00B10585" w:rsidRDefault="00B10585" w:rsidP="00B10585">
      <w:pPr>
        <w:rPr>
          <w:rStyle w:val="StyleUnderline"/>
        </w:rPr>
      </w:pPr>
      <w:r w:rsidRPr="00193153">
        <w:rPr>
          <w:sz w:val="14"/>
        </w:rPr>
        <w:t xml:space="preserve">Scarcity, dependency, competition and sharing of transboundary waters have made water wars vital in the future where nations inorder to protect their water resources will go for a war with the other nations. </w:t>
      </w:r>
      <w:r w:rsidRPr="00A5477C">
        <w:rPr>
          <w:rStyle w:val="StyleUnderline"/>
        </w:rPr>
        <w:t>The</w:t>
      </w:r>
      <w:r>
        <w:rPr>
          <w:rStyle w:val="StyleUnderline"/>
        </w:rPr>
        <w:t xml:space="preserve"> </w:t>
      </w:r>
      <w:r w:rsidRPr="00A5477C">
        <w:rPr>
          <w:rStyle w:val="StyleUnderline"/>
        </w:rPr>
        <w:t>scholars of the Water War thesis have indicated the likeliness of a water wars in the near future</w:t>
      </w:r>
      <w:r w:rsidRPr="00193153">
        <w:rPr>
          <w:sz w:val="14"/>
        </w:rPr>
        <w:t xml:space="preserve">. </w:t>
      </w:r>
      <w:r w:rsidRPr="00A5477C">
        <w:rPr>
          <w:rStyle w:val="Emphasis"/>
        </w:rPr>
        <w:t>However</w:t>
      </w:r>
      <w:r w:rsidRPr="00193153">
        <w:rPr>
          <w:sz w:val="14"/>
        </w:rPr>
        <w:t xml:space="preserve"> in the recent years </w:t>
      </w:r>
      <w:r w:rsidRPr="00A5477C">
        <w:rPr>
          <w:rStyle w:val="StyleUnderline"/>
        </w:rPr>
        <w:t>there has been the emergence of another group of scholars who vindicates this point</w:t>
      </w:r>
      <w:r w:rsidRPr="00193153">
        <w:rPr>
          <w:sz w:val="14"/>
        </w:rPr>
        <w:t xml:space="preserve"> and arguments made by the Water war thesis scholars that nation will go for a war over the waters. They pointed out that </w:t>
      </w:r>
      <w:r w:rsidRPr="00193153">
        <w:rPr>
          <w:rStyle w:val="StyleUnderline"/>
        </w:rPr>
        <w:t>if water can lead to a war</w:t>
      </w:r>
      <w:r w:rsidRPr="00193153">
        <w:rPr>
          <w:sz w:val="14"/>
        </w:rPr>
        <w:t xml:space="preserve"> </w:t>
      </w:r>
      <w:r w:rsidRPr="00193153">
        <w:rPr>
          <w:rStyle w:val="Emphasis"/>
        </w:rPr>
        <w:t>then there is also a possibility of it leading to co-operation</w:t>
      </w:r>
      <w:r w:rsidRPr="00193153">
        <w:rPr>
          <w:sz w:val="14"/>
        </w:rPr>
        <w:t xml:space="preserve">. And </w:t>
      </w:r>
      <w:r w:rsidRPr="00193153">
        <w:rPr>
          <w:rStyle w:val="StyleUnderline"/>
        </w:rPr>
        <w:t>this is</w:t>
      </w:r>
      <w:r w:rsidRPr="00193153">
        <w:rPr>
          <w:sz w:val="14"/>
        </w:rPr>
        <w:t xml:space="preserve"> </w:t>
      </w:r>
      <w:r w:rsidRPr="00193153">
        <w:rPr>
          <w:rStyle w:val="Emphasis"/>
        </w:rPr>
        <w:t>very much true</w:t>
      </w:r>
      <w:r w:rsidRPr="00193153">
        <w:rPr>
          <w:sz w:val="14"/>
        </w:rPr>
        <w:t xml:space="preserve"> because given the present scenario </w:t>
      </w:r>
      <w:r w:rsidRPr="00193153">
        <w:rPr>
          <w:rStyle w:val="StyleUnderline"/>
          <w:highlight w:val="yellow"/>
        </w:rPr>
        <w:t>nations would rather go for negotiation</w:t>
      </w:r>
      <w:r w:rsidRPr="00193153">
        <w:rPr>
          <w:rStyle w:val="StyleUnderline"/>
        </w:rPr>
        <w:t xml:space="preserve"> rather </w:t>
      </w:r>
      <w:r w:rsidRPr="00193153">
        <w:rPr>
          <w:rStyle w:val="StyleUnderline"/>
          <w:highlight w:val="yellow"/>
        </w:rPr>
        <w:t>than</w:t>
      </w:r>
      <w:r w:rsidRPr="00193153">
        <w:rPr>
          <w:rStyle w:val="StyleUnderline"/>
        </w:rPr>
        <w:t xml:space="preserve"> wage a </w:t>
      </w:r>
      <w:r w:rsidRPr="00193153">
        <w:rPr>
          <w:rStyle w:val="StyleUnderline"/>
          <w:highlight w:val="yellow"/>
        </w:rPr>
        <w:t>war</w:t>
      </w:r>
      <w:r w:rsidRPr="00193153">
        <w:rPr>
          <w:rStyle w:val="StyleUnderline"/>
        </w:rPr>
        <w:t>.</w:t>
      </w:r>
      <w:r w:rsidRPr="00193153">
        <w:rPr>
          <w:sz w:val="14"/>
        </w:rPr>
        <w:t xml:space="preserve"> The case of </w:t>
      </w:r>
      <w:r w:rsidRPr="00193153">
        <w:rPr>
          <w:rStyle w:val="Emphasis"/>
          <w:highlight w:val="yellow"/>
        </w:rPr>
        <w:t>India and Bangladesh</w:t>
      </w:r>
      <w:r w:rsidRPr="00193153">
        <w:rPr>
          <w:rStyle w:val="Emphasis"/>
        </w:rPr>
        <w:t xml:space="preserve"> highlights</w:t>
      </w:r>
      <w:r w:rsidRPr="00193153">
        <w:rPr>
          <w:sz w:val="14"/>
        </w:rPr>
        <w:t xml:space="preserve"> </w:t>
      </w:r>
      <w:r w:rsidRPr="00193153">
        <w:rPr>
          <w:rStyle w:val="StyleUnderline"/>
        </w:rPr>
        <w:t xml:space="preserve">the same where nations </w:t>
      </w:r>
      <w:r w:rsidRPr="00193153">
        <w:rPr>
          <w:rStyle w:val="StyleUnderline"/>
          <w:highlight w:val="yellow"/>
        </w:rPr>
        <w:t>having numerous water issues</w:t>
      </w:r>
      <w:r w:rsidRPr="00193153">
        <w:rPr>
          <w:sz w:val="14"/>
          <w:highlight w:val="yellow"/>
        </w:rPr>
        <w:t xml:space="preserve"> </w:t>
      </w:r>
      <w:r w:rsidRPr="00193153">
        <w:rPr>
          <w:rStyle w:val="Emphasis"/>
          <w:highlight w:val="yellow"/>
        </w:rPr>
        <w:t>have not</w:t>
      </w:r>
      <w:r w:rsidRPr="00193153">
        <w:rPr>
          <w:rStyle w:val="Emphasis"/>
        </w:rPr>
        <w:t xml:space="preserve"> at any point of</w:t>
      </w:r>
      <w:r>
        <w:rPr>
          <w:rStyle w:val="Emphasis"/>
        </w:rPr>
        <w:t xml:space="preserve"> </w:t>
      </w:r>
      <w:r w:rsidRPr="00193153">
        <w:rPr>
          <w:rStyle w:val="Emphasis"/>
        </w:rPr>
        <w:t xml:space="preserve">time </w:t>
      </w:r>
      <w:r w:rsidRPr="00193153">
        <w:rPr>
          <w:rStyle w:val="Emphasis"/>
          <w:highlight w:val="yellow"/>
        </w:rPr>
        <w:t>thought of going for a war rather they aim at co-op</w:t>
      </w:r>
      <w:r w:rsidRPr="00193153">
        <w:rPr>
          <w:rStyle w:val="Emphasis"/>
        </w:rPr>
        <w:t>eration and negotiation</w:t>
      </w:r>
      <w:r w:rsidRPr="00193153">
        <w:rPr>
          <w:sz w:val="14"/>
        </w:rPr>
        <w:t xml:space="preserve">. </w:t>
      </w:r>
      <w:r w:rsidRPr="00193153">
        <w:rPr>
          <w:rStyle w:val="StyleUnderline"/>
        </w:rPr>
        <w:t>War was, is and never will be</w:t>
      </w:r>
      <w:r w:rsidRPr="00193153">
        <w:rPr>
          <w:sz w:val="14"/>
        </w:rPr>
        <w:t xml:space="preserve"> </w:t>
      </w:r>
      <w:r w:rsidRPr="00193153">
        <w:rPr>
          <w:rStyle w:val="StyleUnderline"/>
        </w:rPr>
        <w:t>the prime focus</w:t>
      </w:r>
      <w:r w:rsidRPr="00193153">
        <w:rPr>
          <w:sz w:val="14"/>
        </w:rPr>
        <w:t xml:space="preserve"> and option </w:t>
      </w:r>
      <w:r w:rsidRPr="00193153">
        <w:rPr>
          <w:rStyle w:val="StyleUnderline"/>
        </w:rPr>
        <w:t>for any nation.</w:t>
      </w:r>
      <w:r w:rsidRPr="00193153">
        <w:rPr>
          <w:sz w:val="14"/>
        </w:rPr>
        <w:t xml:space="preserve"> </w:t>
      </w:r>
      <w:r w:rsidRPr="00193153">
        <w:rPr>
          <w:rStyle w:val="Emphasis"/>
        </w:rPr>
        <w:t>War was, is and will always be the last resort</w:t>
      </w:r>
      <w:r w:rsidRPr="00193153">
        <w:rPr>
          <w:sz w:val="14"/>
        </w:rPr>
        <w:t xml:space="preserve">. This compels us to think and ask, If this is the case then what about the relevance of the Water War thesis? </w:t>
      </w:r>
      <w:r w:rsidRPr="00193153">
        <w:rPr>
          <w:rStyle w:val="StyleUnderline"/>
        </w:rPr>
        <w:t>How can the water war rationale be justified</w:t>
      </w:r>
      <w:r w:rsidRPr="00193153">
        <w:rPr>
          <w:sz w:val="14"/>
        </w:rPr>
        <w:t xml:space="preserve">? Because </w:t>
      </w:r>
      <w:r w:rsidRPr="00193153">
        <w:rPr>
          <w:rStyle w:val="StyleUnderline"/>
          <w:highlight w:val="yellow"/>
        </w:rPr>
        <w:t>scarcity</w:t>
      </w:r>
      <w:r w:rsidRPr="00193153">
        <w:rPr>
          <w:sz w:val="14"/>
        </w:rPr>
        <w:t xml:space="preserve"> and dependency </w:t>
      </w:r>
      <w:r w:rsidRPr="00193153">
        <w:rPr>
          <w:rStyle w:val="StyleUnderline"/>
          <w:highlight w:val="yellow"/>
        </w:rPr>
        <w:t>over water is leading to conflicts</w:t>
      </w:r>
      <w:r w:rsidRPr="00193153">
        <w:rPr>
          <w:sz w:val="14"/>
          <w:highlight w:val="yellow"/>
        </w:rPr>
        <w:t xml:space="preserve"> </w:t>
      </w:r>
      <w:r w:rsidRPr="00193153">
        <w:rPr>
          <w:rStyle w:val="Emphasis"/>
          <w:highlight w:val="yellow"/>
        </w:rPr>
        <w:t>but</w:t>
      </w:r>
      <w:r>
        <w:rPr>
          <w:rStyle w:val="Emphasis"/>
        </w:rPr>
        <w:t xml:space="preserve"> </w:t>
      </w:r>
      <w:r w:rsidRPr="00193153">
        <w:rPr>
          <w:rStyle w:val="Emphasis"/>
          <w:highlight w:val="yellow"/>
        </w:rPr>
        <w:t>there is no possibility of it resulting in</w:t>
      </w:r>
      <w:r w:rsidRPr="00193153">
        <w:rPr>
          <w:rStyle w:val="Emphasis"/>
        </w:rPr>
        <w:t xml:space="preserve">to </w:t>
      </w:r>
      <w:r w:rsidRPr="00193153">
        <w:rPr>
          <w:rStyle w:val="Emphasis"/>
          <w:highlight w:val="yellow"/>
        </w:rPr>
        <w:t>a war</w:t>
      </w:r>
      <w:r w:rsidRPr="00193153">
        <w:rPr>
          <w:sz w:val="14"/>
        </w:rPr>
        <w:t xml:space="preserve">. Barring the case of Lagash and Umma </w:t>
      </w:r>
      <w:r w:rsidRPr="00193153">
        <w:rPr>
          <w:rStyle w:val="StyleUnderline"/>
        </w:rPr>
        <w:t xml:space="preserve">there has not been </w:t>
      </w:r>
      <w:r w:rsidRPr="00193153">
        <w:rPr>
          <w:rStyle w:val="Emphasis"/>
        </w:rPr>
        <w:t>any</w:t>
      </w:r>
      <w:r>
        <w:rPr>
          <w:rStyle w:val="Emphasis"/>
        </w:rPr>
        <w:t xml:space="preserve"> </w:t>
      </w:r>
      <w:r w:rsidRPr="00193153">
        <w:rPr>
          <w:rStyle w:val="Emphasis"/>
        </w:rPr>
        <w:t>case of water wars</w:t>
      </w:r>
      <w:r w:rsidRPr="00193153">
        <w:rPr>
          <w:sz w:val="14"/>
        </w:rPr>
        <w:t xml:space="preserve">. </w:t>
      </w:r>
      <w:r w:rsidRPr="00193153">
        <w:rPr>
          <w:rStyle w:val="StyleUnderline"/>
          <w:highlight w:val="yellow"/>
        </w:rPr>
        <w:t>War</w:t>
      </w:r>
      <w:r w:rsidRPr="00193153">
        <w:rPr>
          <w:sz w:val="14"/>
        </w:rPr>
        <w:t xml:space="preserve"> today </w:t>
      </w:r>
      <w:r w:rsidRPr="00193153">
        <w:rPr>
          <w:rStyle w:val="StyleUnderline"/>
          <w:highlight w:val="yellow"/>
        </w:rPr>
        <w:t>is</w:t>
      </w:r>
      <w:r w:rsidRPr="00193153">
        <w:rPr>
          <w:rStyle w:val="StyleUnderline"/>
        </w:rPr>
        <w:t xml:space="preserve"> viewed as</w:t>
      </w:r>
      <w:r w:rsidRPr="00193153">
        <w:rPr>
          <w:sz w:val="14"/>
        </w:rPr>
        <w:t xml:space="preserve"> </w:t>
      </w:r>
      <w:r w:rsidRPr="00193153">
        <w:rPr>
          <w:rStyle w:val="Emphasis"/>
          <w:highlight w:val="yellow"/>
        </w:rPr>
        <w:t>expensive</w:t>
      </w:r>
      <w:r w:rsidRPr="00193153">
        <w:rPr>
          <w:rStyle w:val="Emphasis"/>
        </w:rPr>
        <w:t xml:space="preserve"> to mitigate water scarcity</w:t>
      </w:r>
      <w:r w:rsidRPr="00193153">
        <w:rPr>
          <w:sz w:val="14"/>
        </w:rPr>
        <w:t>. The late Avrahain Tamir, an ex- Major General in the Israel army has substantiated this point by stating: “</w:t>
      </w:r>
      <w:r w:rsidRPr="00193153">
        <w:rPr>
          <w:rStyle w:val="StyleUnderline"/>
        </w:rPr>
        <w:t>Why go for War</w:t>
      </w:r>
      <w:r w:rsidRPr="00193153">
        <w:rPr>
          <w:sz w:val="14"/>
        </w:rPr>
        <w:t xml:space="preserve">s? </w:t>
      </w:r>
      <w:r w:rsidRPr="00193153">
        <w:rPr>
          <w:rStyle w:val="StyleUnderline"/>
          <w:highlight w:val="yellow"/>
        </w:rPr>
        <w:t>When the price of one weeks fighting</w:t>
      </w:r>
      <w:r w:rsidRPr="00193153">
        <w:rPr>
          <w:sz w:val="14"/>
          <w:highlight w:val="yellow"/>
        </w:rPr>
        <w:t xml:space="preserve">, </w:t>
      </w:r>
      <w:r w:rsidRPr="00193153">
        <w:rPr>
          <w:rStyle w:val="Emphasis"/>
          <w:highlight w:val="yellow"/>
        </w:rPr>
        <w:t>you could build five desalination plants</w:t>
      </w:r>
      <w:r w:rsidRPr="00193153">
        <w:rPr>
          <w:sz w:val="14"/>
          <w:highlight w:val="yellow"/>
        </w:rPr>
        <w:t xml:space="preserve">. </w:t>
      </w:r>
      <w:r w:rsidRPr="00193153">
        <w:rPr>
          <w:rStyle w:val="StyleUnderline"/>
        </w:rPr>
        <w:t>No</w:t>
      </w:r>
      <w:r w:rsidRPr="00193153">
        <w:rPr>
          <w:sz w:val="14"/>
        </w:rPr>
        <w:t xml:space="preserve"> loss of life, no </w:t>
      </w:r>
      <w:r w:rsidRPr="00193153">
        <w:rPr>
          <w:rStyle w:val="StyleUnderline"/>
        </w:rPr>
        <w:t>international pressure</w:t>
      </w:r>
      <w:r w:rsidRPr="00193153">
        <w:rPr>
          <w:sz w:val="14"/>
        </w:rPr>
        <w:t xml:space="preserve">, </w:t>
      </w:r>
      <w:r w:rsidRPr="00193153">
        <w:rPr>
          <w:rStyle w:val="StyleUnderline"/>
        </w:rPr>
        <w:t>and a reliable supply you don’t have to defend in hostile territory.”</w:t>
      </w:r>
    </w:p>
    <w:p w14:paraId="4073C26C" w14:textId="43E52FF2" w:rsidR="00B10585" w:rsidRDefault="00B10585" w:rsidP="00B10585"/>
    <w:p w14:paraId="06ACA632" w14:textId="28708736" w:rsidR="00B10585" w:rsidRDefault="00B10585" w:rsidP="00B10585"/>
    <w:p w14:paraId="3AD40940" w14:textId="77777777" w:rsidR="00B10585" w:rsidRDefault="00B10585" w:rsidP="00B10585">
      <w:pPr>
        <w:pStyle w:val="Heading3"/>
        <w:rPr>
          <w:lang w:eastAsia="ja-JP"/>
        </w:rPr>
      </w:pPr>
      <w:r>
        <w:rPr>
          <w:lang w:eastAsia="ja-JP"/>
        </w:rPr>
        <w:t>A2: Cotton Impact</w:t>
      </w:r>
    </w:p>
    <w:p w14:paraId="7373C107" w14:textId="77777777" w:rsidR="00B10585" w:rsidRDefault="00B10585" w:rsidP="00B10585">
      <w:pPr>
        <w:rPr>
          <w:lang w:eastAsia="ja-JP"/>
        </w:rPr>
      </w:pPr>
    </w:p>
    <w:p w14:paraId="3AC10F25" w14:textId="77777777" w:rsidR="00B10585" w:rsidRPr="00833E20" w:rsidRDefault="00B10585" w:rsidP="00B10585">
      <w:pPr>
        <w:pStyle w:val="Heading4"/>
      </w:pPr>
      <w:r>
        <w:t>No impact to urbanization</w:t>
      </w:r>
    </w:p>
    <w:p w14:paraId="1B6EE3F9" w14:textId="77777777" w:rsidR="00B10585" w:rsidRPr="00AE088B" w:rsidRDefault="00B10585" w:rsidP="00B10585">
      <w:r>
        <w:t xml:space="preserve">Peter </w:t>
      </w:r>
      <w:r w:rsidRPr="00AE088B">
        <w:rPr>
          <w:rStyle w:val="Style13ptBold"/>
        </w:rPr>
        <w:t>Newman</w:t>
      </w:r>
      <w:r>
        <w:t>, environmental scientist, Professor of Sustainability at Curtin University and was awarded an Order of Australia for sustainable transport and urban design in 2014, “Decoupling Economic Growth from Fossil Fuels”, Modern Economy, June 20</w:t>
      </w:r>
      <w:r w:rsidRPr="00AE088B">
        <w:rPr>
          <w:rStyle w:val="Style13ptBold"/>
        </w:rPr>
        <w:t>17</w:t>
      </w:r>
      <w:r>
        <w:t>, https://file.scirp.org/pdf/ME_2017060715461068.pdf</w:t>
      </w:r>
    </w:p>
    <w:p w14:paraId="082C7FA8" w14:textId="77777777" w:rsidR="00B10585" w:rsidRDefault="00B10585" w:rsidP="00B10585">
      <w:pPr>
        <w:rPr>
          <w:sz w:val="12"/>
        </w:rPr>
      </w:pPr>
      <w:r w:rsidRPr="004914E5">
        <w:rPr>
          <w:rStyle w:val="StyleUnderline"/>
        </w:rPr>
        <w:t>Across the developing</w:t>
      </w:r>
      <w:r>
        <w:rPr>
          <w:rStyle w:val="StyleUnderline"/>
        </w:rPr>
        <w:t xml:space="preserve"> </w:t>
      </w:r>
      <w:r w:rsidRPr="004914E5">
        <w:rPr>
          <w:rStyle w:val="StyleUnderline"/>
        </w:rPr>
        <w:t xml:space="preserve">world people living in </w:t>
      </w:r>
      <w:r w:rsidRPr="00833E20">
        <w:rPr>
          <w:rStyle w:val="StyleUnderline"/>
          <w:highlight w:val="yellow"/>
        </w:rPr>
        <w:t>extreme poverty declined</w:t>
      </w:r>
      <w:r w:rsidRPr="00E66792">
        <w:rPr>
          <w:sz w:val="12"/>
        </w:rPr>
        <w:t xml:space="preserve"> from 47% to 22% between 1990 and 2010—</w:t>
      </w:r>
      <w:r w:rsidRPr="004914E5">
        <w:rPr>
          <w:rStyle w:val="StyleUnderline"/>
        </w:rPr>
        <w:t xml:space="preserve">achieving the Millenium Goal 5 </w:t>
      </w:r>
      <w:r w:rsidRPr="00E66792">
        <w:rPr>
          <w:rStyle w:val="StyleUnderline"/>
        </w:rPr>
        <w:t>years ahead of time</w:t>
      </w:r>
      <w:r w:rsidRPr="00E66792">
        <w:rPr>
          <w:sz w:val="12"/>
        </w:rPr>
        <w:t xml:space="preserve"> [12]. This was mostly due to rapid declines in extreme poverty in China and India with some improvement in Africa. </w:t>
      </w:r>
      <w:r w:rsidRPr="00E66792">
        <w:rPr>
          <w:rStyle w:val="StyleUnderline"/>
        </w:rPr>
        <w:t>This process has taken around 1 billion people out of extreme poverty</w:t>
      </w:r>
      <w:r w:rsidRPr="00E66792">
        <w:rPr>
          <w:sz w:val="12"/>
        </w:rPr>
        <w:t xml:space="preserve"> in a 15 year period. </w:t>
      </w:r>
      <w:r w:rsidRPr="00E66792">
        <w:rPr>
          <w:rStyle w:val="StyleUnderline"/>
        </w:rPr>
        <w:t xml:space="preserve">It is also important to see that the </w:t>
      </w:r>
      <w:r w:rsidRPr="00833E20">
        <w:rPr>
          <w:rStyle w:val="StyleUnderline"/>
        </w:rPr>
        <w:t>rapid decline</w:t>
      </w:r>
      <w:r w:rsidRPr="00E66792">
        <w:rPr>
          <w:rStyle w:val="StyleUnderline"/>
        </w:rPr>
        <w:t xml:space="preserve"> in poverty has mostly occurred within cities and that the </w:t>
      </w:r>
      <w:r w:rsidRPr="00833E20">
        <w:rPr>
          <w:rStyle w:val="StyleUnderline"/>
          <w:highlight w:val="yellow"/>
        </w:rPr>
        <w:t>extremely rapid urbanization</w:t>
      </w:r>
      <w:r w:rsidRPr="00E66792">
        <w:rPr>
          <w:sz w:val="12"/>
        </w:rPr>
        <w:t xml:space="preserve"> </w:t>
      </w:r>
      <w:r w:rsidRPr="00362EFD">
        <w:rPr>
          <w:highlight w:val="yellow"/>
          <w:u w:val="single"/>
        </w:rPr>
        <w:t>in China</w:t>
      </w:r>
      <w:r w:rsidRPr="00362EFD">
        <w:t xml:space="preserve"> </w:t>
      </w:r>
      <w:r w:rsidRPr="00E66792">
        <w:rPr>
          <w:sz w:val="12"/>
        </w:rPr>
        <w:t xml:space="preserve">(and now in India and Africa) is what fuels this dramatic change. </w:t>
      </w:r>
      <w:r w:rsidRPr="004914E5">
        <w:rPr>
          <w:rStyle w:val="StyleUnderline"/>
        </w:rPr>
        <w:t>It also clear that</w:t>
      </w:r>
      <w:r>
        <w:rPr>
          <w:rStyle w:val="StyleUnderline"/>
        </w:rPr>
        <w:t xml:space="preserve"> </w:t>
      </w:r>
      <w:r w:rsidRPr="004914E5">
        <w:rPr>
          <w:rStyle w:val="StyleUnderline"/>
        </w:rPr>
        <w:t xml:space="preserve">there was </w:t>
      </w:r>
      <w:r w:rsidRPr="00833E20">
        <w:rPr>
          <w:rStyle w:val="StyleUnderline"/>
          <w:highlight w:val="yellow"/>
        </w:rPr>
        <w:t>not</w:t>
      </w:r>
      <w:r w:rsidRPr="004914E5">
        <w:rPr>
          <w:rStyle w:val="StyleUnderline"/>
        </w:rPr>
        <w:t xml:space="preserve"> as much </w:t>
      </w:r>
      <w:r w:rsidRPr="00833E20">
        <w:rPr>
          <w:rStyle w:val="StyleUnderline"/>
          <w:highlight w:val="yellow"/>
        </w:rPr>
        <w:t>concern in</w:t>
      </w:r>
      <w:r w:rsidRPr="004914E5">
        <w:rPr>
          <w:rStyle w:val="StyleUnderline"/>
        </w:rPr>
        <w:t xml:space="preserve"> </w:t>
      </w:r>
      <w:r w:rsidRPr="00E66792">
        <w:rPr>
          <w:rStyle w:val="StyleUnderline"/>
        </w:rPr>
        <w:t xml:space="preserve">this </w:t>
      </w:r>
      <w:r w:rsidRPr="00833E20">
        <w:rPr>
          <w:rStyle w:val="StyleUnderline"/>
        </w:rPr>
        <w:t xml:space="preserve">rapid </w:t>
      </w:r>
      <w:r w:rsidRPr="00AE088B">
        <w:rPr>
          <w:rStyle w:val="StyleUnderline"/>
          <w:highlight w:val="yellow"/>
        </w:rPr>
        <w:t>urbanization</w:t>
      </w:r>
      <w:r w:rsidRPr="004914E5">
        <w:rPr>
          <w:rStyle w:val="StyleUnderline"/>
        </w:rPr>
        <w:t xml:space="preserve"> </w:t>
      </w:r>
      <w:r w:rsidRPr="00833E20">
        <w:rPr>
          <w:rStyle w:val="StyleUnderline"/>
          <w:highlight w:val="yellow"/>
        </w:rPr>
        <w:t>in</w:t>
      </w:r>
      <w:r w:rsidRPr="004914E5">
        <w:rPr>
          <w:rStyle w:val="StyleUnderline"/>
        </w:rPr>
        <w:t xml:space="preserve"> the emerging</w:t>
      </w:r>
      <w:r>
        <w:rPr>
          <w:rStyle w:val="StyleUnderline"/>
        </w:rPr>
        <w:t xml:space="preserve"> </w:t>
      </w:r>
      <w:r w:rsidRPr="004914E5">
        <w:rPr>
          <w:rStyle w:val="StyleUnderline"/>
        </w:rPr>
        <w:t xml:space="preserve">world’s </w:t>
      </w:r>
      <w:r w:rsidRPr="00833E20">
        <w:rPr>
          <w:rStyle w:val="StyleUnderline"/>
          <w:highlight w:val="yellow"/>
        </w:rPr>
        <w:t xml:space="preserve">cities for achieving fossil fuel and GHG </w:t>
      </w:r>
      <w:r w:rsidRPr="00AE088B">
        <w:rPr>
          <w:rStyle w:val="StyleUnderline"/>
          <w:highlight w:val="yellow"/>
        </w:rPr>
        <w:t>reduction</w:t>
      </w:r>
      <w:r w:rsidRPr="004914E5">
        <w:rPr>
          <w:rStyle w:val="StyleUnderline"/>
        </w:rPr>
        <w:t>s</w:t>
      </w:r>
      <w:r w:rsidRPr="00E66792">
        <w:rPr>
          <w:sz w:val="12"/>
        </w:rPr>
        <w:t xml:space="preserve">; these cities were and are focusing on ending poverty. But </w:t>
      </w:r>
      <w:r w:rsidRPr="00AE088B">
        <w:rPr>
          <w:rStyle w:val="StyleUnderline"/>
          <w:highlight w:val="yellow"/>
        </w:rPr>
        <w:t>the</w:t>
      </w:r>
      <w:r w:rsidRPr="004914E5">
        <w:rPr>
          <w:rStyle w:val="StyleUnderline"/>
        </w:rPr>
        <w:t xml:space="preserve"> new </w:t>
      </w:r>
      <w:r w:rsidRPr="00AE088B">
        <w:rPr>
          <w:rStyle w:val="StyleUnderline"/>
          <w:highlight w:val="yellow"/>
        </w:rPr>
        <w:t>trend</w:t>
      </w:r>
      <w:r w:rsidRPr="00E66792">
        <w:rPr>
          <w:sz w:val="12"/>
        </w:rPr>
        <w:t xml:space="preserve"> in China which decoupling is now underway </w:t>
      </w:r>
      <w:r w:rsidRPr="00AE088B">
        <w:rPr>
          <w:rStyle w:val="Emphasis"/>
          <w:highlight w:val="yellow"/>
        </w:rPr>
        <w:t>provides great hope that the process will</w:t>
      </w:r>
      <w:r w:rsidRPr="004914E5">
        <w:rPr>
          <w:rStyle w:val="Emphasis"/>
        </w:rPr>
        <w:t xml:space="preserve"> now </w:t>
      </w:r>
      <w:r w:rsidRPr="00AE088B">
        <w:rPr>
          <w:rStyle w:val="Emphasis"/>
          <w:highlight w:val="yellow"/>
        </w:rPr>
        <w:t>spread to the whole</w:t>
      </w:r>
      <w:r>
        <w:rPr>
          <w:rStyle w:val="Emphasis"/>
        </w:rPr>
        <w:t xml:space="preserve"> </w:t>
      </w:r>
      <w:r w:rsidRPr="004914E5">
        <w:rPr>
          <w:rStyle w:val="Emphasis"/>
        </w:rPr>
        <w:t xml:space="preserve">emerging </w:t>
      </w:r>
      <w:r w:rsidRPr="00AE088B">
        <w:rPr>
          <w:rStyle w:val="Emphasis"/>
          <w:highlight w:val="yellow"/>
        </w:rPr>
        <w:t>world</w:t>
      </w:r>
      <w:r w:rsidRPr="00E66792">
        <w:rPr>
          <w:sz w:val="12"/>
        </w:rPr>
        <w:t xml:space="preserve">. </w:t>
      </w:r>
      <w:r w:rsidRPr="00833E20">
        <w:rPr>
          <w:rStyle w:val="StyleUnderline"/>
          <w:highlight w:val="yellow"/>
        </w:rPr>
        <w:t>China</w:t>
      </w:r>
      <w:r w:rsidRPr="004914E5">
        <w:rPr>
          <w:rStyle w:val="StyleUnderline"/>
        </w:rPr>
        <w:t xml:space="preserve"> is probably </w:t>
      </w:r>
      <w:r w:rsidRPr="00833E20">
        <w:rPr>
          <w:rStyle w:val="StyleUnderline"/>
          <w:highlight w:val="yellow"/>
        </w:rPr>
        <w:t xml:space="preserve">going to show the way to decouple </w:t>
      </w:r>
      <w:r w:rsidRPr="00833E20">
        <w:rPr>
          <w:rStyle w:val="Emphasis"/>
          <w:highlight w:val="yellow"/>
        </w:rPr>
        <w:t>rapidly</w:t>
      </w:r>
      <w:r w:rsidRPr="00E66792">
        <w:rPr>
          <w:sz w:val="12"/>
        </w:rPr>
        <w:t xml:space="preserve"> as they invested $90 billion in renewables in 2015 (more than 60% of their investment in energy) so much of their continuing growth will be based around solar and wind rather than the fossil fuel-based economic growth of the past 15 years. The data on developed nations below show that </w:t>
      </w:r>
      <w:r w:rsidRPr="00AE088B">
        <w:rPr>
          <w:rStyle w:val="StyleUnderline"/>
          <w:highlight w:val="yellow"/>
        </w:rPr>
        <w:t xml:space="preserve">decoupling can be anticipated in </w:t>
      </w:r>
      <w:r w:rsidRPr="00AE088B">
        <w:rPr>
          <w:rStyle w:val="Emphasis"/>
          <w:highlight w:val="yellow"/>
        </w:rPr>
        <w:t>all elements of</w:t>
      </w:r>
      <w:r w:rsidRPr="004914E5">
        <w:rPr>
          <w:rStyle w:val="Emphasis"/>
        </w:rPr>
        <w:t xml:space="preserve"> economic </w:t>
      </w:r>
      <w:r w:rsidRPr="00AE088B">
        <w:rPr>
          <w:rStyle w:val="Emphasis"/>
          <w:highlight w:val="yellow"/>
        </w:rPr>
        <w:t>growth</w:t>
      </w:r>
      <w:r w:rsidRPr="004914E5">
        <w:rPr>
          <w:rStyle w:val="StyleUnderline"/>
        </w:rPr>
        <w:t xml:space="preserve"> </w:t>
      </w:r>
      <w:r w:rsidRPr="00E66792">
        <w:rPr>
          <w:sz w:val="12"/>
        </w:rPr>
        <w:t xml:space="preserve">as GHG decoupling has set in. The big question for the world is whether this process of absolute decoupling is likely to continue in places like China and India and Africa as they develop. In Figures 3-6 we have presented the data on decoupling for Australia, China, Denmark and the United States to show that the extent of absolute decoupling is now considerable and this indicates that the global decoupling process is likely to continue. The largest decoupling is in Denmark, where the absolute decoupling began back in 1994 and has continued since, with coal and oil in significant decline without impacting on their overall growth in wealth. The US and Australia are following this pattern though not as spectacularly as Denmark. Most European nations have similar trajectories to Denmark. The EIA data in Figure 7 on China and the US, which stops in 2012 and so is not as clear in recent times about absolute decoupling, is certainly showing the sources of the decoupling. </w:t>
      </w:r>
    </w:p>
    <w:p w14:paraId="7FFFDB2F" w14:textId="77777777" w:rsidR="00B10585" w:rsidRPr="00B10585" w:rsidRDefault="00B10585" w:rsidP="00B10585"/>
    <w:sectPr w:rsidR="00B10585" w:rsidRPr="00B105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A5E529" w14:textId="77777777" w:rsidR="008855DE" w:rsidRDefault="008855DE" w:rsidP="00B25E5A">
      <w:pPr>
        <w:spacing w:after="0" w:line="240" w:lineRule="auto"/>
      </w:pPr>
      <w:r>
        <w:separator/>
      </w:r>
    </w:p>
  </w:endnote>
  <w:endnote w:type="continuationSeparator" w:id="0">
    <w:p w14:paraId="459B25D5" w14:textId="77777777" w:rsidR="008855DE" w:rsidRDefault="008855DE" w:rsidP="00B2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5281F" w14:textId="77777777" w:rsidR="008855DE" w:rsidRDefault="008855DE" w:rsidP="00B25E5A">
      <w:pPr>
        <w:spacing w:after="0" w:line="240" w:lineRule="auto"/>
      </w:pPr>
      <w:r>
        <w:separator/>
      </w:r>
    </w:p>
  </w:footnote>
  <w:footnote w:type="continuationSeparator" w:id="0">
    <w:p w14:paraId="23F6BA6F" w14:textId="77777777" w:rsidR="008855DE" w:rsidRDefault="008855DE" w:rsidP="00B2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uce"/>
    <w:docVar w:name="RibbonPointer" w:val="158014440"/>
    <w:docVar w:name="VerbatimVersion" w:val="5.1"/>
  </w:docVars>
  <w:rsids>
    <w:rsidRoot w:val="00985F70"/>
    <w:rsid w:val="000139A3"/>
    <w:rsid w:val="00043EAA"/>
    <w:rsid w:val="00080042"/>
    <w:rsid w:val="000A6855"/>
    <w:rsid w:val="000D63F2"/>
    <w:rsid w:val="00100833"/>
    <w:rsid w:val="00104529"/>
    <w:rsid w:val="00105942"/>
    <w:rsid w:val="00107396"/>
    <w:rsid w:val="00144A4C"/>
    <w:rsid w:val="00166713"/>
    <w:rsid w:val="00176AB0"/>
    <w:rsid w:val="00177B7D"/>
    <w:rsid w:val="001830C3"/>
    <w:rsid w:val="0018322D"/>
    <w:rsid w:val="001B5776"/>
    <w:rsid w:val="001C08FE"/>
    <w:rsid w:val="001E527A"/>
    <w:rsid w:val="001F78CE"/>
    <w:rsid w:val="00251FC7"/>
    <w:rsid w:val="002855A7"/>
    <w:rsid w:val="002A5321"/>
    <w:rsid w:val="002B146A"/>
    <w:rsid w:val="002B5E17"/>
    <w:rsid w:val="002C1FEE"/>
    <w:rsid w:val="002E7498"/>
    <w:rsid w:val="00315690"/>
    <w:rsid w:val="00316B75"/>
    <w:rsid w:val="00325646"/>
    <w:rsid w:val="003460F2"/>
    <w:rsid w:val="0038158C"/>
    <w:rsid w:val="003902BA"/>
    <w:rsid w:val="003A09E2"/>
    <w:rsid w:val="003B4426"/>
    <w:rsid w:val="00407037"/>
    <w:rsid w:val="00425596"/>
    <w:rsid w:val="00434EB8"/>
    <w:rsid w:val="004605D6"/>
    <w:rsid w:val="004C60E8"/>
    <w:rsid w:val="004E3579"/>
    <w:rsid w:val="004E728B"/>
    <w:rsid w:val="004F39E0"/>
    <w:rsid w:val="0051270A"/>
    <w:rsid w:val="005177A0"/>
    <w:rsid w:val="00537BD5"/>
    <w:rsid w:val="00542067"/>
    <w:rsid w:val="0057268A"/>
    <w:rsid w:val="00572F08"/>
    <w:rsid w:val="005A580F"/>
    <w:rsid w:val="005A6CAE"/>
    <w:rsid w:val="005D2912"/>
    <w:rsid w:val="0060243C"/>
    <w:rsid w:val="006065BD"/>
    <w:rsid w:val="00645FA9"/>
    <w:rsid w:val="00647866"/>
    <w:rsid w:val="00661B3D"/>
    <w:rsid w:val="00665003"/>
    <w:rsid w:val="006713E8"/>
    <w:rsid w:val="006A2AD0"/>
    <w:rsid w:val="006C2375"/>
    <w:rsid w:val="006D4DA3"/>
    <w:rsid w:val="006D4ECC"/>
    <w:rsid w:val="006F5596"/>
    <w:rsid w:val="007129A6"/>
    <w:rsid w:val="00722258"/>
    <w:rsid w:val="007243E5"/>
    <w:rsid w:val="00733B28"/>
    <w:rsid w:val="007466A2"/>
    <w:rsid w:val="00766EA0"/>
    <w:rsid w:val="00773E69"/>
    <w:rsid w:val="00780E10"/>
    <w:rsid w:val="007A2226"/>
    <w:rsid w:val="007E45DA"/>
    <w:rsid w:val="007F5B66"/>
    <w:rsid w:val="00823A1C"/>
    <w:rsid w:val="00832DCA"/>
    <w:rsid w:val="00844A9D"/>
    <w:rsid w:val="00845B9D"/>
    <w:rsid w:val="00856564"/>
    <w:rsid w:val="00860984"/>
    <w:rsid w:val="008749EF"/>
    <w:rsid w:val="008855DE"/>
    <w:rsid w:val="008A49AF"/>
    <w:rsid w:val="008B3ECB"/>
    <w:rsid w:val="008B4E85"/>
    <w:rsid w:val="008C1B2E"/>
    <w:rsid w:val="008D3283"/>
    <w:rsid w:val="0091627E"/>
    <w:rsid w:val="0097032B"/>
    <w:rsid w:val="00985F70"/>
    <w:rsid w:val="009B50E0"/>
    <w:rsid w:val="009D2EAD"/>
    <w:rsid w:val="009D54B2"/>
    <w:rsid w:val="009E1922"/>
    <w:rsid w:val="009E3B62"/>
    <w:rsid w:val="009F7ED2"/>
    <w:rsid w:val="00A066C6"/>
    <w:rsid w:val="00A93661"/>
    <w:rsid w:val="00A95652"/>
    <w:rsid w:val="00AC0AB8"/>
    <w:rsid w:val="00AD15B4"/>
    <w:rsid w:val="00B10585"/>
    <w:rsid w:val="00B11E14"/>
    <w:rsid w:val="00B25E5A"/>
    <w:rsid w:val="00B33C6D"/>
    <w:rsid w:val="00B33D70"/>
    <w:rsid w:val="00B4508F"/>
    <w:rsid w:val="00B55AD5"/>
    <w:rsid w:val="00B72DA6"/>
    <w:rsid w:val="00B8057C"/>
    <w:rsid w:val="00BA521C"/>
    <w:rsid w:val="00BB5264"/>
    <w:rsid w:val="00BD6238"/>
    <w:rsid w:val="00BF593B"/>
    <w:rsid w:val="00BF773A"/>
    <w:rsid w:val="00BF7E81"/>
    <w:rsid w:val="00C13773"/>
    <w:rsid w:val="00C17CC8"/>
    <w:rsid w:val="00C83417"/>
    <w:rsid w:val="00C9604F"/>
    <w:rsid w:val="00CA19AA"/>
    <w:rsid w:val="00CC5298"/>
    <w:rsid w:val="00CD736E"/>
    <w:rsid w:val="00CD798D"/>
    <w:rsid w:val="00CE161E"/>
    <w:rsid w:val="00CE642D"/>
    <w:rsid w:val="00CF5095"/>
    <w:rsid w:val="00CF59A8"/>
    <w:rsid w:val="00D325A9"/>
    <w:rsid w:val="00D36A8A"/>
    <w:rsid w:val="00D61409"/>
    <w:rsid w:val="00D6691E"/>
    <w:rsid w:val="00D71170"/>
    <w:rsid w:val="00DA1C92"/>
    <w:rsid w:val="00DA25D4"/>
    <w:rsid w:val="00DA6538"/>
    <w:rsid w:val="00DC18C3"/>
    <w:rsid w:val="00DD349A"/>
    <w:rsid w:val="00DE798E"/>
    <w:rsid w:val="00E15E75"/>
    <w:rsid w:val="00E3170F"/>
    <w:rsid w:val="00E5262C"/>
    <w:rsid w:val="00E529AF"/>
    <w:rsid w:val="00EC2936"/>
    <w:rsid w:val="00EC7DC4"/>
    <w:rsid w:val="00ED30CF"/>
    <w:rsid w:val="00ED7537"/>
    <w:rsid w:val="00EE3A8A"/>
    <w:rsid w:val="00EE5A3A"/>
    <w:rsid w:val="00EF0D13"/>
    <w:rsid w:val="00F176EF"/>
    <w:rsid w:val="00F45E10"/>
    <w:rsid w:val="00F4607F"/>
    <w:rsid w:val="00F4660F"/>
    <w:rsid w:val="00F6364A"/>
    <w:rsid w:val="00F9113A"/>
    <w:rsid w:val="00FC010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40C4F"/>
  <w15:chartTrackingRefBased/>
  <w15:docId w15:val="{573699E9-80EC-42B7-8AFF-594802C3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B4426"/>
    <w:rPr>
      <w:rFonts w:ascii="Times New Roman" w:hAnsi="Times New Roman" w:cs="Times New Roman"/>
    </w:rPr>
  </w:style>
  <w:style w:type="paragraph" w:styleId="Heading1">
    <w:name w:val="heading 1"/>
    <w:aliases w:val="Pocket"/>
    <w:basedOn w:val="Normal"/>
    <w:next w:val="Normal"/>
    <w:link w:val="Heading1Char"/>
    <w:qFormat/>
    <w:rsid w:val="003B44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44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w:basedOn w:val="Normal"/>
    <w:next w:val="Normal"/>
    <w:link w:val="Heading3Char"/>
    <w:uiPriority w:val="2"/>
    <w:unhideWhenUsed/>
    <w:qFormat/>
    <w:rsid w:val="003B44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unhideWhenUsed/>
    <w:qFormat/>
    <w:rsid w:val="003B44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44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4426"/>
  </w:style>
  <w:style w:type="character" w:customStyle="1" w:styleId="Heading1Char">
    <w:name w:val="Heading 1 Char"/>
    <w:aliases w:val="Pocket Char"/>
    <w:basedOn w:val="DefaultParagraphFont"/>
    <w:link w:val="Heading1"/>
    <w:rsid w:val="003B442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B4426"/>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3B442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3B4426"/>
    <w:rPr>
      <w:rFonts w:ascii="Times New Roman" w:eastAsiaTheme="majorEastAsia" w:hAnsi="Times New Roman"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s"/>
    <w:basedOn w:val="DefaultParagraphFont"/>
    <w:link w:val="textbold"/>
    <w:uiPriority w:val="7"/>
    <w:qFormat/>
    <w:rsid w:val="003B4426"/>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B4426"/>
    <w:rPr>
      <w:b/>
      <w:bCs/>
      <w:sz w:val="26"/>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B4426"/>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3B4426"/>
    <w:rPr>
      <w:color w:val="auto"/>
      <w:u w:val="none"/>
    </w:rPr>
  </w:style>
  <w:style w:type="character" w:styleId="FollowedHyperlink">
    <w:name w:val="FollowedHyperlink"/>
    <w:basedOn w:val="DefaultParagraphFont"/>
    <w:uiPriority w:val="99"/>
    <w:semiHidden/>
    <w:unhideWhenUsed/>
    <w:rsid w:val="003B4426"/>
    <w:rPr>
      <w:color w:val="auto"/>
      <w:u w:val="none"/>
    </w:rPr>
  </w:style>
  <w:style w:type="paragraph" w:customStyle="1" w:styleId="textbold">
    <w:name w:val="text bold"/>
    <w:basedOn w:val="Normal"/>
    <w:link w:val="Emphasis"/>
    <w:uiPriority w:val="7"/>
    <w:qFormat/>
    <w:rsid w:val="00985F7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
    <w:name w:val="card"/>
    <w:aliases w:val="Medium Grid 21"/>
    <w:basedOn w:val="Normal"/>
    <w:next w:val="Normal"/>
    <w:uiPriority w:val="6"/>
    <w:qFormat/>
    <w:rsid w:val="00DD349A"/>
    <w:pPr>
      <w:ind w:left="288" w:right="288"/>
    </w:pPr>
    <w:rPr>
      <w:rFonts w:asciiTheme="minorHAnsi" w:hAnsiTheme="minorHAnsi"/>
      <w:u w:val="single"/>
    </w:rPr>
  </w:style>
  <w:style w:type="paragraph" w:customStyle="1" w:styleId="cardtext">
    <w:name w:val="card text"/>
    <w:basedOn w:val="Normal"/>
    <w:link w:val="cardtextChar"/>
    <w:qFormat/>
    <w:rsid w:val="00B10585"/>
    <w:pPr>
      <w:ind w:left="288" w:right="288"/>
    </w:pPr>
  </w:style>
  <w:style w:type="character" w:customStyle="1" w:styleId="cardtextChar">
    <w:name w:val="card text Char"/>
    <w:basedOn w:val="DefaultParagraphFont"/>
    <w:link w:val="cardtext"/>
    <w:rsid w:val="00B10585"/>
    <w:rPr>
      <w:rFonts w:ascii="Calibri" w:hAnsi="Calibri" w:cs="Calibri"/>
    </w:rPr>
  </w:style>
  <w:style w:type="paragraph" w:styleId="Header">
    <w:name w:val="header"/>
    <w:basedOn w:val="Normal"/>
    <w:link w:val="HeaderChar"/>
    <w:uiPriority w:val="99"/>
    <w:unhideWhenUsed/>
    <w:rsid w:val="00B2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E5A"/>
    <w:rPr>
      <w:rFonts w:ascii="Calibri" w:hAnsi="Calibri"/>
    </w:rPr>
  </w:style>
  <w:style w:type="paragraph" w:styleId="Footer">
    <w:name w:val="footer"/>
    <w:basedOn w:val="Normal"/>
    <w:link w:val="FooterChar"/>
    <w:uiPriority w:val="99"/>
    <w:unhideWhenUsed/>
    <w:rsid w:val="00B2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E5A"/>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blog/tax-remittances-wont-pay-border-wall" TargetMode="External"/><Relationship Id="rId13" Type="http://schemas.openxmlformats.org/officeDocument/2006/relationships/hyperlink" Target="https://www.bloomberg.com/news/articles/2017-01-26/scientists-warn-trump-s-border-wall-will-be-bad-for-the-planet" TargetMode="External"/><Relationship Id="rId18" Type="http://schemas.openxmlformats.org/officeDocument/2006/relationships/hyperlink" Target="http://www.stratfor.com/weekly/20100811_hezbollah_radical_ratio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ews.mongabay.com/2010/0202-hance_toppredators.html" TargetMode="External"/><Relationship Id="rId17" Type="http://schemas.openxmlformats.org/officeDocument/2006/relationships/hyperlink" Target="https://warontherocks.com/2017/02/the-border-wall-making-mexican-drug-cartels-great-again/" TargetMode="External"/><Relationship Id="rId2" Type="http://schemas.openxmlformats.org/officeDocument/2006/relationships/numbering" Target="numbering.xml"/><Relationship Id="rId16" Type="http://schemas.openxmlformats.org/officeDocument/2006/relationships/hyperlink" Target="http://www.tnr.com/article/politics/magazine/99521/america-world-power-declinism?passthru=ZDkyNzQzZTk3YWY3YzE0OWM5MGRiZmIwNGQwNDBiZm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lkingnature.com/2010/01/biodiversity/bees-pollination/" TargetMode="External"/><Relationship Id="rId5" Type="http://schemas.openxmlformats.org/officeDocument/2006/relationships/webSettings" Target="webSettings.xml"/><Relationship Id="rId15" Type="http://schemas.openxmlformats.org/officeDocument/2006/relationships/hyperlink" Target="http://www.countercurrents.org/avery061113.htm" TargetMode="External"/><Relationship Id="rId10" Type="http://schemas.openxmlformats.org/officeDocument/2006/relationships/hyperlink" Target="http://www.talkingnature.com/2010/02/biodiversity/biodiversity-what-and-wh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rookings.edu/blog/order-from-chaos/2017/01/30/why-the-border-walls-costs-far-outweigh-its-benefits/" TargetMode="External"/><Relationship Id="rId14" Type="http://schemas.openxmlformats.org/officeDocument/2006/relationships/hyperlink" Target="http://www.newsweek.com/2016/02/26/environmental-impact-us-mexico-border-wall-42631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A4041-E185-448D-A220-56BBF4711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55556</Words>
  <Characters>316674</Characters>
  <Application>Microsoft Office Word</Application>
  <DocSecurity>0</DocSecurity>
  <Lines>2638</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Najor</dc:creator>
  <cp:keywords>5.1.1</cp:keywords>
  <dc:description/>
  <cp:lastModifiedBy>Ms. Abby Schirmer</cp:lastModifiedBy>
  <cp:revision>2</cp:revision>
  <dcterms:created xsi:type="dcterms:W3CDTF">2018-07-24T15:30:00Z</dcterms:created>
  <dcterms:modified xsi:type="dcterms:W3CDTF">2018-07-24T15:30:00Z</dcterms:modified>
</cp:coreProperties>
</file>