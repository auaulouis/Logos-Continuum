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210DA9" w14:textId="77777777" w:rsidR="002805B1" w:rsidRPr="009428E5" w:rsidRDefault="002805B1" w:rsidP="00DF6E74"/>
    <w:p w14:paraId="2A8E53E9" w14:textId="106E8DDE" w:rsidR="00315231" w:rsidRDefault="00D871DA" w:rsidP="00315231">
      <w:pPr>
        <w:pStyle w:val="Heading1"/>
      </w:pPr>
      <w:r>
        <w:t>***</w:t>
      </w:r>
      <w:r w:rsidR="00315231" w:rsidRPr="009428E5">
        <w:t>Negative</w:t>
      </w:r>
      <w:r>
        <w:t>***</w:t>
      </w:r>
    </w:p>
    <w:p w14:paraId="3BB5FFBC" w14:textId="179CCE42" w:rsidR="00012DA9" w:rsidRDefault="00E0195F" w:rsidP="00523CD2">
      <w:pPr>
        <w:pStyle w:val="Heading2"/>
      </w:pPr>
      <w:r>
        <w:t>Espionage DA</w:t>
      </w:r>
    </w:p>
    <w:p w14:paraId="304F8B2E" w14:textId="77777777" w:rsidR="002809D5" w:rsidRDefault="002809D5" w:rsidP="002809D5">
      <w:pPr>
        <w:pStyle w:val="Heading3"/>
      </w:pPr>
      <w:r>
        <w:t>1NC---Espionage</w:t>
      </w:r>
    </w:p>
    <w:p w14:paraId="769B3382" w14:textId="77777777" w:rsidR="002809D5" w:rsidRPr="003B65AD" w:rsidRDefault="002809D5" w:rsidP="002809D5">
      <w:pPr>
        <w:pStyle w:val="Heading4"/>
      </w:pPr>
      <w:r>
        <w:t>Trump restricting Chinese immigration---that prevents Chinese espionage</w:t>
      </w:r>
    </w:p>
    <w:p w14:paraId="3B13ED3A" w14:textId="77777777" w:rsidR="002809D5" w:rsidRPr="003B65AD" w:rsidRDefault="002809D5" w:rsidP="002809D5">
      <w:r>
        <w:t xml:space="preserve">Noah </w:t>
      </w:r>
      <w:r w:rsidRPr="003B65AD">
        <w:rPr>
          <w:rStyle w:val="Style13ptBold"/>
        </w:rPr>
        <w:t>Smith 18</w:t>
      </w:r>
      <w:r>
        <w:t xml:space="preserve"> – is a Bloomberg Opinion columnist. He was an assistant professor of finance at Stony Brook University. [“Trump Is Closing Doors to World’s Smartest People”, Bloomberg Opinion, June 4</w:t>
      </w:r>
      <w:r w:rsidRPr="003B65AD">
        <w:rPr>
          <w:vertAlign w:val="superscript"/>
        </w:rPr>
        <w:t>th</w:t>
      </w:r>
      <w:r>
        <w:t xml:space="preserve">, </w:t>
      </w:r>
      <w:hyperlink r:id="rId6" w:history="1">
        <w:r w:rsidRPr="00282476">
          <w:rPr>
            <w:rStyle w:val="Hyperlink"/>
          </w:rPr>
          <w:t>https://www.bloomberg.com/view/articles/2018-06-04/trump-is-closing-doors-to-world-s-smartest-people</w:t>
        </w:r>
      </w:hyperlink>
      <w:r>
        <w:t>, AZ]</w:t>
      </w:r>
    </w:p>
    <w:p w14:paraId="06808C3C" w14:textId="77777777" w:rsidR="002809D5" w:rsidRPr="00A81E3E" w:rsidRDefault="002809D5" w:rsidP="002809D5">
      <w:pPr>
        <w:rPr>
          <w:rStyle w:val="Emphasis"/>
        </w:rPr>
      </w:pPr>
      <w:r w:rsidRPr="00A81E3E">
        <w:rPr>
          <w:sz w:val="16"/>
        </w:rPr>
        <w:t xml:space="preserve">Now, the administration of President Donald </w:t>
      </w:r>
      <w:r w:rsidRPr="00A81E3E">
        <w:rPr>
          <w:rStyle w:val="Emphasis"/>
          <w:highlight w:val="yellow"/>
        </w:rPr>
        <w:t>Trump has</w:t>
      </w:r>
      <w:r w:rsidRPr="00A81E3E">
        <w:rPr>
          <w:sz w:val="16"/>
        </w:rPr>
        <w:t xml:space="preserve"> announced </w:t>
      </w:r>
      <w:r w:rsidRPr="00A81E3E">
        <w:rPr>
          <w:rStyle w:val="Emphasis"/>
          <w:highlight w:val="yellow"/>
        </w:rPr>
        <w:t>plans to restrict</w:t>
      </w:r>
      <w:r w:rsidRPr="00A81E3E">
        <w:rPr>
          <w:sz w:val="16"/>
          <w:highlight w:val="yellow"/>
        </w:rPr>
        <w:t xml:space="preserve"> </w:t>
      </w:r>
      <w:r w:rsidRPr="00A81E3E">
        <w:rPr>
          <w:rStyle w:val="Emphasis"/>
          <w:highlight w:val="yellow"/>
        </w:rPr>
        <w:t>Chinese</w:t>
      </w:r>
      <w:r w:rsidRPr="00A81E3E">
        <w:rPr>
          <w:rStyle w:val="Emphasis"/>
        </w:rPr>
        <w:t xml:space="preserve"> </w:t>
      </w:r>
      <w:r w:rsidRPr="00A81E3E">
        <w:rPr>
          <w:sz w:val="16"/>
        </w:rPr>
        <w:t xml:space="preserve">students’ </w:t>
      </w:r>
      <w:r w:rsidRPr="00A81E3E">
        <w:rPr>
          <w:rStyle w:val="Emphasis"/>
          <w:highlight w:val="yellow"/>
        </w:rPr>
        <w:t>ability to study in the U.S</w:t>
      </w:r>
      <w:r w:rsidRPr="00A81E3E">
        <w:rPr>
          <w:rStyle w:val="Emphasis"/>
        </w:rPr>
        <w:t>.</w:t>
      </w:r>
      <w:r w:rsidRPr="00A81E3E">
        <w:rPr>
          <w:sz w:val="16"/>
        </w:rPr>
        <w:t xml:space="preserve"> The </w:t>
      </w:r>
      <w:r w:rsidRPr="00BF4BE0">
        <w:rPr>
          <w:highlight w:val="yellow"/>
          <w:u w:val="single"/>
        </w:rPr>
        <w:t>visas of</w:t>
      </w:r>
      <w:r w:rsidRPr="00A81E3E">
        <w:rPr>
          <w:u w:val="single"/>
        </w:rPr>
        <w:t xml:space="preserve"> </w:t>
      </w:r>
      <w:r w:rsidRPr="00BF4BE0">
        <w:rPr>
          <w:highlight w:val="yellow"/>
          <w:u w:val="single"/>
        </w:rPr>
        <w:t>Chinese</w:t>
      </w:r>
      <w:r w:rsidRPr="00A81E3E">
        <w:rPr>
          <w:u w:val="single"/>
        </w:rPr>
        <w:t xml:space="preserve"> graduate students </w:t>
      </w:r>
      <w:r w:rsidRPr="00BF4BE0">
        <w:rPr>
          <w:highlight w:val="yellow"/>
          <w:u w:val="single"/>
        </w:rPr>
        <w:t>working</w:t>
      </w:r>
      <w:r w:rsidRPr="00A81E3E">
        <w:rPr>
          <w:u w:val="single"/>
        </w:rPr>
        <w:t xml:space="preserve"> </w:t>
      </w:r>
      <w:r w:rsidRPr="00BF4BE0">
        <w:rPr>
          <w:highlight w:val="yellow"/>
          <w:u w:val="single"/>
        </w:rPr>
        <w:t>in</w:t>
      </w:r>
      <w:r w:rsidRPr="00A81E3E">
        <w:rPr>
          <w:sz w:val="16"/>
        </w:rPr>
        <w:t xml:space="preserve"> robotics, aviation and </w:t>
      </w:r>
      <w:r w:rsidRPr="00BF4BE0">
        <w:rPr>
          <w:highlight w:val="yellow"/>
          <w:u w:val="single"/>
        </w:rPr>
        <w:t>high-tech</w:t>
      </w:r>
      <w:r w:rsidRPr="00A81E3E">
        <w:rPr>
          <w:sz w:val="16"/>
        </w:rPr>
        <w:t xml:space="preserve"> manufacturing </w:t>
      </w:r>
      <w:r w:rsidRPr="00BF4BE0">
        <w:rPr>
          <w:rStyle w:val="Emphasis"/>
          <w:highlight w:val="yellow"/>
        </w:rPr>
        <w:t>will be limited</w:t>
      </w:r>
      <w:r w:rsidRPr="00A81E3E">
        <w:rPr>
          <w:sz w:val="16"/>
        </w:rPr>
        <w:t xml:space="preserve"> to just one year, and </w:t>
      </w:r>
      <w:r w:rsidRPr="00BF4BE0">
        <w:rPr>
          <w:rStyle w:val="Emphasis"/>
          <w:highlight w:val="yellow"/>
        </w:rPr>
        <w:t>visa clearances will become</w:t>
      </w:r>
      <w:r w:rsidRPr="00A81E3E">
        <w:rPr>
          <w:rStyle w:val="Emphasis"/>
        </w:rPr>
        <w:t xml:space="preserve"> more </w:t>
      </w:r>
      <w:r w:rsidRPr="00BF4BE0">
        <w:rPr>
          <w:rStyle w:val="Emphasis"/>
          <w:highlight w:val="yellow"/>
        </w:rPr>
        <w:t>difficult to obtain</w:t>
      </w:r>
      <w:r w:rsidRPr="00A81E3E">
        <w:rPr>
          <w:rStyle w:val="Emphasis"/>
        </w:rPr>
        <w:t>.</w:t>
      </w:r>
    </w:p>
    <w:p w14:paraId="0C909C30" w14:textId="77777777" w:rsidR="002809D5" w:rsidRPr="00A81E3E" w:rsidRDefault="002809D5" w:rsidP="002809D5">
      <w:pPr>
        <w:rPr>
          <w:sz w:val="16"/>
        </w:rPr>
      </w:pPr>
      <w:r w:rsidRPr="00A81E3E">
        <w:rPr>
          <w:sz w:val="16"/>
        </w:rPr>
        <w:t xml:space="preserve">The ostensible </w:t>
      </w:r>
      <w:r w:rsidRPr="00BF4BE0">
        <w:rPr>
          <w:rStyle w:val="Emphasis"/>
          <w:highlight w:val="yellow"/>
        </w:rPr>
        <w:t xml:space="preserve">purpose of these restrictions is to prevent Chinese </w:t>
      </w:r>
      <w:r w:rsidRPr="008050EE">
        <w:rPr>
          <w:rStyle w:val="Emphasis"/>
        </w:rPr>
        <w:t xml:space="preserve">industrial </w:t>
      </w:r>
      <w:r w:rsidRPr="00BF4BE0">
        <w:rPr>
          <w:rStyle w:val="Emphasis"/>
          <w:highlight w:val="yellow"/>
        </w:rPr>
        <w:t>espionage</w:t>
      </w:r>
      <w:r w:rsidRPr="00A81E3E">
        <w:rPr>
          <w:sz w:val="16"/>
        </w:rPr>
        <w:t xml:space="preserve">. </w:t>
      </w:r>
      <w:r w:rsidRPr="00BF4BE0">
        <w:rPr>
          <w:rStyle w:val="Emphasis"/>
          <w:highlight w:val="yellow"/>
        </w:rPr>
        <w:t>China steals vast amounts of i</w:t>
      </w:r>
      <w:r w:rsidRPr="008050EE">
        <w:rPr>
          <w:rStyle w:val="Emphasis"/>
        </w:rPr>
        <w:t xml:space="preserve">ntellectual </w:t>
      </w:r>
      <w:r w:rsidRPr="00BF4BE0">
        <w:rPr>
          <w:rStyle w:val="Emphasis"/>
          <w:highlight w:val="yellow"/>
        </w:rPr>
        <w:t>p</w:t>
      </w:r>
      <w:r w:rsidRPr="008050EE">
        <w:rPr>
          <w:rStyle w:val="Emphasis"/>
        </w:rPr>
        <w:t>roperty</w:t>
      </w:r>
      <w:r w:rsidRPr="00BF4BE0">
        <w:rPr>
          <w:rStyle w:val="Emphasis"/>
          <w:highlight w:val="yellow"/>
        </w:rPr>
        <w:t xml:space="preserve"> from American companies</w:t>
      </w:r>
      <w:r w:rsidRPr="00A81E3E">
        <w:rPr>
          <w:sz w:val="16"/>
        </w:rPr>
        <w:t xml:space="preserve">, </w:t>
      </w:r>
      <w:r w:rsidRPr="00BF4BE0">
        <w:rPr>
          <w:highlight w:val="yellow"/>
          <w:u w:val="single"/>
        </w:rPr>
        <w:t>depriving</w:t>
      </w:r>
      <w:r w:rsidRPr="00A81E3E">
        <w:rPr>
          <w:sz w:val="16"/>
        </w:rPr>
        <w:t xml:space="preserve"> those </w:t>
      </w:r>
      <w:r w:rsidRPr="00BF4BE0">
        <w:rPr>
          <w:highlight w:val="yellow"/>
          <w:u w:val="single"/>
        </w:rPr>
        <w:t>companies of</w:t>
      </w:r>
      <w:r w:rsidRPr="00A81E3E">
        <w:rPr>
          <w:u w:val="single"/>
        </w:rPr>
        <w:t xml:space="preserve"> their </w:t>
      </w:r>
      <w:r w:rsidRPr="00BF4BE0">
        <w:rPr>
          <w:rStyle w:val="Emphasis"/>
          <w:highlight w:val="yellow"/>
        </w:rPr>
        <w:t>competitive edge</w:t>
      </w:r>
      <w:r w:rsidRPr="00BF4BE0">
        <w:rPr>
          <w:sz w:val="16"/>
          <w:highlight w:val="yellow"/>
        </w:rPr>
        <w:t xml:space="preserve"> </w:t>
      </w:r>
      <w:r w:rsidRPr="00BF4BE0">
        <w:rPr>
          <w:highlight w:val="yellow"/>
          <w:u w:val="single"/>
        </w:rPr>
        <w:t>and</w:t>
      </w:r>
      <w:r w:rsidRPr="00BF4BE0">
        <w:rPr>
          <w:sz w:val="16"/>
          <w:highlight w:val="yellow"/>
        </w:rPr>
        <w:t xml:space="preserve"> </w:t>
      </w:r>
      <w:r w:rsidRPr="00BF4BE0">
        <w:rPr>
          <w:highlight w:val="yellow"/>
          <w:u w:val="single"/>
        </w:rPr>
        <w:t xml:space="preserve">resulting in </w:t>
      </w:r>
      <w:r w:rsidRPr="00BF4BE0">
        <w:rPr>
          <w:rStyle w:val="Emphasis"/>
          <w:highlight w:val="yellow"/>
        </w:rPr>
        <w:t>fewer jobs</w:t>
      </w:r>
      <w:r w:rsidRPr="00BF4BE0">
        <w:rPr>
          <w:highlight w:val="yellow"/>
          <w:u w:val="single"/>
        </w:rPr>
        <w:t xml:space="preserve"> and</w:t>
      </w:r>
      <w:r w:rsidRPr="00BF4BE0">
        <w:rPr>
          <w:sz w:val="16"/>
          <w:highlight w:val="yellow"/>
        </w:rPr>
        <w:t xml:space="preserve"> </w:t>
      </w:r>
      <w:r w:rsidRPr="00BF4BE0">
        <w:rPr>
          <w:rStyle w:val="Emphasis"/>
          <w:highlight w:val="yellow"/>
        </w:rPr>
        <w:t>lower wages</w:t>
      </w:r>
      <w:r w:rsidRPr="00BF4BE0">
        <w:rPr>
          <w:highlight w:val="yellow"/>
          <w:u w:val="single"/>
        </w:rPr>
        <w:t xml:space="preserve"> in the U.S.</w:t>
      </w:r>
      <w:r w:rsidRPr="00BF4BE0">
        <w:rPr>
          <w:sz w:val="16"/>
          <w:highlight w:val="yellow"/>
        </w:rPr>
        <w:t xml:space="preserve"> </w:t>
      </w:r>
      <w:r w:rsidRPr="00BF4BE0">
        <w:rPr>
          <w:rStyle w:val="Emphasis"/>
          <w:highlight w:val="yellow"/>
        </w:rPr>
        <w:t xml:space="preserve">It’s a serious </w:t>
      </w:r>
      <w:proofErr w:type="gramStart"/>
      <w:r w:rsidRPr="00BF4BE0">
        <w:rPr>
          <w:rStyle w:val="Emphasis"/>
          <w:highlight w:val="yellow"/>
        </w:rPr>
        <w:t>problem</w:t>
      </w:r>
      <w:r w:rsidRPr="00BF4BE0">
        <w:rPr>
          <w:sz w:val="16"/>
        </w:rPr>
        <w:t>, and</w:t>
      </w:r>
      <w:proofErr w:type="gramEnd"/>
      <w:r w:rsidRPr="00BF4BE0">
        <w:rPr>
          <w:sz w:val="16"/>
        </w:rPr>
        <w:t xml:space="preserve"> represents one weakness that open societies face when competing with closed, centrally managed nations.</w:t>
      </w:r>
    </w:p>
    <w:p w14:paraId="22C48E5E" w14:textId="659B1AA1" w:rsidR="002809D5" w:rsidRDefault="002809D5" w:rsidP="002809D5">
      <w:pPr>
        <w:pStyle w:val="Heading4"/>
      </w:pPr>
      <w:r>
        <w:t xml:space="preserve">Immigration allows Chinese human intelligence to come to the US---that </w:t>
      </w:r>
      <w:r w:rsidR="00031ABF">
        <w:t>allows</w:t>
      </w:r>
      <w:r>
        <w:t xml:space="preserve"> Chinese espionage of US military capabilities</w:t>
      </w:r>
    </w:p>
    <w:p w14:paraId="69967713" w14:textId="77777777" w:rsidR="002809D5" w:rsidRPr="00654CE5" w:rsidRDefault="002809D5" w:rsidP="002809D5">
      <w:r>
        <w:t xml:space="preserve">Philip </w:t>
      </w:r>
      <w:r w:rsidRPr="00654CE5">
        <w:rPr>
          <w:rStyle w:val="Style13ptBold"/>
        </w:rPr>
        <w:t>Caruso 18</w:t>
      </w:r>
      <w:r>
        <w:t xml:space="preserve"> – is a candidate for JD and MBA degrees at Harvard, where he is a Tillman Scholar and Terence M. Considine Fellow in Law &amp; Economics. [“The Rising Tide of China's Human Intelligence”, Lawfare, March 1</w:t>
      </w:r>
      <w:r w:rsidRPr="00654CE5">
        <w:rPr>
          <w:vertAlign w:val="superscript"/>
        </w:rPr>
        <w:t>st</w:t>
      </w:r>
      <w:r>
        <w:t xml:space="preserve">, </w:t>
      </w:r>
      <w:hyperlink r:id="rId7" w:history="1">
        <w:r w:rsidRPr="00282476">
          <w:rPr>
            <w:rStyle w:val="Hyperlink"/>
          </w:rPr>
          <w:t>https://www.lawfareblog.com/rising-tide-chinas-human-intelligence</w:t>
        </w:r>
      </w:hyperlink>
      <w:r>
        <w:t>, AZ]</w:t>
      </w:r>
    </w:p>
    <w:p w14:paraId="4C630651" w14:textId="77777777" w:rsidR="002809D5" w:rsidRPr="00C92AC4" w:rsidRDefault="002809D5" w:rsidP="002809D5">
      <w:pPr>
        <w:rPr>
          <w:sz w:val="16"/>
        </w:rPr>
      </w:pPr>
      <w:r w:rsidRPr="00E72576">
        <w:rPr>
          <w:sz w:val="16"/>
        </w:rPr>
        <w:t xml:space="preserve">These cases might seem like relatively run-of-the-mill espionage and counterespionage affairs. However, over the last few years, the </w:t>
      </w:r>
      <w:r w:rsidRPr="00F74602">
        <w:rPr>
          <w:rStyle w:val="Emphasis"/>
          <w:highlight w:val="yellow"/>
        </w:rPr>
        <w:t>Communist Party has</w:t>
      </w:r>
      <w:r w:rsidRPr="00E72576">
        <w:rPr>
          <w:sz w:val="16"/>
        </w:rPr>
        <w:t xml:space="preserve"> clearly </w:t>
      </w:r>
      <w:r w:rsidRPr="00F74602">
        <w:rPr>
          <w:highlight w:val="yellow"/>
          <w:u w:val="single"/>
        </w:rPr>
        <w:t>turned its attention to</w:t>
      </w:r>
      <w:r w:rsidRPr="00E72576">
        <w:rPr>
          <w:sz w:val="16"/>
        </w:rPr>
        <w:t xml:space="preserve"> both military and </w:t>
      </w:r>
      <w:r w:rsidRPr="00F74602">
        <w:rPr>
          <w:rStyle w:val="Emphasis"/>
          <w:highlight w:val="yellow"/>
        </w:rPr>
        <w:t>civilian intelligence reform</w:t>
      </w:r>
      <w:r w:rsidRPr="00E72576">
        <w:rPr>
          <w:sz w:val="16"/>
        </w:rPr>
        <w:t xml:space="preserve">, including the creation of a foreign-intelligence-focused entity. Moreover, the recent uptick in arrests comes against a baseline of historically limited </w:t>
      </w:r>
      <w:r w:rsidRPr="008E69B4">
        <w:rPr>
          <w:u w:val="single"/>
        </w:rPr>
        <w:t>Chinese human intelligence activity directed at foreigners</w:t>
      </w:r>
      <w:r w:rsidRPr="008E69B4">
        <w:rPr>
          <w:sz w:val="16"/>
        </w:rPr>
        <w:t xml:space="preserve">. </w:t>
      </w:r>
      <w:r w:rsidRPr="008E69B4">
        <w:rPr>
          <w:u w:val="single"/>
        </w:rPr>
        <w:t>Chinese intelligence services have</w:t>
      </w:r>
      <w:r w:rsidRPr="008E69B4">
        <w:rPr>
          <w:sz w:val="16"/>
        </w:rPr>
        <w:t xml:space="preserve"> long </w:t>
      </w:r>
      <w:r w:rsidRPr="008E69B4">
        <w:rPr>
          <w:u w:val="single"/>
        </w:rPr>
        <w:t xml:space="preserve">co-opted the </w:t>
      </w:r>
      <w:r w:rsidRPr="008E69B4">
        <w:rPr>
          <w:highlight w:val="yellow"/>
          <w:u w:val="single"/>
        </w:rPr>
        <w:t>growing number of Chinese</w:t>
      </w:r>
      <w:r w:rsidRPr="008E69B4">
        <w:rPr>
          <w:u w:val="single"/>
        </w:rPr>
        <w:t xml:space="preserve"> nationals</w:t>
      </w:r>
      <w:r w:rsidRPr="008E69B4">
        <w:rPr>
          <w:sz w:val="16"/>
        </w:rPr>
        <w:t xml:space="preserve"> living and </w:t>
      </w:r>
      <w:r w:rsidRPr="008E69B4">
        <w:rPr>
          <w:highlight w:val="yellow"/>
          <w:u w:val="single"/>
        </w:rPr>
        <w:t>traveling abroad for intelligence purposes</w:t>
      </w:r>
      <w:r w:rsidRPr="00E72576">
        <w:rPr>
          <w:sz w:val="16"/>
        </w:rPr>
        <w:t xml:space="preserve">, in part due to reduced risk. By leveraging a large network of individuals to each collect small pieces of information, the risk of detection and prosecution was diminished. But stealing valuable military and intelligence information requires the recruitment of American spies with privileged access to such information and in positions of scrutiny by U.S. counterintelligence entities—a far riskier proposition for China, potentially leading to embarrassment and international incidents. Thus far, that risk has made the relative anonymity of other espionage tools, such as cyber intrusions, more attractive for stealing government secrets. So </w:t>
      </w:r>
      <w:r w:rsidRPr="00383800">
        <w:rPr>
          <w:u w:val="single"/>
        </w:rPr>
        <w:t xml:space="preserve">why does China appear to have stepped up </w:t>
      </w:r>
      <w:r w:rsidRPr="00E72576">
        <w:rPr>
          <w:sz w:val="16"/>
        </w:rPr>
        <w:t xml:space="preserve">this riskier form of </w:t>
      </w:r>
      <w:r w:rsidRPr="00383800">
        <w:rPr>
          <w:u w:val="single"/>
        </w:rPr>
        <w:t xml:space="preserve">human intelligence </w:t>
      </w:r>
      <w:r w:rsidRPr="00E72576">
        <w:rPr>
          <w:sz w:val="16"/>
        </w:rPr>
        <w:t xml:space="preserve">now? What’s changed? The </w:t>
      </w:r>
      <w:r w:rsidRPr="00F74602">
        <w:rPr>
          <w:rStyle w:val="Emphasis"/>
          <w:highlight w:val="yellow"/>
        </w:rPr>
        <w:t>latest human intelligence campaign</w:t>
      </w:r>
      <w:r w:rsidRPr="00E72576">
        <w:rPr>
          <w:sz w:val="16"/>
        </w:rPr>
        <w:t xml:space="preserve"> </w:t>
      </w:r>
      <w:r w:rsidRPr="00F74602">
        <w:rPr>
          <w:rStyle w:val="Emphasis"/>
          <w:highlight w:val="yellow"/>
        </w:rPr>
        <w:t>coincides</w:t>
      </w:r>
      <w:r w:rsidRPr="00F74602">
        <w:rPr>
          <w:sz w:val="16"/>
          <w:highlight w:val="yellow"/>
        </w:rPr>
        <w:t xml:space="preserve"> </w:t>
      </w:r>
      <w:r w:rsidRPr="00F74602">
        <w:rPr>
          <w:highlight w:val="yellow"/>
          <w:u w:val="single"/>
        </w:rPr>
        <w:t>with</w:t>
      </w:r>
      <w:r w:rsidRPr="00E72576">
        <w:rPr>
          <w:sz w:val="16"/>
        </w:rPr>
        <w:t xml:space="preserve"> </w:t>
      </w:r>
      <w:r w:rsidRPr="00383800">
        <w:rPr>
          <w:rStyle w:val="Emphasis"/>
        </w:rPr>
        <w:t xml:space="preserve">a decade of </w:t>
      </w:r>
      <w:r w:rsidRPr="00F74602">
        <w:rPr>
          <w:rStyle w:val="Emphasis"/>
          <w:highlight w:val="yellow"/>
        </w:rPr>
        <w:t>growing strategic competition</w:t>
      </w:r>
      <w:r w:rsidRPr="00F74602">
        <w:rPr>
          <w:sz w:val="16"/>
          <w:highlight w:val="yellow"/>
        </w:rPr>
        <w:t xml:space="preserve"> </w:t>
      </w:r>
      <w:r w:rsidRPr="00F74602">
        <w:rPr>
          <w:highlight w:val="yellow"/>
          <w:u w:val="single"/>
        </w:rPr>
        <w:t xml:space="preserve">between </w:t>
      </w:r>
      <w:r w:rsidRPr="00F74602">
        <w:rPr>
          <w:rStyle w:val="Emphasis"/>
          <w:highlight w:val="yellow"/>
        </w:rPr>
        <w:t xml:space="preserve">China </w:t>
      </w:r>
      <w:r w:rsidRPr="00F74602">
        <w:rPr>
          <w:highlight w:val="yellow"/>
          <w:u w:val="single"/>
        </w:rPr>
        <w:t>and</w:t>
      </w:r>
      <w:r w:rsidRPr="00383800">
        <w:rPr>
          <w:u w:val="single"/>
        </w:rPr>
        <w:t xml:space="preserve"> </w:t>
      </w:r>
      <w:r w:rsidRPr="00E72576">
        <w:rPr>
          <w:sz w:val="16"/>
        </w:rPr>
        <w:t xml:space="preserve">the </w:t>
      </w:r>
      <w:r w:rsidRPr="00F74602">
        <w:rPr>
          <w:rStyle w:val="Emphasis"/>
          <w:highlight w:val="yellow"/>
        </w:rPr>
        <w:t>U.S. for influence</w:t>
      </w:r>
      <w:r w:rsidRPr="00383800">
        <w:rPr>
          <w:rStyle w:val="Emphasis"/>
        </w:rPr>
        <w:t xml:space="preserve"> </w:t>
      </w:r>
      <w:r w:rsidRPr="00F74602">
        <w:rPr>
          <w:rStyle w:val="Emphasis"/>
          <w:highlight w:val="yellow"/>
        </w:rPr>
        <w:t>in</w:t>
      </w:r>
      <w:r w:rsidRPr="00383800">
        <w:rPr>
          <w:rStyle w:val="Emphasis"/>
        </w:rPr>
        <w:t xml:space="preserve"> the </w:t>
      </w:r>
      <w:r w:rsidRPr="00F74602">
        <w:rPr>
          <w:rStyle w:val="Emphasis"/>
          <w:highlight w:val="yellow"/>
        </w:rPr>
        <w:t>Asia-Pacific region</w:t>
      </w:r>
      <w:r w:rsidRPr="00E72576">
        <w:rPr>
          <w:sz w:val="16"/>
        </w:rPr>
        <w:t xml:space="preserve">, </w:t>
      </w:r>
      <w:r w:rsidRPr="00383800">
        <w:rPr>
          <w:u w:val="single"/>
        </w:rPr>
        <w:t xml:space="preserve">characterized by </w:t>
      </w:r>
      <w:r w:rsidRPr="00E72576">
        <w:rPr>
          <w:sz w:val="16"/>
        </w:rPr>
        <w:t>confrontational statements by both sides over trade</w:t>
      </w:r>
      <w:r w:rsidRPr="00383800">
        <w:rPr>
          <w:rStyle w:val="Emphasis"/>
        </w:rPr>
        <w:t>, North Korea, the South China Sea, Taiwan</w:t>
      </w:r>
      <w:r w:rsidRPr="00E72576">
        <w:rPr>
          <w:sz w:val="16"/>
        </w:rPr>
        <w:t xml:space="preserve">, and more. The establishment of Chinese military bases in the South China Sea, U.S. naval freedom of navigation operations, China’s declaration of air defense identification zones, U.S. arms sales to Taiwan, and potential U.S. military action in North Korea have all raised the risk of miscalculation by either the U.S. or China, which in turn has </w:t>
      </w:r>
      <w:r w:rsidRPr="00F74602">
        <w:rPr>
          <w:highlight w:val="yellow"/>
          <w:u w:val="single"/>
        </w:rPr>
        <w:t>motivated China</w:t>
      </w:r>
      <w:r w:rsidRPr="00E72576">
        <w:rPr>
          <w:sz w:val="16"/>
        </w:rPr>
        <w:t xml:space="preserve"> to redouble </w:t>
      </w:r>
      <w:r w:rsidRPr="00F74602">
        <w:rPr>
          <w:highlight w:val="yellow"/>
          <w:u w:val="single"/>
        </w:rPr>
        <w:t>efforts to better understand</w:t>
      </w:r>
      <w:r w:rsidRPr="00F74602">
        <w:rPr>
          <w:sz w:val="16"/>
          <w:highlight w:val="yellow"/>
        </w:rPr>
        <w:t xml:space="preserve"> </w:t>
      </w:r>
      <w:r w:rsidRPr="00F74602">
        <w:rPr>
          <w:rStyle w:val="Emphasis"/>
          <w:highlight w:val="yellow"/>
        </w:rPr>
        <w:t>U.S. military capabilitie</w:t>
      </w:r>
      <w:r w:rsidRPr="00F74602">
        <w:rPr>
          <w:sz w:val="16"/>
          <w:highlight w:val="yellow"/>
        </w:rPr>
        <w:t>s</w:t>
      </w:r>
      <w:r w:rsidRPr="00E72576">
        <w:rPr>
          <w:sz w:val="16"/>
        </w:rPr>
        <w:t xml:space="preserve">, </w:t>
      </w:r>
      <w:r w:rsidRPr="00E72576">
        <w:rPr>
          <w:rStyle w:val="Emphasis"/>
        </w:rPr>
        <w:t>readiness</w:t>
      </w:r>
      <w:r w:rsidRPr="00E72576">
        <w:rPr>
          <w:sz w:val="16"/>
        </w:rPr>
        <w:t xml:space="preserve">, intentions, and </w:t>
      </w:r>
      <w:r w:rsidRPr="00E72576">
        <w:rPr>
          <w:rStyle w:val="Emphasis"/>
        </w:rPr>
        <w:t>decision-making</w:t>
      </w:r>
      <w:r w:rsidRPr="00E72576">
        <w:rPr>
          <w:sz w:val="16"/>
        </w:rPr>
        <w:t xml:space="preserve"> regarding any future crisis. And to assess intentions and decision-making, </w:t>
      </w:r>
      <w:r w:rsidRPr="00F74602">
        <w:rPr>
          <w:rStyle w:val="Emphasis"/>
          <w:sz w:val="28"/>
          <w:szCs w:val="28"/>
          <w:highlight w:val="yellow"/>
        </w:rPr>
        <w:t>few tools are as effective as human intelligence</w:t>
      </w:r>
      <w:r w:rsidRPr="00E72576">
        <w:rPr>
          <w:sz w:val="16"/>
        </w:rPr>
        <w:t xml:space="preserve">. For this reason, the past ten years have given China a strong incentive to increase human intelligence directed towards U.S. government employees in order to avoid a catastrophic confrontation with the United States. And alongside this new incentive, several factors have combined to benefit Chinese intelligence services and enable the growth of the country’s human intelligence operations. First, the </w:t>
      </w:r>
      <w:r w:rsidRPr="00E72576">
        <w:rPr>
          <w:u w:val="single"/>
        </w:rPr>
        <w:t>free movement of people</w:t>
      </w:r>
      <w:r w:rsidRPr="00E72576">
        <w:rPr>
          <w:sz w:val="16"/>
        </w:rPr>
        <w:t xml:space="preserve"> and information </w:t>
      </w:r>
      <w:r w:rsidRPr="00E72576">
        <w:rPr>
          <w:u w:val="single"/>
        </w:rPr>
        <w:t>throughout</w:t>
      </w:r>
      <w:r w:rsidRPr="00E72576">
        <w:rPr>
          <w:sz w:val="16"/>
        </w:rPr>
        <w:t xml:space="preserve"> the </w:t>
      </w:r>
      <w:r w:rsidRPr="00F74602">
        <w:rPr>
          <w:rStyle w:val="Emphasis"/>
          <w:highlight w:val="yellow"/>
        </w:rPr>
        <w:t>globalized world facilitates human intelligence collection</w:t>
      </w:r>
      <w:r w:rsidRPr="00E72576">
        <w:rPr>
          <w:sz w:val="16"/>
        </w:rPr>
        <w:t xml:space="preserve"> targeting Americans. During the Cold War, few Americans and Chinese traveled between their respective countries. It was difficult for American agents of Chinese intelligence services to travel to or from the China without being caught. This intensified the risk of information and money transactions between countries. Since the Cold War, however, such barriers have largely fallen. The </w:t>
      </w:r>
      <w:r w:rsidRPr="00E72576">
        <w:rPr>
          <w:u w:val="single"/>
        </w:rPr>
        <w:t>number of Chinese visitors</w:t>
      </w:r>
      <w:r w:rsidRPr="00E72576">
        <w:rPr>
          <w:sz w:val="16"/>
        </w:rPr>
        <w:t xml:space="preserve"> to the </w:t>
      </w:r>
      <w:r w:rsidRPr="00E72576">
        <w:rPr>
          <w:u w:val="single"/>
        </w:rPr>
        <w:t>U.S. surged sixteen-fold to almost four million</w:t>
      </w:r>
      <w:r w:rsidRPr="00E72576">
        <w:rPr>
          <w:sz w:val="16"/>
        </w:rPr>
        <w:t xml:space="preserve"> between 2002 and 2017. In addition, </w:t>
      </w:r>
      <w:r w:rsidRPr="00F74602">
        <w:rPr>
          <w:rStyle w:val="Emphasis"/>
          <w:highlight w:val="yellow"/>
        </w:rPr>
        <w:t>immigration from</w:t>
      </w:r>
      <w:r w:rsidRPr="00E72576">
        <w:rPr>
          <w:rStyle w:val="Emphasis"/>
        </w:rPr>
        <w:t xml:space="preserve"> the </w:t>
      </w:r>
      <w:r w:rsidRPr="00F74602">
        <w:rPr>
          <w:rStyle w:val="Emphasis"/>
          <w:highlight w:val="yellow"/>
        </w:rPr>
        <w:t>China to the U.S. has increased</w:t>
      </w:r>
      <w:r w:rsidRPr="00E72576">
        <w:rPr>
          <w:sz w:val="16"/>
        </w:rPr>
        <w:t xml:space="preserve"> from less than 40,000 annually in the late 1980s to almost 75,000 annually in 2015. Of course, the </w:t>
      </w:r>
      <w:r w:rsidRPr="00F74602">
        <w:rPr>
          <w:highlight w:val="yellow"/>
          <w:u w:val="single"/>
        </w:rPr>
        <w:t>vast majority of</w:t>
      </w:r>
      <w:r w:rsidRPr="00E72576">
        <w:rPr>
          <w:u w:val="single"/>
        </w:rPr>
        <w:t xml:space="preserve"> such travel and </w:t>
      </w:r>
      <w:r w:rsidRPr="00F74602">
        <w:rPr>
          <w:highlight w:val="yellow"/>
          <w:u w:val="single"/>
        </w:rPr>
        <w:t>immigration is benign</w:t>
      </w:r>
      <w:r w:rsidRPr="00E72576">
        <w:rPr>
          <w:sz w:val="16"/>
        </w:rPr>
        <w:t xml:space="preserve">. But the </w:t>
      </w:r>
      <w:r w:rsidRPr="00F74602">
        <w:rPr>
          <w:highlight w:val="yellow"/>
          <w:u w:val="single"/>
        </w:rPr>
        <w:t>practical challenge</w:t>
      </w:r>
      <w:r w:rsidRPr="00F74602">
        <w:rPr>
          <w:sz w:val="16"/>
          <w:highlight w:val="yellow"/>
        </w:rPr>
        <w:t xml:space="preserve"> </w:t>
      </w:r>
      <w:r w:rsidRPr="00F74602">
        <w:rPr>
          <w:highlight w:val="yellow"/>
          <w:u w:val="single"/>
        </w:rPr>
        <w:t>of mounting</w:t>
      </w:r>
      <w:r w:rsidRPr="00E72576">
        <w:rPr>
          <w:u w:val="single"/>
        </w:rPr>
        <w:t xml:space="preserve"> an effective and continuous</w:t>
      </w:r>
      <w:r w:rsidRPr="00E72576">
        <w:rPr>
          <w:sz w:val="16"/>
        </w:rPr>
        <w:t xml:space="preserve"> </w:t>
      </w:r>
      <w:r w:rsidRPr="00F74602">
        <w:rPr>
          <w:highlight w:val="yellow"/>
          <w:u w:val="single"/>
        </w:rPr>
        <w:t>counterintelligence response to</w:t>
      </w:r>
      <w:r w:rsidRPr="00E72576">
        <w:rPr>
          <w:sz w:val="16"/>
        </w:rPr>
        <w:t xml:space="preserve"> such a </w:t>
      </w:r>
      <w:r w:rsidRPr="00F74602">
        <w:rPr>
          <w:rStyle w:val="Emphasis"/>
          <w:highlight w:val="yellow"/>
        </w:rPr>
        <w:t>large influx of people</w:t>
      </w:r>
      <w:r w:rsidRPr="00E72576">
        <w:rPr>
          <w:sz w:val="16"/>
        </w:rPr>
        <w:t xml:space="preserve"> creates an opening for foreign intelligence activity.</w:t>
      </w:r>
    </w:p>
    <w:p w14:paraId="0DF63948" w14:textId="57E86068" w:rsidR="002809D5" w:rsidRPr="00254D5D" w:rsidRDefault="00521EFE" w:rsidP="002809D5">
      <w:pPr>
        <w:pStyle w:val="Heading4"/>
      </w:pPr>
      <w:r>
        <w:t>Chinese e</w:t>
      </w:r>
      <w:r w:rsidR="002809D5">
        <w:t>spionage destroys US economic and military superiority</w:t>
      </w:r>
    </w:p>
    <w:p w14:paraId="3A002931" w14:textId="77777777" w:rsidR="002809D5" w:rsidRPr="00B62EDB" w:rsidRDefault="002809D5" w:rsidP="002809D5">
      <w:r>
        <w:t xml:space="preserve">ANDREW </w:t>
      </w:r>
      <w:r w:rsidRPr="00254D5D">
        <w:rPr>
          <w:rStyle w:val="Style13ptBold"/>
        </w:rPr>
        <w:t>MIILLER 18</w:t>
      </w:r>
      <w:r>
        <w:t xml:space="preserve"> – Writer for the </w:t>
      </w:r>
      <w:proofErr w:type="spellStart"/>
      <w:r>
        <w:t>the</w:t>
      </w:r>
      <w:proofErr w:type="spellEnd"/>
      <w:r>
        <w:t xml:space="preserve"> Trumpet. [“Approximately 25,000 Chinese intelligence officers are working in the U.S.”, The Trumpet, April 16</w:t>
      </w:r>
      <w:r w:rsidRPr="00254D5D">
        <w:rPr>
          <w:vertAlign w:val="superscript"/>
        </w:rPr>
        <w:t>th</w:t>
      </w:r>
      <w:r>
        <w:t xml:space="preserve">, </w:t>
      </w:r>
      <w:hyperlink r:id="rId8" w:history="1">
        <w:r w:rsidRPr="00282476">
          <w:rPr>
            <w:rStyle w:val="Hyperlink"/>
          </w:rPr>
          <w:t>https://www.thetrumpet.com/17145-chinese-spies-steal-us-tech-secrets</w:t>
        </w:r>
      </w:hyperlink>
      <w:r>
        <w:t>, AZ]</w:t>
      </w:r>
    </w:p>
    <w:p w14:paraId="333912D2" w14:textId="77777777" w:rsidR="002809D5" w:rsidRPr="00C34E41" w:rsidRDefault="002809D5" w:rsidP="002809D5">
      <w:pPr>
        <w:rPr>
          <w:sz w:val="14"/>
        </w:rPr>
      </w:pPr>
      <w:r w:rsidRPr="00C34E41">
        <w:rPr>
          <w:sz w:val="14"/>
        </w:rPr>
        <w:t xml:space="preserve">Chinese technology spies are stealing classified information from United States universities, security experts testified before Congress on Wednesday. They warned that </w:t>
      </w:r>
      <w:r w:rsidRPr="009B0E3A">
        <w:rPr>
          <w:highlight w:val="yellow"/>
          <w:u w:val="single"/>
        </w:rPr>
        <w:t>Chinese researchers</w:t>
      </w:r>
      <w:r w:rsidRPr="00F365E6">
        <w:rPr>
          <w:u w:val="single"/>
        </w:rPr>
        <w:t xml:space="preserve"> and students are</w:t>
      </w:r>
      <w:r w:rsidRPr="00C34E41">
        <w:rPr>
          <w:sz w:val="14"/>
        </w:rPr>
        <w:t xml:space="preserve"> </w:t>
      </w:r>
      <w:r w:rsidRPr="009B0E3A">
        <w:rPr>
          <w:highlight w:val="yellow"/>
          <w:u w:val="single"/>
        </w:rPr>
        <w:t>passing</w:t>
      </w:r>
      <w:r w:rsidRPr="00F365E6">
        <w:rPr>
          <w:u w:val="single"/>
        </w:rPr>
        <w:t xml:space="preserve"> on</w:t>
      </w:r>
      <w:r w:rsidRPr="00C34E41">
        <w:rPr>
          <w:sz w:val="14"/>
        </w:rPr>
        <w:t xml:space="preserve"> </w:t>
      </w:r>
      <w:r w:rsidRPr="009B0E3A">
        <w:rPr>
          <w:rStyle w:val="Emphasis"/>
          <w:highlight w:val="yellow"/>
        </w:rPr>
        <w:t>a</w:t>
      </w:r>
      <w:r w:rsidRPr="00C34E41">
        <w:rPr>
          <w:sz w:val="14"/>
        </w:rPr>
        <w:t xml:space="preserve">rtificial </w:t>
      </w:r>
      <w:r w:rsidRPr="009B0E3A">
        <w:rPr>
          <w:rStyle w:val="Emphasis"/>
          <w:highlight w:val="yellow"/>
        </w:rPr>
        <w:t>i</w:t>
      </w:r>
      <w:r w:rsidRPr="00C34E41">
        <w:rPr>
          <w:sz w:val="14"/>
        </w:rPr>
        <w:t xml:space="preserve">ntelligence, </w:t>
      </w:r>
      <w:r w:rsidRPr="009B0E3A">
        <w:rPr>
          <w:rStyle w:val="Emphasis"/>
          <w:highlight w:val="yellow"/>
        </w:rPr>
        <w:t>robotics and</w:t>
      </w:r>
      <w:r w:rsidRPr="00F365E6">
        <w:rPr>
          <w:rStyle w:val="Emphasis"/>
        </w:rPr>
        <w:t xml:space="preserve"> </w:t>
      </w:r>
      <w:r w:rsidRPr="009B0E3A">
        <w:rPr>
          <w:rStyle w:val="Emphasis"/>
          <w:highlight w:val="yellow"/>
        </w:rPr>
        <w:t>other</w:t>
      </w:r>
      <w:r w:rsidRPr="00F365E6">
        <w:rPr>
          <w:rStyle w:val="Emphasis"/>
        </w:rPr>
        <w:t xml:space="preserve"> cutting-edge </w:t>
      </w:r>
      <w:r w:rsidRPr="009B0E3A">
        <w:rPr>
          <w:rStyle w:val="Emphasis"/>
          <w:highlight w:val="yellow"/>
        </w:rPr>
        <w:t>tech</w:t>
      </w:r>
      <w:r w:rsidRPr="009B0E3A">
        <w:rPr>
          <w:rStyle w:val="Emphasis"/>
        </w:rPr>
        <w:t>nologies</w:t>
      </w:r>
      <w:r w:rsidRPr="00F365E6">
        <w:rPr>
          <w:rStyle w:val="Emphasis"/>
        </w:rPr>
        <w:t xml:space="preserve"> </w:t>
      </w:r>
      <w:r w:rsidRPr="009B0E3A">
        <w:rPr>
          <w:rStyle w:val="Emphasis"/>
          <w:highlight w:val="yellow"/>
        </w:rPr>
        <w:t>to their homeland</w:t>
      </w:r>
      <w:r w:rsidRPr="00C34E41">
        <w:rPr>
          <w:sz w:val="14"/>
        </w:rPr>
        <w:t>. “</w:t>
      </w:r>
      <w:r w:rsidRPr="0034195F">
        <w:rPr>
          <w:u w:val="single"/>
        </w:rPr>
        <w:t>China</w:t>
      </w:r>
      <w:r w:rsidRPr="00C34E41">
        <w:rPr>
          <w:sz w:val="14"/>
        </w:rPr>
        <w:t xml:space="preserve"> </w:t>
      </w:r>
      <w:r w:rsidRPr="0034195F">
        <w:rPr>
          <w:u w:val="single"/>
        </w:rPr>
        <w:t>has a government-directed</w:t>
      </w:r>
      <w:r w:rsidRPr="00C34E41">
        <w:rPr>
          <w:sz w:val="14"/>
        </w:rPr>
        <w:t xml:space="preserve">, multifaceted </w:t>
      </w:r>
      <w:r w:rsidRPr="0034195F">
        <w:rPr>
          <w:u w:val="single"/>
        </w:rPr>
        <w:t>secret program whose primary task is tech</w:t>
      </w:r>
      <w:r w:rsidRPr="00C34E41">
        <w:rPr>
          <w:sz w:val="14"/>
        </w:rPr>
        <w:t xml:space="preserve">nology </w:t>
      </w:r>
      <w:r w:rsidRPr="0034195F">
        <w:rPr>
          <w:u w:val="single"/>
        </w:rPr>
        <w:t>acquisition</w:t>
      </w:r>
      <w:r w:rsidRPr="00C34E41">
        <w:rPr>
          <w:sz w:val="14"/>
        </w:rPr>
        <w:t xml:space="preserve">, as well as a highly refined strategy to develop and exploit access to advantageous information through the global telecommunications infrastructure,” said former national counterintelligence executive Michelle Van Cleave. The </w:t>
      </w:r>
      <w:r w:rsidRPr="009B0E3A">
        <w:rPr>
          <w:highlight w:val="yellow"/>
          <w:u w:val="single"/>
        </w:rPr>
        <w:t>Chinese government is stealing</w:t>
      </w:r>
      <w:r w:rsidRPr="009B0E3A">
        <w:rPr>
          <w:sz w:val="14"/>
          <w:highlight w:val="yellow"/>
        </w:rPr>
        <w:t xml:space="preserve"> </w:t>
      </w:r>
      <w:r w:rsidRPr="009B0E3A">
        <w:rPr>
          <w:highlight w:val="yellow"/>
          <w:u w:val="single"/>
        </w:rPr>
        <w:t>tech</w:t>
      </w:r>
      <w:r w:rsidRPr="00C34E41">
        <w:rPr>
          <w:sz w:val="14"/>
        </w:rPr>
        <w:t xml:space="preserve">nology </w:t>
      </w:r>
      <w:r w:rsidRPr="009B0E3A">
        <w:rPr>
          <w:rStyle w:val="Emphasis"/>
          <w:highlight w:val="yellow"/>
        </w:rPr>
        <w:t>for</w:t>
      </w:r>
      <w:r w:rsidRPr="0034195F">
        <w:rPr>
          <w:rStyle w:val="Emphasis"/>
        </w:rPr>
        <w:t xml:space="preserve"> both </w:t>
      </w:r>
      <w:r w:rsidRPr="009B0E3A">
        <w:rPr>
          <w:rStyle w:val="Emphasis"/>
          <w:highlight w:val="yellow"/>
        </w:rPr>
        <w:t>military</w:t>
      </w:r>
      <w:r w:rsidRPr="0034195F">
        <w:rPr>
          <w:rStyle w:val="Emphasis"/>
        </w:rPr>
        <w:t xml:space="preserve"> and commercial </w:t>
      </w:r>
      <w:r w:rsidRPr="009B0E3A">
        <w:rPr>
          <w:rStyle w:val="Emphasis"/>
          <w:highlight w:val="yellow"/>
        </w:rPr>
        <w:t>use</w:t>
      </w:r>
      <w:r w:rsidRPr="00C34E41">
        <w:rPr>
          <w:sz w:val="14"/>
        </w:rPr>
        <w:t xml:space="preserve">. The goal is to </w:t>
      </w:r>
      <w:r w:rsidRPr="009B0E3A">
        <w:rPr>
          <w:rStyle w:val="Emphasis"/>
          <w:highlight w:val="yellow"/>
        </w:rPr>
        <w:t>speed up China’s military modernization</w:t>
      </w:r>
      <w:r w:rsidRPr="00C34E41">
        <w:rPr>
          <w:sz w:val="14"/>
        </w:rPr>
        <w:t xml:space="preserve"> </w:t>
      </w:r>
      <w:r w:rsidRPr="0034195F">
        <w:rPr>
          <w:u w:val="single"/>
        </w:rPr>
        <w:t xml:space="preserve">and </w:t>
      </w:r>
      <w:r w:rsidRPr="009B0E3A">
        <w:rPr>
          <w:highlight w:val="yellow"/>
          <w:u w:val="single"/>
        </w:rPr>
        <w:t>give China insight into</w:t>
      </w:r>
      <w:r w:rsidRPr="009B0E3A">
        <w:rPr>
          <w:sz w:val="14"/>
          <w:highlight w:val="yellow"/>
        </w:rPr>
        <w:t xml:space="preserve"> </w:t>
      </w:r>
      <w:r w:rsidRPr="009B0E3A">
        <w:rPr>
          <w:sz w:val="14"/>
        </w:rPr>
        <w:t>t</w:t>
      </w:r>
      <w:r w:rsidRPr="00C34E41">
        <w:rPr>
          <w:sz w:val="14"/>
        </w:rPr>
        <w:t xml:space="preserve">he </w:t>
      </w:r>
      <w:r w:rsidRPr="009B0E3A">
        <w:rPr>
          <w:rStyle w:val="Emphasis"/>
          <w:highlight w:val="yellow"/>
        </w:rPr>
        <w:t>weaknesses of U.S. weapons systems</w:t>
      </w:r>
      <w:r w:rsidRPr="00C34E41">
        <w:rPr>
          <w:sz w:val="14"/>
        </w:rPr>
        <w:t>. “</w:t>
      </w:r>
      <w:r w:rsidRPr="009B0E3A">
        <w:rPr>
          <w:rStyle w:val="Emphasis"/>
          <w:highlight w:val="yellow"/>
        </w:rPr>
        <w:t>In the case</w:t>
      </w:r>
      <w:r w:rsidRPr="0034195F">
        <w:rPr>
          <w:rStyle w:val="Emphasis"/>
        </w:rPr>
        <w:t xml:space="preserve"> of robotics and </w:t>
      </w:r>
      <w:r w:rsidRPr="009B0E3A">
        <w:rPr>
          <w:rStyle w:val="Emphasis"/>
          <w:highlight w:val="yellow"/>
        </w:rPr>
        <w:t>AI</w:t>
      </w:r>
      <w:r w:rsidRPr="00C34E41">
        <w:rPr>
          <w:sz w:val="14"/>
        </w:rPr>
        <w:t xml:space="preserve">, </w:t>
      </w:r>
      <w:r w:rsidRPr="0034195F">
        <w:rPr>
          <w:u w:val="single"/>
        </w:rPr>
        <w:t>two fields of study with</w:t>
      </w:r>
      <w:r w:rsidRPr="00C34E41">
        <w:rPr>
          <w:sz w:val="14"/>
        </w:rPr>
        <w:t xml:space="preserve"> the </w:t>
      </w:r>
      <w:r w:rsidRPr="009B0E3A">
        <w:rPr>
          <w:highlight w:val="yellow"/>
          <w:u w:val="single"/>
        </w:rPr>
        <w:t>potential to</w:t>
      </w:r>
      <w:r w:rsidRPr="0034195F">
        <w:rPr>
          <w:u w:val="single"/>
        </w:rPr>
        <w:t xml:space="preserve"> fundamentally </w:t>
      </w:r>
      <w:r w:rsidRPr="009B0E3A">
        <w:rPr>
          <w:highlight w:val="yellow"/>
          <w:u w:val="single"/>
        </w:rPr>
        <w:t>change</w:t>
      </w:r>
      <w:r w:rsidRPr="0034195F">
        <w:rPr>
          <w:u w:val="single"/>
        </w:rPr>
        <w:t xml:space="preserve"> the international economy as well as the </w:t>
      </w:r>
      <w:r w:rsidRPr="009B0E3A">
        <w:rPr>
          <w:highlight w:val="yellow"/>
          <w:u w:val="single"/>
        </w:rPr>
        <w:t>future of war-fighting</w:t>
      </w:r>
      <w:r w:rsidRPr="00C34E41">
        <w:rPr>
          <w:sz w:val="14"/>
        </w:rPr>
        <w:t xml:space="preserve">, China has released the Robotics Industry Development Plan and Next Generation Artificial Intelligence Development Plan with the goals of China assuming global leadership in the coming decades,” said Michael Wessel, chairman of the U.S.-China Economic Security Review Commission. To accomplish its large-scale technology theft, </w:t>
      </w:r>
      <w:r w:rsidRPr="009B0E3A">
        <w:rPr>
          <w:highlight w:val="yellow"/>
          <w:u w:val="single"/>
        </w:rPr>
        <w:t>China is using</w:t>
      </w:r>
      <w:r w:rsidRPr="00C34E41">
        <w:rPr>
          <w:sz w:val="14"/>
        </w:rPr>
        <w:t xml:space="preserve"> some of the </w:t>
      </w:r>
      <w:r w:rsidRPr="009B0E3A">
        <w:rPr>
          <w:rStyle w:val="Emphasis"/>
          <w:highlight w:val="yellow"/>
        </w:rPr>
        <w:t>350,000 Chinese students</w:t>
      </w:r>
      <w:r w:rsidRPr="00C34E41">
        <w:rPr>
          <w:sz w:val="14"/>
        </w:rPr>
        <w:t xml:space="preserve"> in the U.S. </w:t>
      </w:r>
      <w:r w:rsidRPr="00C34E41">
        <w:rPr>
          <w:u w:val="single"/>
        </w:rPr>
        <w:t>for intelligence work</w:t>
      </w:r>
      <w:r w:rsidRPr="00C34E41">
        <w:rPr>
          <w:sz w:val="14"/>
        </w:rPr>
        <w:t xml:space="preserve">. An electrical engineering professor at the University of Tennessee was convicted of collaborating with some of his Chinese students to send classified defense technology to the Chinese government in 2008. The U.S. Department of Justice charged six Chinese nationals with passing technology secrets from Avago Technologies Ltd. and Skyworks Solutions Inc. on to China in 2015. Such </w:t>
      </w:r>
      <w:r w:rsidRPr="00C34E41">
        <w:rPr>
          <w:rStyle w:val="Emphasis"/>
        </w:rPr>
        <w:t xml:space="preserve">information </w:t>
      </w:r>
      <w:r w:rsidRPr="009B0E3A">
        <w:rPr>
          <w:rStyle w:val="Emphasis"/>
          <w:highlight w:val="yellow"/>
        </w:rPr>
        <w:t>has helped China establish</w:t>
      </w:r>
      <w:r w:rsidRPr="00C34E41">
        <w:rPr>
          <w:rStyle w:val="Emphasis"/>
        </w:rPr>
        <w:t xml:space="preserve"> </w:t>
      </w:r>
      <w:r w:rsidRPr="009B0E3A">
        <w:rPr>
          <w:rStyle w:val="Emphasis"/>
          <w:highlight w:val="yellow"/>
        </w:rPr>
        <w:t>multibillion-dollar companies</w:t>
      </w:r>
      <w:r w:rsidRPr="00C34E41">
        <w:rPr>
          <w:sz w:val="14"/>
        </w:rPr>
        <w:t xml:space="preserve"> like </w:t>
      </w:r>
      <w:proofErr w:type="spellStart"/>
      <w:r w:rsidRPr="00C34E41">
        <w:rPr>
          <w:sz w:val="14"/>
        </w:rPr>
        <w:t>Kuang</w:t>
      </w:r>
      <w:proofErr w:type="spellEnd"/>
      <w:r w:rsidRPr="00C34E41">
        <w:rPr>
          <w:sz w:val="14"/>
        </w:rPr>
        <w:t xml:space="preserve">-Chi Science Ltd., which develop </w:t>
      </w:r>
      <w:r w:rsidRPr="00C34E41">
        <w:rPr>
          <w:u w:val="single"/>
        </w:rPr>
        <w:t>telecommunication, aerospace and AI technologies</w:t>
      </w:r>
      <w:r w:rsidRPr="00C34E41">
        <w:rPr>
          <w:sz w:val="14"/>
        </w:rPr>
        <w:t xml:space="preserve">. To stop China from stealing classified information, Van Cleave recommends the U.S. go on the offensive against foreign spies. She laments the fact that former President Barack Obama weakened counterintelligence efforts by dividing America’s counterspy program into individual departments. Van Cleave continued: “The national head of counterintelligence was rebranded director of a security and CI center, his duties further dissipated by the fixation on leaks and insider threats driven by the grievous harm done by Snowden, Manning, et al.” She was referring to whistleblowers Edward Snowden and Bradley Manning. </w:t>
      </w:r>
      <w:r w:rsidRPr="00C34E41">
        <w:rPr>
          <w:u w:val="single"/>
        </w:rPr>
        <w:t>China continues</w:t>
      </w:r>
      <w:r w:rsidRPr="00C34E41">
        <w:rPr>
          <w:sz w:val="14"/>
        </w:rPr>
        <w:t xml:space="preserve"> </w:t>
      </w:r>
      <w:r w:rsidRPr="00C34E41">
        <w:rPr>
          <w:rStyle w:val="Emphasis"/>
        </w:rPr>
        <w:t>to use agents</w:t>
      </w:r>
      <w:r w:rsidRPr="00C34E41">
        <w:rPr>
          <w:sz w:val="14"/>
        </w:rPr>
        <w:t xml:space="preserve">, front companies and joint research ventures </w:t>
      </w:r>
      <w:r w:rsidRPr="00C34E41">
        <w:rPr>
          <w:rStyle w:val="Emphasis"/>
        </w:rPr>
        <w:t>to steal American technology</w:t>
      </w:r>
      <w:r w:rsidRPr="00C34E41">
        <w:rPr>
          <w:sz w:val="14"/>
        </w:rPr>
        <w:t xml:space="preserve">. These </w:t>
      </w:r>
      <w:r w:rsidRPr="009B0E3A">
        <w:rPr>
          <w:highlight w:val="yellow"/>
          <w:u w:val="single"/>
        </w:rPr>
        <w:t>espionage activities</w:t>
      </w:r>
      <w:r w:rsidRPr="00C34E41">
        <w:rPr>
          <w:sz w:val="14"/>
        </w:rPr>
        <w:t xml:space="preserve"> are helping to </w:t>
      </w:r>
      <w:r w:rsidRPr="009B0E3A">
        <w:rPr>
          <w:rStyle w:val="Emphasis"/>
          <w:highlight w:val="yellow"/>
        </w:rPr>
        <w:t>undermine U.S. economic and military superiority</w:t>
      </w:r>
      <w:r w:rsidRPr="00C34E41">
        <w:rPr>
          <w:sz w:val="14"/>
        </w:rPr>
        <w:t xml:space="preserve">. In his book The Hundred-Year Marathon: China’s Secret Strategy to Replace America as the Global Superpower, American defense policy adviser Michael Pillsbury recounts how he first came across a strategy referred to as “assassin’s mace.” He read an article by three of China’s preeminent military strategists that discussed </w:t>
      </w:r>
      <w:r w:rsidRPr="00C34E41">
        <w:rPr>
          <w:u w:val="single"/>
        </w:rPr>
        <w:t>new tech</w:t>
      </w:r>
      <w:r w:rsidRPr="00C34E41">
        <w:rPr>
          <w:sz w:val="14"/>
        </w:rPr>
        <w:t xml:space="preserve">nologies that </w:t>
      </w:r>
      <w:r w:rsidRPr="009B0E3A">
        <w:rPr>
          <w:highlight w:val="yellow"/>
          <w:u w:val="single"/>
        </w:rPr>
        <w:t xml:space="preserve">might allow </w:t>
      </w:r>
      <w:r w:rsidRPr="009B0E3A">
        <w:rPr>
          <w:rStyle w:val="Emphasis"/>
          <w:highlight w:val="yellow"/>
        </w:rPr>
        <w:t>China to defeat America</w:t>
      </w:r>
      <w:r w:rsidRPr="009B0E3A">
        <w:rPr>
          <w:sz w:val="14"/>
          <w:highlight w:val="yellow"/>
        </w:rPr>
        <w:t xml:space="preserve"> </w:t>
      </w:r>
      <w:r w:rsidRPr="009B0E3A">
        <w:rPr>
          <w:sz w:val="14"/>
        </w:rPr>
        <w:t xml:space="preserve">by using technology as a secret weapon. The article called for the development of tactical laser weapons to be used in </w:t>
      </w:r>
      <w:proofErr w:type="spellStart"/>
      <w:r w:rsidRPr="009B0E3A">
        <w:rPr>
          <w:sz w:val="14"/>
        </w:rPr>
        <w:t>antiship</w:t>
      </w:r>
      <w:proofErr w:type="spellEnd"/>
      <w:r w:rsidRPr="009B0E3A">
        <w:rPr>
          <w:sz w:val="14"/>
        </w:rPr>
        <w:t xml:space="preserve"> missile defense systems, electromagnetic pulse weapons, radar-jamming technology and cyberweapons. Maj. Gen. Li </w:t>
      </w:r>
      <w:proofErr w:type="spellStart"/>
      <w:r w:rsidRPr="009B0E3A">
        <w:rPr>
          <w:sz w:val="14"/>
        </w:rPr>
        <w:t>Zhiyun</w:t>
      </w:r>
      <w:proofErr w:type="spellEnd"/>
      <w:r w:rsidRPr="00C34E41">
        <w:rPr>
          <w:sz w:val="14"/>
        </w:rPr>
        <w:t xml:space="preserve">, the director of foreign military studies at China’s National Defense University, published an anthology of the works of 64 Chinese military authors. The anthology details a long list of </w:t>
      </w:r>
      <w:r w:rsidRPr="00C34E41">
        <w:rPr>
          <w:u w:val="single"/>
        </w:rPr>
        <w:t>U.S. military weaknesses vulnerable</w:t>
      </w:r>
      <w:r w:rsidRPr="00C34E41">
        <w:rPr>
          <w:sz w:val="14"/>
        </w:rPr>
        <w:t xml:space="preserve"> </w:t>
      </w:r>
      <w:r w:rsidRPr="00C34E41">
        <w:rPr>
          <w:u w:val="single"/>
        </w:rPr>
        <w:t>to exploitation by</w:t>
      </w:r>
      <w:r w:rsidRPr="00C34E41">
        <w:rPr>
          <w:sz w:val="14"/>
        </w:rPr>
        <w:t xml:space="preserve"> “</w:t>
      </w:r>
      <w:r w:rsidRPr="00C34E41">
        <w:rPr>
          <w:rStyle w:val="Emphasis"/>
        </w:rPr>
        <w:t>assassin’s mace” technologies</w:t>
      </w:r>
      <w:r w:rsidRPr="00C34E41">
        <w:rPr>
          <w:sz w:val="14"/>
        </w:rPr>
        <w:t xml:space="preserve">. The most prominent weaknesses listed are America’s overreliance on high-tech computer systems, satellite technology, and long maritime supply lines. There are now </w:t>
      </w:r>
      <w:r w:rsidRPr="00C34E41">
        <w:rPr>
          <w:rStyle w:val="Emphasis"/>
        </w:rPr>
        <w:t>25,000 Chinese intelligence officers working</w:t>
      </w:r>
      <w:r w:rsidRPr="00C34E41">
        <w:rPr>
          <w:sz w:val="14"/>
        </w:rPr>
        <w:t xml:space="preserve"> for Beijing’s spy networks </w:t>
      </w:r>
      <w:r w:rsidRPr="00C34E41">
        <w:rPr>
          <w:rStyle w:val="Emphasis"/>
        </w:rPr>
        <w:t>in the U</w:t>
      </w:r>
      <w:r w:rsidRPr="00C34E41">
        <w:rPr>
          <w:sz w:val="14"/>
        </w:rPr>
        <w:t xml:space="preserve">nited </w:t>
      </w:r>
      <w:r w:rsidRPr="00C34E41">
        <w:rPr>
          <w:rStyle w:val="Emphasis"/>
        </w:rPr>
        <w:t>S</w:t>
      </w:r>
      <w:r w:rsidRPr="00C34E41">
        <w:rPr>
          <w:sz w:val="14"/>
        </w:rPr>
        <w:t xml:space="preserve">tates. This is according to a Chinese dissident with close ties to the Chinese government. </w:t>
      </w:r>
      <w:r w:rsidRPr="009B0E3A">
        <w:rPr>
          <w:highlight w:val="yellow"/>
          <w:u w:val="single"/>
        </w:rPr>
        <w:t>Stealing American tech</w:t>
      </w:r>
      <w:r w:rsidRPr="00C34E41">
        <w:rPr>
          <w:sz w:val="14"/>
        </w:rPr>
        <w:t xml:space="preserve">nology </w:t>
      </w:r>
      <w:r w:rsidRPr="009B0E3A">
        <w:rPr>
          <w:highlight w:val="yellow"/>
          <w:u w:val="single"/>
        </w:rPr>
        <w:t>is a</w:t>
      </w:r>
      <w:r w:rsidRPr="009B0E3A">
        <w:rPr>
          <w:sz w:val="14"/>
          <w:highlight w:val="yellow"/>
        </w:rPr>
        <w:t xml:space="preserve"> </w:t>
      </w:r>
      <w:r w:rsidRPr="009B0E3A">
        <w:rPr>
          <w:rStyle w:val="Emphasis"/>
          <w:highlight w:val="yellow"/>
        </w:rPr>
        <w:t>major way</w:t>
      </w:r>
      <w:r w:rsidRPr="00C34E41">
        <w:rPr>
          <w:sz w:val="14"/>
        </w:rPr>
        <w:t xml:space="preserve"> </w:t>
      </w:r>
      <w:r w:rsidRPr="009B0E3A">
        <w:rPr>
          <w:highlight w:val="yellow"/>
          <w:u w:val="single"/>
        </w:rPr>
        <w:t>China plans to develop</w:t>
      </w:r>
      <w:r w:rsidRPr="00C34E41">
        <w:rPr>
          <w:sz w:val="14"/>
        </w:rPr>
        <w:t xml:space="preserve"> its </w:t>
      </w:r>
      <w:r w:rsidRPr="009B0E3A">
        <w:rPr>
          <w:highlight w:val="yellow"/>
          <w:u w:val="single"/>
        </w:rPr>
        <w:t>military</w:t>
      </w:r>
      <w:r w:rsidRPr="00C34E41">
        <w:rPr>
          <w:u w:val="single"/>
        </w:rPr>
        <w:t xml:space="preserve"> to a point</w:t>
      </w:r>
      <w:r w:rsidRPr="00C34E41">
        <w:rPr>
          <w:sz w:val="14"/>
        </w:rPr>
        <w:t xml:space="preserve"> where </w:t>
      </w:r>
      <w:r w:rsidRPr="00C34E41">
        <w:rPr>
          <w:u w:val="single"/>
        </w:rPr>
        <w:t>it could challenge</w:t>
      </w:r>
      <w:r w:rsidRPr="00C34E41">
        <w:rPr>
          <w:sz w:val="14"/>
        </w:rPr>
        <w:t xml:space="preserve"> </w:t>
      </w:r>
      <w:r w:rsidRPr="00C34E41">
        <w:rPr>
          <w:u w:val="single"/>
        </w:rPr>
        <w:t>the U.S</w:t>
      </w:r>
      <w:r w:rsidRPr="00C34E41">
        <w:rPr>
          <w:sz w:val="14"/>
        </w:rPr>
        <w:t xml:space="preserve">. Many Americans assume that their country will be the world superpower for the foreseeable future. Yet there is a sobering prophecy in the Bible that </w:t>
      </w:r>
      <w:r w:rsidRPr="00C34E41">
        <w:rPr>
          <w:u w:val="single"/>
        </w:rPr>
        <w:t>America’s military strength</w:t>
      </w:r>
      <w:r w:rsidRPr="00C34E41">
        <w:rPr>
          <w:sz w:val="14"/>
        </w:rPr>
        <w:t xml:space="preserve"> will be </w:t>
      </w:r>
      <w:r w:rsidRPr="00C34E41">
        <w:rPr>
          <w:u w:val="single"/>
        </w:rPr>
        <w:t>cut off when it reaches</w:t>
      </w:r>
      <w:r w:rsidRPr="00C34E41">
        <w:rPr>
          <w:sz w:val="14"/>
        </w:rPr>
        <w:t xml:space="preserve"> the </w:t>
      </w:r>
      <w:r w:rsidRPr="00C34E41">
        <w:rPr>
          <w:u w:val="single"/>
        </w:rPr>
        <w:t>zenith of its power</w:t>
      </w:r>
      <w:r w:rsidRPr="00C34E41">
        <w:rPr>
          <w:sz w:val="14"/>
        </w:rPr>
        <w:t xml:space="preserve">. “And it shall come to pass in that day, saith the Lord, that I will cut off thy horses out of the midst of thee, and I will destroy thy chariots: And I will cut off the cities of thy land, and throw down all thy strong holds: And I will cut off witchcrafts out of thine hand; and thou shalt have no more soothsayers: Thy graven images also will I cut off, and thy standing images out of the midst of thee; and thou shalt no more worship the work of thine hands. And I will pluck up thy groves out of the midst of thee: </w:t>
      </w:r>
      <w:proofErr w:type="gramStart"/>
      <w:r w:rsidRPr="00C34E41">
        <w:rPr>
          <w:sz w:val="14"/>
        </w:rPr>
        <w:t>so</w:t>
      </w:r>
      <w:proofErr w:type="gramEnd"/>
      <w:r w:rsidRPr="00C34E41">
        <w:rPr>
          <w:sz w:val="14"/>
        </w:rPr>
        <w:t xml:space="preserve"> will I destroy thy cities” (Micah 5:10-14). This passage describes the military downfall of end-time Israel (the Americans, the British, the Jews and other related peoples). When end-time Israel reaches the zenith of its power, God cuts off its armaments of war and throws down its strongholds. He breaks the pride of its power. Why? Because the people have turned away from Him to embrace “witchcraft” and “soothsayers.” This means the people look to false teachers who refuse to teach God’s commands. They promote lawlessness and moral relativism. They endorse sins like abortion, adultery, drug abuse, homosexuality, lying and sexual promiscuity. They indulge in shallow religions, false doctrines and even literal witchcraft. </w:t>
      </w:r>
      <w:r w:rsidRPr="009B0E3A">
        <w:rPr>
          <w:rStyle w:val="Emphasis"/>
          <w:highlight w:val="yellow"/>
        </w:rPr>
        <w:t xml:space="preserve">Espionage </w:t>
      </w:r>
      <w:r w:rsidRPr="009B0E3A">
        <w:rPr>
          <w:highlight w:val="yellow"/>
          <w:u w:val="single"/>
        </w:rPr>
        <w:t xml:space="preserve">is </w:t>
      </w:r>
      <w:proofErr w:type="gramStart"/>
      <w:r w:rsidRPr="009B0E3A">
        <w:rPr>
          <w:highlight w:val="yellow"/>
          <w:u w:val="single"/>
        </w:rPr>
        <w:t>a major way</w:t>
      </w:r>
      <w:r w:rsidRPr="009B0E3A">
        <w:rPr>
          <w:sz w:val="14"/>
          <w:highlight w:val="yellow"/>
        </w:rPr>
        <w:t xml:space="preserve"> </w:t>
      </w:r>
      <w:r w:rsidRPr="009B0E3A">
        <w:rPr>
          <w:highlight w:val="yellow"/>
          <w:u w:val="single"/>
        </w:rPr>
        <w:t>America’s military strongholds</w:t>
      </w:r>
      <w:proofErr w:type="gramEnd"/>
      <w:r w:rsidRPr="009B0E3A">
        <w:rPr>
          <w:highlight w:val="yellow"/>
          <w:u w:val="single"/>
        </w:rPr>
        <w:t xml:space="preserve"> could be thrown down</w:t>
      </w:r>
      <w:r w:rsidRPr="00C34E41">
        <w:rPr>
          <w:sz w:val="14"/>
        </w:rPr>
        <w:t xml:space="preserve">. </w:t>
      </w:r>
      <w:r w:rsidRPr="00C34E41">
        <w:rPr>
          <w:u w:val="single"/>
        </w:rPr>
        <w:t>China’s military is already on par with the U.S. in East Asia</w:t>
      </w:r>
      <w:r w:rsidRPr="00C34E41">
        <w:rPr>
          <w:sz w:val="14"/>
        </w:rPr>
        <w:t xml:space="preserve">. This means </w:t>
      </w:r>
      <w:r w:rsidRPr="00C34E41">
        <w:rPr>
          <w:u w:val="single"/>
        </w:rPr>
        <w:t>America’s military bases</w:t>
      </w:r>
      <w:r w:rsidRPr="00C34E41">
        <w:rPr>
          <w:sz w:val="14"/>
        </w:rPr>
        <w:t xml:space="preserve"> that </w:t>
      </w:r>
      <w:r w:rsidRPr="00C34E41">
        <w:rPr>
          <w:u w:val="single"/>
        </w:rPr>
        <w:t>protect vital trade routes are becoming vulnerable</w:t>
      </w:r>
      <w:r w:rsidRPr="00C34E41">
        <w:rPr>
          <w:sz w:val="14"/>
        </w:rPr>
        <w:t>. The only real solution to this crisis is to turn back to the one source that gave America its power: Almighty God.</w:t>
      </w:r>
    </w:p>
    <w:p w14:paraId="2F93C9D9" w14:textId="77777777" w:rsidR="002809D5" w:rsidRPr="00E0195F" w:rsidRDefault="002809D5" w:rsidP="002809D5"/>
    <w:p w14:paraId="0F87CFB7" w14:textId="49D04FBE" w:rsidR="009201FA" w:rsidRDefault="00370539" w:rsidP="00B84A8C">
      <w:pPr>
        <w:pStyle w:val="Heading3"/>
      </w:pPr>
      <w:r>
        <w:t>2NC---</w:t>
      </w:r>
      <w:r w:rsidR="00012DA9">
        <w:t>UQ</w:t>
      </w:r>
    </w:p>
    <w:p w14:paraId="4B288030" w14:textId="41ADF561" w:rsidR="009201FA" w:rsidRDefault="0060610E" w:rsidP="009201FA">
      <w:pPr>
        <w:pStyle w:val="Heading4"/>
      </w:pPr>
      <w:r>
        <w:t>Trump restricting visas for Chinese in tech and engineering</w:t>
      </w:r>
    </w:p>
    <w:p w14:paraId="61AD83FD" w14:textId="15E252E0" w:rsidR="009201FA" w:rsidRDefault="009201FA" w:rsidP="003B65AD">
      <w:r>
        <w:t xml:space="preserve">Taylor </w:t>
      </w:r>
      <w:r w:rsidRPr="009201FA">
        <w:rPr>
          <w:rStyle w:val="Style13ptBold"/>
        </w:rPr>
        <w:t>Hatmaker 18</w:t>
      </w:r>
      <w:r>
        <w:t xml:space="preserve"> – Reporter for Tech. </w:t>
      </w:r>
      <w:proofErr w:type="gramStart"/>
      <w:r>
        <w:t>[“ Trump’s</w:t>
      </w:r>
      <w:proofErr w:type="gramEnd"/>
      <w:r>
        <w:t xml:space="preserve"> visa restrictions aimed at Chinese STEM students to start in June”, Tech Crunch, May 30</w:t>
      </w:r>
      <w:r w:rsidRPr="009201FA">
        <w:rPr>
          <w:vertAlign w:val="superscript"/>
        </w:rPr>
        <w:t>th</w:t>
      </w:r>
      <w:r>
        <w:t xml:space="preserve">, </w:t>
      </w:r>
      <w:hyperlink r:id="rId9" w:history="1">
        <w:r w:rsidRPr="00282476">
          <w:rPr>
            <w:rStyle w:val="Hyperlink"/>
          </w:rPr>
          <w:t>https://techcrunch.com/2018/05/30/chinese-visas-state-department-trump-june-11/</w:t>
        </w:r>
      </w:hyperlink>
      <w:r>
        <w:t>, AZ]</w:t>
      </w:r>
    </w:p>
    <w:p w14:paraId="0589EA84" w14:textId="5D7EB8B5" w:rsidR="009201FA" w:rsidRPr="00762F93" w:rsidRDefault="009201FA" w:rsidP="003B65AD">
      <w:pPr>
        <w:rPr>
          <w:sz w:val="16"/>
        </w:rPr>
      </w:pPr>
      <w:r w:rsidRPr="0078681A">
        <w:rPr>
          <w:sz w:val="16"/>
        </w:rPr>
        <w:t xml:space="preserve">In a policy change set for next month, the </w:t>
      </w:r>
      <w:r w:rsidRPr="0078681A">
        <w:rPr>
          <w:highlight w:val="yellow"/>
          <w:u w:val="single"/>
        </w:rPr>
        <w:t>Trump</w:t>
      </w:r>
      <w:r w:rsidRPr="0078681A">
        <w:rPr>
          <w:sz w:val="16"/>
        </w:rPr>
        <w:t xml:space="preserve"> administration </w:t>
      </w:r>
      <w:r w:rsidRPr="0078681A">
        <w:rPr>
          <w:highlight w:val="yellow"/>
          <w:u w:val="single"/>
        </w:rPr>
        <w:t>is moving to</w:t>
      </w:r>
      <w:r w:rsidRPr="0078681A">
        <w:rPr>
          <w:sz w:val="16"/>
          <w:highlight w:val="yellow"/>
        </w:rPr>
        <w:t xml:space="preserve"> </w:t>
      </w:r>
      <w:r w:rsidRPr="0078681A">
        <w:rPr>
          <w:rStyle w:val="Emphasis"/>
          <w:highlight w:val="yellow"/>
        </w:rPr>
        <w:t>shorten visas</w:t>
      </w:r>
      <w:r w:rsidRPr="0078681A">
        <w:rPr>
          <w:sz w:val="16"/>
          <w:highlight w:val="yellow"/>
        </w:rPr>
        <w:t xml:space="preserve"> </w:t>
      </w:r>
      <w:r w:rsidRPr="0078681A">
        <w:rPr>
          <w:highlight w:val="yellow"/>
          <w:u w:val="single"/>
        </w:rPr>
        <w:t xml:space="preserve">for </w:t>
      </w:r>
      <w:r w:rsidRPr="0078681A">
        <w:rPr>
          <w:rStyle w:val="Emphasis"/>
          <w:highlight w:val="yellow"/>
        </w:rPr>
        <w:t xml:space="preserve">Chinese students </w:t>
      </w:r>
      <w:r w:rsidRPr="0078681A">
        <w:rPr>
          <w:highlight w:val="yellow"/>
          <w:u w:val="single"/>
        </w:rPr>
        <w:t xml:space="preserve">in fields like </w:t>
      </w:r>
      <w:r w:rsidRPr="0078681A">
        <w:rPr>
          <w:rStyle w:val="Emphasis"/>
          <w:highlight w:val="yellow"/>
        </w:rPr>
        <w:t>tech and engineering</w:t>
      </w:r>
      <w:r w:rsidRPr="0078681A">
        <w:rPr>
          <w:sz w:val="16"/>
        </w:rPr>
        <w:t xml:space="preserve">. While most visas are issued for the longest possible length of time under law, the new policy will allow U.S. officials to put a one-year cap on visas for Chinese graduate students who are “studying in fields like robotics, aviation and high-tech manufacturing,” according to the Associated Press. A State Department official told The Hill that “Although the large majority of visas issued to Chinese nationals are issued for the maximum validity, consular </w:t>
      </w:r>
      <w:r w:rsidRPr="0078681A">
        <w:rPr>
          <w:u w:val="single"/>
        </w:rPr>
        <w:t>officers may limit the validity of visas on a case-by-case basis” under the new rules</w:t>
      </w:r>
      <w:r w:rsidRPr="0078681A">
        <w:rPr>
          <w:sz w:val="16"/>
        </w:rPr>
        <w:t xml:space="preserve">. Beyond the student limits, U.S. consulates and embassies reportedly received instructions that </w:t>
      </w:r>
      <w:r w:rsidRPr="0078681A">
        <w:rPr>
          <w:u w:val="single"/>
        </w:rPr>
        <w:t xml:space="preserve">any Chinese </w:t>
      </w:r>
      <w:r w:rsidRPr="009119B0">
        <w:rPr>
          <w:highlight w:val="yellow"/>
          <w:u w:val="single"/>
        </w:rPr>
        <w:t>citizen applying for a visa</w:t>
      </w:r>
      <w:r w:rsidRPr="0078681A">
        <w:rPr>
          <w:sz w:val="16"/>
        </w:rPr>
        <w:t xml:space="preserve"> will </w:t>
      </w:r>
      <w:r w:rsidRPr="0078681A">
        <w:rPr>
          <w:highlight w:val="yellow"/>
          <w:u w:val="single"/>
        </w:rPr>
        <w:t>need to secure</w:t>
      </w:r>
      <w:r w:rsidRPr="0078681A">
        <w:rPr>
          <w:u w:val="single"/>
        </w:rPr>
        <w:t xml:space="preserve"> additional</w:t>
      </w:r>
      <w:r w:rsidRPr="0078681A">
        <w:rPr>
          <w:sz w:val="16"/>
        </w:rPr>
        <w:t xml:space="preserve"> </w:t>
      </w:r>
      <w:r w:rsidRPr="0078681A">
        <w:rPr>
          <w:rStyle w:val="Emphasis"/>
          <w:highlight w:val="yellow"/>
        </w:rPr>
        <w:t>special permission form the U.S</w:t>
      </w:r>
      <w:r w:rsidRPr="0078681A">
        <w:rPr>
          <w:sz w:val="16"/>
          <w:highlight w:val="yellow"/>
        </w:rPr>
        <w:t>.</w:t>
      </w:r>
      <w:r w:rsidRPr="0078681A">
        <w:rPr>
          <w:sz w:val="16"/>
        </w:rPr>
        <w:t xml:space="preserve"> </w:t>
      </w:r>
      <w:r w:rsidRPr="0078681A">
        <w:rPr>
          <w:u w:val="single"/>
        </w:rPr>
        <w:t>if they work in</w:t>
      </w:r>
      <w:r w:rsidRPr="0078681A">
        <w:rPr>
          <w:sz w:val="16"/>
        </w:rPr>
        <w:t xml:space="preserve"> </w:t>
      </w:r>
      <w:r w:rsidRPr="0078681A">
        <w:rPr>
          <w:u w:val="single"/>
        </w:rPr>
        <w:t>research or management</w:t>
      </w:r>
      <w:r w:rsidRPr="0078681A">
        <w:rPr>
          <w:sz w:val="16"/>
        </w:rPr>
        <w:t xml:space="preserve"> for any company the U.S. Commerce Department </w:t>
      </w:r>
      <w:r w:rsidRPr="0078681A">
        <w:rPr>
          <w:rStyle w:val="Emphasis"/>
        </w:rPr>
        <w:t>lists as an entity “</w:t>
      </w:r>
      <w:r w:rsidRPr="0078681A">
        <w:rPr>
          <w:rStyle w:val="Emphasis"/>
          <w:highlight w:val="yellow"/>
        </w:rPr>
        <w:t>requiring higher scrutiny</w:t>
      </w:r>
      <w:r w:rsidRPr="0078681A">
        <w:rPr>
          <w:sz w:val="16"/>
        </w:rPr>
        <w:t xml:space="preserve">.” The new visa policy shifts come as Trump is knee-deep in a controversial new tariff plan targeting Chinese trade and is intended to protect against the theft of U.S. intellectual property, or so the reasoning goes. The visa change was signaled in the National Security Strategy report that the Trump administration issued in December. That document explains the rationale clearly: The </w:t>
      </w:r>
      <w:r w:rsidRPr="0078681A">
        <w:rPr>
          <w:rStyle w:val="Emphasis"/>
          <w:highlight w:val="yellow"/>
        </w:rPr>
        <w:t>U</w:t>
      </w:r>
      <w:r w:rsidRPr="0078681A">
        <w:rPr>
          <w:sz w:val="16"/>
        </w:rPr>
        <w:t xml:space="preserve">nited </w:t>
      </w:r>
      <w:r w:rsidRPr="0078681A">
        <w:rPr>
          <w:rStyle w:val="Emphasis"/>
          <w:highlight w:val="yellow"/>
        </w:rPr>
        <w:t>S</w:t>
      </w:r>
      <w:r w:rsidRPr="0078681A">
        <w:rPr>
          <w:sz w:val="16"/>
        </w:rPr>
        <w:t xml:space="preserve">tates </w:t>
      </w:r>
      <w:r w:rsidRPr="0078681A">
        <w:rPr>
          <w:highlight w:val="yellow"/>
          <w:u w:val="single"/>
        </w:rPr>
        <w:t>will review visa procedures</w:t>
      </w:r>
      <w:r w:rsidRPr="0078681A">
        <w:rPr>
          <w:sz w:val="16"/>
          <w:highlight w:val="yellow"/>
        </w:rPr>
        <w:t xml:space="preserve"> </w:t>
      </w:r>
      <w:r w:rsidRPr="0078681A">
        <w:rPr>
          <w:rStyle w:val="Emphasis"/>
          <w:highlight w:val="yellow"/>
        </w:rPr>
        <w:t>to reduce economic theft</w:t>
      </w:r>
      <w:r w:rsidRPr="0078681A">
        <w:rPr>
          <w:sz w:val="16"/>
        </w:rPr>
        <w:t xml:space="preserve"> </w:t>
      </w:r>
      <w:r w:rsidRPr="0078681A">
        <w:rPr>
          <w:u w:val="single"/>
        </w:rPr>
        <w:t>by</w:t>
      </w:r>
      <w:r w:rsidRPr="0078681A">
        <w:rPr>
          <w:sz w:val="16"/>
        </w:rPr>
        <w:t xml:space="preserve"> non-traditional </w:t>
      </w:r>
      <w:r w:rsidRPr="0078681A">
        <w:rPr>
          <w:u w:val="single"/>
        </w:rPr>
        <w:t>intelligence collectors</w:t>
      </w:r>
      <w:r w:rsidRPr="0078681A">
        <w:rPr>
          <w:sz w:val="16"/>
        </w:rPr>
        <w:t xml:space="preserve">. We will consider </w:t>
      </w:r>
      <w:r w:rsidRPr="0078681A">
        <w:rPr>
          <w:rStyle w:val="Emphasis"/>
          <w:highlight w:val="yellow"/>
        </w:rPr>
        <w:t>restrictions on foreign STEM students</w:t>
      </w:r>
      <w:r w:rsidRPr="0078681A">
        <w:rPr>
          <w:sz w:val="16"/>
          <w:highlight w:val="yellow"/>
        </w:rPr>
        <w:t xml:space="preserve"> </w:t>
      </w:r>
      <w:r w:rsidRPr="0078681A">
        <w:rPr>
          <w:highlight w:val="yellow"/>
          <w:u w:val="single"/>
        </w:rPr>
        <w:t>from</w:t>
      </w:r>
      <w:r w:rsidRPr="0078681A">
        <w:rPr>
          <w:u w:val="single"/>
        </w:rPr>
        <w:t xml:space="preserve"> </w:t>
      </w:r>
      <w:r w:rsidRPr="0078681A">
        <w:rPr>
          <w:sz w:val="16"/>
        </w:rPr>
        <w:t xml:space="preserve">designated </w:t>
      </w:r>
      <w:r w:rsidRPr="0078681A">
        <w:rPr>
          <w:highlight w:val="yellow"/>
          <w:u w:val="single"/>
        </w:rPr>
        <w:t>countries to ensure</w:t>
      </w:r>
      <w:r w:rsidRPr="0078681A">
        <w:rPr>
          <w:sz w:val="16"/>
        </w:rPr>
        <w:t xml:space="preserve"> that </w:t>
      </w:r>
      <w:r w:rsidRPr="0078681A">
        <w:rPr>
          <w:rStyle w:val="Emphasis"/>
          <w:highlight w:val="yellow"/>
        </w:rPr>
        <w:t>i</w:t>
      </w:r>
      <w:r w:rsidRPr="0078681A">
        <w:rPr>
          <w:sz w:val="16"/>
        </w:rPr>
        <w:t xml:space="preserve">ntellectual </w:t>
      </w:r>
      <w:r w:rsidRPr="0078681A">
        <w:rPr>
          <w:rStyle w:val="Emphasis"/>
          <w:highlight w:val="yellow"/>
        </w:rPr>
        <w:t>p</w:t>
      </w:r>
      <w:r w:rsidRPr="0078681A">
        <w:rPr>
          <w:sz w:val="16"/>
        </w:rPr>
        <w:t xml:space="preserve">roperty </w:t>
      </w:r>
      <w:r w:rsidRPr="0078681A">
        <w:rPr>
          <w:rStyle w:val="Emphasis"/>
          <w:highlight w:val="yellow"/>
        </w:rPr>
        <w:t>is not transferred to our competitors</w:t>
      </w:r>
      <w:r w:rsidRPr="0078681A">
        <w:rPr>
          <w:sz w:val="16"/>
        </w:rPr>
        <w:t xml:space="preserve">, while </w:t>
      </w:r>
      <w:r w:rsidRPr="0078681A">
        <w:rPr>
          <w:u w:val="single"/>
        </w:rPr>
        <w:t>acknowledging the importance of recruiting</w:t>
      </w:r>
      <w:r w:rsidRPr="0078681A">
        <w:rPr>
          <w:sz w:val="16"/>
        </w:rPr>
        <w:t xml:space="preserve"> the </w:t>
      </w:r>
      <w:r w:rsidRPr="0078681A">
        <w:rPr>
          <w:u w:val="single"/>
        </w:rPr>
        <w:t>most advanced technical workforce to the U</w:t>
      </w:r>
      <w:r w:rsidRPr="0078681A">
        <w:rPr>
          <w:sz w:val="16"/>
        </w:rPr>
        <w:t xml:space="preserve">nited </w:t>
      </w:r>
      <w:r w:rsidRPr="0078681A">
        <w:rPr>
          <w:u w:val="single"/>
        </w:rPr>
        <w:t>S</w:t>
      </w:r>
      <w:r w:rsidRPr="0078681A">
        <w:rPr>
          <w:sz w:val="16"/>
        </w:rPr>
        <w:t>tates. The State Department noted these changes will go into effect starting on June 11.</w:t>
      </w:r>
    </w:p>
    <w:p w14:paraId="78F1FF96" w14:textId="2834D4B9" w:rsidR="00C346C5" w:rsidRDefault="00984230" w:rsidP="00C346C5">
      <w:pPr>
        <w:pStyle w:val="Heading4"/>
      </w:pPr>
      <w:r>
        <w:t>Restrictions high</w:t>
      </w:r>
    </w:p>
    <w:p w14:paraId="029B5D16" w14:textId="794FF7F7" w:rsidR="00C346C5" w:rsidRDefault="00C346C5" w:rsidP="003B65AD">
      <w:r>
        <w:t xml:space="preserve">LUIS </w:t>
      </w:r>
      <w:r w:rsidRPr="00C346C5">
        <w:rPr>
          <w:rStyle w:val="Style13ptBold"/>
        </w:rPr>
        <w:t>SANCHEZ 18</w:t>
      </w:r>
      <w:r>
        <w:t xml:space="preserve"> – Reporter for the Hill. [“Trump administration to tighten restrictions on some Chinese visas”, The Hill, May 29</w:t>
      </w:r>
      <w:r w:rsidRPr="00C346C5">
        <w:rPr>
          <w:vertAlign w:val="superscript"/>
        </w:rPr>
        <w:t>th</w:t>
      </w:r>
      <w:r>
        <w:t xml:space="preserve">, </w:t>
      </w:r>
      <w:hyperlink r:id="rId10" w:history="1">
        <w:r w:rsidRPr="00282476">
          <w:rPr>
            <w:rStyle w:val="Hyperlink"/>
          </w:rPr>
          <w:t>http://thehill.com/policy/international/389809-trump-administration-to-tighten-restrictions-on-some-chinese-visas</w:t>
        </w:r>
      </w:hyperlink>
      <w:r>
        <w:t>, AZ]</w:t>
      </w:r>
    </w:p>
    <w:p w14:paraId="7EE9D718" w14:textId="759F057A" w:rsidR="009730A0" w:rsidRPr="001F73F9" w:rsidRDefault="00C346C5" w:rsidP="00012DA9">
      <w:pPr>
        <w:rPr>
          <w:sz w:val="16"/>
        </w:rPr>
      </w:pPr>
      <w:r w:rsidRPr="00F959A0">
        <w:rPr>
          <w:sz w:val="16"/>
        </w:rPr>
        <w:t xml:space="preserve">The </w:t>
      </w:r>
      <w:r w:rsidRPr="00F959A0">
        <w:rPr>
          <w:highlight w:val="yellow"/>
          <w:u w:val="single"/>
        </w:rPr>
        <w:t>Trump</w:t>
      </w:r>
      <w:r w:rsidRPr="00F959A0">
        <w:rPr>
          <w:sz w:val="16"/>
        </w:rPr>
        <w:t xml:space="preserve"> administration </w:t>
      </w:r>
      <w:r w:rsidRPr="00F959A0">
        <w:rPr>
          <w:highlight w:val="yellow"/>
          <w:u w:val="single"/>
        </w:rPr>
        <w:t>is expected to impose</w:t>
      </w:r>
      <w:r w:rsidRPr="00F959A0">
        <w:rPr>
          <w:sz w:val="16"/>
        </w:rPr>
        <w:t xml:space="preserve"> new </w:t>
      </w:r>
      <w:r w:rsidRPr="00F959A0">
        <w:rPr>
          <w:rStyle w:val="Emphasis"/>
          <w:highlight w:val="yellow"/>
        </w:rPr>
        <w:t>limitations on</w:t>
      </w:r>
      <w:r w:rsidRPr="00F959A0">
        <w:rPr>
          <w:rStyle w:val="Emphasis"/>
        </w:rPr>
        <w:t xml:space="preserve"> </w:t>
      </w:r>
      <w:r w:rsidRPr="00F959A0">
        <w:rPr>
          <w:sz w:val="16"/>
        </w:rPr>
        <w:t xml:space="preserve">some </w:t>
      </w:r>
      <w:r w:rsidRPr="00F959A0">
        <w:rPr>
          <w:rStyle w:val="Emphasis"/>
          <w:highlight w:val="yellow"/>
        </w:rPr>
        <w:t>visas given to Chinese citizens</w:t>
      </w:r>
      <w:r w:rsidRPr="00F959A0">
        <w:rPr>
          <w:sz w:val="16"/>
        </w:rPr>
        <w:t xml:space="preserve"> </w:t>
      </w:r>
      <w:r w:rsidRPr="00F959A0">
        <w:rPr>
          <w:rStyle w:val="Emphasis"/>
          <w:highlight w:val="yellow"/>
        </w:rPr>
        <w:t>entering the U.S</w:t>
      </w:r>
      <w:r w:rsidRPr="00F959A0">
        <w:rPr>
          <w:rStyle w:val="Emphasis"/>
        </w:rPr>
        <w:t>.</w:t>
      </w:r>
      <w:r w:rsidRPr="00F959A0">
        <w:rPr>
          <w:sz w:val="16"/>
        </w:rPr>
        <w:t xml:space="preserve"> A State Department official confirmed to The Hill on Tuesday that the new security measures will go into effect beginning June 11. “Although the </w:t>
      </w:r>
      <w:r w:rsidRPr="00F959A0">
        <w:rPr>
          <w:u w:val="single"/>
        </w:rPr>
        <w:t>large majority of visas issued to Chinese nationals are issued for</w:t>
      </w:r>
      <w:r w:rsidRPr="00F959A0">
        <w:rPr>
          <w:sz w:val="16"/>
        </w:rPr>
        <w:t xml:space="preserve"> the </w:t>
      </w:r>
      <w:r w:rsidRPr="00F959A0">
        <w:rPr>
          <w:u w:val="single"/>
        </w:rPr>
        <w:t>maximum validity</w:t>
      </w:r>
      <w:r w:rsidRPr="00F959A0">
        <w:rPr>
          <w:sz w:val="16"/>
        </w:rPr>
        <w:t xml:space="preserve">, consular officers may limit the validity of visas on a case-by-case basis, as appropriate to the circumstances of each case,” the official said. The </w:t>
      </w:r>
      <w:r w:rsidRPr="00F959A0">
        <w:rPr>
          <w:highlight w:val="yellow"/>
          <w:u w:val="single"/>
        </w:rPr>
        <w:t>changes are part of</w:t>
      </w:r>
      <w:r w:rsidRPr="00F959A0">
        <w:rPr>
          <w:u w:val="single"/>
        </w:rPr>
        <w:t xml:space="preserve"> </w:t>
      </w:r>
      <w:r w:rsidRPr="00F959A0">
        <w:rPr>
          <w:sz w:val="16"/>
        </w:rPr>
        <w:t xml:space="preserve">the </w:t>
      </w:r>
      <w:r w:rsidRPr="00F959A0">
        <w:rPr>
          <w:rStyle w:val="Emphasis"/>
          <w:highlight w:val="yellow"/>
        </w:rPr>
        <w:t>national security strategy</w:t>
      </w:r>
      <w:r w:rsidRPr="00F959A0">
        <w:rPr>
          <w:sz w:val="16"/>
        </w:rPr>
        <w:t xml:space="preserve"> that attempts </w:t>
      </w:r>
      <w:r w:rsidRPr="00F959A0">
        <w:rPr>
          <w:highlight w:val="yellow"/>
          <w:u w:val="single"/>
        </w:rPr>
        <w:t>to prevent U.S. i</w:t>
      </w:r>
      <w:r w:rsidRPr="00F959A0">
        <w:rPr>
          <w:sz w:val="16"/>
        </w:rPr>
        <w:t xml:space="preserve">ntellectual </w:t>
      </w:r>
      <w:r w:rsidRPr="00F959A0">
        <w:rPr>
          <w:highlight w:val="yellow"/>
          <w:u w:val="single"/>
        </w:rPr>
        <w:t>p</w:t>
      </w:r>
      <w:r w:rsidRPr="00F959A0">
        <w:rPr>
          <w:sz w:val="16"/>
        </w:rPr>
        <w:t xml:space="preserve">roperty </w:t>
      </w:r>
      <w:r w:rsidRPr="00F959A0">
        <w:rPr>
          <w:rStyle w:val="Emphasis"/>
          <w:highlight w:val="yellow"/>
        </w:rPr>
        <w:t>from being transferred to competitors</w:t>
      </w:r>
      <w:r w:rsidRPr="00F959A0">
        <w:rPr>
          <w:sz w:val="16"/>
        </w:rPr>
        <w:t xml:space="preserve">, the official said, without offering more specifics. The new policies were first reported by The Associated Press. Officials told the AP that the instructions sent to U.S. embassies and consulates call for </w:t>
      </w:r>
      <w:r w:rsidRPr="00F959A0">
        <w:rPr>
          <w:rStyle w:val="Emphasis"/>
        </w:rPr>
        <w:t>Chinese graduate students</w:t>
      </w:r>
      <w:r w:rsidRPr="00F959A0">
        <w:rPr>
          <w:sz w:val="16"/>
        </w:rPr>
        <w:t xml:space="preserve"> </w:t>
      </w:r>
      <w:r w:rsidRPr="00F959A0">
        <w:rPr>
          <w:rStyle w:val="Emphasis"/>
        </w:rPr>
        <w:t>studying fields like robotics, aviation and high-technology</w:t>
      </w:r>
      <w:r w:rsidRPr="00F959A0">
        <w:rPr>
          <w:sz w:val="16"/>
        </w:rPr>
        <w:t xml:space="preserve"> manufacturing to </w:t>
      </w:r>
      <w:r w:rsidRPr="00F959A0">
        <w:rPr>
          <w:u w:val="single"/>
        </w:rPr>
        <w:t>receive visas valid only for one year</w:t>
      </w:r>
      <w:r w:rsidRPr="00F959A0">
        <w:rPr>
          <w:sz w:val="16"/>
        </w:rPr>
        <w:t>. Such areas of study were marked as priorities by China’s “Made in China” 2025 manufacturing plan, according to the AP. President Trump had said that such changes could happen in a national security strategy issued in December. Chinese citizens seeking visas who work as researchers or managers for specific companies flagged by the U.S. Commerce Department will need special clearance from a number of U.S. agencies, according to the AP. The State Department said the visa application process won’t change. However, an official told the AP that clearances are expected to take months.</w:t>
      </w:r>
    </w:p>
    <w:p w14:paraId="1719AD8F" w14:textId="4113A752" w:rsidR="009730A0" w:rsidRDefault="009730A0" w:rsidP="00012DA9"/>
    <w:p w14:paraId="17DB8EDE" w14:textId="1CDD71E1" w:rsidR="00994256" w:rsidRDefault="00FD0770" w:rsidP="00994256">
      <w:pPr>
        <w:pStyle w:val="Heading3"/>
      </w:pPr>
      <w:r>
        <w:t>2NC---</w:t>
      </w:r>
      <w:r w:rsidR="00994256">
        <w:t>Link</w:t>
      </w:r>
    </w:p>
    <w:p w14:paraId="33496013" w14:textId="473F9266" w:rsidR="005C3559" w:rsidRDefault="00D00D82" w:rsidP="005C3559">
      <w:pPr>
        <w:pStyle w:val="Heading4"/>
      </w:pPr>
      <w:r>
        <w:t>Immigration</w:t>
      </w:r>
      <w:r w:rsidR="00F300EE">
        <w:t xml:space="preserve"> increases</w:t>
      </w:r>
      <w:r>
        <w:t xml:space="preserve"> espionage</w:t>
      </w:r>
    </w:p>
    <w:p w14:paraId="69DD060A" w14:textId="0E5229AD" w:rsidR="000E5DE7" w:rsidRDefault="005C3559" w:rsidP="00994256">
      <w:r>
        <w:t xml:space="preserve">John R. </w:t>
      </w:r>
      <w:r w:rsidRPr="005C3559">
        <w:rPr>
          <w:rStyle w:val="Style13ptBold"/>
        </w:rPr>
        <w:t>Schindler 16</w:t>
      </w:r>
      <w:r>
        <w:t xml:space="preserve"> – is a security expert and former National Security Agency analyst and counterintelligence officer. [“The Unpleasant Truth About Chinese Espionage”, Observer, April 22</w:t>
      </w:r>
      <w:r w:rsidRPr="005C3559">
        <w:rPr>
          <w:vertAlign w:val="superscript"/>
        </w:rPr>
        <w:t>nd</w:t>
      </w:r>
      <w:r>
        <w:t xml:space="preserve">, </w:t>
      </w:r>
      <w:hyperlink r:id="rId11" w:history="1">
        <w:r w:rsidRPr="00282476">
          <w:rPr>
            <w:rStyle w:val="Hyperlink"/>
          </w:rPr>
          <w:t>http://observer.com/2016/04/the-unpleasant-truth-about-chinese-espionage/</w:t>
        </w:r>
      </w:hyperlink>
      <w:r>
        <w:t>, AZ]</w:t>
      </w:r>
    </w:p>
    <w:p w14:paraId="5B78EF10" w14:textId="0A1A8049" w:rsidR="000E5DE7" w:rsidRDefault="000E5DE7" w:rsidP="00994256">
      <w:pPr>
        <w:rPr>
          <w:sz w:val="16"/>
        </w:rPr>
      </w:pPr>
      <w:r w:rsidRPr="00480ED3">
        <w:rPr>
          <w:rStyle w:val="Emphasis"/>
          <w:highlight w:val="yellow"/>
        </w:rPr>
        <w:t>Chinese espionage</w:t>
      </w:r>
      <w:r w:rsidRPr="00D00D82">
        <w:rPr>
          <w:sz w:val="16"/>
        </w:rPr>
        <w:t xml:space="preserve">, both online and old-fashioned, </w:t>
      </w:r>
      <w:r w:rsidRPr="00480ED3">
        <w:rPr>
          <w:highlight w:val="yellow"/>
          <w:u w:val="single"/>
        </w:rPr>
        <w:t>represents a</w:t>
      </w:r>
      <w:r w:rsidRPr="00D00D82">
        <w:rPr>
          <w:u w:val="single"/>
        </w:rPr>
        <w:t xml:space="preserve"> serious </w:t>
      </w:r>
      <w:r w:rsidRPr="00480ED3">
        <w:rPr>
          <w:highlight w:val="yellow"/>
          <w:u w:val="single"/>
        </w:rPr>
        <w:t>threat to</w:t>
      </w:r>
      <w:r w:rsidRPr="00D00D82">
        <w:rPr>
          <w:sz w:val="16"/>
        </w:rPr>
        <w:t xml:space="preserve"> </w:t>
      </w:r>
      <w:r w:rsidRPr="00480ED3">
        <w:rPr>
          <w:rStyle w:val="Emphasis"/>
          <w:highlight w:val="yellow"/>
        </w:rPr>
        <w:t>American security and prosperity</w:t>
      </w:r>
      <w:r w:rsidRPr="00D00D82">
        <w:rPr>
          <w:sz w:val="16"/>
        </w:rPr>
        <w:t xml:space="preserve">, as Washington, DC, has stated many times. Cyber theft and online pilfering of American intellectual property was castigated as “the greatest transfer of wealth in history” by the director of the National Security Agency back in 2012, and things have only gotten worse since then, with </w:t>
      </w:r>
      <w:r w:rsidRPr="00480ED3">
        <w:rPr>
          <w:highlight w:val="yellow"/>
          <w:u w:val="single"/>
        </w:rPr>
        <w:t>China taking</w:t>
      </w:r>
      <w:r w:rsidRPr="00D00D82">
        <w:rPr>
          <w:u w:val="single"/>
        </w:rPr>
        <w:t xml:space="preserve"> the </w:t>
      </w:r>
      <w:r w:rsidRPr="00480ED3">
        <w:rPr>
          <w:highlight w:val="yellow"/>
          <w:u w:val="single"/>
        </w:rPr>
        <w:t>lead in</w:t>
      </w:r>
      <w:r w:rsidRPr="00D00D82">
        <w:rPr>
          <w:sz w:val="16"/>
        </w:rPr>
        <w:t xml:space="preserve"> </w:t>
      </w:r>
      <w:r w:rsidRPr="00480ED3">
        <w:rPr>
          <w:rStyle w:val="Emphasis"/>
          <w:highlight w:val="yellow"/>
        </w:rPr>
        <w:t>stealing our secrets</w:t>
      </w:r>
      <w:r w:rsidRPr="00D00D82">
        <w:rPr>
          <w:sz w:val="16"/>
        </w:rPr>
        <w:t xml:space="preserve"> </w:t>
      </w:r>
      <w:r w:rsidRPr="00480ED3">
        <w:rPr>
          <w:highlight w:val="yellow"/>
          <w:u w:val="single"/>
        </w:rPr>
        <w:t>for profit and strategic advantage</w:t>
      </w:r>
      <w:r w:rsidRPr="00D00D82">
        <w:rPr>
          <w:u w:val="single"/>
        </w:rPr>
        <w:t>.</w:t>
      </w:r>
      <w:r w:rsidRPr="00D00D82">
        <w:rPr>
          <w:sz w:val="16"/>
        </w:rPr>
        <w:t xml:space="preserve"> Last year, the FBI reported a shocking rise of 53 percent in economic espionage, with the “vast majority” of those cases originating in China. </w:t>
      </w:r>
      <w:r w:rsidRPr="00480ED3">
        <w:rPr>
          <w:rStyle w:val="Emphasis"/>
          <w:highlight w:val="yellow"/>
        </w:rPr>
        <w:t>Using immigrants</w:t>
      </w:r>
      <w:r w:rsidRPr="00D00D82">
        <w:rPr>
          <w:sz w:val="16"/>
        </w:rPr>
        <w:t xml:space="preserve"> </w:t>
      </w:r>
      <w:r w:rsidRPr="00480ED3">
        <w:rPr>
          <w:highlight w:val="yellow"/>
          <w:u w:val="single"/>
        </w:rPr>
        <w:t>to enable</w:t>
      </w:r>
      <w:r w:rsidRPr="00D00D82">
        <w:rPr>
          <w:sz w:val="16"/>
        </w:rPr>
        <w:t xml:space="preserve"> such </w:t>
      </w:r>
      <w:r w:rsidRPr="00480ED3">
        <w:rPr>
          <w:rStyle w:val="Emphasis"/>
          <w:highlight w:val="yellow"/>
        </w:rPr>
        <w:t>theft is a serious problem</w:t>
      </w:r>
      <w:r w:rsidRPr="00D00D82">
        <w:rPr>
          <w:sz w:val="16"/>
        </w:rPr>
        <w:t xml:space="preserve">, as evidenced by the recent case of a wealthy Chinese entrepreneur who moved to Canada, where he assisted hackers back in China with stealing Pentagon secrets, particularly relating to advanced aircraft designs. </w:t>
      </w:r>
      <w:r w:rsidRPr="00D00D82">
        <w:rPr>
          <w:u w:val="single"/>
        </w:rPr>
        <w:t>Beijing’s interest in our secrets extends far beyond national security and advanced technology</w:t>
      </w:r>
      <w:r w:rsidRPr="00D00D82">
        <w:rPr>
          <w:sz w:val="16"/>
        </w:rPr>
        <w:t xml:space="preserve">. Chinese espionage aims at many sectors of our economy, even agriculture. Our government recently warned farmers to be wary of Chinese businessmen showing interest in genetically engineered seed and other commercial secrets—they may be spies. In January, Mo </w:t>
      </w:r>
      <w:proofErr w:type="spellStart"/>
      <w:r w:rsidRPr="00D00D82">
        <w:rPr>
          <w:sz w:val="16"/>
        </w:rPr>
        <w:t>Hailong</w:t>
      </w:r>
      <w:proofErr w:type="spellEnd"/>
      <w:r w:rsidRPr="00D00D82">
        <w:rPr>
          <w:sz w:val="16"/>
        </w:rPr>
        <w:t xml:space="preserve">, one of six Chinese </w:t>
      </w:r>
      <w:proofErr w:type="gramStart"/>
      <w:r w:rsidRPr="00D00D82">
        <w:rPr>
          <w:sz w:val="16"/>
        </w:rPr>
        <w:t>nationals</w:t>
      </w:r>
      <w:proofErr w:type="gramEnd"/>
      <w:r w:rsidRPr="00D00D82">
        <w:rPr>
          <w:sz w:val="16"/>
        </w:rPr>
        <w:t xml:space="preserve"> Federal authorities accused of digging up seeds from Iowa farms to send back to China, pleaded guilty in a case that the Justice Department treated as a national security matter—not a normal criminal prosecution. This agricultural espionage ring was acting at Beijing’s direction, according to authorities familiar with the case, constituting the norm these days as Chinese spies seek any commercially valuable secrets they can pilfer from unsuspecting Americans. While </w:t>
      </w:r>
      <w:r w:rsidRPr="00D00D82">
        <w:rPr>
          <w:u w:val="single"/>
        </w:rPr>
        <w:t>Chinese espionage against</w:t>
      </w:r>
      <w:r w:rsidRPr="00D00D82">
        <w:rPr>
          <w:sz w:val="16"/>
        </w:rPr>
        <w:t xml:space="preserve"> the </w:t>
      </w:r>
      <w:r w:rsidRPr="00D00D82">
        <w:rPr>
          <w:u w:val="single"/>
        </w:rPr>
        <w:t>U</w:t>
      </w:r>
      <w:r w:rsidRPr="00D00D82">
        <w:rPr>
          <w:sz w:val="16"/>
        </w:rPr>
        <w:t xml:space="preserve">nited </w:t>
      </w:r>
      <w:r w:rsidRPr="00D00D82">
        <w:rPr>
          <w:u w:val="single"/>
        </w:rPr>
        <w:t>S</w:t>
      </w:r>
      <w:r w:rsidRPr="00D00D82">
        <w:rPr>
          <w:sz w:val="16"/>
        </w:rPr>
        <w:t xml:space="preserve">tates is </w:t>
      </w:r>
      <w:r w:rsidRPr="00D00D82">
        <w:rPr>
          <w:u w:val="single"/>
        </w:rPr>
        <w:t>hardly new</w:t>
      </w:r>
      <w:r w:rsidRPr="00D00D82">
        <w:rPr>
          <w:sz w:val="16"/>
        </w:rPr>
        <w:t xml:space="preserve">, </w:t>
      </w:r>
      <w:r w:rsidRPr="00480ED3">
        <w:rPr>
          <w:rStyle w:val="Emphasis"/>
          <w:highlight w:val="yellow"/>
        </w:rPr>
        <w:t>it has taken on fresh intensity</w:t>
      </w:r>
      <w:r w:rsidRPr="00D00D82">
        <w:rPr>
          <w:sz w:val="16"/>
        </w:rPr>
        <w:t xml:space="preserve">. Since few Chinese spies get caught, thanks to weak American counterintelligence and limited public awareness of this threat, the risk to Beijing is low while the rewards can be high. Relying on quantity of spies rather than quality is not especially cost-effective by Western standards but makes sense here. </w:t>
      </w:r>
      <w:r w:rsidRPr="00D00D82">
        <w:rPr>
          <w:u w:val="single"/>
        </w:rPr>
        <w:t xml:space="preserve">The </w:t>
      </w:r>
      <w:r w:rsidRPr="00480ED3">
        <w:rPr>
          <w:highlight w:val="yellow"/>
          <w:u w:val="single"/>
        </w:rPr>
        <w:t>300,000 Chinese students</w:t>
      </w:r>
      <w:r w:rsidRPr="00D00D82">
        <w:rPr>
          <w:u w:val="single"/>
        </w:rPr>
        <w:t xml:space="preserve"> at American universities </w:t>
      </w:r>
      <w:r w:rsidRPr="00480ED3">
        <w:rPr>
          <w:highlight w:val="yellow"/>
          <w:u w:val="single"/>
        </w:rPr>
        <w:t>include a fair share of spies</w:t>
      </w:r>
      <w:r w:rsidRPr="00D00D82">
        <w:rPr>
          <w:sz w:val="16"/>
        </w:rPr>
        <w:t xml:space="preserve"> and very few (if any) James Bonds. Many may not even be spying willingly, since offering up purloined baubles to the regime is often the price of studying overseas for Chinese students. Yet their task is to serve as low-level collectors of trade and other secrets that happen to cross their collegiate path, and that’s very difficult for American authorities to even notice, much less stop.</w:t>
      </w:r>
    </w:p>
    <w:p w14:paraId="35B81769" w14:textId="010433F4" w:rsidR="005D04F5" w:rsidRDefault="00B46D67" w:rsidP="005D04F5">
      <w:pPr>
        <w:pStyle w:val="Heading4"/>
      </w:pPr>
      <w:r>
        <w:t>China is using students, researchers, and spies---only terminating immigration solves</w:t>
      </w:r>
    </w:p>
    <w:p w14:paraId="6E079574" w14:textId="68880BEC" w:rsidR="005D04F5" w:rsidRDefault="005D04F5" w:rsidP="005D04F5">
      <w:r>
        <w:t xml:space="preserve">Bill </w:t>
      </w:r>
      <w:r w:rsidRPr="005D04F5">
        <w:rPr>
          <w:rStyle w:val="Style13ptBold"/>
        </w:rPr>
        <w:t>Gertz 18</w:t>
      </w:r>
      <w:r>
        <w:t xml:space="preserve"> – is an American editor, columnist and reporter for The Washington Free Beacon and The Washington Times. [“Chinese Spies Engaged in Massive Theft of U.S. Technology”, The Washington Free Beacon, April 12</w:t>
      </w:r>
      <w:r w:rsidRPr="005D04F5">
        <w:rPr>
          <w:vertAlign w:val="superscript"/>
        </w:rPr>
        <w:t>th</w:t>
      </w:r>
      <w:r>
        <w:t xml:space="preserve">, </w:t>
      </w:r>
      <w:hyperlink r:id="rId12" w:history="1">
        <w:r w:rsidRPr="00266EEF">
          <w:rPr>
            <w:rStyle w:val="Hyperlink"/>
          </w:rPr>
          <w:t>https://freebeacon.com/national-security/chinese-spies-engaged-massive-theft-u-s-technology/</w:t>
        </w:r>
      </w:hyperlink>
      <w:r>
        <w:t>, AZ]</w:t>
      </w:r>
    </w:p>
    <w:p w14:paraId="1FFAD4D7" w14:textId="5CF7C1F7" w:rsidR="005D04F5" w:rsidRPr="00953A56" w:rsidRDefault="005D04F5" w:rsidP="005D04F5">
      <w:pPr>
        <w:rPr>
          <w:sz w:val="16"/>
        </w:rPr>
      </w:pPr>
      <w:r w:rsidRPr="00953A56">
        <w:rPr>
          <w:rStyle w:val="Emphasis"/>
          <w:highlight w:val="yellow"/>
        </w:rPr>
        <w:t>China is engaged in</w:t>
      </w:r>
      <w:r w:rsidRPr="00953A56">
        <w:rPr>
          <w:sz w:val="16"/>
        </w:rPr>
        <w:t xml:space="preserve"> large-scale </w:t>
      </w:r>
      <w:r w:rsidRPr="00953A56">
        <w:rPr>
          <w:rStyle w:val="Emphasis"/>
          <w:highlight w:val="yellow"/>
        </w:rPr>
        <w:t>theft of American research and tech</w:t>
      </w:r>
      <w:r w:rsidRPr="003853C2">
        <w:rPr>
          <w:rStyle w:val="Emphasis"/>
        </w:rPr>
        <w:t xml:space="preserve">nology </w:t>
      </w:r>
      <w:r w:rsidRPr="00953A56">
        <w:rPr>
          <w:sz w:val="16"/>
        </w:rPr>
        <w:t>from universities</w:t>
      </w:r>
      <w:r w:rsidRPr="003853C2">
        <w:rPr>
          <w:u w:val="single"/>
        </w:rPr>
        <w:t xml:space="preserve">, </w:t>
      </w:r>
      <w:r w:rsidRPr="00953A56">
        <w:rPr>
          <w:highlight w:val="yellow"/>
          <w:u w:val="single"/>
        </w:rPr>
        <w:t>using spies, students, and researchers</w:t>
      </w:r>
      <w:r w:rsidRPr="003853C2">
        <w:rPr>
          <w:u w:val="single"/>
        </w:rPr>
        <w:t xml:space="preserve"> as collectors</w:t>
      </w:r>
      <w:r w:rsidRPr="00953A56">
        <w:rPr>
          <w:sz w:val="16"/>
        </w:rPr>
        <w:t xml:space="preserve">, experts told Congress on Wednesday. Compounding the technology theft, the administration of President Barack Obama weakened U.S. counterintelligence efforts against foreign spies by curbing national-level counterspy efforts, a former counterintelligence official disclosed during a House hearing. Michelle Van Cleave, former national counterintelligence executive, said shortly after the creation of the office of the director of national intelligence in 2004, a national counterspy program against foreign spies was restricted during the administration of President George W. Bush. "Unfortunately, the backsliding continued under President Obama," Van Cleave told two subcommittees of the House Science, Space, and Technology Committee. Van Cleave said a directive issued by then-DNI James Clapper in 2013 and still in force reduced the national counterintelligence program authority by directing all counterspy programs to be run by individual departments or agencies. "The national head of counterintelligence was rebranded director of a security and CI center, his duties further dissipated by the fixation on leaks and insider threats driven by the grievous harm done by Snowden, Manning, et al," Van Cleave said, referring to intelligence leakers Edward Snowden, an NSA contractor, and Army Sgt. Bradley Manning. "Gone was any dedicated strategic [counterintelligence] program, while elite pockets of proactive capabilities died of neglect," she said. "Read between the lines of existing CI guidance and you will not find a whiff of a national-level effort left, other than caretaker duties such as taking inventory and writing reports." Several intelligence and security experts testified during the hearing </w:t>
      </w:r>
      <w:r w:rsidRPr="003853C2">
        <w:rPr>
          <w:u w:val="single"/>
        </w:rPr>
        <w:t xml:space="preserve">that </w:t>
      </w:r>
      <w:r w:rsidRPr="00953A56">
        <w:rPr>
          <w:highlight w:val="yellow"/>
          <w:u w:val="single"/>
        </w:rPr>
        <w:t>China poses</w:t>
      </w:r>
      <w:r w:rsidRPr="003853C2">
        <w:rPr>
          <w:u w:val="single"/>
        </w:rPr>
        <w:t xml:space="preserve"> the most </w:t>
      </w:r>
      <w:r w:rsidRPr="00953A56">
        <w:rPr>
          <w:highlight w:val="yellow"/>
          <w:u w:val="single"/>
        </w:rPr>
        <w:t>significant threat of technology theft</w:t>
      </w:r>
      <w:r w:rsidRPr="003853C2">
        <w:rPr>
          <w:u w:val="single"/>
        </w:rPr>
        <w:t xml:space="preserve"> from</w:t>
      </w:r>
      <w:r w:rsidRPr="00953A56">
        <w:rPr>
          <w:sz w:val="16"/>
        </w:rPr>
        <w:t xml:space="preserve"> an </w:t>
      </w:r>
      <w:r w:rsidRPr="003853C2">
        <w:rPr>
          <w:u w:val="single"/>
        </w:rPr>
        <w:t>estimated $510 billion spent annually on U.S. r</w:t>
      </w:r>
      <w:r w:rsidRPr="00953A56">
        <w:rPr>
          <w:sz w:val="16"/>
        </w:rPr>
        <w:t xml:space="preserve">esearch </w:t>
      </w:r>
      <w:r w:rsidRPr="003853C2">
        <w:rPr>
          <w:u w:val="single"/>
        </w:rPr>
        <w:t>and d</w:t>
      </w:r>
      <w:r w:rsidRPr="00953A56">
        <w:rPr>
          <w:sz w:val="16"/>
        </w:rPr>
        <w:t xml:space="preserve">evelopment. "China has a government-directed, multi-faceted secret program whose primary task is technology acquisition, as well as a highly refined strategy to develop and exploit access to advantageous information through the global telecommunications infrastructure," Van Cleave said. Along with Russian intelligence agents, Chinese technology spies have developed specific lists of technology for theft. Beijing uses clandestine agents, front companies, and joint research ventures in the theft program. "Indeed, the United States is a spy's paradise," Van Cleave said. "Our free and open society is tailor-made for clandestine operations." Michael Wessel, chairman of the congressional U.S.-China Economic Security Review Commission, testified that the </w:t>
      </w:r>
      <w:r w:rsidRPr="003853C2">
        <w:rPr>
          <w:u w:val="single"/>
        </w:rPr>
        <w:t>Chinese are focused on</w:t>
      </w:r>
      <w:r w:rsidRPr="00953A56">
        <w:rPr>
          <w:sz w:val="16"/>
        </w:rPr>
        <w:t xml:space="preserve"> </w:t>
      </w:r>
      <w:r w:rsidRPr="003853C2">
        <w:rPr>
          <w:u w:val="single"/>
        </w:rPr>
        <w:t>stealing American advanced technology related to a</w:t>
      </w:r>
      <w:r w:rsidRPr="00953A56">
        <w:rPr>
          <w:sz w:val="16"/>
        </w:rPr>
        <w:t xml:space="preserve">rtificial </w:t>
      </w:r>
      <w:r w:rsidRPr="003853C2">
        <w:rPr>
          <w:u w:val="single"/>
        </w:rPr>
        <w:t>i</w:t>
      </w:r>
      <w:r w:rsidRPr="00953A56">
        <w:rPr>
          <w:sz w:val="16"/>
        </w:rPr>
        <w:t xml:space="preserve">ntelligence, </w:t>
      </w:r>
      <w:r w:rsidRPr="003853C2">
        <w:rPr>
          <w:u w:val="single"/>
        </w:rPr>
        <w:t xml:space="preserve">robotics, and other </w:t>
      </w:r>
      <w:proofErr w:type="gramStart"/>
      <w:r w:rsidRPr="003853C2">
        <w:rPr>
          <w:u w:val="single"/>
        </w:rPr>
        <w:t>cutting edge</w:t>
      </w:r>
      <w:proofErr w:type="gramEnd"/>
      <w:r w:rsidRPr="003853C2">
        <w:rPr>
          <w:u w:val="single"/>
        </w:rPr>
        <w:t xml:space="preserve"> technology</w:t>
      </w:r>
      <w:r w:rsidRPr="00953A56">
        <w:rPr>
          <w:sz w:val="16"/>
        </w:rPr>
        <w:t xml:space="preserve">. </w:t>
      </w:r>
      <w:r w:rsidRPr="00953A56">
        <w:rPr>
          <w:u w:val="single"/>
        </w:rPr>
        <w:t>Beijing has</w:t>
      </w:r>
      <w:r w:rsidRPr="00953A56">
        <w:rPr>
          <w:sz w:val="16"/>
        </w:rPr>
        <w:t xml:space="preserve"> </w:t>
      </w:r>
      <w:r w:rsidRPr="00953A56">
        <w:rPr>
          <w:rStyle w:val="Emphasis"/>
        </w:rPr>
        <w:t>national-level programs to obtain advanced technologies</w:t>
      </w:r>
      <w:r w:rsidRPr="00953A56">
        <w:rPr>
          <w:sz w:val="16"/>
        </w:rPr>
        <w:t xml:space="preserve"> </w:t>
      </w:r>
      <w:r w:rsidRPr="00953A56">
        <w:rPr>
          <w:u w:val="single"/>
        </w:rPr>
        <w:t>with both military and commercial applications</w:t>
      </w:r>
      <w:r w:rsidRPr="00953A56">
        <w:rPr>
          <w:sz w:val="16"/>
        </w:rPr>
        <w:t xml:space="preserve">. They include acquisition of know-how related to new energy vehicles, advanced information technology, biotechnology, new materials, aerospace, ocean engineering, railway systems, robotics, power equipment, and agricultural machinery. "In the case of robotics and AI, two fields of study with the potential to fundamentally change the international economy as well as the future of war-fighting, China has released the Robotics Industry Development Plan and Next Generation Artificial Intelligence Development Plan with the goals of China assuming global leadership in the coming decades," Wessel said. China also is infiltrating American universities by funding language and cultural centers called Confucius Institutes that are being used as cover for technology theft. About 100 of the institutes are operating on American campuses and use their funding as part of "soft power" efforts in the United States. </w:t>
      </w:r>
      <w:r w:rsidRPr="00953A56">
        <w:rPr>
          <w:highlight w:val="yellow"/>
          <w:u w:val="single"/>
        </w:rPr>
        <w:t>China is</w:t>
      </w:r>
      <w:r w:rsidRPr="00953A56">
        <w:rPr>
          <w:sz w:val="16"/>
        </w:rPr>
        <w:t xml:space="preserve"> also </w:t>
      </w:r>
      <w:r w:rsidRPr="00953A56">
        <w:rPr>
          <w:highlight w:val="yellow"/>
          <w:u w:val="single"/>
        </w:rPr>
        <w:t>using</w:t>
      </w:r>
      <w:r w:rsidRPr="00953A56">
        <w:rPr>
          <w:u w:val="single"/>
        </w:rPr>
        <w:t xml:space="preserve"> </w:t>
      </w:r>
      <w:r w:rsidRPr="00953A56">
        <w:rPr>
          <w:sz w:val="16"/>
        </w:rPr>
        <w:t xml:space="preserve">some of the </w:t>
      </w:r>
      <w:r w:rsidRPr="00953A56">
        <w:rPr>
          <w:rStyle w:val="Emphasis"/>
          <w:highlight w:val="yellow"/>
        </w:rPr>
        <w:t>350,000 Chinese students</w:t>
      </w:r>
      <w:r w:rsidRPr="00953A56">
        <w:rPr>
          <w:sz w:val="16"/>
          <w:highlight w:val="yellow"/>
        </w:rPr>
        <w:t xml:space="preserve"> </w:t>
      </w:r>
      <w:r w:rsidRPr="00953A56">
        <w:rPr>
          <w:highlight w:val="yellow"/>
          <w:u w:val="single"/>
        </w:rPr>
        <w:t>in</w:t>
      </w:r>
      <w:r w:rsidRPr="00953A56">
        <w:rPr>
          <w:sz w:val="16"/>
        </w:rPr>
        <w:t xml:space="preserve"> the </w:t>
      </w:r>
      <w:r w:rsidRPr="00953A56">
        <w:rPr>
          <w:highlight w:val="yellow"/>
          <w:u w:val="single"/>
        </w:rPr>
        <w:t>U</w:t>
      </w:r>
      <w:r w:rsidRPr="00953A56">
        <w:rPr>
          <w:sz w:val="16"/>
        </w:rPr>
        <w:t xml:space="preserve">nited </w:t>
      </w:r>
      <w:r w:rsidRPr="00953A56">
        <w:rPr>
          <w:highlight w:val="yellow"/>
          <w:u w:val="single"/>
        </w:rPr>
        <w:t>S</w:t>
      </w:r>
      <w:r w:rsidRPr="00953A56">
        <w:rPr>
          <w:sz w:val="16"/>
        </w:rPr>
        <w:t xml:space="preserve">tates </w:t>
      </w:r>
      <w:r w:rsidRPr="00953A56">
        <w:rPr>
          <w:highlight w:val="yellow"/>
          <w:u w:val="single"/>
        </w:rPr>
        <w:t>for intelligence work</w:t>
      </w:r>
      <w:r w:rsidRPr="00953A56">
        <w:rPr>
          <w:sz w:val="16"/>
        </w:rPr>
        <w:t xml:space="preserve">. Chinese spies recruit students with appeals such as "can you help China?" Wessel said. Recent spy cases have included an electrical engineering professor at the University of Tennessee, John Reese Roth, who in 2008 was convicted of illegally sending defense technology through Chinese students back to China. In 2009, </w:t>
      </w:r>
      <w:proofErr w:type="spellStart"/>
      <w:r w:rsidRPr="00953A56">
        <w:rPr>
          <w:sz w:val="16"/>
        </w:rPr>
        <w:t>Ruopeng</w:t>
      </w:r>
      <w:proofErr w:type="spellEnd"/>
      <w:r w:rsidRPr="00953A56">
        <w:rPr>
          <w:sz w:val="16"/>
        </w:rPr>
        <w:t xml:space="preserve"> Lieu, a researcher at Duke University, passed sensitive technology data to China. The information helped Beijing create the </w:t>
      </w:r>
      <w:proofErr w:type="spellStart"/>
      <w:r w:rsidRPr="00953A56">
        <w:rPr>
          <w:sz w:val="16"/>
        </w:rPr>
        <w:t>Kuang</w:t>
      </w:r>
      <w:proofErr w:type="spellEnd"/>
      <w:r w:rsidRPr="00953A56">
        <w:rPr>
          <w:sz w:val="16"/>
        </w:rPr>
        <w:t>-Chi Science Ltd, a multibillion metamaterials company engaged in wireless internet and mobile payment fields. In 2015, Chinese professors were among six defendants charged with economic espionage by the Justice Department. An indictment charged stolen American trade secrets were used to assist Chinese universities and state-run companies in China. Wessel said 20 percent of those working on advanced artificial intelligence at the Berkeley Artificial Intelligence Research Lab are Chinese nationals. Also, 30 of the 38 post-</w:t>
      </w:r>
      <w:proofErr w:type="spellStart"/>
      <w:r w:rsidRPr="00953A56">
        <w:rPr>
          <w:sz w:val="16"/>
        </w:rPr>
        <w:t>doctorial</w:t>
      </w:r>
      <w:proofErr w:type="spellEnd"/>
      <w:r w:rsidRPr="00953A56">
        <w:rPr>
          <w:sz w:val="16"/>
        </w:rPr>
        <w:t xml:space="preserve"> researchers at the University of Maryland's Bing Nano Research Group are from China, he said. "While we should continue to work to contribute to the world's efforts to address the most vexing problems facing the world, we must take greater steps to protect the fruits of our work," Wessel said. "Efforts to infiltrate our universities and labs and exfiltrate their work must be a greater priority." Van Cleave, the former counterintelligence official, said greater efforts are needed to stem the loss of technology to China. "Counterintelligence—identifying, assessing, and neutralizing foreign intelligence threats—has been little more than an afterthought in U.S. national security strategy, a legacy of neglect that has cost us dearly in lives lost, resources squandered, and dangers unchecked," she said. Counterspy efforts currently are divided among the FBI, CIA, and Pentagon. The division has created gaps allowing foreign spies to operate in the United States with impunity. Congress passed the Counterintelligence Enhancement Act in 2002 to fix the problems, but intelligence bureaucracies resisted the reforms and as a result </w:t>
      </w:r>
      <w:proofErr w:type="spellStart"/>
      <w:r w:rsidRPr="00953A56">
        <w:rPr>
          <w:sz w:val="16"/>
        </w:rPr>
        <w:t>counterspying</w:t>
      </w:r>
      <w:proofErr w:type="spellEnd"/>
      <w:r w:rsidRPr="00953A56">
        <w:rPr>
          <w:sz w:val="16"/>
        </w:rPr>
        <w:t xml:space="preserve"> has been weakened, not improved, Van Cleave said. "</w:t>
      </w:r>
      <w:r w:rsidRPr="00B46D67">
        <w:rPr>
          <w:highlight w:val="yellow"/>
          <w:u w:val="single"/>
        </w:rPr>
        <w:t>U.S. counterintelligence</w:t>
      </w:r>
      <w:r w:rsidRPr="00953A56">
        <w:rPr>
          <w:u w:val="single"/>
        </w:rPr>
        <w:t xml:space="preserve"> </w:t>
      </w:r>
      <w:r w:rsidRPr="00B46D67">
        <w:rPr>
          <w:highlight w:val="yellow"/>
          <w:u w:val="single"/>
        </w:rPr>
        <w:t>is finely tuned to work individual cases</w:t>
      </w:r>
      <w:r w:rsidRPr="00953A56">
        <w:rPr>
          <w:sz w:val="16"/>
        </w:rPr>
        <w:t xml:space="preserve">, but it is </w:t>
      </w:r>
      <w:r w:rsidRPr="00B46D67">
        <w:rPr>
          <w:highlight w:val="yellow"/>
          <w:u w:val="single"/>
        </w:rPr>
        <w:t>not postured</w:t>
      </w:r>
      <w:r w:rsidRPr="00953A56">
        <w:rPr>
          <w:u w:val="single"/>
        </w:rPr>
        <w:t xml:space="preserve"> globally </w:t>
      </w:r>
      <w:r w:rsidRPr="00B46D67">
        <w:rPr>
          <w:highlight w:val="yellow"/>
          <w:u w:val="single"/>
        </w:rPr>
        <w:t>to detect, deter, or disrupt</w:t>
      </w:r>
      <w:r w:rsidRPr="00953A56">
        <w:rPr>
          <w:u w:val="single"/>
        </w:rPr>
        <w:t xml:space="preserve"> the </w:t>
      </w:r>
      <w:r w:rsidRPr="00B46D67">
        <w:rPr>
          <w:highlight w:val="yellow"/>
          <w:u w:val="single"/>
        </w:rPr>
        <w:t>intelligence activities of China</w:t>
      </w:r>
      <w:r w:rsidRPr="00953A56">
        <w:rPr>
          <w:sz w:val="16"/>
        </w:rPr>
        <w:t xml:space="preserve"> or any other foreign power, or to execute strategic counterintelligence operations," she said.</w:t>
      </w:r>
    </w:p>
    <w:p w14:paraId="18C5F1A8" w14:textId="77777777" w:rsidR="0023596E" w:rsidRDefault="0023596E" w:rsidP="0023596E">
      <w:pPr>
        <w:pStyle w:val="Heading3"/>
      </w:pPr>
      <w:r>
        <w:t>2NC---Impact</w:t>
      </w:r>
    </w:p>
    <w:p w14:paraId="7CD47AEA" w14:textId="33965E41" w:rsidR="0023596E" w:rsidRPr="00BF3D7C" w:rsidRDefault="00DF0B84" w:rsidP="0023596E">
      <w:pPr>
        <w:pStyle w:val="Heading4"/>
      </w:pPr>
      <w:r>
        <w:t>Undermines US superiority and alliance system</w:t>
      </w:r>
    </w:p>
    <w:p w14:paraId="7E7C6EBF" w14:textId="77777777" w:rsidR="0023596E" w:rsidRPr="00BF3D7C" w:rsidRDefault="0023596E" w:rsidP="0023596E">
      <w:r w:rsidRPr="00BF3D7C">
        <w:rPr>
          <w:rStyle w:val="Style13ptBold"/>
        </w:rPr>
        <w:t>USCC 16</w:t>
      </w:r>
      <w:r>
        <w:t xml:space="preserve"> – [“SECTION 3: CHINESE INTELLIGENCE SERVICES AND ESPIONAGE THREATS TO THE UNITED STATES”, November 16</w:t>
      </w:r>
      <w:r w:rsidRPr="00BF3D7C">
        <w:rPr>
          <w:vertAlign w:val="superscript"/>
        </w:rPr>
        <w:t>th</w:t>
      </w:r>
      <w:r>
        <w:t xml:space="preserve">, </w:t>
      </w:r>
      <w:hyperlink r:id="rId13" w:history="1">
        <w:r w:rsidRPr="00266EEF">
          <w:rPr>
            <w:rStyle w:val="Hyperlink"/>
          </w:rPr>
          <w:t>https://www.uscc.gov/sites/default/files/Annual_Report/Chapters/Chapter%202%2C%20Section%203%20-%20China%27s%20Intelligence%20Services%20and%20Espionage%20Threats%20to%20the%20United%20States.pdf</w:t>
        </w:r>
      </w:hyperlink>
      <w:r>
        <w:t>, AZ]</w:t>
      </w:r>
    </w:p>
    <w:p w14:paraId="06B18C74" w14:textId="1E85486A" w:rsidR="0023596E" w:rsidRPr="00DF0B84" w:rsidRDefault="0023596E" w:rsidP="0023596E">
      <w:pPr>
        <w:rPr>
          <w:sz w:val="16"/>
        </w:rPr>
      </w:pPr>
      <w:r w:rsidRPr="00E97E17">
        <w:rPr>
          <w:highlight w:val="yellow"/>
          <w:u w:val="single"/>
        </w:rPr>
        <w:t>Implications for</w:t>
      </w:r>
      <w:r w:rsidRPr="00DF0B84">
        <w:rPr>
          <w:u w:val="single"/>
        </w:rPr>
        <w:t xml:space="preserve"> </w:t>
      </w:r>
      <w:r w:rsidRPr="00DF0B84">
        <w:rPr>
          <w:sz w:val="16"/>
        </w:rPr>
        <w:t xml:space="preserve">U.S. National Security China’s </w:t>
      </w:r>
      <w:r w:rsidRPr="00DF0B84">
        <w:rPr>
          <w:u w:val="single"/>
        </w:rPr>
        <w:t xml:space="preserve">illicit </w:t>
      </w:r>
      <w:r w:rsidRPr="00E97E17">
        <w:rPr>
          <w:highlight w:val="yellow"/>
          <w:u w:val="single"/>
        </w:rPr>
        <w:t>extraction of sensitive U.S.</w:t>
      </w:r>
      <w:r w:rsidRPr="00DF0B84">
        <w:rPr>
          <w:u w:val="single"/>
        </w:rPr>
        <w:t xml:space="preserve"> national security </w:t>
      </w:r>
      <w:r w:rsidRPr="00E97E17">
        <w:rPr>
          <w:highlight w:val="yellow"/>
          <w:u w:val="single"/>
        </w:rPr>
        <w:t>info</w:t>
      </w:r>
      <w:r w:rsidRPr="00DF0B84">
        <w:rPr>
          <w:u w:val="single"/>
        </w:rPr>
        <w:t xml:space="preserve">rmation </w:t>
      </w:r>
      <w:r w:rsidRPr="00E97E17">
        <w:rPr>
          <w:highlight w:val="yellow"/>
          <w:u w:val="single"/>
        </w:rPr>
        <w:t>has</w:t>
      </w:r>
      <w:r w:rsidRPr="00E97E17">
        <w:rPr>
          <w:sz w:val="16"/>
          <w:highlight w:val="yellow"/>
        </w:rPr>
        <w:t xml:space="preserve"> </w:t>
      </w:r>
      <w:r w:rsidRPr="00E97E17">
        <w:rPr>
          <w:highlight w:val="yellow"/>
          <w:u w:val="single"/>
        </w:rPr>
        <w:t>far-reaching consequences for U.S.</w:t>
      </w:r>
      <w:r w:rsidRPr="00DF0B84">
        <w:rPr>
          <w:u w:val="single"/>
        </w:rPr>
        <w:t xml:space="preserve"> interests</w:t>
      </w:r>
      <w:r w:rsidRPr="00DF0B84">
        <w:rPr>
          <w:sz w:val="16"/>
        </w:rPr>
        <w:t xml:space="preserve">. In recent years, </w:t>
      </w:r>
      <w:r w:rsidRPr="00DF0B84">
        <w:rPr>
          <w:u w:val="single"/>
        </w:rPr>
        <w:t xml:space="preserve">Chinese agents have </w:t>
      </w:r>
      <w:r w:rsidRPr="00E97E17">
        <w:rPr>
          <w:highlight w:val="yellow"/>
          <w:u w:val="single"/>
        </w:rPr>
        <w:t>extract</w:t>
      </w:r>
      <w:r w:rsidRPr="00DF0B84">
        <w:rPr>
          <w:u w:val="single"/>
        </w:rPr>
        <w:t xml:space="preserve">ed </w:t>
      </w:r>
      <w:r w:rsidRPr="00E97E17">
        <w:rPr>
          <w:highlight w:val="yellow"/>
          <w:u w:val="single"/>
        </w:rPr>
        <w:t>data on</w:t>
      </w:r>
      <w:r w:rsidRPr="00DF0B84">
        <w:rPr>
          <w:sz w:val="16"/>
        </w:rPr>
        <w:t xml:space="preserve"> some of the most </w:t>
      </w:r>
      <w:r w:rsidRPr="00DF0B84">
        <w:rPr>
          <w:rStyle w:val="Emphasis"/>
        </w:rPr>
        <w:t xml:space="preserve">advanced </w:t>
      </w:r>
      <w:r w:rsidRPr="00E97E17">
        <w:rPr>
          <w:rStyle w:val="Emphasis"/>
          <w:highlight w:val="yellow"/>
        </w:rPr>
        <w:t>weapons</w:t>
      </w:r>
      <w:r w:rsidRPr="00DF0B84">
        <w:rPr>
          <w:rStyle w:val="Emphasis"/>
        </w:rPr>
        <w:t xml:space="preserve"> and weapons systems</w:t>
      </w:r>
      <w:r w:rsidRPr="00DF0B84">
        <w:rPr>
          <w:sz w:val="16"/>
        </w:rPr>
        <w:t xml:space="preserve"> in the U.S. arsenal, such as jet fi </w:t>
      </w:r>
      <w:proofErr w:type="spellStart"/>
      <w:r w:rsidRPr="00DF0B84">
        <w:rPr>
          <w:sz w:val="16"/>
        </w:rPr>
        <w:t>ghters</w:t>
      </w:r>
      <w:proofErr w:type="spellEnd"/>
      <w:r w:rsidRPr="00DF0B84">
        <w:rPr>
          <w:sz w:val="16"/>
        </w:rPr>
        <w:t xml:space="preserve"> and unmanned submersible vehicles. The </w:t>
      </w:r>
      <w:r w:rsidRPr="00DF0B84">
        <w:rPr>
          <w:u w:val="single"/>
        </w:rPr>
        <w:t>loss of these and other sensitive defense technologies</w:t>
      </w:r>
      <w:r w:rsidRPr="00DF0B84">
        <w:rPr>
          <w:sz w:val="16"/>
        </w:rPr>
        <w:t xml:space="preserve"> </w:t>
      </w:r>
      <w:r w:rsidRPr="00E97E17">
        <w:rPr>
          <w:rStyle w:val="Emphasis"/>
          <w:highlight w:val="yellow"/>
        </w:rPr>
        <w:t>undermine</w:t>
      </w:r>
      <w:r w:rsidRPr="00DF0B84">
        <w:rPr>
          <w:rStyle w:val="Emphasis"/>
        </w:rPr>
        <w:t xml:space="preserve">s </w:t>
      </w:r>
      <w:r w:rsidRPr="00E97E17">
        <w:rPr>
          <w:rStyle w:val="Emphasis"/>
          <w:highlight w:val="yellow"/>
        </w:rPr>
        <w:t>U.S. military superiority</w:t>
      </w:r>
      <w:r w:rsidRPr="00E97E17">
        <w:rPr>
          <w:highlight w:val="yellow"/>
          <w:u w:val="single"/>
        </w:rPr>
        <w:t xml:space="preserve"> by accelerating</w:t>
      </w:r>
      <w:r w:rsidRPr="00E97E17">
        <w:rPr>
          <w:sz w:val="16"/>
          <w:highlight w:val="yellow"/>
        </w:rPr>
        <w:t xml:space="preserve"> </w:t>
      </w:r>
      <w:r w:rsidRPr="00E97E17">
        <w:rPr>
          <w:rStyle w:val="Emphasis"/>
          <w:highlight w:val="yellow"/>
        </w:rPr>
        <w:t>China’s military modernization</w:t>
      </w:r>
      <w:r w:rsidRPr="00DF0B84">
        <w:rPr>
          <w:sz w:val="16"/>
        </w:rPr>
        <w:t xml:space="preserve"> and giving China insight into the capabilities and operation of U.S. weapons and weapons systems. The United States shares weapons, weapons systems, and operational plans with its allies and partners, many of whom China has targeted with espionage operations</w:t>
      </w:r>
      <w:r w:rsidRPr="00DF0B84">
        <w:rPr>
          <w:u w:val="single"/>
        </w:rPr>
        <w:t>. China’s infiltrations</w:t>
      </w:r>
      <w:r w:rsidRPr="00DF0B84">
        <w:rPr>
          <w:sz w:val="16"/>
        </w:rPr>
        <w:t xml:space="preserve"> of these countries’ defense establishments </w:t>
      </w:r>
      <w:r w:rsidRPr="00E97E17">
        <w:rPr>
          <w:highlight w:val="yellow"/>
          <w:u w:val="single"/>
        </w:rPr>
        <w:t>have significant implications for</w:t>
      </w:r>
      <w:r w:rsidRPr="00E97E17">
        <w:rPr>
          <w:sz w:val="16"/>
          <w:highlight w:val="yellow"/>
        </w:rPr>
        <w:t xml:space="preserve"> </w:t>
      </w:r>
      <w:r w:rsidRPr="00E97E17">
        <w:rPr>
          <w:rStyle w:val="Emphasis"/>
        </w:rPr>
        <w:t>U</w:t>
      </w:r>
      <w:r w:rsidRPr="00DF0B84">
        <w:rPr>
          <w:rStyle w:val="Emphasis"/>
        </w:rPr>
        <w:t xml:space="preserve">.S. </w:t>
      </w:r>
      <w:r w:rsidRPr="00E97E17">
        <w:rPr>
          <w:rStyle w:val="Emphasis"/>
          <w:highlight w:val="yellow"/>
        </w:rPr>
        <w:t>alliance stability</w:t>
      </w:r>
      <w:r w:rsidRPr="00DF0B84">
        <w:rPr>
          <w:sz w:val="16"/>
        </w:rPr>
        <w:t xml:space="preserve">. If the United States perceives significant security risks in sharing information and equipment with its partners, it could hesitate to provide such support in the future.123 Even when China is not successful in extracting sensitive information, public reports of failed espionage attempts—such as the many recent reports of Chinese agents apprehended in Taiwan 124—could </w:t>
      </w:r>
      <w:r w:rsidRPr="00E97E17">
        <w:rPr>
          <w:highlight w:val="yellow"/>
          <w:u w:val="single"/>
        </w:rPr>
        <w:t>undermine U.S. confidence in its partners</w:t>
      </w:r>
      <w:r w:rsidRPr="00DF0B84">
        <w:rPr>
          <w:sz w:val="16"/>
        </w:rPr>
        <w:t xml:space="preserve"> </w:t>
      </w:r>
      <w:r w:rsidRPr="00DF0B84">
        <w:rPr>
          <w:u w:val="single"/>
        </w:rPr>
        <w:t xml:space="preserve">and contribute </w:t>
      </w:r>
      <w:r w:rsidRPr="00E97E17">
        <w:rPr>
          <w:highlight w:val="yellow"/>
          <w:u w:val="single"/>
        </w:rPr>
        <w:t>to</w:t>
      </w:r>
      <w:r w:rsidRPr="00DF0B84">
        <w:rPr>
          <w:sz w:val="16"/>
        </w:rPr>
        <w:t xml:space="preserve"> a </w:t>
      </w:r>
      <w:r w:rsidRPr="00E97E17">
        <w:rPr>
          <w:rStyle w:val="Emphasis"/>
          <w:highlight w:val="yellow"/>
        </w:rPr>
        <w:t>deteriorat</w:t>
      </w:r>
      <w:r w:rsidRPr="00DF0B84">
        <w:rPr>
          <w:rStyle w:val="Emphasis"/>
        </w:rPr>
        <w:t xml:space="preserve">ion in bilateral </w:t>
      </w:r>
      <w:r w:rsidRPr="00E97E17">
        <w:rPr>
          <w:rStyle w:val="Emphasis"/>
          <w:highlight w:val="yellow"/>
        </w:rPr>
        <w:t>defense relations</w:t>
      </w:r>
      <w:r w:rsidRPr="00DF0B84">
        <w:rPr>
          <w:sz w:val="16"/>
        </w:rPr>
        <w:t xml:space="preserve">. China’s infiltrations of the information systems of U.S. government organizations with a role in national security, along with infiltrations of the e-mail accounts of prominent U.S. government officials, could give China insight into U.S. government national security decision making and provide China with opportunities to manipulate it. These </w:t>
      </w:r>
      <w:r w:rsidRPr="00DF0B84">
        <w:rPr>
          <w:u w:val="single"/>
        </w:rPr>
        <w:t>breaches could give</w:t>
      </w:r>
      <w:r w:rsidRPr="00DF0B84">
        <w:rPr>
          <w:sz w:val="16"/>
        </w:rPr>
        <w:t xml:space="preserve"> </w:t>
      </w:r>
      <w:r w:rsidRPr="00DF0B84">
        <w:rPr>
          <w:u w:val="single"/>
        </w:rPr>
        <w:t>China insight into inter-</w:t>
      </w:r>
      <w:proofErr w:type="spellStart"/>
      <w:r w:rsidRPr="00DF0B84">
        <w:rPr>
          <w:u w:val="single"/>
        </w:rPr>
        <w:t>nal</w:t>
      </w:r>
      <w:proofErr w:type="spellEnd"/>
      <w:r w:rsidRPr="00DF0B84">
        <w:rPr>
          <w:u w:val="single"/>
        </w:rPr>
        <w:t xml:space="preserve"> U.S. discussions of issues relevant to U.S.-China contingencies</w:t>
      </w:r>
      <w:r w:rsidRPr="00DF0B84">
        <w:rPr>
          <w:sz w:val="16"/>
        </w:rPr>
        <w:t xml:space="preserve">, potentially </w:t>
      </w:r>
      <w:r w:rsidRPr="00E97E17">
        <w:rPr>
          <w:rStyle w:val="Emphasis"/>
          <w:highlight w:val="yellow"/>
        </w:rPr>
        <w:t>allow</w:t>
      </w:r>
      <w:r w:rsidRPr="00DF0B84">
        <w:rPr>
          <w:rStyle w:val="Emphasis"/>
        </w:rPr>
        <w:t xml:space="preserve">ing </w:t>
      </w:r>
      <w:r w:rsidRPr="00E97E17">
        <w:rPr>
          <w:rStyle w:val="Emphasis"/>
          <w:highlight w:val="yellow"/>
        </w:rPr>
        <w:t>China to anticipate and counter U.S. actions</w:t>
      </w:r>
      <w:r w:rsidRPr="00DF0B84">
        <w:rPr>
          <w:sz w:val="16"/>
        </w:rPr>
        <w:t xml:space="preserve">, including military operations. Moreover, these breaches could give Chinese intelligence information useful for targeting and recruiting agents for espionage and influence operations. The Chinese intelligence threat to U.S. national security will grow as China reforms and centralizes its intelligence apparatus and gains experience conducting intelligence collection operations. </w:t>
      </w:r>
      <w:r w:rsidRPr="00DF0B84">
        <w:rPr>
          <w:rStyle w:val="Emphasis"/>
        </w:rPr>
        <w:t>Its HUMINT operations</w:t>
      </w:r>
      <w:r w:rsidRPr="00DF0B84">
        <w:rPr>
          <w:sz w:val="16"/>
        </w:rPr>
        <w:t xml:space="preserve">, in particular, </w:t>
      </w:r>
      <w:r w:rsidRPr="00DF0B84">
        <w:rPr>
          <w:u w:val="single"/>
        </w:rPr>
        <w:t>already appear to be growing more aggressive and extensive.</w:t>
      </w:r>
      <w:r w:rsidRPr="00DF0B84">
        <w:rPr>
          <w:sz w:val="16"/>
        </w:rPr>
        <w:t xml:space="preserve">125 China’s intelligence processing and communication to decision makers is likely to become more effective and efficient as the PLA moves toward joint, integrated intelligence operations. The potential </w:t>
      </w:r>
      <w:proofErr w:type="spellStart"/>
      <w:r w:rsidRPr="00DF0B84">
        <w:rPr>
          <w:sz w:val="16"/>
        </w:rPr>
        <w:t>resubordination</w:t>
      </w:r>
      <w:proofErr w:type="spellEnd"/>
      <w:r w:rsidRPr="00DF0B84">
        <w:rPr>
          <w:sz w:val="16"/>
        </w:rPr>
        <w:t xml:space="preserve"> and centralization of elements of the former PLA General Staff Department intelligence departments to the new Strategic Support Force also could create a more streamlined and well-coordinated intelligence apparatus. Conclusions • </w:t>
      </w:r>
      <w:r w:rsidRPr="00DF0B84">
        <w:rPr>
          <w:u w:val="single"/>
        </w:rPr>
        <w:t>Chinese intelligence has</w:t>
      </w:r>
      <w:r w:rsidRPr="00DF0B84">
        <w:rPr>
          <w:sz w:val="16"/>
        </w:rPr>
        <w:t xml:space="preserve"> repeatedly </w:t>
      </w:r>
      <w:r w:rsidRPr="00E97E17">
        <w:rPr>
          <w:rStyle w:val="Emphasis"/>
          <w:highlight w:val="yellow"/>
        </w:rPr>
        <w:t>infiltrated U.S. national security organizations</w:t>
      </w:r>
      <w:r w:rsidRPr="00DF0B84">
        <w:rPr>
          <w:sz w:val="16"/>
        </w:rPr>
        <w:t xml:space="preserve"> </w:t>
      </w:r>
      <w:r w:rsidRPr="00DF0B84">
        <w:rPr>
          <w:u w:val="single"/>
        </w:rPr>
        <w:t>and</w:t>
      </w:r>
      <w:r w:rsidRPr="00DF0B84">
        <w:rPr>
          <w:sz w:val="16"/>
        </w:rPr>
        <w:t xml:space="preserve"> </w:t>
      </w:r>
      <w:r w:rsidRPr="00DF0B84">
        <w:rPr>
          <w:u w:val="single"/>
        </w:rPr>
        <w:t>extracted information with</w:t>
      </w:r>
      <w:r w:rsidRPr="00DF0B84">
        <w:rPr>
          <w:sz w:val="16"/>
        </w:rPr>
        <w:t xml:space="preserve"> </w:t>
      </w:r>
      <w:r w:rsidRPr="00E97E17">
        <w:rPr>
          <w:rStyle w:val="Emphasis"/>
          <w:highlight w:val="yellow"/>
        </w:rPr>
        <w:t>serious consequences</w:t>
      </w:r>
      <w:r w:rsidRPr="00E97E17">
        <w:rPr>
          <w:sz w:val="16"/>
          <w:highlight w:val="yellow"/>
        </w:rPr>
        <w:t xml:space="preserve"> </w:t>
      </w:r>
      <w:r w:rsidRPr="00E97E17">
        <w:rPr>
          <w:highlight w:val="yellow"/>
          <w:u w:val="single"/>
        </w:rPr>
        <w:t>for</w:t>
      </w:r>
      <w:r w:rsidRPr="00DF0B84">
        <w:rPr>
          <w:u w:val="single"/>
        </w:rPr>
        <w:t xml:space="preserve"> </w:t>
      </w:r>
      <w:r w:rsidRPr="00DF0B84">
        <w:rPr>
          <w:sz w:val="16"/>
        </w:rPr>
        <w:t xml:space="preserve">U.S. </w:t>
      </w:r>
      <w:r w:rsidRPr="00E97E17">
        <w:rPr>
          <w:highlight w:val="yellow"/>
          <w:u w:val="single"/>
        </w:rPr>
        <w:t>national security</w:t>
      </w:r>
      <w:r w:rsidRPr="00DF0B84">
        <w:rPr>
          <w:sz w:val="16"/>
        </w:rPr>
        <w:t xml:space="preserve">, including information on the plans and operations of U.S. military forces and the designs of U.S. weapons and weapons systems. This </w:t>
      </w:r>
      <w:r w:rsidRPr="00DF0B84">
        <w:rPr>
          <w:u w:val="single"/>
        </w:rPr>
        <w:t xml:space="preserve">information could </w:t>
      </w:r>
      <w:r w:rsidRPr="00E97E17">
        <w:rPr>
          <w:highlight w:val="yellow"/>
          <w:u w:val="single"/>
        </w:rPr>
        <w:t>erode</w:t>
      </w:r>
      <w:r w:rsidRPr="00E97E17">
        <w:rPr>
          <w:sz w:val="16"/>
          <w:highlight w:val="yellow"/>
        </w:rPr>
        <w:t xml:space="preserve"> </w:t>
      </w:r>
      <w:r w:rsidRPr="00E97E17">
        <w:rPr>
          <w:rStyle w:val="Emphasis"/>
          <w:highlight w:val="yellow"/>
        </w:rPr>
        <w:t>U.S. military superiority</w:t>
      </w:r>
      <w:r w:rsidRPr="00DF0B84">
        <w:rPr>
          <w:sz w:val="16"/>
        </w:rPr>
        <w:t xml:space="preserve"> </w:t>
      </w:r>
      <w:r w:rsidRPr="00DF0B84">
        <w:rPr>
          <w:u w:val="single"/>
        </w:rPr>
        <w:t>by aiding China’s military modernization</w:t>
      </w:r>
      <w:r w:rsidRPr="00DF0B84">
        <w:rPr>
          <w:sz w:val="16"/>
        </w:rPr>
        <w:t xml:space="preserve"> and </w:t>
      </w:r>
      <w:r w:rsidRPr="00DF0B84">
        <w:rPr>
          <w:u w:val="single"/>
        </w:rPr>
        <w:t>giving China insight into the operation of U.S. platforms</w:t>
      </w:r>
      <w:r w:rsidRPr="00DF0B84">
        <w:rPr>
          <w:sz w:val="16"/>
        </w:rPr>
        <w:t xml:space="preserve"> and the operational approaches of U.S. forces to potential contingencies in the region. • China’s growing technical intelligence collection capabilities could strengthen China’s hand in a contingency. Its extensive network of intelligence, surveillance, and reconnaissance (ISR) assets and continued development and deployment of increasingly advanced ISR platforms will increase the ability of the People’s Liberation Army (PLA) to monitor U.S. forces. Moreover, the enhanced jointness of PLA intelligence at the theater level will facilitate the integration of data collected by these platforms to form a more comprehensive, real-time battlefield picture. • Chinese intelligence reportedly has repeatedly targeted and succeeded in infiltrating the personal e-mail accounts of leading U.S. government officials. These infiltrations could give China insight into highly sensitive U.S. national security decision-making processes. • </w:t>
      </w:r>
      <w:r w:rsidRPr="00DF0B84">
        <w:rPr>
          <w:u w:val="single"/>
        </w:rPr>
        <w:t>China’s infiltration of</w:t>
      </w:r>
      <w:r w:rsidRPr="00DF0B84">
        <w:rPr>
          <w:sz w:val="16"/>
        </w:rPr>
        <w:t xml:space="preserve"> the </w:t>
      </w:r>
      <w:r w:rsidRPr="00DF0B84">
        <w:rPr>
          <w:u w:val="single"/>
        </w:rPr>
        <w:t>national security establishments of U.S. allies and partners could allow China to indirectly access sensitive U.S. national security information</w:t>
      </w:r>
      <w:r w:rsidRPr="00DF0B84">
        <w:rPr>
          <w:sz w:val="16"/>
        </w:rPr>
        <w:t>. Moreover, these breaches could undermine the strength and stability of U.S. alliances by causing the United States to hesitate to share sensitive information with its partners.</w:t>
      </w:r>
    </w:p>
    <w:p w14:paraId="0D7523C2" w14:textId="787BC8F8" w:rsidR="007A6574" w:rsidRDefault="007A6574" w:rsidP="007A6574">
      <w:pPr>
        <w:pStyle w:val="Heading3"/>
      </w:pPr>
      <w:r>
        <w:t>AT: Cyber Espionage</w:t>
      </w:r>
    </w:p>
    <w:p w14:paraId="3FD9C0C3" w14:textId="0E1F73ED" w:rsidR="00433702" w:rsidRPr="00433702" w:rsidRDefault="00433702" w:rsidP="00433702">
      <w:r>
        <w:t>Extend Caruso---says that Human Intelligence is key to stealing military info</w:t>
      </w:r>
      <w:bookmarkStart w:id="0" w:name="_GoBack"/>
      <w:bookmarkEnd w:id="0"/>
    </w:p>
    <w:p w14:paraId="77F7863F" w14:textId="249A8ADE" w:rsidR="008A005B" w:rsidRPr="008A005B" w:rsidRDefault="00553BD7" w:rsidP="008A005B">
      <w:pPr>
        <w:pStyle w:val="Heading4"/>
      </w:pPr>
      <w:r>
        <w:t xml:space="preserve">Human intelligence is </w:t>
      </w:r>
      <w:r w:rsidR="00574296">
        <w:t>necessary</w:t>
      </w:r>
      <w:r>
        <w:t xml:space="preserve"> for successful cyber espionage</w:t>
      </w:r>
    </w:p>
    <w:p w14:paraId="705A3216" w14:textId="3AC9B98A" w:rsidR="008A005B" w:rsidRPr="008A005B" w:rsidRDefault="008A005B" w:rsidP="008A005B">
      <w:r>
        <w:t xml:space="preserve">Scott </w:t>
      </w:r>
      <w:r w:rsidRPr="008A005B">
        <w:rPr>
          <w:rStyle w:val="Style13ptBold"/>
        </w:rPr>
        <w:t>Stewart 16</w:t>
      </w:r>
      <w:r>
        <w:t xml:space="preserve"> </w:t>
      </w:r>
      <w:r w:rsidR="00E149FE">
        <w:t>–</w:t>
      </w:r>
      <w:r>
        <w:t xml:space="preserve"> V</w:t>
      </w:r>
      <w:r w:rsidR="00E149FE">
        <w:t xml:space="preserve">ice </w:t>
      </w:r>
      <w:r>
        <w:t>P</w:t>
      </w:r>
      <w:r w:rsidR="00E149FE">
        <w:t>resident</w:t>
      </w:r>
      <w:r>
        <w:t xml:space="preserve"> of Tactical Analysis at </w:t>
      </w:r>
      <w:proofErr w:type="spellStart"/>
      <w:r>
        <w:t>Stratfor</w:t>
      </w:r>
      <w:proofErr w:type="spellEnd"/>
      <w:r>
        <w:t xml:space="preserve">. [“The Danger of Ignoring the 'Espionage' in Cyber Espionage”, </w:t>
      </w:r>
      <w:proofErr w:type="spellStart"/>
      <w:r>
        <w:t>Stratfor</w:t>
      </w:r>
      <w:proofErr w:type="spellEnd"/>
      <w:r>
        <w:t xml:space="preserve"> Worldview, November 10</w:t>
      </w:r>
      <w:r w:rsidRPr="008A005B">
        <w:rPr>
          <w:vertAlign w:val="superscript"/>
        </w:rPr>
        <w:t>th</w:t>
      </w:r>
      <w:r>
        <w:t xml:space="preserve">, </w:t>
      </w:r>
      <w:hyperlink r:id="rId14" w:history="1">
        <w:r w:rsidRPr="00266EEF">
          <w:rPr>
            <w:rStyle w:val="Hyperlink"/>
          </w:rPr>
          <w:t>https://worldview.stratfor.com/article/danger-ignoring-espionage-cyber-espionage</w:t>
        </w:r>
      </w:hyperlink>
      <w:r>
        <w:t>, AZ]</w:t>
      </w:r>
    </w:p>
    <w:p w14:paraId="6F8B9811" w14:textId="035BD6D4" w:rsidR="00E9170E" w:rsidRPr="001151EC" w:rsidRDefault="008A005B" w:rsidP="00E9170E">
      <w:pPr>
        <w:rPr>
          <w:sz w:val="16"/>
        </w:rPr>
      </w:pPr>
      <w:r w:rsidRPr="006F228C">
        <w:rPr>
          <w:sz w:val="16"/>
        </w:rPr>
        <w:t xml:space="preserve">Other </w:t>
      </w:r>
      <w:r w:rsidRPr="006F228C">
        <w:rPr>
          <w:highlight w:val="yellow"/>
          <w:u w:val="single"/>
        </w:rPr>
        <w:t>espionage tools</w:t>
      </w:r>
      <w:r w:rsidRPr="006F228C">
        <w:rPr>
          <w:sz w:val="16"/>
        </w:rPr>
        <w:t xml:space="preserve"> can be used to </w:t>
      </w:r>
      <w:r w:rsidRPr="006F228C">
        <w:rPr>
          <w:rStyle w:val="Emphasis"/>
          <w:highlight w:val="yellow"/>
        </w:rPr>
        <w:t>enhance cyber espionage</w:t>
      </w:r>
      <w:r w:rsidRPr="00864839">
        <w:rPr>
          <w:rStyle w:val="Emphasis"/>
        </w:rPr>
        <w:t xml:space="preserve"> operations </w:t>
      </w:r>
      <w:r w:rsidRPr="006F228C">
        <w:rPr>
          <w:sz w:val="16"/>
        </w:rPr>
        <w:t xml:space="preserve">as well. A myopic focus on the </w:t>
      </w:r>
      <w:r w:rsidRPr="00F32E1E">
        <w:rPr>
          <w:u w:val="single"/>
        </w:rPr>
        <w:t>"cyber" aspect of cyber espionage can be dangerous</w:t>
      </w:r>
      <w:r w:rsidRPr="006F228C">
        <w:rPr>
          <w:sz w:val="16"/>
        </w:rPr>
        <w:t xml:space="preserve">. Forgetting that it is also an </w:t>
      </w:r>
      <w:r w:rsidRPr="006F228C">
        <w:rPr>
          <w:highlight w:val="yellow"/>
          <w:u w:val="single"/>
        </w:rPr>
        <w:t>activity that</w:t>
      </w:r>
      <w:r w:rsidRPr="006F228C">
        <w:rPr>
          <w:sz w:val="16"/>
        </w:rPr>
        <w:t xml:space="preserve"> can </w:t>
      </w:r>
      <w:r w:rsidRPr="006F228C">
        <w:rPr>
          <w:highlight w:val="yellow"/>
          <w:u w:val="single"/>
        </w:rPr>
        <w:t>involve other forms of</w:t>
      </w:r>
      <w:r w:rsidRPr="006F228C">
        <w:rPr>
          <w:sz w:val="16"/>
          <w:highlight w:val="yellow"/>
        </w:rPr>
        <w:t xml:space="preserve"> </w:t>
      </w:r>
      <w:r w:rsidRPr="006F228C">
        <w:rPr>
          <w:rStyle w:val="Emphasis"/>
          <w:highlight w:val="yellow"/>
        </w:rPr>
        <w:t>espionage</w:t>
      </w:r>
      <w:r w:rsidRPr="006F228C">
        <w:rPr>
          <w:sz w:val="16"/>
        </w:rPr>
        <w:t xml:space="preserve"> encourages too heavy an emphasis on addressing technological vulnerabilities and external threats while ignoring non-technical weaknesses and methods of attack. No doubt, if a </w:t>
      </w:r>
      <w:r w:rsidRPr="006F228C">
        <w:rPr>
          <w:u w:val="single"/>
        </w:rPr>
        <w:t>target has information</w:t>
      </w:r>
      <w:r w:rsidRPr="006F228C">
        <w:rPr>
          <w:sz w:val="16"/>
        </w:rPr>
        <w:t xml:space="preserve"> </w:t>
      </w:r>
      <w:r w:rsidRPr="006F228C">
        <w:rPr>
          <w:u w:val="single"/>
        </w:rPr>
        <w:t>that a perpetrator might want</w:t>
      </w:r>
      <w:r w:rsidRPr="006F228C">
        <w:rPr>
          <w:sz w:val="16"/>
        </w:rPr>
        <w:t xml:space="preserve">, hacking into the computer system it resides on from a remote location can be a convenient way of getting it with a degree of plausible deniability and without risking arrest. Such operations are often far less dangerous — and perhaps quicker — than </w:t>
      </w:r>
      <w:r w:rsidRPr="006F228C">
        <w:rPr>
          <w:rStyle w:val="Emphasis"/>
          <w:highlight w:val="yellow"/>
        </w:rPr>
        <w:t>espionage activities</w:t>
      </w:r>
      <w:r w:rsidRPr="006F228C">
        <w:rPr>
          <w:sz w:val="16"/>
        </w:rPr>
        <w:t xml:space="preserve"> that </w:t>
      </w:r>
      <w:r w:rsidRPr="006F228C">
        <w:rPr>
          <w:rStyle w:val="Emphasis"/>
          <w:highlight w:val="yellow"/>
        </w:rPr>
        <w:t>require</w:t>
      </w:r>
      <w:r w:rsidRPr="006F228C">
        <w:rPr>
          <w:rStyle w:val="Emphasis"/>
        </w:rPr>
        <w:t xml:space="preserve"> the </w:t>
      </w:r>
      <w:r w:rsidRPr="006F228C">
        <w:rPr>
          <w:rStyle w:val="Emphasis"/>
          <w:highlight w:val="yellow"/>
        </w:rPr>
        <w:t>deployment of intelligence operatives</w:t>
      </w:r>
      <w:r w:rsidRPr="006F228C">
        <w:rPr>
          <w:sz w:val="16"/>
          <w:highlight w:val="yellow"/>
        </w:rPr>
        <w:t xml:space="preserve"> </w:t>
      </w:r>
      <w:r w:rsidRPr="006F228C">
        <w:rPr>
          <w:rStyle w:val="Emphasis"/>
          <w:highlight w:val="yellow"/>
        </w:rPr>
        <w:t>inside a foreign country</w:t>
      </w:r>
      <w:r w:rsidRPr="006F228C">
        <w:rPr>
          <w:sz w:val="16"/>
        </w:rPr>
        <w:t xml:space="preserve"> with a hostile security service. That said, if the </w:t>
      </w:r>
      <w:r w:rsidRPr="006F228C">
        <w:rPr>
          <w:highlight w:val="yellow"/>
          <w:u w:val="single"/>
        </w:rPr>
        <w:t>computer system cannot be accessed from afar</w:t>
      </w:r>
      <w:r w:rsidRPr="006F228C">
        <w:rPr>
          <w:sz w:val="16"/>
        </w:rPr>
        <w:t xml:space="preserve">, </w:t>
      </w:r>
      <w:r w:rsidRPr="006F228C">
        <w:rPr>
          <w:highlight w:val="yellow"/>
          <w:u w:val="single"/>
        </w:rPr>
        <w:t xml:space="preserve">perpetrators are likely to lean on the other </w:t>
      </w:r>
      <w:r w:rsidRPr="006F228C">
        <w:rPr>
          <w:rStyle w:val="Emphasis"/>
          <w:highlight w:val="yellow"/>
        </w:rPr>
        <w:t>espionage tools</w:t>
      </w:r>
      <w:r w:rsidRPr="006F228C">
        <w:rPr>
          <w:sz w:val="16"/>
        </w:rPr>
        <w:t xml:space="preserve"> at their disposal to obtain the information they seek, regardless of the perils and pains it entails.</w:t>
      </w:r>
    </w:p>
    <w:p w14:paraId="3A733A36" w14:textId="343FD07C" w:rsidR="009B139E" w:rsidRDefault="00BC69DC" w:rsidP="000340F7">
      <w:pPr>
        <w:pStyle w:val="Heading4"/>
      </w:pPr>
      <w:r>
        <w:t xml:space="preserve">Human Intelligence </w:t>
      </w:r>
      <w:r w:rsidR="004C200E">
        <w:t>steals info</w:t>
      </w:r>
    </w:p>
    <w:p w14:paraId="47748C13" w14:textId="49CC353F" w:rsidR="009B139E" w:rsidRDefault="009B139E" w:rsidP="007A6574">
      <w:r>
        <w:t xml:space="preserve">Christopher </w:t>
      </w:r>
      <w:r w:rsidRPr="000340F7">
        <w:rPr>
          <w:rStyle w:val="Style13ptBold"/>
        </w:rPr>
        <w:t>Burgess 17</w:t>
      </w:r>
      <w:r>
        <w:t xml:space="preserve"> – National Security Writer, Was the Senior Security Advisor to the Chief Security Officer of Cisco. [“China’s HUMINT Operations Against Defense Contractors in Full Swing”, Clearance Jobs, June 23</w:t>
      </w:r>
      <w:r w:rsidRPr="009B139E">
        <w:rPr>
          <w:vertAlign w:val="superscript"/>
        </w:rPr>
        <w:t>rd</w:t>
      </w:r>
      <w:r>
        <w:t xml:space="preserve">, </w:t>
      </w:r>
      <w:hyperlink r:id="rId15" w:history="1">
        <w:r w:rsidRPr="00266EEF">
          <w:rPr>
            <w:rStyle w:val="Hyperlink"/>
          </w:rPr>
          <w:t>https://news.clearancejobs.com/2017/06/23/chinas-humint-operations-against-us-defense-contractors-uncovered/</w:t>
        </w:r>
      </w:hyperlink>
      <w:r>
        <w:t>, AZ]</w:t>
      </w:r>
    </w:p>
    <w:p w14:paraId="60154A73" w14:textId="77969029" w:rsidR="009B139E" w:rsidRPr="00BF3D7C" w:rsidRDefault="009B139E" w:rsidP="007A6574">
      <w:pPr>
        <w:rPr>
          <w:sz w:val="16"/>
        </w:rPr>
      </w:pPr>
      <w:r w:rsidRPr="00BF3D7C">
        <w:rPr>
          <w:sz w:val="16"/>
        </w:rPr>
        <w:t>The People’s Republic of China (</w:t>
      </w:r>
      <w:r w:rsidRPr="00A51DC8">
        <w:rPr>
          <w:highlight w:val="yellow"/>
          <w:u w:val="single"/>
        </w:rPr>
        <w:t>PRC</w:t>
      </w:r>
      <w:r w:rsidRPr="00BF3D7C">
        <w:rPr>
          <w:sz w:val="16"/>
          <w:highlight w:val="yellow"/>
        </w:rPr>
        <w:t xml:space="preserve">) </w:t>
      </w:r>
      <w:r w:rsidRPr="00A51DC8">
        <w:rPr>
          <w:highlight w:val="yellow"/>
          <w:u w:val="single"/>
        </w:rPr>
        <w:t>continues to display</w:t>
      </w:r>
      <w:r w:rsidRPr="00BF3D7C">
        <w:rPr>
          <w:sz w:val="16"/>
        </w:rPr>
        <w:t xml:space="preserve"> their ability to conduct </w:t>
      </w:r>
      <w:r w:rsidRPr="00C42F04">
        <w:rPr>
          <w:u w:val="single"/>
        </w:rPr>
        <w:t>human intelligence (</w:t>
      </w:r>
      <w:r w:rsidRPr="00A51DC8">
        <w:rPr>
          <w:highlight w:val="yellow"/>
          <w:u w:val="single"/>
        </w:rPr>
        <w:t>HUMINT</w:t>
      </w:r>
      <w:r w:rsidRPr="00BF3D7C">
        <w:rPr>
          <w:sz w:val="16"/>
          <w:highlight w:val="yellow"/>
        </w:rPr>
        <w:t xml:space="preserve">) </w:t>
      </w:r>
      <w:r w:rsidRPr="00A51DC8">
        <w:rPr>
          <w:highlight w:val="yellow"/>
          <w:u w:val="single"/>
        </w:rPr>
        <w:t>espionage operations in</w:t>
      </w:r>
      <w:r w:rsidRPr="00C42F04">
        <w:rPr>
          <w:u w:val="single"/>
        </w:rPr>
        <w:t xml:space="preserve"> the</w:t>
      </w:r>
      <w:r w:rsidRPr="00BF3D7C">
        <w:rPr>
          <w:sz w:val="16"/>
        </w:rPr>
        <w:t xml:space="preserve"> </w:t>
      </w:r>
      <w:r w:rsidRPr="00A51DC8">
        <w:rPr>
          <w:highlight w:val="yellow"/>
          <w:u w:val="single"/>
        </w:rPr>
        <w:t>U</w:t>
      </w:r>
      <w:r w:rsidRPr="00BF3D7C">
        <w:rPr>
          <w:sz w:val="16"/>
        </w:rPr>
        <w:t xml:space="preserve">nited </w:t>
      </w:r>
      <w:r w:rsidRPr="00A51DC8">
        <w:rPr>
          <w:highlight w:val="yellow"/>
          <w:u w:val="single"/>
        </w:rPr>
        <w:t>S</w:t>
      </w:r>
      <w:r w:rsidRPr="00BF3D7C">
        <w:rPr>
          <w:sz w:val="16"/>
        </w:rPr>
        <w:t xml:space="preserve">tates, and those within the National Industrial Security Program (NISP) community know this better than most. </w:t>
      </w:r>
      <w:r w:rsidRPr="00C42F04">
        <w:rPr>
          <w:u w:val="single"/>
        </w:rPr>
        <w:t>When we think of PRC espionage activities</w:t>
      </w:r>
      <w:r w:rsidRPr="00BF3D7C">
        <w:rPr>
          <w:sz w:val="16"/>
        </w:rPr>
        <w:t xml:space="preserve">, </w:t>
      </w:r>
      <w:r w:rsidRPr="00C42F04">
        <w:rPr>
          <w:u w:val="single"/>
        </w:rPr>
        <w:t>our mind naturally goes to</w:t>
      </w:r>
      <w:r w:rsidRPr="00BF3D7C">
        <w:rPr>
          <w:sz w:val="16"/>
        </w:rPr>
        <w:t xml:space="preserve"> the </w:t>
      </w:r>
      <w:r w:rsidRPr="00C42F04">
        <w:rPr>
          <w:u w:val="single"/>
        </w:rPr>
        <w:t>cyber hi-</w:t>
      </w:r>
      <w:proofErr w:type="spellStart"/>
      <w:r w:rsidRPr="00C42F04">
        <w:rPr>
          <w:u w:val="single"/>
        </w:rPr>
        <w:t>jinks</w:t>
      </w:r>
      <w:proofErr w:type="spellEnd"/>
      <w:r w:rsidRPr="00BF3D7C">
        <w:rPr>
          <w:sz w:val="16"/>
        </w:rPr>
        <w:t xml:space="preserve"> we’ve become accustomed to reading and hearing about. And when it comes to HUMINT operations against the United States, we are naturally drawn to the activities of the Russian intelligence services. Now let there be no doubt, Russian shenanigans with respect to the U.S. 2016 Presidential election have rightfully captured the attention of the </w:t>
      </w:r>
      <w:proofErr w:type="gramStart"/>
      <w:r w:rsidRPr="00BF3D7C">
        <w:rPr>
          <w:sz w:val="16"/>
        </w:rPr>
        <w:t>nation, and</w:t>
      </w:r>
      <w:proofErr w:type="gramEnd"/>
      <w:r w:rsidRPr="00BF3D7C">
        <w:rPr>
          <w:sz w:val="16"/>
        </w:rPr>
        <w:t xml:space="preserve"> placed the Federal Bureau of Investigation (FBI) in the news on a daily basis. What isn’t being highlighted with the same degree of attention is the yeoman efforts of the counterintelligence professionals within the FBI and their colleagues across government in unraveling PRC intelligence efforts. 2017: THE YEAR OF THE CHINESE SPY? In the </w:t>
      </w:r>
      <w:r w:rsidRPr="00C42F04">
        <w:rPr>
          <w:u w:val="single"/>
        </w:rPr>
        <w:t xml:space="preserve">first six months of 2017, </w:t>
      </w:r>
      <w:r w:rsidRPr="005D04F5">
        <w:rPr>
          <w:highlight w:val="yellow"/>
          <w:u w:val="single"/>
        </w:rPr>
        <w:t>we have seen</w:t>
      </w:r>
      <w:r w:rsidRPr="00C42F04">
        <w:rPr>
          <w:u w:val="single"/>
        </w:rPr>
        <w:t xml:space="preserve"> the </w:t>
      </w:r>
      <w:r w:rsidRPr="005D04F5">
        <w:rPr>
          <w:highlight w:val="yellow"/>
          <w:u w:val="single"/>
        </w:rPr>
        <w:t>arrest</w:t>
      </w:r>
      <w:r w:rsidRPr="00C42F04">
        <w:rPr>
          <w:u w:val="single"/>
        </w:rPr>
        <w:t xml:space="preserve"> or conviction </w:t>
      </w:r>
      <w:r w:rsidRPr="005D04F5">
        <w:rPr>
          <w:highlight w:val="yellow"/>
          <w:u w:val="single"/>
        </w:rPr>
        <w:t>of a number of individuals</w:t>
      </w:r>
      <w:r w:rsidRPr="00BF3D7C">
        <w:rPr>
          <w:sz w:val="16"/>
        </w:rPr>
        <w:t xml:space="preserve">, some Chinese citizens, most of them U.S. citizens, for their clandestine collaboration with the PRC intelligence services or operating on behalf of a state enterprise in stealing the defense, diplomatic or private sector information. Defense contractor, Kevin Mallory was arrested for espionage. He provided Secret and </w:t>
      </w:r>
      <w:proofErr w:type="gramStart"/>
      <w:r w:rsidRPr="00BF3D7C">
        <w:rPr>
          <w:sz w:val="16"/>
        </w:rPr>
        <w:t>Top Secret</w:t>
      </w:r>
      <w:proofErr w:type="gramEnd"/>
      <w:r w:rsidRPr="00BF3D7C">
        <w:rPr>
          <w:sz w:val="16"/>
        </w:rPr>
        <w:t xml:space="preserve"> documents, according to the Criminal Complaint filed by the Department of Justice The arrest of Candace Claiborne, a Department of State office management specialist. The arrest of Xu </w:t>
      </w:r>
      <w:proofErr w:type="spellStart"/>
      <w:r w:rsidRPr="00BF3D7C">
        <w:rPr>
          <w:sz w:val="16"/>
        </w:rPr>
        <w:t>Jianqiang</w:t>
      </w:r>
      <w:proofErr w:type="spellEnd"/>
      <w:r w:rsidRPr="00BF3D7C">
        <w:rPr>
          <w:sz w:val="16"/>
        </w:rPr>
        <w:t xml:space="preserve">, who stole source code from IBM and shared it with a Chinese </w:t>
      </w:r>
      <w:proofErr w:type="gramStart"/>
      <w:r w:rsidRPr="00BF3D7C">
        <w:rPr>
          <w:sz w:val="16"/>
        </w:rPr>
        <w:t>state owned</w:t>
      </w:r>
      <w:proofErr w:type="gramEnd"/>
      <w:r w:rsidRPr="00BF3D7C">
        <w:rPr>
          <w:sz w:val="16"/>
        </w:rPr>
        <w:t xml:space="preserve"> entity. Five arrested for passing a U.S. company’s trade secrets to a Chinese entity. Nuclear engineer, Alan ho, pleaded guilty to violating the Atomic Energy Act and provided nuclear secrets to the PRC. This level of </w:t>
      </w:r>
      <w:r w:rsidRPr="00C42F04">
        <w:rPr>
          <w:rStyle w:val="Emphasis"/>
        </w:rPr>
        <w:t>counterintelligence activity is both alarming and impressive</w:t>
      </w:r>
      <w:r w:rsidRPr="00BF3D7C">
        <w:rPr>
          <w:sz w:val="16"/>
        </w:rPr>
        <w:t xml:space="preserve">. ALARMING ACTS OF CHINESE ESPIONAGE With each of these cases we learn more and more about the PRC intelligence service’s modus operandi. </w:t>
      </w:r>
      <w:proofErr w:type="gramStart"/>
      <w:r w:rsidRPr="00BF3D7C">
        <w:rPr>
          <w:sz w:val="16"/>
        </w:rPr>
        <w:t>Indeed</w:t>
      </w:r>
      <w:proofErr w:type="gramEnd"/>
      <w:r w:rsidRPr="00BF3D7C">
        <w:rPr>
          <w:sz w:val="16"/>
        </w:rPr>
        <w:t xml:space="preserve"> with the Mallory case, we see the PRC issued him a covert communications device to use from within the United States to communicate with his PRC handlers in China. The device allowed Mallory to provide to the PRC the classified documents he was able to put his hands on, electronically and covertly. In this writer’s experience, one only issues covert communication devices to trusted and fully vetted assets. The pragmatist in each of us knows that these six cases do not constitute all PRC HUMINT activity. Lest we forget, the OPM data breach provided an intelligence targeting gold mine of cleared US employees and contractors to the Chinese. The PRC is not going to take </w:t>
      </w:r>
      <w:proofErr w:type="gramStart"/>
      <w:r w:rsidRPr="00BF3D7C">
        <w:rPr>
          <w:sz w:val="16"/>
        </w:rPr>
        <w:t>it’s</w:t>
      </w:r>
      <w:proofErr w:type="gramEnd"/>
      <w:r w:rsidRPr="00BF3D7C">
        <w:rPr>
          <w:sz w:val="16"/>
        </w:rPr>
        <w:t xml:space="preserve"> foot off the accelerator. IMPRESSIVE OPPORTUNITY FOR INSIDER THREAT PROGRAMS The optimist in each of us knows the insider threat programs we create will increase the likelihood that those who opt to break trust with the United States by engaging in espionage on behalf of a hostile foreign intelligence organization will be detected. So now is the time to double down on the counterespionage efforts within our respective </w:t>
      </w:r>
      <w:proofErr w:type="gramStart"/>
      <w:r w:rsidRPr="00BF3D7C">
        <w:rPr>
          <w:sz w:val="16"/>
        </w:rPr>
        <w:t>companies, and</w:t>
      </w:r>
      <w:proofErr w:type="gramEnd"/>
      <w:r w:rsidRPr="00BF3D7C">
        <w:rPr>
          <w:sz w:val="16"/>
        </w:rPr>
        <w:t xml:space="preserve"> protect both our company’s intellectual property and the nation’s secrets we have been trusted to protect.</w:t>
      </w:r>
    </w:p>
    <w:p w14:paraId="6D77950F" w14:textId="61D103DE" w:rsidR="00292CA6" w:rsidRPr="009428E5" w:rsidRDefault="00EC7B3D" w:rsidP="00EA458D">
      <w:pPr>
        <w:pStyle w:val="Heading2"/>
      </w:pPr>
      <w:r w:rsidRPr="009428E5">
        <w:t xml:space="preserve">AI </w:t>
      </w:r>
      <w:r w:rsidR="004526DC" w:rsidRPr="009428E5">
        <w:t>CP</w:t>
      </w:r>
    </w:p>
    <w:p w14:paraId="77AC2A2D" w14:textId="2B05AAB7" w:rsidR="00425010" w:rsidRPr="009428E5" w:rsidRDefault="00425010" w:rsidP="00425010">
      <w:pPr>
        <w:pStyle w:val="Heading3"/>
      </w:pPr>
      <w:r w:rsidRPr="009428E5">
        <w:t>1NC</w:t>
      </w:r>
      <w:r w:rsidR="004B7429" w:rsidRPr="009428E5">
        <w:t>---</w:t>
      </w:r>
      <w:r w:rsidR="00B50334" w:rsidRPr="009428E5">
        <w:t>AI</w:t>
      </w:r>
    </w:p>
    <w:p w14:paraId="43AB2DD5" w14:textId="15179E44" w:rsidR="00AD4B26" w:rsidRPr="009428E5" w:rsidRDefault="001E48CC" w:rsidP="00EF7756">
      <w:pPr>
        <w:pStyle w:val="Heading4"/>
      </w:pPr>
      <w:r w:rsidRPr="009428E5">
        <w:t>C</w:t>
      </w:r>
      <w:r w:rsidR="002709DA" w:rsidRPr="009428E5">
        <w:t>P</w:t>
      </w:r>
      <w:r w:rsidRPr="009428E5">
        <w:t xml:space="preserve"> Text: The United States government should </w:t>
      </w:r>
      <w:r w:rsidR="00372FBA" w:rsidRPr="009428E5">
        <w:t xml:space="preserve">increase funding for Artificial Intelligence </w:t>
      </w:r>
      <w:r w:rsidR="00AE476A" w:rsidRPr="009428E5">
        <w:t>research and education</w:t>
      </w:r>
      <w:r w:rsidR="00FF617F" w:rsidRPr="009428E5">
        <w:t>.</w:t>
      </w:r>
    </w:p>
    <w:p w14:paraId="7900E60C" w14:textId="77777777" w:rsidR="001E48CC" w:rsidRPr="009428E5" w:rsidRDefault="001E48CC" w:rsidP="00EF7756">
      <w:pPr>
        <w:pStyle w:val="Heading4"/>
      </w:pPr>
      <w:r w:rsidRPr="009428E5">
        <w:t xml:space="preserve">Funding and employment training solves the </w:t>
      </w:r>
      <w:proofErr w:type="spellStart"/>
      <w:r w:rsidRPr="009428E5">
        <w:t>aff</w:t>
      </w:r>
      <w:proofErr w:type="spellEnd"/>
      <w:r w:rsidRPr="009428E5">
        <w:t xml:space="preserve"> and avoids the wages DA</w:t>
      </w:r>
    </w:p>
    <w:p w14:paraId="3286540B" w14:textId="77777777" w:rsidR="001E48CC" w:rsidRPr="009428E5" w:rsidRDefault="001E48CC" w:rsidP="001E48CC">
      <w:r w:rsidRPr="009428E5">
        <w:t xml:space="preserve">Will </w:t>
      </w:r>
      <w:r w:rsidRPr="00EF7756">
        <w:rPr>
          <w:rStyle w:val="Style13ptBold"/>
        </w:rPr>
        <w:t>Knight 18</w:t>
      </w:r>
      <w:r w:rsidRPr="009428E5">
        <w:t xml:space="preserve"> – is MIT Technology Review’s Senior Editor for Artificial Intelligence. Cites Jason Furman, Professor at Harvard University's Kennedy School of Government. [“Here’s how the US needs to prepare for the age of artificial intelligence”, MIT Technology Review, April 6</w:t>
      </w:r>
      <w:r w:rsidRPr="009428E5">
        <w:rPr>
          <w:vertAlign w:val="superscript"/>
        </w:rPr>
        <w:t>th</w:t>
      </w:r>
      <w:r w:rsidRPr="009428E5">
        <w:t xml:space="preserve">, </w:t>
      </w:r>
      <w:hyperlink r:id="rId16" w:history="1">
        <w:r w:rsidRPr="009428E5">
          <w:rPr>
            <w:rStyle w:val="Hyperlink"/>
          </w:rPr>
          <w:t>https://www.technologyreview.com/s/610379/heres-how-the-us-needs-to-prepare-for-the-age-of-artificial-intelligence/</w:t>
        </w:r>
      </w:hyperlink>
      <w:r w:rsidRPr="009428E5">
        <w:t>, AZ]</w:t>
      </w:r>
    </w:p>
    <w:p w14:paraId="2E626755" w14:textId="1FEB052B" w:rsidR="00806FA2" w:rsidRPr="009428E5" w:rsidRDefault="001E48CC" w:rsidP="001E48CC">
      <w:pPr>
        <w:rPr>
          <w:sz w:val="16"/>
        </w:rPr>
      </w:pPr>
      <w:r w:rsidRPr="009428E5">
        <w:rPr>
          <w:u w:val="single"/>
        </w:rPr>
        <w:t xml:space="preserve">Invest more </w:t>
      </w:r>
      <w:r w:rsidRPr="009428E5">
        <w:rPr>
          <w:rStyle w:val="Emphasis"/>
          <w:highlight w:val="yellow"/>
        </w:rPr>
        <w:t>Funding AI research</w:t>
      </w:r>
      <w:r w:rsidRPr="009428E5">
        <w:rPr>
          <w:highlight w:val="yellow"/>
          <w:u w:val="single"/>
        </w:rPr>
        <w:t xml:space="preserve"> is</w:t>
      </w:r>
      <w:r w:rsidRPr="009428E5">
        <w:rPr>
          <w:sz w:val="16"/>
        </w:rPr>
        <w:t xml:space="preserve"> the </w:t>
      </w:r>
      <w:r w:rsidRPr="009428E5">
        <w:rPr>
          <w:rStyle w:val="Emphasis"/>
          <w:highlight w:val="yellow"/>
        </w:rPr>
        <w:t>biggest priority</w:t>
      </w:r>
      <w:r w:rsidRPr="009428E5">
        <w:rPr>
          <w:sz w:val="16"/>
        </w:rPr>
        <w:t xml:space="preserve">, says Jason Furman, one of Obama’s top economic advisors and author of the 2016 AI report. </w:t>
      </w:r>
      <w:r w:rsidRPr="009428E5">
        <w:rPr>
          <w:u w:val="single"/>
        </w:rPr>
        <w:t xml:space="preserve">Furman says </w:t>
      </w:r>
      <w:r w:rsidRPr="009428E5">
        <w:rPr>
          <w:highlight w:val="yellow"/>
          <w:u w:val="single"/>
        </w:rPr>
        <w:t>basic research requires</w:t>
      </w:r>
      <w:r w:rsidRPr="009428E5">
        <w:rPr>
          <w:sz w:val="16"/>
          <w:highlight w:val="yellow"/>
        </w:rPr>
        <w:t xml:space="preserve"> </w:t>
      </w:r>
      <w:r w:rsidRPr="009428E5">
        <w:rPr>
          <w:rStyle w:val="Emphasis"/>
          <w:highlight w:val="yellow"/>
        </w:rPr>
        <w:t>government backing</w:t>
      </w:r>
      <w:r w:rsidRPr="009428E5">
        <w:rPr>
          <w:sz w:val="16"/>
        </w:rPr>
        <w:t xml:space="preserve"> and that advances made privately won’t benefit the country as a whole. Furman adds that it is especially important to promote AI because it could provide precisely the economic boost that leads to wage growth and new employment opportunities. “Economists have found, in general, that we may be spending about a quarter of what we should be, based on the returns,” he says. Oren Etzioni, CEO of the Allen Institute for Artificial Intelligence, a nonprofit based in Seattle, points out that core AI breakthroughs have their origins in academia. “</w:t>
      </w:r>
      <w:r w:rsidRPr="009428E5">
        <w:rPr>
          <w:highlight w:val="yellow"/>
          <w:u w:val="single"/>
        </w:rPr>
        <w:t>If you don’t fund</w:t>
      </w:r>
      <w:r w:rsidRPr="009428E5">
        <w:rPr>
          <w:u w:val="single"/>
        </w:rPr>
        <w:t xml:space="preserve"> the </w:t>
      </w:r>
      <w:r w:rsidRPr="009428E5">
        <w:rPr>
          <w:highlight w:val="yellow"/>
          <w:u w:val="single"/>
        </w:rPr>
        <w:t>universities</w:t>
      </w:r>
      <w:r w:rsidRPr="009428E5">
        <w:rPr>
          <w:sz w:val="16"/>
          <w:highlight w:val="yellow"/>
        </w:rPr>
        <w:t xml:space="preserve">, </w:t>
      </w:r>
      <w:r w:rsidRPr="009428E5">
        <w:rPr>
          <w:highlight w:val="yellow"/>
          <w:u w:val="single"/>
        </w:rPr>
        <w:t>you run</w:t>
      </w:r>
      <w:r w:rsidRPr="009428E5">
        <w:rPr>
          <w:sz w:val="16"/>
        </w:rPr>
        <w:t xml:space="preserve"> the </w:t>
      </w:r>
      <w:r w:rsidRPr="009428E5">
        <w:rPr>
          <w:highlight w:val="yellow"/>
          <w:u w:val="single"/>
        </w:rPr>
        <w:t>risk of starving</w:t>
      </w:r>
      <w:r w:rsidRPr="009428E5">
        <w:rPr>
          <w:sz w:val="16"/>
        </w:rPr>
        <w:t xml:space="preserve"> the </w:t>
      </w:r>
      <w:r w:rsidRPr="009428E5">
        <w:rPr>
          <w:highlight w:val="yellow"/>
          <w:u w:val="single"/>
        </w:rPr>
        <w:t>goose that lays the golden egg</w:t>
      </w:r>
      <w:r w:rsidRPr="009428E5">
        <w:rPr>
          <w:sz w:val="16"/>
        </w:rPr>
        <w:t xml:space="preserve">,” he says. “We are at a momentous point in history.” Prepare for job losses </w:t>
      </w:r>
      <w:proofErr w:type="gramStart"/>
      <w:r w:rsidRPr="009428E5">
        <w:rPr>
          <w:sz w:val="16"/>
        </w:rPr>
        <w:t>But</w:t>
      </w:r>
      <w:proofErr w:type="gramEnd"/>
      <w:r w:rsidRPr="009428E5">
        <w:rPr>
          <w:sz w:val="16"/>
        </w:rPr>
        <w:t xml:space="preserve"> a government AI policy must go beyond calls for research funding. While AI can drive economic growth, it may also accelerate the eradication of some occupations, transform the nature of work in other jobs, and exacerbate economic inequality (see “The relentless pace of automation”). It is critical that governments prepare for this transformation. This might mean </w:t>
      </w:r>
      <w:r w:rsidRPr="009428E5">
        <w:rPr>
          <w:u w:val="single"/>
        </w:rPr>
        <w:t>explor</w:t>
      </w:r>
      <w:r w:rsidRPr="009428E5">
        <w:rPr>
          <w:sz w:val="16"/>
        </w:rPr>
        <w:t xml:space="preserve">ing </w:t>
      </w:r>
      <w:r w:rsidRPr="009428E5">
        <w:rPr>
          <w:u w:val="single"/>
        </w:rPr>
        <w:t xml:space="preserve">ways to find </w:t>
      </w:r>
      <w:r w:rsidRPr="009428E5">
        <w:rPr>
          <w:highlight w:val="yellow"/>
          <w:u w:val="single"/>
        </w:rPr>
        <w:t>training and employment opportunities</w:t>
      </w:r>
      <w:r w:rsidRPr="009428E5">
        <w:rPr>
          <w:sz w:val="16"/>
          <w:highlight w:val="yellow"/>
        </w:rPr>
        <w:t xml:space="preserve"> </w:t>
      </w:r>
      <w:r w:rsidRPr="009428E5">
        <w:rPr>
          <w:highlight w:val="yellow"/>
          <w:u w:val="single"/>
        </w:rPr>
        <w:t>for</w:t>
      </w:r>
      <w:r w:rsidRPr="009428E5">
        <w:rPr>
          <w:sz w:val="16"/>
        </w:rPr>
        <w:t xml:space="preserve"> those who have lost </w:t>
      </w:r>
      <w:r w:rsidRPr="009428E5">
        <w:rPr>
          <w:rStyle w:val="Emphasis"/>
          <w:highlight w:val="yellow"/>
        </w:rPr>
        <w:t>jobs to automation and AI</w:t>
      </w:r>
      <w:r w:rsidRPr="009428E5">
        <w:rPr>
          <w:sz w:val="16"/>
        </w:rPr>
        <w:t xml:space="preserve">. Academic </w:t>
      </w:r>
      <w:r w:rsidRPr="009428E5">
        <w:rPr>
          <w:highlight w:val="yellow"/>
          <w:u w:val="single"/>
        </w:rPr>
        <w:t>experts</w:t>
      </w:r>
      <w:r w:rsidRPr="009428E5">
        <w:rPr>
          <w:u w:val="single"/>
        </w:rPr>
        <w:t xml:space="preserve"> and institutions </w:t>
      </w:r>
      <w:r w:rsidRPr="009428E5">
        <w:rPr>
          <w:highlight w:val="yellow"/>
          <w:u w:val="single"/>
        </w:rPr>
        <w:t>have been</w:t>
      </w:r>
      <w:r w:rsidRPr="009428E5">
        <w:rPr>
          <w:sz w:val="16"/>
          <w:highlight w:val="yellow"/>
        </w:rPr>
        <w:t xml:space="preserve"> </w:t>
      </w:r>
      <w:r w:rsidRPr="009428E5">
        <w:rPr>
          <w:highlight w:val="yellow"/>
          <w:u w:val="single"/>
        </w:rPr>
        <w:t>sounding the alarm over this issue</w:t>
      </w:r>
      <w:r w:rsidRPr="009428E5">
        <w:rPr>
          <w:sz w:val="16"/>
        </w:rPr>
        <w:t xml:space="preserve"> and have warned that it might have serious social consequences. </w:t>
      </w:r>
      <w:r w:rsidRPr="009428E5">
        <w:rPr>
          <w:rStyle w:val="Emphasis"/>
          <w:highlight w:val="yellow"/>
        </w:rPr>
        <w:t>Those problems</w:t>
      </w:r>
      <w:r w:rsidRPr="009428E5">
        <w:rPr>
          <w:rStyle w:val="Emphasis"/>
        </w:rPr>
        <w:t xml:space="preserve"> will </w:t>
      </w:r>
      <w:r w:rsidRPr="009428E5">
        <w:rPr>
          <w:rStyle w:val="Emphasis"/>
          <w:highlight w:val="yellow"/>
        </w:rPr>
        <w:t>surely require government action</w:t>
      </w:r>
      <w:r w:rsidRPr="009428E5">
        <w:rPr>
          <w:sz w:val="16"/>
        </w:rPr>
        <w:t xml:space="preserve">. “Planning for job displacement that AI will cause is best done by government,” says Andrew Ng, a prominent AI researcher who was previously the chief scientist at Baidu and is now involved with several different AI projects. </w:t>
      </w:r>
    </w:p>
    <w:p w14:paraId="752591FF" w14:textId="691D39A1" w:rsidR="004526DC" w:rsidRPr="009428E5" w:rsidRDefault="00425010" w:rsidP="00425010">
      <w:pPr>
        <w:pStyle w:val="Heading3"/>
      </w:pPr>
      <w:r w:rsidRPr="009428E5">
        <w:t>2NC</w:t>
      </w:r>
      <w:r w:rsidR="0084330F" w:rsidRPr="009428E5">
        <w:t>---</w:t>
      </w:r>
      <w:r w:rsidRPr="009428E5">
        <w:t>Overview</w:t>
      </w:r>
    </w:p>
    <w:p w14:paraId="3361980B" w14:textId="5B0129B6" w:rsidR="00821A0E" w:rsidRPr="009428E5" w:rsidRDefault="00821A0E" w:rsidP="00EF7756">
      <w:pPr>
        <w:pStyle w:val="Heading4"/>
      </w:pPr>
      <w:r w:rsidRPr="009428E5">
        <w:t>STEM education and research funding is essential</w:t>
      </w:r>
    </w:p>
    <w:p w14:paraId="4212AE78" w14:textId="77777777" w:rsidR="00821A0E" w:rsidRPr="009428E5" w:rsidRDefault="00821A0E" w:rsidP="00821A0E">
      <w:r w:rsidRPr="009428E5">
        <w:t xml:space="preserve">Alex </w:t>
      </w:r>
      <w:r w:rsidRPr="00EF7756">
        <w:rPr>
          <w:rStyle w:val="Style13ptBold"/>
        </w:rPr>
        <w:t>Hickey 18</w:t>
      </w:r>
      <w:r w:rsidRPr="009428E5">
        <w:t xml:space="preserve"> – associate editor for the CIO Dive publication, University of Virginia. [“AI experts call for support of STEM education, research and open data policies at House hearing”, </w:t>
      </w:r>
      <w:proofErr w:type="spellStart"/>
      <w:r w:rsidRPr="009428E5">
        <w:t>Ciodive</w:t>
      </w:r>
      <w:proofErr w:type="spellEnd"/>
      <w:r w:rsidRPr="009428E5">
        <w:t>, February 15</w:t>
      </w:r>
      <w:r w:rsidRPr="009428E5">
        <w:rPr>
          <w:vertAlign w:val="superscript"/>
        </w:rPr>
        <w:t>th</w:t>
      </w:r>
      <w:r w:rsidRPr="009428E5">
        <w:t xml:space="preserve">, </w:t>
      </w:r>
      <w:hyperlink r:id="rId17" w:history="1">
        <w:r w:rsidRPr="009428E5">
          <w:rPr>
            <w:rStyle w:val="Hyperlink"/>
          </w:rPr>
          <w:t>https://www.ciodive.com/news/ai-experts-call-for-support-of-stem-education-research-and-open-data-polic/517171/</w:t>
        </w:r>
      </w:hyperlink>
      <w:r w:rsidRPr="009428E5">
        <w:rPr>
          <w:rStyle w:val="Hyperlink"/>
        </w:rPr>
        <w:t>, AZ</w:t>
      </w:r>
      <w:r w:rsidRPr="009428E5">
        <w:t xml:space="preserve">] </w:t>
      </w:r>
    </w:p>
    <w:p w14:paraId="2138C6DB" w14:textId="06882D91" w:rsidR="00A2022D" w:rsidRPr="009428E5" w:rsidRDefault="00821A0E" w:rsidP="00A2022D">
      <w:pPr>
        <w:rPr>
          <w:sz w:val="16"/>
        </w:rPr>
      </w:pPr>
      <w:r w:rsidRPr="009428E5">
        <w:rPr>
          <w:sz w:val="16"/>
        </w:rPr>
        <w:t xml:space="preserve">The U.S. government is looking to integrate more AI capabilities across agencies. The next iteration of the FITARA scorecards will start asking federal CIOs what they are doing to introduce AI into their agencies, according to Rep. Will Hurd, R-TX, at a House Oversight and Government Reform committee hearing Wednesday. </w:t>
      </w:r>
      <w:r w:rsidRPr="009428E5">
        <w:rPr>
          <w:rStyle w:val="Emphasis"/>
          <w:highlight w:val="yellow"/>
        </w:rPr>
        <w:t>A</w:t>
      </w:r>
      <w:r w:rsidRPr="009428E5">
        <w:rPr>
          <w:sz w:val="16"/>
        </w:rPr>
        <w:t xml:space="preserve">rtificial </w:t>
      </w:r>
      <w:r w:rsidRPr="009428E5">
        <w:rPr>
          <w:rStyle w:val="Emphasis"/>
          <w:highlight w:val="yellow"/>
        </w:rPr>
        <w:t>i</w:t>
      </w:r>
      <w:r w:rsidRPr="009428E5">
        <w:rPr>
          <w:sz w:val="16"/>
        </w:rPr>
        <w:t xml:space="preserve">ntelligence </w:t>
      </w:r>
      <w:r w:rsidRPr="009428E5">
        <w:rPr>
          <w:highlight w:val="yellow"/>
          <w:u w:val="single"/>
        </w:rPr>
        <w:t>experts</w:t>
      </w:r>
      <w:r w:rsidRPr="009428E5">
        <w:rPr>
          <w:sz w:val="16"/>
        </w:rPr>
        <w:t xml:space="preserve"> from big tech and academia </w:t>
      </w:r>
      <w:r w:rsidRPr="009428E5">
        <w:rPr>
          <w:highlight w:val="yellow"/>
          <w:u w:val="single"/>
        </w:rPr>
        <w:t>recommend</w:t>
      </w:r>
      <w:r w:rsidRPr="009428E5">
        <w:rPr>
          <w:sz w:val="16"/>
        </w:rPr>
        <w:t xml:space="preserve">ed that the </w:t>
      </w:r>
      <w:r w:rsidRPr="009428E5">
        <w:rPr>
          <w:rStyle w:val="Emphasis"/>
          <w:highlight w:val="yellow"/>
        </w:rPr>
        <w:t>federal government promote</w:t>
      </w:r>
      <w:r w:rsidRPr="009428E5">
        <w:rPr>
          <w:sz w:val="16"/>
          <w:highlight w:val="yellow"/>
        </w:rPr>
        <w:t xml:space="preserve"> </w:t>
      </w:r>
      <w:r w:rsidRPr="009428E5">
        <w:rPr>
          <w:rStyle w:val="Emphasis"/>
          <w:highlight w:val="yellow"/>
        </w:rPr>
        <w:t>STEM education</w:t>
      </w:r>
      <w:r w:rsidRPr="009428E5">
        <w:rPr>
          <w:highlight w:val="yellow"/>
          <w:u w:val="single"/>
        </w:rPr>
        <w:t xml:space="preserve"> and</w:t>
      </w:r>
      <w:r w:rsidRPr="009428E5">
        <w:rPr>
          <w:sz w:val="16"/>
          <w:highlight w:val="yellow"/>
        </w:rPr>
        <w:t xml:space="preserve"> </w:t>
      </w:r>
      <w:r w:rsidRPr="009428E5">
        <w:rPr>
          <w:rStyle w:val="Emphasis"/>
          <w:highlight w:val="yellow"/>
        </w:rPr>
        <w:t>research funding</w:t>
      </w:r>
      <w:r w:rsidRPr="009428E5">
        <w:rPr>
          <w:sz w:val="16"/>
        </w:rPr>
        <w:t xml:space="preserve">, </w:t>
      </w:r>
      <w:r w:rsidRPr="009428E5">
        <w:rPr>
          <w:u w:val="single"/>
        </w:rPr>
        <w:t xml:space="preserve">open data access </w:t>
      </w:r>
      <w:r w:rsidRPr="009428E5">
        <w:rPr>
          <w:highlight w:val="yellow"/>
          <w:u w:val="single"/>
        </w:rPr>
        <w:t>and</w:t>
      </w:r>
      <w:r w:rsidRPr="009428E5">
        <w:rPr>
          <w:sz w:val="16"/>
        </w:rPr>
        <w:t xml:space="preserve"> ensure a light regulatory touch to </w:t>
      </w:r>
      <w:r w:rsidRPr="009428E5">
        <w:rPr>
          <w:highlight w:val="yellow"/>
          <w:u w:val="single"/>
        </w:rPr>
        <w:t>amplify the track of</w:t>
      </w:r>
      <w:r w:rsidRPr="009428E5">
        <w:rPr>
          <w:sz w:val="16"/>
        </w:rPr>
        <w:t xml:space="preserve"> the </w:t>
      </w:r>
      <w:r w:rsidRPr="009428E5">
        <w:rPr>
          <w:rStyle w:val="Emphasis"/>
          <w:highlight w:val="yellow"/>
        </w:rPr>
        <w:t>nascent tech</w:t>
      </w:r>
      <w:r w:rsidRPr="009428E5">
        <w:rPr>
          <w:sz w:val="16"/>
        </w:rPr>
        <w:t xml:space="preserve">nology </w:t>
      </w:r>
      <w:r w:rsidRPr="009428E5">
        <w:rPr>
          <w:highlight w:val="yellow"/>
          <w:u w:val="single"/>
        </w:rPr>
        <w:t>and facilitate</w:t>
      </w:r>
      <w:r w:rsidRPr="009428E5">
        <w:rPr>
          <w:sz w:val="16"/>
        </w:rPr>
        <w:t xml:space="preserve"> its </w:t>
      </w:r>
      <w:r w:rsidRPr="009428E5">
        <w:rPr>
          <w:highlight w:val="yellow"/>
          <w:u w:val="single"/>
        </w:rPr>
        <w:t>adoption at</w:t>
      </w:r>
      <w:r w:rsidRPr="009428E5">
        <w:rPr>
          <w:sz w:val="16"/>
        </w:rPr>
        <w:t xml:space="preserve"> the </w:t>
      </w:r>
      <w:r w:rsidRPr="009428E5">
        <w:rPr>
          <w:highlight w:val="yellow"/>
          <w:u w:val="single"/>
        </w:rPr>
        <w:t>federal level</w:t>
      </w:r>
      <w:r w:rsidRPr="009428E5">
        <w:rPr>
          <w:sz w:val="16"/>
        </w:rPr>
        <w:t xml:space="preserve">. While AI has many applications for cybersecurity, there are also security concerns regarding the technology that need to be addressed. Not enough focus is being devoted to thinking about how adversaries might manipulate AI systems and how, once deployed, these systems will learn and change and that process might be influenced by an outside actor, said Dr. Charles Isbell, senior associate dean at Georgia Tech's College of Computing, at the panel. Machine learning and autonomous systems were prioritized as a budget issue for the first time in the White House's R&amp;D memo, making the Trump administration the first to put dollars behind the technology, according to Michael </w:t>
      </w:r>
      <w:proofErr w:type="spellStart"/>
      <w:r w:rsidRPr="009428E5">
        <w:rPr>
          <w:sz w:val="16"/>
        </w:rPr>
        <w:t>Kratsios</w:t>
      </w:r>
      <w:proofErr w:type="spellEnd"/>
      <w:r w:rsidRPr="009428E5">
        <w:rPr>
          <w:sz w:val="16"/>
        </w:rPr>
        <w:t xml:space="preserve">, deputy assistant to the president and deputy U.S. CTO, at a panel at the New Work Summit on Tuesday. </w:t>
      </w:r>
      <w:proofErr w:type="spellStart"/>
      <w:r w:rsidRPr="009428E5">
        <w:rPr>
          <w:u w:val="single"/>
        </w:rPr>
        <w:t>Kratsios</w:t>
      </w:r>
      <w:proofErr w:type="spellEnd"/>
      <w:r w:rsidRPr="009428E5">
        <w:rPr>
          <w:u w:val="single"/>
        </w:rPr>
        <w:t xml:space="preserve"> reiterated the need for</w:t>
      </w:r>
      <w:r w:rsidRPr="009428E5">
        <w:rPr>
          <w:sz w:val="16"/>
        </w:rPr>
        <w:t xml:space="preserve"> </w:t>
      </w:r>
      <w:r w:rsidRPr="009428E5">
        <w:rPr>
          <w:u w:val="single"/>
        </w:rPr>
        <w:t>better STEM education</w:t>
      </w:r>
      <w:r w:rsidRPr="009428E5">
        <w:rPr>
          <w:sz w:val="16"/>
        </w:rPr>
        <w:t xml:space="preserve"> </w:t>
      </w:r>
      <w:r w:rsidRPr="009428E5">
        <w:rPr>
          <w:u w:val="single"/>
        </w:rPr>
        <w:t>and</w:t>
      </w:r>
      <w:r w:rsidRPr="009428E5">
        <w:rPr>
          <w:sz w:val="16"/>
        </w:rPr>
        <w:t xml:space="preserve"> a </w:t>
      </w:r>
      <w:r w:rsidRPr="009428E5">
        <w:rPr>
          <w:u w:val="single"/>
        </w:rPr>
        <w:t>focus on regulatory hurdles</w:t>
      </w:r>
      <w:r w:rsidRPr="009428E5">
        <w:rPr>
          <w:sz w:val="16"/>
        </w:rPr>
        <w:t xml:space="preserve">. The </w:t>
      </w:r>
      <w:r w:rsidRPr="009428E5">
        <w:rPr>
          <w:rStyle w:val="Emphasis"/>
        </w:rPr>
        <w:t>White House's budget</w:t>
      </w:r>
      <w:r w:rsidRPr="009428E5">
        <w:rPr>
          <w:sz w:val="16"/>
        </w:rPr>
        <w:t xml:space="preserve"> </w:t>
      </w:r>
      <w:r w:rsidRPr="009428E5">
        <w:rPr>
          <w:rStyle w:val="Emphasis"/>
        </w:rPr>
        <w:t>allocated $84 billion to the DoD</w:t>
      </w:r>
      <w:r w:rsidRPr="009428E5">
        <w:rPr>
          <w:sz w:val="16"/>
        </w:rPr>
        <w:t xml:space="preserve"> </w:t>
      </w:r>
      <w:r w:rsidRPr="009428E5">
        <w:rPr>
          <w:rStyle w:val="Emphasis"/>
        </w:rPr>
        <w:t>for R&amp;D efforts</w:t>
      </w:r>
      <w:r w:rsidRPr="009428E5">
        <w:rPr>
          <w:sz w:val="16"/>
        </w:rPr>
        <w:t xml:space="preserve">, with AI as a primary focus. But throwing money at the </w:t>
      </w:r>
      <w:r w:rsidRPr="009428E5">
        <w:rPr>
          <w:highlight w:val="yellow"/>
          <w:u w:val="single"/>
        </w:rPr>
        <w:t>problem doesn't</w:t>
      </w:r>
      <w:r w:rsidRPr="009428E5">
        <w:rPr>
          <w:sz w:val="16"/>
        </w:rPr>
        <w:t xml:space="preserve"> always </w:t>
      </w:r>
      <w:r w:rsidRPr="009428E5">
        <w:rPr>
          <w:highlight w:val="yellow"/>
          <w:u w:val="single"/>
        </w:rPr>
        <w:t>work without</w:t>
      </w:r>
      <w:r w:rsidRPr="009428E5">
        <w:rPr>
          <w:sz w:val="16"/>
          <w:highlight w:val="yellow"/>
        </w:rPr>
        <w:t xml:space="preserve"> </w:t>
      </w:r>
      <w:r w:rsidRPr="009428E5">
        <w:rPr>
          <w:rStyle w:val="Emphasis"/>
          <w:highlight w:val="yellow"/>
        </w:rPr>
        <w:t>resources devoted to the basics</w:t>
      </w:r>
      <w:r w:rsidRPr="009428E5">
        <w:rPr>
          <w:rStyle w:val="Emphasis"/>
        </w:rPr>
        <w:t>.</w:t>
      </w:r>
      <w:r w:rsidRPr="009428E5">
        <w:rPr>
          <w:sz w:val="16"/>
        </w:rPr>
        <w:t xml:space="preserve"> Wednesday's hearing touched on many of the same themes brought up at a Senate hearing on AI in December, including caution against a heavy-handed regulatory approach, the problems of bias in AI systems and the need for diversity to counteract it, and the </w:t>
      </w:r>
      <w:r w:rsidRPr="009428E5">
        <w:rPr>
          <w:highlight w:val="yellow"/>
          <w:u w:val="single"/>
        </w:rPr>
        <w:t>importance of STEM education and reinforcement at institutions of higher learning</w:t>
      </w:r>
      <w:r w:rsidRPr="009428E5">
        <w:rPr>
          <w:sz w:val="16"/>
        </w:rPr>
        <w:t>.</w:t>
      </w:r>
    </w:p>
    <w:p w14:paraId="0FE87A9E" w14:textId="7D44D4AC" w:rsidR="0084330F" w:rsidRPr="009428E5" w:rsidRDefault="007D7311" w:rsidP="00425010">
      <w:pPr>
        <w:pStyle w:val="Heading3"/>
      </w:pPr>
      <w:r w:rsidRPr="009428E5">
        <w:t>2NC---</w:t>
      </w:r>
      <w:r w:rsidR="0084330F" w:rsidRPr="009428E5">
        <w:t>AT: Delay</w:t>
      </w:r>
    </w:p>
    <w:p w14:paraId="647D1ECA" w14:textId="15A3BF5A" w:rsidR="00554C01" w:rsidRPr="009428E5" w:rsidRDefault="00554C01" w:rsidP="00EF7756">
      <w:pPr>
        <w:pStyle w:val="Heading4"/>
      </w:pPr>
      <w:r w:rsidRPr="009428E5">
        <w:t>No delay---there is still time to maintain US leadership</w:t>
      </w:r>
    </w:p>
    <w:p w14:paraId="784501BE" w14:textId="7A10759E" w:rsidR="0084330F" w:rsidRPr="009428E5" w:rsidRDefault="0084330F" w:rsidP="0084330F">
      <w:r w:rsidRPr="009428E5">
        <w:t xml:space="preserve">Ali </w:t>
      </w:r>
      <w:r w:rsidRPr="00EF7756">
        <w:rPr>
          <w:rStyle w:val="Style13ptBold"/>
        </w:rPr>
        <w:t>Breland 18</w:t>
      </w:r>
      <w:r w:rsidRPr="009428E5">
        <w:t xml:space="preserve"> – Journalist for The Hill. [“Experts fear US losing ground to China on AI”, The Hill, February 14</w:t>
      </w:r>
      <w:r w:rsidRPr="009428E5">
        <w:rPr>
          <w:vertAlign w:val="superscript"/>
        </w:rPr>
        <w:t>th</w:t>
      </w:r>
      <w:r w:rsidRPr="009428E5">
        <w:t xml:space="preserve">, </w:t>
      </w:r>
      <w:hyperlink r:id="rId18" w:history="1">
        <w:r w:rsidRPr="009428E5">
          <w:rPr>
            <w:rStyle w:val="Hyperlink"/>
          </w:rPr>
          <w:t>http://thehill.com/policy/technology/373733-experts-fear-us-losing-ground-to-china-on-ai</w:t>
        </w:r>
      </w:hyperlink>
      <w:r w:rsidRPr="009428E5">
        <w:t>, AZ]</w:t>
      </w:r>
    </w:p>
    <w:p w14:paraId="0A60DD1F" w14:textId="28DDFE72" w:rsidR="0084330F" w:rsidRPr="009428E5" w:rsidRDefault="0084330F" w:rsidP="0084330F">
      <w:pPr>
        <w:rPr>
          <w:sz w:val="16"/>
        </w:rPr>
      </w:pPr>
      <w:r w:rsidRPr="009428E5">
        <w:rPr>
          <w:sz w:val="16"/>
        </w:rPr>
        <w:t xml:space="preserve">U.S. technology companies, such as Google, Facebook and Apple, still lead foreign rivals in AI technology. But some observers say the </w:t>
      </w:r>
      <w:r w:rsidRPr="009428E5">
        <w:rPr>
          <w:rStyle w:val="Emphasis"/>
          <w:highlight w:val="yellow"/>
        </w:rPr>
        <w:t>U.S. government has sat on</w:t>
      </w:r>
      <w:r w:rsidRPr="009428E5">
        <w:rPr>
          <w:rStyle w:val="Emphasis"/>
        </w:rPr>
        <w:t xml:space="preserve"> the </w:t>
      </w:r>
      <w:r w:rsidRPr="009428E5">
        <w:rPr>
          <w:rStyle w:val="Emphasis"/>
          <w:highlight w:val="yellow"/>
        </w:rPr>
        <w:t>sidelines</w:t>
      </w:r>
      <w:r w:rsidRPr="009428E5">
        <w:rPr>
          <w:sz w:val="16"/>
        </w:rPr>
        <w:t xml:space="preserve">. In November, recently retired Alphabet chairman Eric Schmidt said the </w:t>
      </w:r>
      <w:r w:rsidRPr="009428E5">
        <w:rPr>
          <w:u w:val="single"/>
        </w:rPr>
        <w:t>federal government needs to</w:t>
      </w:r>
      <w:r w:rsidRPr="009428E5">
        <w:rPr>
          <w:sz w:val="16"/>
        </w:rPr>
        <w:t xml:space="preserve"> “</w:t>
      </w:r>
      <w:r w:rsidRPr="009428E5">
        <w:rPr>
          <w:u w:val="single"/>
        </w:rPr>
        <w:t>get its act together” on AI</w:t>
      </w:r>
      <w:r w:rsidRPr="009428E5">
        <w:rPr>
          <w:sz w:val="16"/>
        </w:rPr>
        <w:t xml:space="preserve">. Schmidt isn’t alone. In Washington, lawmakers say the </w:t>
      </w:r>
      <w:r w:rsidRPr="009428E5">
        <w:rPr>
          <w:rStyle w:val="Emphasis"/>
          <w:highlight w:val="yellow"/>
        </w:rPr>
        <w:t>White House needs to step up its AI policy</w:t>
      </w:r>
      <w:r w:rsidRPr="009428E5">
        <w:rPr>
          <w:sz w:val="16"/>
        </w:rPr>
        <w:t xml:space="preserve">. “We don’t have a national strategy. The people who should be leading the national strategy are the White House,” said Rep. John Delaney (D-Md.), co-chairman of the Congressional Artificial Intelligence Caucus. “China has a national strategy.” </w:t>
      </w:r>
      <w:r w:rsidRPr="009428E5">
        <w:rPr>
          <w:highlight w:val="yellow"/>
          <w:u w:val="single"/>
        </w:rPr>
        <w:t>Tech</w:t>
      </w:r>
      <w:r w:rsidRPr="009428E5">
        <w:rPr>
          <w:sz w:val="16"/>
        </w:rPr>
        <w:t xml:space="preserve">nology </w:t>
      </w:r>
      <w:r w:rsidRPr="009428E5">
        <w:rPr>
          <w:highlight w:val="yellow"/>
          <w:u w:val="single"/>
        </w:rPr>
        <w:t>companies</w:t>
      </w:r>
      <w:r w:rsidRPr="009428E5">
        <w:rPr>
          <w:sz w:val="16"/>
        </w:rPr>
        <w:t xml:space="preserve"> also say they </w:t>
      </w:r>
      <w:r w:rsidRPr="009428E5">
        <w:rPr>
          <w:u w:val="single"/>
        </w:rPr>
        <w:t>want to see more action from the federal government</w:t>
      </w:r>
      <w:r w:rsidRPr="009428E5">
        <w:rPr>
          <w:sz w:val="16"/>
        </w:rPr>
        <w:t xml:space="preserve">. “I don’t think federal agencies are investing in AI enough,” said Ian Buck, vice president of technology company NVIDIA’s accelerated computing business unit. “I would </w:t>
      </w:r>
      <w:r w:rsidRPr="009428E5">
        <w:rPr>
          <w:highlight w:val="yellow"/>
          <w:u w:val="single"/>
        </w:rPr>
        <w:t>love to see</w:t>
      </w:r>
      <w:r w:rsidRPr="009428E5">
        <w:rPr>
          <w:u w:val="single"/>
        </w:rPr>
        <w:t xml:space="preserve"> the</w:t>
      </w:r>
      <w:r w:rsidRPr="009428E5">
        <w:rPr>
          <w:sz w:val="16"/>
        </w:rPr>
        <w:t xml:space="preserve"> </w:t>
      </w:r>
      <w:r w:rsidRPr="009428E5">
        <w:rPr>
          <w:highlight w:val="yellow"/>
          <w:u w:val="single"/>
        </w:rPr>
        <w:t>government invest more in</w:t>
      </w:r>
      <w:r w:rsidRPr="009428E5">
        <w:rPr>
          <w:u w:val="single"/>
        </w:rPr>
        <w:t xml:space="preserve"> </w:t>
      </w:r>
      <w:r w:rsidRPr="009428E5">
        <w:rPr>
          <w:rStyle w:val="Emphasis"/>
          <w:highlight w:val="yellow"/>
        </w:rPr>
        <w:t>research funding</w:t>
      </w:r>
      <w:r w:rsidRPr="009428E5">
        <w:rPr>
          <w:sz w:val="16"/>
          <w:highlight w:val="yellow"/>
        </w:rPr>
        <w:t xml:space="preserve"> </w:t>
      </w:r>
      <w:r w:rsidRPr="009428E5">
        <w:rPr>
          <w:highlight w:val="yellow"/>
          <w:u w:val="single"/>
        </w:rPr>
        <w:t>and</w:t>
      </w:r>
      <w:r w:rsidRPr="009428E5">
        <w:rPr>
          <w:u w:val="single"/>
        </w:rPr>
        <w:t xml:space="preserve"> </w:t>
      </w:r>
      <w:r w:rsidRPr="009428E5">
        <w:rPr>
          <w:sz w:val="16"/>
        </w:rPr>
        <w:t xml:space="preserve">proactively </w:t>
      </w:r>
      <w:r w:rsidRPr="009428E5">
        <w:rPr>
          <w:rStyle w:val="Emphasis"/>
        </w:rPr>
        <w:t xml:space="preserve">evaluate the </w:t>
      </w:r>
      <w:r w:rsidRPr="009428E5">
        <w:rPr>
          <w:rStyle w:val="Emphasis"/>
          <w:highlight w:val="yellow"/>
        </w:rPr>
        <w:t>deployment of AI</w:t>
      </w:r>
      <w:r w:rsidRPr="009428E5">
        <w:rPr>
          <w:sz w:val="16"/>
        </w:rPr>
        <w:t xml:space="preserve">.” The </w:t>
      </w:r>
      <w:r w:rsidRPr="009428E5">
        <w:rPr>
          <w:u w:val="single"/>
        </w:rPr>
        <w:t>Trump</w:t>
      </w:r>
      <w:r w:rsidRPr="009428E5">
        <w:rPr>
          <w:sz w:val="16"/>
        </w:rPr>
        <w:t xml:space="preserve"> White House </w:t>
      </w:r>
      <w:r w:rsidRPr="009428E5">
        <w:rPr>
          <w:u w:val="single"/>
        </w:rPr>
        <w:t>has paid little attention publicly toward AI policy</w:t>
      </w:r>
      <w:r w:rsidRPr="009428E5">
        <w:rPr>
          <w:sz w:val="16"/>
        </w:rPr>
        <w:t xml:space="preserve">. Experts fear that, without action from the White House, the U.S. could lose technological ground to China. “China already has a meaningful track record — when it says it’s going to pursue something, then it makes it happen,” said Jack Clark, who oversees policy at Open AI, an artificial intelligence lab co-founded by Elon Musk. In July, China released a statement saying it would give serious attention to AI with the goal of becoming the world leader in AI by 2030. </w:t>
      </w:r>
      <w:r w:rsidRPr="009428E5">
        <w:rPr>
          <w:u w:val="single"/>
        </w:rPr>
        <w:t>Even if China doesn’t overtake the U.S.</w:t>
      </w:r>
      <w:r w:rsidRPr="009428E5">
        <w:rPr>
          <w:sz w:val="16"/>
        </w:rPr>
        <w:t xml:space="preserve">, though, experts in the American AI community think the </w:t>
      </w:r>
      <w:r w:rsidRPr="009428E5">
        <w:rPr>
          <w:u w:val="single"/>
        </w:rPr>
        <w:t>U.S. could still lose</w:t>
      </w:r>
      <w:r w:rsidRPr="009428E5">
        <w:rPr>
          <w:sz w:val="16"/>
        </w:rPr>
        <w:t xml:space="preserve"> a </w:t>
      </w:r>
      <w:r w:rsidRPr="009428E5">
        <w:rPr>
          <w:u w:val="single"/>
        </w:rPr>
        <w:t>large chunk of global market share</w:t>
      </w:r>
      <w:r w:rsidRPr="009428E5">
        <w:rPr>
          <w:sz w:val="16"/>
        </w:rPr>
        <w:t xml:space="preserve"> in terms of both AI development and talent to the Chinese. “The amount of rhetorical support you give AI is meaningful,” Clark said. “The market and talent for AI is global. These people are going to go to institutions in countries which are showing support for it.” While </w:t>
      </w:r>
      <w:r w:rsidRPr="009428E5">
        <w:rPr>
          <w:u w:val="single"/>
        </w:rPr>
        <w:t>China’s play at AI dominance</w:t>
      </w:r>
      <w:r w:rsidRPr="009428E5">
        <w:rPr>
          <w:sz w:val="16"/>
        </w:rPr>
        <w:t xml:space="preserve"> is still in its early stages, </w:t>
      </w:r>
      <w:r w:rsidRPr="009428E5">
        <w:rPr>
          <w:u w:val="single"/>
        </w:rPr>
        <w:t>it’s already having an effect</w:t>
      </w:r>
      <w:r w:rsidRPr="009428E5">
        <w:rPr>
          <w:sz w:val="16"/>
        </w:rPr>
        <w:t xml:space="preserve">. Chinese research submissions to AI conferences have already ramped up significantly, while investment in Chinese AI work and patent filings are also on the rise. </w:t>
      </w:r>
      <w:r w:rsidRPr="009428E5">
        <w:rPr>
          <w:rStyle w:val="Emphasis"/>
          <w:highlight w:val="yellow"/>
        </w:rPr>
        <w:t>U.S. AI experts</w:t>
      </w:r>
      <w:r w:rsidRPr="009428E5">
        <w:rPr>
          <w:highlight w:val="yellow"/>
          <w:u w:val="single"/>
        </w:rPr>
        <w:t xml:space="preserve"> say</w:t>
      </w:r>
      <w:r w:rsidRPr="009428E5">
        <w:rPr>
          <w:u w:val="single"/>
        </w:rPr>
        <w:t xml:space="preserve"> </w:t>
      </w:r>
      <w:r w:rsidRPr="009428E5">
        <w:rPr>
          <w:rStyle w:val="Emphasis"/>
          <w:sz w:val="28"/>
          <w:szCs w:val="28"/>
          <w:highlight w:val="yellow"/>
        </w:rPr>
        <w:t>there is still time</w:t>
      </w:r>
      <w:r w:rsidRPr="009428E5">
        <w:rPr>
          <w:rStyle w:val="Emphasis"/>
          <w:sz w:val="28"/>
          <w:szCs w:val="28"/>
        </w:rPr>
        <w:t xml:space="preserve"> </w:t>
      </w:r>
      <w:r w:rsidRPr="009428E5">
        <w:rPr>
          <w:highlight w:val="yellow"/>
          <w:u w:val="single"/>
        </w:rPr>
        <w:t>for</w:t>
      </w:r>
      <w:r w:rsidRPr="009428E5">
        <w:rPr>
          <w:u w:val="single"/>
        </w:rPr>
        <w:t xml:space="preserve"> the </w:t>
      </w:r>
      <w:r w:rsidRPr="009428E5">
        <w:rPr>
          <w:highlight w:val="yellow"/>
          <w:u w:val="single"/>
        </w:rPr>
        <w:t>federal government to back AI investments</w:t>
      </w:r>
      <w:r w:rsidRPr="009428E5">
        <w:rPr>
          <w:sz w:val="16"/>
        </w:rPr>
        <w:t xml:space="preserve">. “There’s a real risk of losing our edge on AI, but </w:t>
      </w:r>
      <w:r w:rsidRPr="009428E5">
        <w:rPr>
          <w:u w:val="single"/>
        </w:rPr>
        <w:t xml:space="preserve">there is still </w:t>
      </w:r>
      <w:r w:rsidRPr="009428E5">
        <w:rPr>
          <w:rStyle w:val="Emphasis"/>
          <w:sz w:val="28"/>
          <w:szCs w:val="28"/>
          <w:highlight w:val="yellow"/>
        </w:rPr>
        <w:t>plenty</w:t>
      </w:r>
      <w:r w:rsidRPr="009428E5">
        <w:rPr>
          <w:sz w:val="16"/>
        </w:rPr>
        <w:t xml:space="preserve"> of </w:t>
      </w:r>
      <w:r w:rsidRPr="009428E5">
        <w:rPr>
          <w:rStyle w:val="Emphasis"/>
          <w:sz w:val="28"/>
          <w:szCs w:val="28"/>
          <w:highlight w:val="yellow"/>
        </w:rPr>
        <w:t>opportunity for</w:t>
      </w:r>
      <w:r w:rsidRPr="009428E5">
        <w:rPr>
          <w:sz w:val="24"/>
          <w:u w:val="single"/>
        </w:rPr>
        <w:t xml:space="preserve"> </w:t>
      </w:r>
      <w:r w:rsidRPr="009428E5">
        <w:rPr>
          <w:sz w:val="16"/>
        </w:rPr>
        <w:t xml:space="preserve">the </w:t>
      </w:r>
      <w:r w:rsidRPr="009428E5">
        <w:rPr>
          <w:highlight w:val="yellow"/>
          <w:u w:val="single"/>
        </w:rPr>
        <w:t>U.S. government to act</w:t>
      </w:r>
      <w:r w:rsidRPr="009428E5">
        <w:rPr>
          <w:sz w:val="16"/>
        </w:rPr>
        <w:t xml:space="preserve">,” said Dean Garfield, president of the Information Technology Industry Council, a trade association that lobbies on behalf of tech giants. Garfield, who said he’s in regular contact with the White House’s Office of Science and Technology Policy, says the White House is working on artificial intelligence even if the administration doesn’t say much about it. “I don’t think that they’re talking about it enough, and they’re not outlining a clear strategy that would give people reason to be confident,” he said. “The critique I have is that they need to talk about it and share it more broadly, so that the private sector and academia can contribute as well.” Academics say they feel like </w:t>
      </w:r>
      <w:r w:rsidRPr="009428E5">
        <w:rPr>
          <w:u w:val="single"/>
        </w:rPr>
        <w:t>AI research isn’t getting enough funding</w:t>
      </w:r>
      <w:r w:rsidRPr="009428E5">
        <w:rPr>
          <w:sz w:val="16"/>
        </w:rPr>
        <w:t xml:space="preserve"> </w:t>
      </w:r>
      <w:r w:rsidRPr="009428E5">
        <w:rPr>
          <w:u w:val="single"/>
        </w:rPr>
        <w:t xml:space="preserve">from the government. </w:t>
      </w:r>
      <w:r w:rsidRPr="009428E5">
        <w:rPr>
          <w:sz w:val="16"/>
        </w:rPr>
        <w:t xml:space="preserve">“[The </w:t>
      </w:r>
      <w:r w:rsidRPr="009428E5">
        <w:rPr>
          <w:rStyle w:val="Emphasis"/>
        </w:rPr>
        <w:t>government] is not investing enough</w:t>
      </w:r>
      <w:r w:rsidRPr="009428E5">
        <w:rPr>
          <w:sz w:val="16"/>
        </w:rPr>
        <w:t xml:space="preserve">. The amount that’s coming in is very small,” said </w:t>
      </w:r>
      <w:proofErr w:type="spellStart"/>
      <w:r w:rsidRPr="009428E5">
        <w:rPr>
          <w:sz w:val="16"/>
        </w:rPr>
        <w:t>Pedros</w:t>
      </w:r>
      <w:proofErr w:type="spellEnd"/>
      <w:r w:rsidRPr="009428E5">
        <w:rPr>
          <w:sz w:val="16"/>
        </w:rPr>
        <w:t xml:space="preserve"> </w:t>
      </w:r>
      <w:proofErr w:type="spellStart"/>
      <w:r w:rsidRPr="009428E5">
        <w:rPr>
          <w:sz w:val="16"/>
        </w:rPr>
        <w:t>Domingos</w:t>
      </w:r>
      <w:proofErr w:type="spellEnd"/>
      <w:r w:rsidRPr="009428E5">
        <w:rPr>
          <w:sz w:val="16"/>
        </w:rPr>
        <w:t>, a professor at the University of Washington who specializes in machine learning. For its part, the White House rejects the premise that it’s not doing enough on AI. Instead, the administration says that it has a strategy in the works. “</w:t>
      </w:r>
      <w:r w:rsidRPr="009428E5">
        <w:rPr>
          <w:highlight w:val="yellow"/>
          <w:u w:val="single"/>
        </w:rPr>
        <w:t>To maintain</w:t>
      </w:r>
      <w:r w:rsidRPr="009428E5">
        <w:rPr>
          <w:u w:val="single"/>
        </w:rPr>
        <w:t xml:space="preserve"> American </w:t>
      </w:r>
      <w:r w:rsidRPr="009428E5">
        <w:rPr>
          <w:highlight w:val="yellow"/>
          <w:u w:val="single"/>
        </w:rPr>
        <w:t>leadership</w:t>
      </w:r>
      <w:r w:rsidRPr="009428E5">
        <w:rPr>
          <w:sz w:val="16"/>
        </w:rPr>
        <w:t xml:space="preserve"> </w:t>
      </w:r>
      <w:r w:rsidRPr="009428E5">
        <w:rPr>
          <w:u w:val="single"/>
        </w:rPr>
        <w:t>in a</w:t>
      </w:r>
      <w:r w:rsidRPr="009428E5">
        <w:rPr>
          <w:sz w:val="16"/>
        </w:rPr>
        <w:t xml:space="preserve">rtificial </w:t>
      </w:r>
      <w:r w:rsidRPr="009428E5">
        <w:rPr>
          <w:u w:val="single"/>
        </w:rPr>
        <w:t>i</w:t>
      </w:r>
      <w:r w:rsidRPr="009428E5">
        <w:rPr>
          <w:sz w:val="16"/>
        </w:rPr>
        <w:t xml:space="preserve">ntelligence, the </w:t>
      </w:r>
      <w:r w:rsidRPr="009428E5">
        <w:rPr>
          <w:highlight w:val="yellow"/>
          <w:u w:val="single"/>
        </w:rPr>
        <w:t>U.S. will continue to propel</w:t>
      </w:r>
      <w:r w:rsidRPr="009428E5">
        <w:rPr>
          <w:sz w:val="16"/>
        </w:rPr>
        <w:t xml:space="preserve"> our </w:t>
      </w:r>
      <w:r w:rsidRPr="009428E5">
        <w:rPr>
          <w:highlight w:val="yellow"/>
          <w:u w:val="single"/>
        </w:rPr>
        <w:t>nation’s [r</w:t>
      </w:r>
      <w:r w:rsidRPr="009428E5">
        <w:rPr>
          <w:u w:val="single"/>
        </w:rPr>
        <w:t xml:space="preserve">esearch </w:t>
      </w:r>
      <w:r w:rsidRPr="009428E5">
        <w:rPr>
          <w:highlight w:val="yellow"/>
          <w:u w:val="single"/>
        </w:rPr>
        <w:t>and d</w:t>
      </w:r>
      <w:r w:rsidRPr="009428E5">
        <w:rPr>
          <w:u w:val="single"/>
        </w:rPr>
        <w:t xml:space="preserve">evelopment] </w:t>
      </w:r>
      <w:r w:rsidRPr="009428E5">
        <w:rPr>
          <w:highlight w:val="yellow"/>
          <w:u w:val="single"/>
        </w:rPr>
        <w:t>ecosystem</w:t>
      </w:r>
      <w:r w:rsidRPr="009428E5">
        <w:rPr>
          <w:sz w:val="16"/>
        </w:rPr>
        <w:t xml:space="preserve">,” Michael </w:t>
      </w:r>
      <w:proofErr w:type="spellStart"/>
      <w:r w:rsidRPr="009428E5">
        <w:rPr>
          <w:sz w:val="16"/>
        </w:rPr>
        <w:t>Kratsios</w:t>
      </w:r>
      <w:proofErr w:type="spellEnd"/>
      <w:r w:rsidRPr="009428E5">
        <w:rPr>
          <w:sz w:val="16"/>
        </w:rPr>
        <w:t xml:space="preserve">, the head of the Office of Science and Technology Policy at the White House, said in a statement. </w:t>
      </w:r>
      <w:proofErr w:type="spellStart"/>
      <w:r w:rsidRPr="009428E5">
        <w:rPr>
          <w:u w:val="single"/>
        </w:rPr>
        <w:t>Kratsios</w:t>
      </w:r>
      <w:proofErr w:type="spellEnd"/>
      <w:r w:rsidRPr="009428E5">
        <w:rPr>
          <w:u w:val="single"/>
        </w:rPr>
        <w:t xml:space="preserve"> said</w:t>
      </w:r>
      <w:r w:rsidRPr="009428E5">
        <w:rPr>
          <w:sz w:val="16"/>
        </w:rPr>
        <w:t xml:space="preserve"> the </w:t>
      </w:r>
      <w:r w:rsidRPr="009428E5">
        <w:rPr>
          <w:highlight w:val="yellow"/>
          <w:u w:val="single"/>
        </w:rPr>
        <w:t>White House will prioritize</w:t>
      </w:r>
      <w:r w:rsidRPr="009428E5">
        <w:rPr>
          <w:sz w:val="16"/>
          <w:highlight w:val="yellow"/>
        </w:rPr>
        <w:t xml:space="preserve"> </w:t>
      </w:r>
      <w:r w:rsidRPr="009428E5">
        <w:rPr>
          <w:rStyle w:val="Emphasis"/>
          <w:highlight w:val="yellow"/>
        </w:rPr>
        <w:t>research funding</w:t>
      </w:r>
      <w:r w:rsidRPr="009428E5">
        <w:rPr>
          <w:sz w:val="16"/>
        </w:rPr>
        <w:t xml:space="preserve"> in academia “and work in partnership with the private sector” </w:t>
      </w:r>
      <w:r w:rsidRPr="009428E5">
        <w:rPr>
          <w:rStyle w:val="Emphasis"/>
          <w:highlight w:val="yellow"/>
        </w:rPr>
        <w:t>to bolster U.S. innovation in AI</w:t>
      </w:r>
      <w:r w:rsidRPr="009428E5">
        <w:rPr>
          <w:sz w:val="16"/>
        </w:rPr>
        <w:t xml:space="preserve">. The White House also pointed toward its continued funding of basic AI research across agencies, including the Defense Advanced Research Projects Agency, the Department of Defense and the National Institutes of Health. The administration also touted $200 million in Department of Education </w:t>
      </w:r>
      <w:r w:rsidRPr="009428E5">
        <w:rPr>
          <w:rStyle w:val="Emphasis"/>
          <w:highlight w:val="yellow"/>
        </w:rPr>
        <w:t>funding toward improving STEM</w:t>
      </w:r>
      <w:r w:rsidRPr="009428E5">
        <w:rPr>
          <w:sz w:val="16"/>
        </w:rPr>
        <w:t xml:space="preserve"> — science, technology, engineering and math — education. But many in the AI industry and academia are puzzled by what they see as federal disinterest in AI. “If you look at the ‘America first’ priorities of the Trump administration, this should play very well with them,” </w:t>
      </w:r>
      <w:proofErr w:type="spellStart"/>
      <w:r w:rsidRPr="009428E5">
        <w:rPr>
          <w:sz w:val="16"/>
        </w:rPr>
        <w:t>Domingos</w:t>
      </w:r>
      <w:proofErr w:type="spellEnd"/>
      <w:r w:rsidRPr="009428E5">
        <w:rPr>
          <w:sz w:val="16"/>
        </w:rPr>
        <w:t xml:space="preserve"> said. “This is about making the U.S. competitive economically and militarily.”</w:t>
      </w:r>
    </w:p>
    <w:p w14:paraId="5EC7E3E2" w14:textId="77777777" w:rsidR="00274B46" w:rsidRPr="009428E5" w:rsidRDefault="00274B46" w:rsidP="00EF7756">
      <w:pPr>
        <w:pStyle w:val="Heading4"/>
      </w:pPr>
      <w:r w:rsidRPr="009428E5">
        <w:t>Advantage sustainable---no time frame argument</w:t>
      </w:r>
    </w:p>
    <w:p w14:paraId="357E4F89" w14:textId="77777777" w:rsidR="00274B46" w:rsidRPr="009428E5" w:rsidRDefault="00274B46" w:rsidP="00274B46">
      <w:r w:rsidRPr="009428E5">
        <w:t xml:space="preserve">Louise </w:t>
      </w:r>
      <w:r w:rsidRPr="00EF7756">
        <w:rPr>
          <w:rStyle w:val="Style13ptBold"/>
        </w:rPr>
        <w:t>Lucas and</w:t>
      </w:r>
      <w:r w:rsidRPr="009428E5">
        <w:t xml:space="preserve"> Richard </w:t>
      </w:r>
      <w:r w:rsidRPr="00EF7756">
        <w:rPr>
          <w:rStyle w:val="Style13ptBold"/>
        </w:rPr>
        <w:t>Waters 18</w:t>
      </w:r>
      <w:r w:rsidRPr="009428E5">
        <w:t xml:space="preserve"> – Lucas, covers tech for FT in Asia. Waters, FT’s west coast editor. [“China and US compete to dominate big data”, Financial Times, April 30</w:t>
      </w:r>
      <w:r w:rsidRPr="009428E5">
        <w:rPr>
          <w:vertAlign w:val="superscript"/>
        </w:rPr>
        <w:t>th</w:t>
      </w:r>
      <w:r w:rsidRPr="009428E5">
        <w:t xml:space="preserve">, </w:t>
      </w:r>
      <w:hyperlink r:id="rId19" w:history="1">
        <w:r w:rsidRPr="009428E5">
          <w:rPr>
            <w:rStyle w:val="Hyperlink"/>
          </w:rPr>
          <w:t>https://www.ft.com/content/e33a6994-447e-11e8-93cf-67ac3a6482fd</w:t>
        </w:r>
      </w:hyperlink>
      <w:r w:rsidRPr="009428E5">
        <w:t>, AZ]</w:t>
      </w:r>
    </w:p>
    <w:p w14:paraId="6777175B" w14:textId="1B04438A" w:rsidR="00274B46" w:rsidRPr="009428E5" w:rsidRDefault="00274B46" w:rsidP="0084330F">
      <w:r w:rsidRPr="009428E5">
        <w:t xml:space="preserve">“We’ve seen more and more students choosing not to come to the US,” says </w:t>
      </w:r>
      <w:proofErr w:type="spellStart"/>
      <w:r w:rsidRPr="009428E5">
        <w:t>Mr</w:t>
      </w:r>
      <w:proofErr w:type="spellEnd"/>
      <w:r w:rsidRPr="009428E5">
        <w:t xml:space="preserve"> Etzioni. “We’re in the process of shooting ourselves in the head.” He points to one sign of how the talent pendulum is swinging away from the US: Google and Microsoft have both opened AI research </w:t>
      </w:r>
      <w:proofErr w:type="spellStart"/>
      <w:r w:rsidRPr="009428E5">
        <w:t>centres</w:t>
      </w:r>
      <w:proofErr w:type="spellEnd"/>
      <w:r w:rsidRPr="009428E5">
        <w:t xml:space="preserve"> in China to tap the AI workforce there. Yet the </w:t>
      </w:r>
      <w:r w:rsidRPr="009428E5">
        <w:rPr>
          <w:rStyle w:val="Emphasis"/>
          <w:highlight w:val="yellow"/>
        </w:rPr>
        <w:t>expertise advantage</w:t>
      </w:r>
      <w:r w:rsidRPr="009428E5">
        <w:t xml:space="preserve"> that the </w:t>
      </w:r>
      <w:r w:rsidRPr="009428E5">
        <w:rPr>
          <w:rStyle w:val="Emphasis"/>
          <w:highlight w:val="yellow"/>
        </w:rPr>
        <w:t>US has will not disappear overnight</w:t>
      </w:r>
      <w:r w:rsidRPr="009428E5">
        <w:t xml:space="preserve">. </w:t>
      </w:r>
      <w:r w:rsidRPr="009428E5">
        <w:rPr>
          <w:rStyle w:val="Emphasis"/>
          <w:highlight w:val="yellow"/>
        </w:rPr>
        <w:t xml:space="preserve">Companies like </w:t>
      </w:r>
      <w:proofErr w:type="spellStart"/>
      <w:r w:rsidRPr="009428E5">
        <w:rPr>
          <w:rStyle w:val="Emphasis"/>
          <w:highlight w:val="yellow"/>
        </w:rPr>
        <w:t>Yitu</w:t>
      </w:r>
      <w:proofErr w:type="spellEnd"/>
      <w:r w:rsidRPr="009428E5">
        <w:rPr>
          <w:rStyle w:val="Emphasis"/>
          <w:highlight w:val="yellow"/>
        </w:rPr>
        <w:t xml:space="preserve"> are moving</w:t>
      </w:r>
      <w:r w:rsidRPr="009428E5">
        <w:t xml:space="preserve"> in the </w:t>
      </w:r>
      <w:r w:rsidRPr="009428E5">
        <w:rPr>
          <w:highlight w:val="yellow"/>
          <w:u w:val="single"/>
        </w:rPr>
        <w:t>opposite direction because</w:t>
      </w:r>
      <w:r w:rsidRPr="009428E5">
        <w:rPr>
          <w:u w:val="single"/>
        </w:rPr>
        <w:t xml:space="preserve"> they believe the </w:t>
      </w:r>
      <w:r w:rsidRPr="009428E5">
        <w:rPr>
          <w:highlight w:val="yellow"/>
          <w:u w:val="single"/>
        </w:rPr>
        <w:t>US west coast</w:t>
      </w:r>
      <w:r w:rsidRPr="009428E5">
        <w:rPr>
          <w:highlight w:val="yellow"/>
        </w:rPr>
        <w:t xml:space="preserve"> </w:t>
      </w:r>
      <w:r w:rsidRPr="009428E5">
        <w:rPr>
          <w:highlight w:val="yellow"/>
          <w:u w:val="single"/>
        </w:rPr>
        <w:t>is still the magnet for</w:t>
      </w:r>
      <w:r w:rsidRPr="009428E5">
        <w:t xml:space="preserve"> many of the </w:t>
      </w:r>
      <w:r w:rsidRPr="009428E5">
        <w:rPr>
          <w:rStyle w:val="Emphasis"/>
          <w:highlight w:val="yellow"/>
        </w:rPr>
        <w:t>world’s top engineering brains</w:t>
      </w:r>
      <w:r w:rsidRPr="009428E5">
        <w:t xml:space="preserve">. “Half the AI engineers in Silicon Valley are Chinese,” says </w:t>
      </w:r>
      <w:proofErr w:type="spellStart"/>
      <w:r w:rsidRPr="009428E5">
        <w:t>Mr</w:t>
      </w:r>
      <w:proofErr w:type="spellEnd"/>
      <w:r w:rsidRPr="009428E5">
        <w:t xml:space="preserve"> Wu.</w:t>
      </w:r>
    </w:p>
    <w:p w14:paraId="0F36A372" w14:textId="1E362A91" w:rsidR="00377EBF" w:rsidRPr="009428E5" w:rsidRDefault="00377EBF" w:rsidP="00377EBF">
      <w:pPr>
        <w:pStyle w:val="Heading3"/>
      </w:pPr>
      <w:r w:rsidRPr="009428E5">
        <w:t>2NC---AT: Top Talent</w:t>
      </w:r>
    </w:p>
    <w:p w14:paraId="3E290FED" w14:textId="77777777" w:rsidR="00377EBF" w:rsidRPr="009428E5" w:rsidRDefault="00377EBF" w:rsidP="00EF7756">
      <w:pPr>
        <w:pStyle w:val="Heading4"/>
      </w:pPr>
      <w:r w:rsidRPr="009428E5">
        <w:t>Top talent not key</w:t>
      </w:r>
    </w:p>
    <w:p w14:paraId="4854C3D3" w14:textId="77777777" w:rsidR="00377EBF" w:rsidRPr="009428E5" w:rsidRDefault="00377EBF" w:rsidP="00377EBF">
      <w:r w:rsidRPr="009428E5">
        <w:t xml:space="preserve">Louise </w:t>
      </w:r>
      <w:r w:rsidRPr="00EF7756">
        <w:rPr>
          <w:rStyle w:val="Style13ptBold"/>
        </w:rPr>
        <w:t>Lucas and</w:t>
      </w:r>
      <w:r w:rsidRPr="009428E5">
        <w:t xml:space="preserve"> Richard </w:t>
      </w:r>
      <w:r w:rsidRPr="00EF7756">
        <w:rPr>
          <w:rStyle w:val="Style13ptBold"/>
        </w:rPr>
        <w:t>Waters 18</w:t>
      </w:r>
      <w:r w:rsidRPr="009428E5">
        <w:t xml:space="preserve"> – Lucas, covers tech for FT in Asia. Waters, FT’s west coast editor. [“China and US compete to dominate big data”, Financial Times, April 30</w:t>
      </w:r>
      <w:r w:rsidRPr="009428E5">
        <w:rPr>
          <w:vertAlign w:val="superscript"/>
        </w:rPr>
        <w:t>th</w:t>
      </w:r>
      <w:r w:rsidRPr="009428E5">
        <w:t xml:space="preserve">, </w:t>
      </w:r>
      <w:hyperlink r:id="rId20" w:history="1">
        <w:r w:rsidRPr="009428E5">
          <w:rPr>
            <w:rStyle w:val="Hyperlink"/>
          </w:rPr>
          <w:t>https://www.ft.com/content/e33a6994-447e-11e8-93cf-67ac3a6482fd</w:t>
        </w:r>
      </w:hyperlink>
      <w:r w:rsidRPr="009428E5">
        <w:t>, AZ]</w:t>
      </w:r>
    </w:p>
    <w:p w14:paraId="76E94F7D" w14:textId="77777777" w:rsidR="00377EBF" w:rsidRPr="009428E5" w:rsidRDefault="00377EBF" w:rsidP="00377EBF">
      <w:pPr>
        <w:rPr>
          <w:u w:val="single"/>
        </w:rPr>
      </w:pPr>
      <w:r w:rsidRPr="009428E5">
        <w:rPr>
          <w:sz w:val="16"/>
        </w:rPr>
        <w:t>That view is echoed by some in China. “</w:t>
      </w:r>
      <w:r w:rsidRPr="009428E5">
        <w:rPr>
          <w:rStyle w:val="Emphasis"/>
          <w:highlight w:val="yellow"/>
        </w:rPr>
        <w:t>For top talents</w:t>
      </w:r>
      <w:r w:rsidRPr="009428E5">
        <w:rPr>
          <w:sz w:val="16"/>
        </w:rPr>
        <w:t xml:space="preserve">, </w:t>
      </w:r>
      <w:r w:rsidRPr="009428E5">
        <w:rPr>
          <w:u w:val="single"/>
        </w:rPr>
        <w:t xml:space="preserve">clearly the </w:t>
      </w:r>
      <w:r w:rsidRPr="009428E5">
        <w:rPr>
          <w:highlight w:val="yellow"/>
          <w:u w:val="single"/>
        </w:rPr>
        <w:t>US will still be</w:t>
      </w:r>
      <w:r w:rsidRPr="009428E5">
        <w:rPr>
          <w:u w:val="single"/>
        </w:rPr>
        <w:t xml:space="preserve"> the </w:t>
      </w:r>
      <w:r w:rsidRPr="009428E5">
        <w:rPr>
          <w:highlight w:val="yellow"/>
          <w:u w:val="single"/>
        </w:rPr>
        <w:t>main resource</w:t>
      </w:r>
      <w:r w:rsidRPr="009428E5">
        <w:rPr>
          <w:sz w:val="16"/>
        </w:rPr>
        <w:t xml:space="preserve">. I think there’s </w:t>
      </w:r>
      <w:r w:rsidRPr="009428E5">
        <w:rPr>
          <w:rStyle w:val="Emphasis"/>
        </w:rPr>
        <w:t>no question</w:t>
      </w:r>
      <w:r w:rsidRPr="009428E5">
        <w:rPr>
          <w:sz w:val="16"/>
        </w:rPr>
        <w:t xml:space="preserve"> of that,” says Rong </w:t>
      </w:r>
      <w:proofErr w:type="spellStart"/>
      <w:r w:rsidRPr="009428E5">
        <w:rPr>
          <w:sz w:val="16"/>
        </w:rPr>
        <w:t>Jin</w:t>
      </w:r>
      <w:proofErr w:type="spellEnd"/>
      <w:r w:rsidRPr="009428E5">
        <w:rPr>
          <w:sz w:val="16"/>
        </w:rPr>
        <w:t xml:space="preserve">, head of machine intelligence technologies at DAMO Academy, Alibaba’s research </w:t>
      </w:r>
      <w:proofErr w:type="spellStart"/>
      <w:r w:rsidRPr="009428E5">
        <w:rPr>
          <w:sz w:val="16"/>
        </w:rPr>
        <w:t>programme</w:t>
      </w:r>
      <w:proofErr w:type="spellEnd"/>
      <w:r w:rsidRPr="009428E5">
        <w:rPr>
          <w:sz w:val="16"/>
        </w:rPr>
        <w:t xml:space="preserve">. The perception in China is that </w:t>
      </w:r>
      <w:r w:rsidRPr="009428E5">
        <w:rPr>
          <w:highlight w:val="yellow"/>
          <w:u w:val="single"/>
        </w:rPr>
        <w:t>Americans</w:t>
      </w:r>
      <w:r w:rsidRPr="009428E5">
        <w:rPr>
          <w:u w:val="single"/>
        </w:rPr>
        <w:t xml:space="preserve"> </w:t>
      </w:r>
      <w:r w:rsidRPr="009428E5">
        <w:rPr>
          <w:highlight w:val="yellow"/>
          <w:u w:val="single"/>
        </w:rPr>
        <w:t>throw themselves into</w:t>
      </w:r>
      <w:r w:rsidRPr="009428E5">
        <w:rPr>
          <w:u w:val="single"/>
        </w:rPr>
        <w:t xml:space="preserve"> fundamental </w:t>
      </w:r>
      <w:r w:rsidRPr="009428E5">
        <w:rPr>
          <w:highlight w:val="yellow"/>
          <w:u w:val="single"/>
        </w:rPr>
        <w:t>research and are</w:t>
      </w:r>
      <w:r w:rsidRPr="009428E5">
        <w:rPr>
          <w:u w:val="single"/>
        </w:rPr>
        <w:t xml:space="preserve"> heavy duty </w:t>
      </w:r>
      <w:r w:rsidRPr="009428E5">
        <w:rPr>
          <w:highlight w:val="yellow"/>
          <w:u w:val="single"/>
        </w:rPr>
        <w:t>mathematicians</w:t>
      </w:r>
      <w:r w:rsidRPr="009428E5">
        <w:rPr>
          <w:sz w:val="16"/>
        </w:rPr>
        <w:t xml:space="preserve"> — the </w:t>
      </w:r>
      <w:r w:rsidRPr="009428E5">
        <w:rPr>
          <w:u w:val="single"/>
        </w:rPr>
        <w:t>disciplines at the heart of AI</w:t>
      </w:r>
      <w:r w:rsidRPr="009428E5">
        <w:rPr>
          <w:sz w:val="16"/>
        </w:rPr>
        <w:t xml:space="preserve"> — while Chinese tend to study coding or engineering. </w:t>
      </w:r>
      <w:r w:rsidRPr="009428E5">
        <w:rPr>
          <w:rStyle w:val="Emphasis"/>
          <w:highlight w:val="yellow"/>
        </w:rPr>
        <w:t>Yet despite those advantages</w:t>
      </w:r>
      <w:r w:rsidRPr="009428E5">
        <w:rPr>
          <w:sz w:val="16"/>
        </w:rPr>
        <w:t xml:space="preserve">, </w:t>
      </w:r>
      <w:r w:rsidRPr="009428E5">
        <w:rPr>
          <w:highlight w:val="yellow"/>
          <w:u w:val="single"/>
        </w:rPr>
        <w:t>China is</w:t>
      </w:r>
      <w:r w:rsidRPr="009428E5">
        <w:rPr>
          <w:u w:val="single"/>
        </w:rPr>
        <w:t xml:space="preserve"> </w:t>
      </w:r>
      <w:r w:rsidRPr="009428E5">
        <w:rPr>
          <w:sz w:val="16"/>
        </w:rPr>
        <w:t xml:space="preserve">rapidly </w:t>
      </w:r>
      <w:r w:rsidRPr="009428E5">
        <w:rPr>
          <w:highlight w:val="yellow"/>
          <w:u w:val="single"/>
        </w:rPr>
        <w:t>narrowing</w:t>
      </w:r>
      <w:r w:rsidRPr="009428E5">
        <w:rPr>
          <w:u w:val="single"/>
        </w:rPr>
        <w:t xml:space="preserve"> </w:t>
      </w:r>
      <w:r w:rsidRPr="009428E5">
        <w:rPr>
          <w:sz w:val="16"/>
        </w:rPr>
        <w:t xml:space="preserve">the </w:t>
      </w:r>
      <w:r w:rsidRPr="009428E5">
        <w:rPr>
          <w:rStyle w:val="Emphasis"/>
        </w:rPr>
        <w:t xml:space="preserve">algorithm </w:t>
      </w:r>
      <w:r w:rsidRPr="009428E5">
        <w:rPr>
          <w:rStyle w:val="Emphasis"/>
          <w:highlight w:val="yellow"/>
        </w:rPr>
        <w:t>gap</w:t>
      </w:r>
      <w:r w:rsidRPr="009428E5">
        <w:rPr>
          <w:sz w:val="16"/>
        </w:rPr>
        <w:t xml:space="preserve">. When it comes to the output of China’s research institutions, “the statistics are definitely rising sharply”, says Oren Etzioni, who runs the AI research institute of Microsoft co-founder Paul Allen. He points to other signs of China’s growing AI capability, from the reading comprehension test earlier this year in which AI newcomer Alibaba tied for top </w:t>
      </w:r>
      <w:proofErr w:type="spellStart"/>
      <w:r w:rsidRPr="009428E5">
        <w:rPr>
          <w:sz w:val="16"/>
        </w:rPr>
        <w:t>honours</w:t>
      </w:r>
      <w:proofErr w:type="spellEnd"/>
      <w:r w:rsidRPr="009428E5">
        <w:rPr>
          <w:sz w:val="16"/>
        </w:rPr>
        <w:t xml:space="preserve"> with traditional research power Microsoft, to the strong showing of Chinese researchers in the annual ImageNet competition for image recognition. On the second category of hardware development, China has been slower to build the sort of homegrown chip industry needed to put it on the leading edge. That has been partly due to a series of decisions that effectively bar the acquisition of US chip companies, which started under the Obama administration and accelerated under President Donald Trump. </w:t>
      </w:r>
      <w:r w:rsidRPr="009428E5">
        <w:rPr>
          <w:u w:val="single"/>
        </w:rPr>
        <w:t>It is in the final area — the availability of raw data — where most experts believe China’s AI advantage lies.</w:t>
      </w:r>
    </w:p>
    <w:p w14:paraId="585554D1" w14:textId="77D2C070" w:rsidR="00A2022D" w:rsidRPr="009428E5" w:rsidRDefault="00A2022D" w:rsidP="00A2022D">
      <w:pPr>
        <w:pStyle w:val="Heading3"/>
      </w:pPr>
      <w:r w:rsidRPr="009428E5">
        <w:t>2NC---Education Key</w:t>
      </w:r>
    </w:p>
    <w:p w14:paraId="4D735E5E" w14:textId="77777777" w:rsidR="00A2022D" w:rsidRPr="009428E5" w:rsidRDefault="00A2022D" w:rsidP="00EF7756">
      <w:pPr>
        <w:pStyle w:val="Heading4"/>
      </w:pPr>
      <w:r w:rsidRPr="009428E5">
        <w:t>Nurturing new talent is important---their own evidence agrees.</w:t>
      </w:r>
    </w:p>
    <w:p w14:paraId="5DF81696" w14:textId="77777777" w:rsidR="00A2022D" w:rsidRPr="009428E5" w:rsidRDefault="00A2022D" w:rsidP="00A2022D">
      <w:r w:rsidRPr="009428E5">
        <w:t xml:space="preserve">Andy </w:t>
      </w:r>
      <w:r w:rsidRPr="00EF7756">
        <w:rPr>
          <w:rStyle w:val="Style13ptBold"/>
        </w:rPr>
        <w:t>1AC</w:t>
      </w:r>
      <w:r w:rsidRPr="009428E5">
        <w:t xml:space="preserve"> </w:t>
      </w:r>
      <w:r w:rsidRPr="00EF7756">
        <w:rPr>
          <w:rStyle w:val="Style13ptBold"/>
        </w:rPr>
        <w:t>Chun 18</w:t>
      </w:r>
      <w:r w:rsidRPr="009428E5">
        <w:t xml:space="preserve">, [Andy Chun- associate professor at City University of Hong Kong and </w:t>
      </w:r>
      <w:proofErr w:type="spellStart"/>
      <w:r w:rsidRPr="009428E5">
        <w:t>convenor</w:t>
      </w:r>
      <w:proofErr w:type="spellEnd"/>
      <w:r w:rsidRPr="009428E5">
        <w:t xml:space="preserve"> of the AI Specialist Group at Hong Kong Computer Society. "China’s AI dream is well on its way to becoming a reality", South China Morning Post, 22 April 2018, </w:t>
      </w:r>
      <w:hyperlink r:id="rId21" w:history="1">
        <w:r w:rsidRPr="009428E5">
          <w:rPr>
            <w:rStyle w:val="Hyperlink"/>
          </w:rPr>
          <w:t>https://www.scmp.com/comment/insight-opinion/article/2142641/chinas-ai-dream-well-its-way-becoming-reality</w:t>
        </w:r>
      </w:hyperlink>
      <w:r w:rsidRPr="009428E5">
        <w:t xml:space="preserve">, AZ] </w:t>
      </w:r>
      <w:proofErr w:type="spellStart"/>
      <w:r w:rsidRPr="009428E5">
        <w:t>Valiaveedu</w:t>
      </w:r>
      <w:proofErr w:type="spellEnd"/>
    </w:p>
    <w:p w14:paraId="6B2D8C7C" w14:textId="10CFE8A6" w:rsidR="00A2022D" w:rsidRPr="009428E5" w:rsidRDefault="00A2022D" w:rsidP="00A2022D">
      <w:pPr>
        <w:rPr>
          <w:sz w:val="12"/>
        </w:rPr>
      </w:pPr>
      <w:r w:rsidRPr="009428E5">
        <w:rPr>
          <w:rStyle w:val="Emphasis"/>
          <w:highlight w:val="yellow"/>
        </w:rPr>
        <w:t>Nurturing new talent</w:t>
      </w:r>
      <w:r w:rsidRPr="009428E5">
        <w:rPr>
          <w:rStyle w:val="StyleUnderline"/>
          <w:highlight w:val="yellow"/>
        </w:rPr>
        <w:t xml:space="preserve"> </w:t>
      </w:r>
      <w:r w:rsidRPr="009428E5">
        <w:rPr>
          <w:rStyle w:val="Emphasis"/>
          <w:sz w:val="28"/>
          <w:szCs w:val="28"/>
          <w:highlight w:val="yellow"/>
        </w:rPr>
        <w:t>is just as</w:t>
      </w:r>
      <w:r w:rsidRPr="009428E5">
        <w:rPr>
          <w:rStyle w:val="StyleUnderline"/>
          <w:highlight w:val="yellow"/>
        </w:rPr>
        <w:t xml:space="preserve"> </w:t>
      </w:r>
      <w:r w:rsidRPr="009428E5">
        <w:rPr>
          <w:rStyle w:val="Emphasis"/>
          <w:highlight w:val="yellow"/>
        </w:rPr>
        <w:t>important as attracting existing talent,</w:t>
      </w:r>
      <w:r w:rsidRPr="009428E5">
        <w:rPr>
          <w:rStyle w:val="StyleUnderline"/>
          <w:highlight w:val="yellow"/>
        </w:rPr>
        <w:t xml:space="preserve"> </w:t>
      </w:r>
      <w:r w:rsidRPr="009428E5">
        <w:rPr>
          <w:rStyle w:val="StyleUnderline"/>
        </w:rPr>
        <w:t xml:space="preserve">and the </w:t>
      </w:r>
      <w:r w:rsidRPr="009428E5">
        <w:rPr>
          <w:rStyle w:val="Emphasis"/>
          <w:highlight w:val="yellow"/>
        </w:rPr>
        <w:t xml:space="preserve">Chinese government </w:t>
      </w:r>
      <w:proofErr w:type="spellStart"/>
      <w:r w:rsidRPr="009428E5">
        <w:rPr>
          <w:rStyle w:val="Emphasis"/>
          <w:highlight w:val="yellow"/>
        </w:rPr>
        <w:t>realises</w:t>
      </w:r>
      <w:proofErr w:type="spellEnd"/>
      <w:r w:rsidRPr="009428E5">
        <w:rPr>
          <w:rStyle w:val="Emphasis"/>
          <w:highlight w:val="yellow"/>
        </w:rPr>
        <w:t xml:space="preserve"> this</w:t>
      </w:r>
      <w:r w:rsidRPr="009428E5">
        <w:rPr>
          <w:sz w:val="12"/>
          <w:highlight w:val="yellow"/>
        </w:rPr>
        <w:t xml:space="preserve">. </w:t>
      </w:r>
      <w:r w:rsidRPr="009428E5">
        <w:rPr>
          <w:rStyle w:val="Emphasis"/>
          <w:highlight w:val="yellow"/>
        </w:rPr>
        <w:t>China’s AI road map</w:t>
      </w:r>
      <w:r w:rsidRPr="009428E5">
        <w:rPr>
          <w:rStyle w:val="Emphasis"/>
        </w:rPr>
        <w:t xml:space="preserve"> </w:t>
      </w:r>
      <w:r w:rsidRPr="009428E5">
        <w:rPr>
          <w:rStyle w:val="Emphasis"/>
          <w:highlight w:val="yellow"/>
        </w:rPr>
        <w:t>calls for increased education</w:t>
      </w:r>
      <w:r w:rsidRPr="009428E5">
        <w:rPr>
          <w:rStyle w:val="Emphasis"/>
        </w:rPr>
        <w:t xml:space="preserve"> in coding and AI at the primary- and middle-school levels</w:t>
      </w:r>
      <w:r w:rsidRPr="009428E5">
        <w:rPr>
          <w:sz w:val="12"/>
        </w:rPr>
        <w:t xml:space="preserve">. This will mean children in China will be learning coding earlier than in other countries. </w:t>
      </w:r>
      <w:r w:rsidRPr="009428E5">
        <w:rPr>
          <w:rStyle w:val="StyleUnderline"/>
        </w:rPr>
        <w:t xml:space="preserve">In addition, this month, the Ministry of Education launched a five-year AI talent training </w:t>
      </w:r>
      <w:proofErr w:type="spellStart"/>
      <w:r w:rsidRPr="009428E5">
        <w:rPr>
          <w:rStyle w:val="StyleUnderline"/>
        </w:rPr>
        <w:t>programme</w:t>
      </w:r>
      <w:proofErr w:type="spellEnd"/>
      <w:r w:rsidRPr="009428E5">
        <w:rPr>
          <w:rStyle w:val="StyleUnderline"/>
        </w:rPr>
        <w:t xml:space="preserve">, under which at least 500 teachers and 5,000 students will be trained at top universities. At the same time, the ministry released a comprehensive “AI Innovation Action Plan for Colleges and Universities” to cultivate </w:t>
      </w:r>
      <w:r w:rsidRPr="009428E5">
        <w:rPr>
          <w:rStyle w:val="Emphasis"/>
        </w:rPr>
        <w:t>talent in support of China’s 2030 AI goals</w:t>
      </w:r>
      <w:r w:rsidRPr="009428E5">
        <w:rPr>
          <w:sz w:val="12"/>
        </w:rPr>
        <w:t>. The plan calls for new AI teaching and research facilities as well as new courses, both offline and online, and the creation of 100 “AI+X” cross-disciplinary studies.</w:t>
      </w:r>
    </w:p>
    <w:p w14:paraId="5CA3B695" w14:textId="4FAAF17D" w:rsidR="00A2022D" w:rsidRPr="009428E5" w:rsidRDefault="00610463" w:rsidP="00EF7756">
      <w:pPr>
        <w:pStyle w:val="Heading4"/>
      </w:pPr>
      <w:r w:rsidRPr="009428E5">
        <w:t>Lack of students hampers AI development</w:t>
      </w:r>
    </w:p>
    <w:p w14:paraId="0FA0581C" w14:textId="77777777" w:rsidR="00A2022D" w:rsidRPr="009428E5" w:rsidRDefault="00A2022D" w:rsidP="00A2022D">
      <w:r w:rsidRPr="009428E5">
        <w:t xml:space="preserve">Darrell M. </w:t>
      </w:r>
      <w:r w:rsidRPr="00EF7756">
        <w:rPr>
          <w:rStyle w:val="Style13ptBold"/>
        </w:rPr>
        <w:t>West and</w:t>
      </w:r>
      <w:r w:rsidRPr="009428E5">
        <w:t xml:space="preserve"> John R. </w:t>
      </w:r>
      <w:r w:rsidRPr="00EF7756">
        <w:rPr>
          <w:rStyle w:val="Style13ptBold"/>
        </w:rPr>
        <w:t>Allen</w:t>
      </w:r>
      <w:r w:rsidRPr="009428E5">
        <w:t xml:space="preserve"> – West, Vice President and Director - Governance Studies Founding Director - Center for Technology Innovation at the Brookings Institution. Allen, President - The Brookings Institution. [“How artificial intelligence is transforming the world”, The Brookings Institution, April 24</w:t>
      </w:r>
      <w:r w:rsidRPr="009428E5">
        <w:rPr>
          <w:vertAlign w:val="superscript"/>
        </w:rPr>
        <w:t>th</w:t>
      </w:r>
      <w:r w:rsidRPr="009428E5">
        <w:t xml:space="preserve">, </w:t>
      </w:r>
      <w:hyperlink r:id="rId22" w:history="1">
        <w:r w:rsidRPr="009428E5">
          <w:rPr>
            <w:rStyle w:val="Hyperlink"/>
          </w:rPr>
          <w:t>https://www.brookings.edu/research/how-artificial-intelligence-is-transforming-the-world/</w:t>
        </w:r>
      </w:hyperlink>
      <w:r w:rsidRPr="009428E5">
        <w:t>, AZ]</w:t>
      </w:r>
    </w:p>
    <w:p w14:paraId="1560E5D1" w14:textId="77777777" w:rsidR="00A2022D" w:rsidRPr="009428E5" w:rsidRDefault="00A2022D" w:rsidP="00A2022D">
      <w:pPr>
        <w:rPr>
          <w:sz w:val="16"/>
        </w:rPr>
      </w:pPr>
      <w:r w:rsidRPr="009428E5">
        <w:rPr>
          <w:u w:val="single"/>
        </w:rPr>
        <w:t>Promote digital education and workforce development</w:t>
      </w:r>
      <w:r w:rsidRPr="009428E5">
        <w:rPr>
          <w:sz w:val="16"/>
        </w:rPr>
        <w:t xml:space="preserve"> As </w:t>
      </w:r>
      <w:r w:rsidRPr="009428E5">
        <w:rPr>
          <w:u w:val="single"/>
        </w:rPr>
        <w:t xml:space="preserve">AI </w:t>
      </w:r>
      <w:r w:rsidRPr="009428E5">
        <w:rPr>
          <w:sz w:val="16"/>
        </w:rPr>
        <w:t xml:space="preserve">applications </w:t>
      </w:r>
      <w:r w:rsidRPr="009428E5">
        <w:rPr>
          <w:u w:val="single"/>
        </w:rPr>
        <w:t>accelerate across many sectors</w:t>
      </w:r>
      <w:r w:rsidRPr="009428E5">
        <w:rPr>
          <w:sz w:val="16"/>
        </w:rPr>
        <w:t xml:space="preserve">, it is vital that we reimagine our educational institutions for a world where AI will be ubiquitous and students need a different kind of training than they currently receive. Right now, many </w:t>
      </w:r>
      <w:r w:rsidRPr="009428E5">
        <w:rPr>
          <w:highlight w:val="yellow"/>
          <w:u w:val="single"/>
        </w:rPr>
        <w:t>students do not receive</w:t>
      </w:r>
      <w:r w:rsidRPr="009428E5">
        <w:rPr>
          <w:sz w:val="16"/>
          <w:highlight w:val="yellow"/>
        </w:rPr>
        <w:t xml:space="preserve"> </w:t>
      </w:r>
      <w:r w:rsidRPr="009428E5">
        <w:rPr>
          <w:highlight w:val="yellow"/>
          <w:u w:val="single"/>
        </w:rPr>
        <w:t>instruction</w:t>
      </w:r>
      <w:r w:rsidRPr="009428E5">
        <w:rPr>
          <w:sz w:val="16"/>
        </w:rPr>
        <w:t xml:space="preserve"> in the kinds of skills </w:t>
      </w:r>
      <w:r w:rsidRPr="009428E5">
        <w:rPr>
          <w:u w:val="single"/>
        </w:rPr>
        <w:t xml:space="preserve">that will be </w:t>
      </w:r>
      <w:r w:rsidRPr="009428E5">
        <w:rPr>
          <w:highlight w:val="yellow"/>
          <w:u w:val="single"/>
        </w:rPr>
        <w:t>needed in</w:t>
      </w:r>
      <w:r w:rsidRPr="009428E5">
        <w:rPr>
          <w:u w:val="single"/>
        </w:rPr>
        <w:t xml:space="preserve"> an</w:t>
      </w:r>
      <w:r w:rsidRPr="009428E5">
        <w:rPr>
          <w:sz w:val="16"/>
        </w:rPr>
        <w:t xml:space="preserve"> </w:t>
      </w:r>
      <w:r w:rsidRPr="009428E5">
        <w:rPr>
          <w:rStyle w:val="Emphasis"/>
          <w:highlight w:val="yellow"/>
        </w:rPr>
        <w:t>AI-dominated landscape</w:t>
      </w:r>
      <w:r w:rsidRPr="009428E5">
        <w:rPr>
          <w:sz w:val="16"/>
        </w:rPr>
        <w:t xml:space="preserve">. For example, there currently are </w:t>
      </w:r>
      <w:r w:rsidRPr="009428E5">
        <w:rPr>
          <w:highlight w:val="yellow"/>
          <w:u w:val="single"/>
        </w:rPr>
        <w:t>shortages of</w:t>
      </w:r>
      <w:r w:rsidRPr="009428E5">
        <w:rPr>
          <w:u w:val="single"/>
        </w:rPr>
        <w:t xml:space="preserve"> </w:t>
      </w:r>
      <w:r w:rsidRPr="009428E5">
        <w:rPr>
          <w:highlight w:val="yellow"/>
          <w:u w:val="single"/>
        </w:rPr>
        <w:t>data scientists</w:t>
      </w:r>
      <w:r w:rsidRPr="009428E5">
        <w:rPr>
          <w:sz w:val="16"/>
        </w:rPr>
        <w:t xml:space="preserve">, </w:t>
      </w:r>
      <w:r w:rsidRPr="009428E5">
        <w:rPr>
          <w:highlight w:val="yellow"/>
          <w:u w:val="single"/>
        </w:rPr>
        <w:t>computer scientists</w:t>
      </w:r>
      <w:r w:rsidRPr="009428E5">
        <w:rPr>
          <w:u w:val="single"/>
        </w:rPr>
        <w:t xml:space="preserve">, </w:t>
      </w:r>
      <w:r w:rsidRPr="009428E5">
        <w:rPr>
          <w:highlight w:val="yellow"/>
          <w:u w:val="single"/>
        </w:rPr>
        <w:t>engineers,</w:t>
      </w:r>
      <w:r w:rsidRPr="009428E5">
        <w:rPr>
          <w:u w:val="single"/>
        </w:rPr>
        <w:t xml:space="preserve"> coders, and platform developers</w:t>
      </w:r>
      <w:r w:rsidRPr="009428E5">
        <w:rPr>
          <w:sz w:val="16"/>
        </w:rPr>
        <w:t xml:space="preserve">. These are skills that are in short supply; </w:t>
      </w:r>
      <w:r w:rsidRPr="009428E5">
        <w:rPr>
          <w:rStyle w:val="Emphasis"/>
          <w:highlight w:val="yellow"/>
        </w:rPr>
        <w:t>unless</w:t>
      </w:r>
      <w:r w:rsidRPr="009428E5">
        <w:rPr>
          <w:sz w:val="16"/>
        </w:rPr>
        <w:t xml:space="preserve"> </w:t>
      </w:r>
      <w:r w:rsidRPr="009428E5">
        <w:rPr>
          <w:highlight w:val="yellow"/>
          <w:u w:val="single"/>
        </w:rPr>
        <w:t>our educational system</w:t>
      </w:r>
      <w:r w:rsidRPr="009428E5">
        <w:rPr>
          <w:sz w:val="16"/>
          <w:highlight w:val="yellow"/>
        </w:rPr>
        <w:t xml:space="preserve"> </w:t>
      </w:r>
      <w:r w:rsidRPr="009428E5">
        <w:rPr>
          <w:rStyle w:val="Emphasis"/>
          <w:highlight w:val="yellow"/>
        </w:rPr>
        <w:t>generates more people</w:t>
      </w:r>
      <w:r w:rsidRPr="009428E5">
        <w:rPr>
          <w:sz w:val="16"/>
        </w:rPr>
        <w:t xml:space="preserve"> </w:t>
      </w:r>
      <w:r w:rsidRPr="009428E5">
        <w:rPr>
          <w:highlight w:val="yellow"/>
          <w:u w:val="single"/>
        </w:rPr>
        <w:t>with these capabilities</w:t>
      </w:r>
      <w:r w:rsidRPr="009428E5">
        <w:rPr>
          <w:sz w:val="16"/>
          <w:highlight w:val="yellow"/>
        </w:rPr>
        <w:t xml:space="preserve">, </w:t>
      </w:r>
      <w:r w:rsidRPr="009428E5">
        <w:rPr>
          <w:rStyle w:val="Emphasis"/>
          <w:highlight w:val="yellow"/>
        </w:rPr>
        <w:t>it will limit AI development</w:t>
      </w:r>
      <w:r w:rsidRPr="009428E5">
        <w:rPr>
          <w:sz w:val="16"/>
        </w:rPr>
        <w:t xml:space="preserve">. For these reasons, both state and federal governments have been investing in AI human capital. For example, in 2017, the National Science Foundation funded over 6,500 graduate students in computer-related fields and has launched several new initiatives designed to encourage data and computer science at all levels from pre-K to higher and continuing </w:t>
      </w:r>
      <w:proofErr w:type="gramStart"/>
      <w:r w:rsidRPr="009428E5">
        <w:rPr>
          <w:sz w:val="16"/>
        </w:rPr>
        <w:t>education.[</w:t>
      </w:r>
      <w:proofErr w:type="gramEnd"/>
      <w:r w:rsidRPr="009428E5">
        <w:rPr>
          <w:sz w:val="16"/>
        </w:rPr>
        <w:t xml:space="preserve">57] </w:t>
      </w:r>
      <w:r w:rsidRPr="009428E5">
        <w:rPr>
          <w:u w:val="single"/>
        </w:rPr>
        <w:t xml:space="preserve">The </w:t>
      </w:r>
      <w:r w:rsidRPr="009428E5">
        <w:rPr>
          <w:highlight w:val="yellow"/>
          <w:u w:val="single"/>
        </w:rPr>
        <w:t>goal is to build a</w:t>
      </w:r>
      <w:r w:rsidRPr="009428E5">
        <w:rPr>
          <w:sz w:val="16"/>
          <w:highlight w:val="yellow"/>
        </w:rPr>
        <w:t xml:space="preserve"> </w:t>
      </w:r>
      <w:r w:rsidRPr="009428E5">
        <w:rPr>
          <w:rStyle w:val="Emphasis"/>
          <w:highlight w:val="yellow"/>
        </w:rPr>
        <w:t>larger pipeline of AI</w:t>
      </w:r>
      <w:r w:rsidRPr="009428E5">
        <w:rPr>
          <w:rStyle w:val="Emphasis"/>
        </w:rPr>
        <w:t xml:space="preserve"> </w:t>
      </w:r>
      <w:r w:rsidRPr="009428E5">
        <w:rPr>
          <w:u w:val="single"/>
        </w:rPr>
        <w:t xml:space="preserve">and </w:t>
      </w:r>
      <w:r w:rsidRPr="009428E5">
        <w:rPr>
          <w:rStyle w:val="Emphasis"/>
        </w:rPr>
        <w:t xml:space="preserve">data analytic </w:t>
      </w:r>
      <w:r w:rsidRPr="009428E5">
        <w:rPr>
          <w:rStyle w:val="Emphasis"/>
          <w:highlight w:val="yellow"/>
        </w:rPr>
        <w:t>personnel</w:t>
      </w:r>
      <w:r w:rsidRPr="009428E5">
        <w:rPr>
          <w:sz w:val="16"/>
          <w:highlight w:val="yellow"/>
        </w:rPr>
        <w:t xml:space="preserve"> </w:t>
      </w:r>
      <w:r w:rsidRPr="009428E5">
        <w:rPr>
          <w:highlight w:val="yellow"/>
          <w:u w:val="single"/>
        </w:rPr>
        <w:t>so</w:t>
      </w:r>
      <w:r w:rsidRPr="009428E5">
        <w:rPr>
          <w:sz w:val="16"/>
        </w:rPr>
        <w:t xml:space="preserve"> that the </w:t>
      </w:r>
      <w:r w:rsidRPr="009428E5">
        <w:rPr>
          <w:highlight w:val="yellow"/>
          <w:u w:val="single"/>
        </w:rPr>
        <w:t>U</w:t>
      </w:r>
      <w:r w:rsidRPr="009428E5">
        <w:rPr>
          <w:sz w:val="16"/>
        </w:rPr>
        <w:t xml:space="preserve">nited </w:t>
      </w:r>
      <w:r w:rsidRPr="009428E5">
        <w:rPr>
          <w:highlight w:val="yellow"/>
          <w:u w:val="single"/>
        </w:rPr>
        <w:t>S</w:t>
      </w:r>
      <w:r w:rsidRPr="009428E5">
        <w:rPr>
          <w:sz w:val="16"/>
        </w:rPr>
        <w:t xml:space="preserve">tates </w:t>
      </w:r>
      <w:r w:rsidRPr="009428E5">
        <w:rPr>
          <w:highlight w:val="yellow"/>
          <w:u w:val="single"/>
        </w:rPr>
        <w:t>can reap</w:t>
      </w:r>
      <w:r w:rsidRPr="009428E5">
        <w:rPr>
          <w:u w:val="single"/>
        </w:rPr>
        <w:t xml:space="preserve"> the</w:t>
      </w:r>
      <w:r w:rsidRPr="009428E5">
        <w:rPr>
          <w:sz w:val="16"/>
        </w:rPr>
        <w:t xml:space="preserve"> full </w:t>
      </w:r>
      <w:r w:rsidRPr="009428E5">
        <w:rPr>
          <w:highlight w:val="yellow"/>
          <w:u w:val="single"/>
        </w:rPr>
        <w:t>advantages of</w:t>
      </w:r>
      <w:r w:rsidRPr="009428E5">
        <w:rPr>
          <w:u w:val="single"/>
        </w:rPr>
        <w:t xml:space="preserve"> the </w:t>
      </w:r>
      <w:r w:rsidRPr="009428E5">
        <w:rPr>
          <w:highlight w:val="yellow"/>
          <w:u w:val="single"/>
        </w:rPr>
        <w:t>knowledge revolution</w:t>
      </w:r>
      <w:r w:rsidRPr="009428E5">
        <w:rPr>
          <w:sz w:val="16"/>
        </w:rPr>
        <w:t xml:space="preserve">. But there also needs to be substantial changes in the process of learning itself. </w:t>
      </w:r>
      <w:r w:rsidRPr="009428E5">
        <w:rPr>
          <w:highlight w:val="yellow"/>
          <w:u w:val="single"/>
        </w:rPr>
        <w:t>It is not just</w:t>
      </w:r>
      <w:r w:rsidRPr="009428E5">
        <w:rPr>
          <w:sz w:val="16"/>
          <w:highlight w:val="yellow"/>
        </w:rPr>
        <w:t xml:space="preserve"> </w:t>
      </w:r>
      <w:r w:rsidRPr="009428E5">
        <w:rPr>
          <w:highlight w:val="yellow"/>
          <w:u w:val="single"/>
        </w:rPr>
        <w:t>technical skills</w:t>
      </w:r>
      <w:r w:rsidRPr="009428E5">
        <w:rPr>
          <w:sz w:val="16"/>
        </w:rPr>
        <w:t xml:space="preserve"> </w:t>
      </w:r>
      <w:r w:rsidRPr="009428E5">
        <w:rPr>
          <w:u w:val="single"/>
        </w:rPr>
        <w:t>that are needed</w:t>
      </w:r>
      <w:r w:rsidRPr="009428E5">
        <w:rPr>
          <w:sz w:val="16"/>
        </w:rPr>
        <w:t xml:space="preserve"> in an AI world </w:t>
      </w:r>
      <w:r w:rsidRPr="009428E5">
        <w:rPr>
          <w:u w:val="single"/>
        </w:rPr>
        <w:t>but skills of critical reasoning, collaboration, design, visual display of information, and independent thinking, among others</w:t>
      </w:r>
      <w:r w:rsidRPr="009428E5">
        <w:rPr>
          <w:sz w:val="16"/>
        </w:rPr>
        <w:t xml:space="preserve">. AI will reconfigure how society and the economy operate, and </w:t>
      </w:r>
      <w:r w:rsidRPr="009428E5">
        <w:rPr>
          <w:u w:val="single"/>
        </w:rPr>
        <w:t>there needs to be “big picture” thinking</w:t>
      </w:r>
      <w:r w:rsidRPr="009428E5">
        <w:rPr>
          <w:sz w:val="16"/>
        </w:rPr>
        <w:t xml:space="preserve"> on what this will mean for ethics, governance, and societal impact. </w:t>
      </w:r>
      <w:r w:rsidRPr="009428E5">
        <w:rPr>
          <w:highlight w:val="yellow"/>
          <w:u w:val="single"/>
        </w:rPr>
        <w:t>People will need the ability to think broadly</w:t>
      </w:r>
      <w:r w:rsidRPr="009428E5">
        <w:rPr>
          <w:sz w:val="16"/>
        </w:rPr>
        <w:t xml:space="preserve"> </w:t>
      </w:r>
      <w:r w:rsidRPr="009428E5">
        <w:rPr>
          <w:u w:val="single"/>
        </w:rPr>
        <w:t>about many questions and integrate knowledge from</w:t>
      </w:r>
      <w:r w:rsidRPr="009428E5">
        <w:rPr>
          <w:sz w:val="16"/>
        </w:rPr>
        <w:t xml:space="preserve"> a number of </w:t>
      </w:r>
      <w:r w:rsidRPr="009428E5">
        <w:rPr>
          <w:u w:val="single"/>
        </w:rPr>
        <w:t>different areas.</w:t>
      </w:r>
      <w:r w:rsidRPr="009428E5">
        <w:rPr>
          <w:sz w:val="16"/>
        </w:rPr>
        <w:t xml:space="preserve"> One example of new ways to prepare students for a digital future is IBM’s Teacher Advisor program, utilizing Watson’s free online tools to help teachers bring the latest knowledge into the classroom. They enable instructors to develop new lesson plans in STEM and non-STEM fields, find relevant instructional videos, and help students get the most out of the </w:t>
      </w:r>
      <w:proofErr w:type="gramStart"/>
      <w:r w:rsidRPr="009428E5">
        <w:rPr>
          <w:sz w:val="16"/>
        </w:rPr>
        <w:t>classroom.[</w:t>
      </w:r>
      <w:proofErr w:type="gramEnd"/>
      <w:r w:rsidRPr="009428E5">
        <w:rPr>
          <w:sz w:val="16"/>
        </w:rPr>
        <w:t xml:space="preserve">58] As such, they are precursors of </w:t>
      </w:r>
      <w:r w:rsidRPr="009428E5">
        <w:rPr>
          <w:rStyle w:val="Emphasis"/>
          <w:highlight w:val="yellow"/>
        </w:rPr>
        <w:t>new educational</w:t>
      </w:r>
      <w:r w:rsidRPr="009428E5">
        <w:rPr>
          <w:rStyle w:val="Emphasis"/>
        </w:rPr>
        <w:t xml:space="preserve"> </w:t>
      </w:r>
      <w:r w:rsidRPr="009428E5">
        <w:rPr>
          <w:rStyle w:val="Emphasis"/>
          <w:highlight w:val="yellow"/>
        </w:rPr>
        <w:t>environments</w:t>
      </w:r>
      <w:r w:rsidRPr="009428E5">
        <w:rPr>
          <w:sz w:val="16"/>
        </w:rPr>
        <w:t xml:space="preserve"> that </w:t>
      </w:r>
      <w:r w:rsidRPr="009428E5">
        <w:rPr>
          <w:rStyle w:val="Emphasis"/>
          <w:highlight w:val="yellow"/>
        </w:rPr>
        <w:t>need to be created</w:t>
      </w:r>
      <w:r w:rsidRPr="009428E5">
        <w:rPr>
          <w:sz w:val="16"/>
        </w:rPr>
        <w:t>.</w:t>
      </w:r>
    </w:p>
    <w:p w14:paraId="415D4CE1" w14:textId="77777777" w:rsidR="00A2022D" w:rsidRPr="009428E5" w:rsidRDefault="00A2022D" w:rsidP="00EF7756">
      <w:pPr>
        <w:pStyle w:val="Heading4"/>
      </w:pPr>
      <w:r w:rsidRPr="009428E5">
        <w:t>Education solves the status quo talent crisis</w:t>
      </w:r>
    </w:p>
    <w:p w14:paraId="335B384B" w14:textId="77777777" w:rsidR="00A2022D" w:rsidRPr="009428E5" w:rsidRDefault="00A2022D" w:rsidP="00A2022D">
      <w:r w:rsidRPr="009428E5">
        <w:t xml:space="preserve">Will </w:t>
      </w:r>
      <w:r w:rsidRPr="00EF7756">
        <w:rPr>
          <w:rStyle w:val="Style13ptBold"/>
        </w:rPr>
        <w:t>Knight 18</w:t>
      </w:r>
      <w:r w:rsidRPr="009428E5">
        <w:t xml:space="preserve"> – is MIT Technology Review’s Senior Editor for Artificial Intelligence. Cites Tess Posner, CEO at AI4ALL, University of Columbia. [“Here’s how the US needs to prepare for the age of artificial intelligence”, MIT Technology Review, April 6</w:t>
      </w:r>
      <w:r w:rsidRPr="009428E5">
        <w:rPr>
          <w:vertAlign w:val="superscript"/>
        </w:rPr>
        <w:t>th</w:t>
      </w:r>
      <w:r w:rsidRPr="009428E5">
        <w:t xml:space="preserve">, </w:t>
      </w:r>
      <w:hyperlink r:id="rId23" w:history="1">
        <w:r w:rsidRPr="009428E5">
          <w:rPr>
            <w:rStyle w:val="Hyperlink"/>
          </w:rPr>
          <w:t>https://www.technologyreview.com/s/610379/heres-how-the-us-needs-to-prepare-for-the-age-of-artificial-intelligence/</w:t>
        </w:r>
      </w:hyperlink>
      <w:r w:rsidRPr="009428E5">
        <w:t>, AZ]</w:t>
      </w:r>
    </w:p>
    <w:p w14:paraId="4D8B65F2" w14:textId="5E1FC7C2" w:rsidR="00A2022D" w:rsidRPr="009428E5" w:rsidRDefault="00A2022D" w:rsidP="00A2022D">
      <w:pPr>
        <w:rPr>
          <w:u w:val="single"/>
        </w:rPr>
      </w:pPr>
      <w:r w:rsidRPr="009428E5">
        <w:rPr>
          <w:sz w:val="14"/>
        </w:rPr>
        <w:t xml:space="preserve">Prioritize education </w:t>
      </w:r>
      <w:proofErr w:type="spellStart"/>
      <w:r w:rsidRPr="009428E5">
        <w:rPr>
          <w:rStyle w:val="Emphasis"/>
          <w:highlight w:val="yellow"/>
        </w:rPr>
        <w:t>Education</w:t>
      </w:r>
      <w:proofErr w:type="spellEnd"/>
      <w:r w:rsidRPr="009428E5">
        <w:rPr>
          <w:rStyle w:val="Emphasis"/>
          <w:highlight w:val="yellow"/>
        </w:rPr>
        <w:t xml:space="preserve"> should be a key part</w:t>
      </w:r>
      <w:r w:rsidRPr="009428E5">
        <w:rPr>
          <w:sz w:val="14"/>
        </w:rPr>
        <w:t xml:space="preserve"> of the picture. </w:t>
      </w:r>
      <w:r w:rsidRPr="009428E5">
        <w:rPr>
          <w:u w:val="single"/>
        </w:rPr>
        <w:t xml:space="preserve">New </w:t>
      </w:r>
      <w:r w:rsidRPr="009428E5">
        <w:rPr>
          <w:highlight w:val="yellow"/>
          <w:u w:val="single"/>
        </w:rPr>
        <w:t>AI scientists will fuel</w:t>
      </w:r>
      <w:r w:rsidRPr="009428E5">
        <w:rPr>
          <w:sz w:val="14"/>
        </w:rPr>
        <w:t xml:space="preserve"> </w:t>
      </w:r>
      <w:r w:rsidRPr="009428E5">
        <w:rPr>
          <w:highlight w:val="yellow"/>
          <w:u w:val="single"/>
        </w:rPr>
        <w:t>the industry</w:t>
      </w:r>
      <w:r w:rsidRPr="009428E5">
        <w:rPr>
          <w:sz w:val="14"/>
        </w:rPr>
        <w:t xml:space="preserve">, </w:t>
      </w:r>
      <w:r w:rsidRPr="009428E5">
        <w:rPr>
          <w:highlight w:val="yellow"/>
          <w:u w:val="single"/>
        </w:rPr>
        <w:t>but broader</w:t>
      </w:r>
      <w:r w:rsidRPr="009428E5">
        <w:rPr>
          <w:u w:val="single"/>
        </w:rPr>
        <w:t xml:space="preserve"> </w:t>
      </w:r>
      <w:r w:rsidRPr="009428E5">
        <w:rPr>
          <w:highlight w:val="yellow"/>
          <w:u w:val="single"/>
        </w:rPr>
        <w:t>AI expertise</w:t>
      </w:r>
      <w:r w:rsidRPr="009428E5">
        <w:rPr>
          <w:u w:val="single"/>
        </w:rPr>
        <w:t xml:space="preserve"> across different industries </w:t>
      </w:r>
      <w:r w:rsidRPr="009428E5">
        <w:rPr>
          <w:highlight w:val="yellow"/>
          <w:u w:val="single"/>
        </w:rPr>
        <w:t>is</w:t>
      </w:r>
      <w:r w:rsidRPr="009428E5">
        <w:rPr>
          <w:sz w:val="14"/>
        </w:rPr>
        <w:t xml:space="preserve"> also </w:t>
      </w:r>
      <w:r w:rsidRPr="009428E5">
        <w:rPr>
          <w:rStyle w:val="Emphasis"/>
          <w:highlight w:val="yellow"/>
        </w:rPr>
        <w:t>an</w:t>
      </w:r>
      <w:r w:rsidRPr="009428E5">
        <w:rPr>
          <w:rStyle w:val="Emphasis"/>
        </w:rPr>
        <w:t xml:space="preserve"> </w:t>
      </w:r>
      <w:r w:rsidRPr="009428E5">
        <w:rPr>
          <w:rStyle w:val="Emphasis"/>
          <w:highlight w:val="yellow"/>
        </w:rPr>
        <w:t>important goal</w:t>
      </w:r>
      <w:r w:rsidRPr="009428E5">
        <w:rPr>
          <w:sz w:val="14"/>
          <w:highlight w:val="yellow"/>
        </w:rPr>
        <w:t xml:space="preserve">. </w:t>
      </w:r>
      <w:r w:rsidRPr="009428E5">
        <w:rPr>
          <w:sz w:val="14"/>
        </w:rPr>
        <w:t xml:space="preserve">Tess Posner, who leads the nonprofit AI4All, says beyond boosting the industry, </w:t>
      </w:r>
      <w:r w:rsidRPr="009428E5">
        <w:rPr>
          <w:rStyle w:val="Emphasis"/>
          <w:highlight w:val="yellow"/>
        </w:rPr>
        <w:t>education can</w:t>
      </w:r>
      <w:r w:rsidRPr="009428E5">
        <w:rPr>
          <w:sz w:val="14"/>
        </w:rPr>
        <w:t xml:space="preserve"> help </w:t>
      </w:r>
      <w:r w:rsidRPr="009428E5">
        <w:rPr>
          <w:rStyle w:val="Emphasis"/>
          <w:highlight w:val="yellow"/>
        </w:rPr>
        <w:t>address</w:t>
      </w:r>
      <w:r w:rsidRPr="009428E5">
        <w:rPr>
          <w:rStyle w:val="Emphasis"/>
        </w:rPr>
        <w:t xml:space="preserve"> the </w:t>
      </w:r>
      <w:r w:rsidRPr="009428E5">
        <w:rPr>
          <w:sz w:val="14"/>
        </w:rPr>
        <w:t>its</w:t>
      </w:r>
      <w:r w:rsidRPr="009428E5">
        <w:rPr>
          <w:rStyle w:val="Emphasis"/>
        </w:rPr>
        <w:t xml:space="preserve"> </w:t>
      </w:r>
      <w:r w:rsidRPr="009428E5">
        <w:rPr>
          <w:rStyle w:val="Emphasis"/>
          <w:highlight w:val="yellow"/>
        </w:rPr>
        <w:t>shortcomings</w:t>
      </w:r>
      <w:r w:rsidRPr="009428E5">
        <w:rPr>
          <w:sz w:val="14"/>
        </w:rPr>
        <w:t>. “</w:t>
      </w:r>
      <w:r w:rsidRPr="009428E5">
        <w:rPr>
          <w:u w:val="single"/>
        </w:rPr>
        <w:t>There is</w:t>
      </w:r>
      <w:r w:rsidRPr="009428E5">
        <w:rPr>
          <w:sz w:val="14"/>
        </w:rPr>
        <w:t xml:space="preserve"> not only a</w:t>
      </w:r>
      <w:r w:rsidRPr="009428E5">
        <w:rPr>
          <w:rStyle w:val="Emphasis"/>
          <w:highlight w:val="yellow"/>
        </w:rPr>
        <w:t xml:space="preserve"> talent crisis in AI</w:t>
      </w:r>
      <w:r w:rsidRPr="009428E5">
        <w:rPr>
          <w:sz w:val="14"/>
        </w:rPr>
        <w:t xml:space="preserve">; there is a diversity crisis, and that is problematic,” she says. Posner suggests that the government should not be responsible for educating AI experts, but </w:t>
      </w:r>
      <w:r w:rsidRPr="009428E5">
        <w:rPr>
          <w:highlight w:val="yellow"/>
          <w:u w:val="single"/>
        </w:rPr>
        <w:t>it should be at</w:t>
      </w:r>
      <w:r w:rsidRPr="009428E5">
        <w:rPr>
          <w:sz w:val="14"/>
        </w:rPr>
        <w:t xml:space="preserve"> the </w:t>
      </w:r>
      <w:r w:rsidRPr="009428E5">
        <w:rPr>
          <w:rStyle w:val="Emphasis"/>
          <w:highlight w:val="yellow"/>
        </w:rPr>
        <w:t>forefront of the effort</w:t>
      </w:r>
      <w:r w:rsidRPr="009428E5">
        <w:rPr>
          <w:sz w:val="14"/>
        </w:rPr>
        <w:t xml:space="preserve">. “It’s such an </w:t>
      </w:r>
      <w:r w:rsidRPr="009428E5">
        <w:rPr>
          <w:highlight w:val="yellow"/>
          <w:u w:val="single"/>
        </w:rPr>
        <w:t>important tech</w:t>
      </w:r>
      <w:r w:rsidRPr="009428E5">
        <w:rPr>
          <w:sz w:val="14"/>
        </w:rPr>
        <w:t xml:space="preserve"> that there </w:t>
      </w:r>
      <w:r w:rsidRPr="009428E5">
        <w:rPr>
          <w:rStyle w:val="Emphasis"/>
          <w:highlight w:val="yellow"/>
        </w:rPr>
        <w:t>should be a national focus on it</w:t>
      </w:r>
      <w:r w:rsidRPr="009428E5">
        <w:rPr>
          <w:sz w:val="14"/>
        </w:rPr>
        <w:t xml:space="preserve">,” she says. Again, other countries are stealing a march here. The UK has, for example, launched new </w:t>
      </w:r>
      <w:r w:rsidRPr="009428E5">
        <w:rPr>
          <w:u w:val="single"/>
        </w:rPr>
        <w:t>university courses focused on AI and added funding for doctoral students at top universities.</w:t>
      </w:r>
    </w:p>
    <w:p w14:paraId="0CC05BFC" w14:textId="77777777" w:rsidR="00025C05" w:rsidRPr="009428E5" w:rsidRDefault="00025C05" w:rsidP="00EF7756">
      <w:pPr>
        <w:pStyle w:val="Heading4"/>
      </w:pPr>
      <w:r w:rsidRPr="009428E5">
        <w:t>Educational talent needed</w:t>
      </w:r>
    </w:p>
    <w:p w14:paraId="4A957A69" w14:textId="77777777" w:rsidR="00025C05" w:rsidRPr="009428E5" w:rsidRDefault="00025C05" w:rsidP="00025C05">
      <w:r w:rsidRPr="009428E5">
        <w:t xml:space="preserve">Elsa B. </w:t>
      </w:r>
      <w:r w:rsidRPr="00EF7756">
        <w:rPr>
          <w:rStyle w:val="Style13ptBold"/>
        </w:rPr>
        <w:t>1AC</w:t>
      </w:r>
      <w:r w:rsidRPr="009428E5">
        <w:t xml:space="preserve"> </w:t>
      </w:r>
      <w:r w:rsidRPr="00EF7756">
        <w:rPr>
          <w:rStyle w:val="Style13ptBold"/>
        </w:rPr>
        <w:t>Kania 17</w:t>
      </w:r>
      <w:r w:rsidRPr="009428E5">
        <w:t xml:space="preserve">, [Elsa B. Kania- Adjunct Fellow with the Technology and National Security Program at the Center for a New American Security "Artificial Intelligence and Chinese Power", Foreign Affairs, 12-5-2017, https://www.foreignaffairs.com/articles/china/2017-12-05/artificial-intelligence-and-chinese-power] </w:t>
      </w:r>
      <w:proofErr w:type="spellStart"/>
      <w:r w:rsidRPr="009428E5">
        <w:t>Valiaveedu</w:t>
      </w:r>
      <w:proofErr w:type="spellEnd"/>
    </w:p>
    <w:p w14:paraId="043F5584" w14:textId="21051889" w:rsidR="00025C05" w:rsidRPr="009428E5" w:rsidRDefault="00025C05" w:rsidP="00A2022D">
      <w:r w:rsidRPr="009428E5">
        <w:rPr>
          <w:rStyle w:val="Emphasis"/>
        </w:rPr>
        <w:t>The trajectory of China’s advances in AI remains to be seen</w:t>
      </w:r>
      <w:r w:rsidRPr="009428E5">
        <w:rPr>
          <w:rStyle w:val="StyleUnderline"/>
        </w:rPr>
        <w:t xml:space="preserve">. But in light of the progress that the PLA has already achieved, </w:t>
      </w:r>
      <w:r w:rsidRPr="009428E5">
        <w:rPr>
          <w:rStyle w:val="Emphasis"/>
        </w:rPr>
        <w:t>the U.S. military should recognize that China is quickly becoming a peer competitor</w:t>
      </w:r>
      <w:r w:rsidRPr="009428E5">
        <w:rPr>
          <w:rStyle w:val="StyleUnderline"/>
        </w:rPr>
        <w:t xml:space="preserve"> in AI—and adjust its own plans accordingly. U.S. defense officials should carefully study the PLA’s advances in the field in the context of China’s broader strategic goals</w:t>
      </w:r>
      <w:r w:rsidRPr="009428E5">
        <w:t xml:space="preserve">. At the same time, </w:t>
      </w:r>
      <w:r w:rsidRPr="009428E5">
        <w:rPr>
          <w:rStyle w:val="StyleUnderline"/>
        </w:rPr>
        <w:t>Washington should preserve the underlying advantages that will shape its competitiveness in the future</w:t>
      </w:r>
      <w:r w:rsidRPr="009428E5">
        <w:t xml:space="preserve">. First, the U.S. government should invest far more in long-term research on AI and its applications. The Trump administration’s initial budget proposal called for a ten percent cut to the National Science Foundation’s funding for research on intelligent systems, to a mere $175 million. China, by contrast, will spend billions in the years to come on next-generation AI research. Second, </w:t>
      </w:r>
      <w:r w:rsidRPr="009428E5">
        <w:rPr>
          <w:rStyle w:val="Emphasis"/>
        </w:rPr>
        <w:t>Washington should make sure to preserve its edge in human capital. (The United States is now home to more AI experts than any other country.) That will require doing more to attract the world’s top AI talent to work in the United States</w:t>
      </w:r>
      <w:r w:rsidRPr="009428E5">
        <w:t xml:space="preserve"> and </w:t>
      </w:r>
      <w:r w:rsidRPr="009428E5">
        <w:rPr>
          <w:rStyle w:val="Emphasis"/>
        </w:rPr>
        <w:t xml:space="preserve">developing </w:t>
      </w:r>
      <w:r w:rsidRPr="009428E5">
        <w:t xml:space="preserve">the </w:t>
      </w:r>
      <w:r w:rsidRPr="009428E5">
        <w:rPr>
          <w:highlight w:val="yellow"/>
          <w:u w:val="single"/>
        </w:rPr>
        <w:t>educational programming in high schools and universities</w:t>
      </w:r>
      <w:r w:rsidRPr="009428E5">
        <w:t xml:space="preserve"> </w:t>
      </w:r>
      <w:r w:rsidRPr="009428E5">
        <w:rPr>
          <w:rStyle w:val="Emphasis"/>
          <w:highlight w:val="yellow"/>
        </w:rPr>
        <w:t>needed to create future professionals in the field</w:t>
      </w:r>
      <w:r w:rsidRPr="009428E5">
        <w:rPr>
          <w:rStyle w:val="Emphasis"/>
        </w:rPr>
        <w:t xml:space="preserve">. </w:t>
      </w:r>
      <w:r w:rsidRPr="009428E5">
        <w:t xml:space="preserve">And the U.S. government should work to prevent illicit technology transfers by, for example, increasing its oversight of Chinese investments and acquisitions in sensitive sectors of the American economy, including AI and robotics, even as it takes care that it does not generally discourage foreign investment, which can support innovation. </w:t>
      </w:r>
      <w:r w:rsidRPr="009428E5">
        <w:rPr>
          <w:rStyle w:val="StyleUnderline"/>
        </w:rPr>
        <w:t>The U.S. military must recognize the challenge of China’s emergence as a would-be AI superpower—and prepare for a future in which the United States’ technological advantage is no longer assured</w:t>
      </w:r>
      <w:r w:rsidRPr="009428E5">
        <w:t>.</w:t>
      </w:r>
    </w:p>
    <w:p w14:paraId="24F1B501" w14:textId="6C417C20" w:rsidR="00AC3349" w:rsidRPr="009428E5" w:rsidRDefault="000F6204" w:rsidP="00AC3349">
      <w:pPr>
        <w:pStyle w:val="Heading3"/>
      </w:pPr>
      <w:r w:rsidRPr="009428E5">
        <w:t>2NC---</w:t>
      </w:r>
      <w:r w:rsidR="00AC3349" w:rsidRPr="009428E5">
        <w:t>Funding Key</w:t>
      </w:r>
    </w:p>
    <w:p w14:paraId="59A14FAF" w14:textId="1C043508" w:rsidR="00AC3349" w:rsidRPr="00EF7756" w:rsidRDefault="00AC3349" w:rsidP="00AC3349">
      <w:pPr>
        <w:pStyle w:val="Heading4"/>
      </w:pPr>
      <w:r w:rsidRPr="00EF7756">
        <w:t xml:space="preserve">Only the counterplan solves research and AI development---this is a </w:t>
      </w:r>
      <w:r w:rsidRPr="009428E5">
        <w:rPr>
          <w:sz w:val="28"/>
          <w:u w:val="single"/>
        </w:rPr>
        <w:t>solvency deficit</w:t>
      </w:r>
      <w:r w:rsidRPr="00EF7756">
        <w:t xml:space="preserve"> to the affirmative because even if more immigrants come</w:t>
      </w:r>
      <w:r w:rsidR="00763BB3" w:rsidRPr="00EF7756">
        <w:t>, AI development</w:t>
      </w:r>
      <w:r w:rsidRPr="00EF7756">
        <w:t xml:space="preserve"> will still be </w:t>
      </w:r>
      <w:r w:rsidRPr="009428E5">
        <w:rPr>
          <w:sz w:val="28"/>
          <w:u w:val="single"/>
        </w:rPr>
        <w:t>flat</w:t>
      </w:r>
      <w:r w:rsidRPr="00EF7756">
        <w:t xml:space="preserve"> because of </w:t>
      </w:r>
      <w:r w:rsidR="00976781" w:rsidRPr="00EF7756">
        <w:t xml:space="preserve">the </w:t>
      </w:r>
      <w:r w:rsidR="00976781" w:rsidRPr="009428E5">
        <w:rPr>
          <w:sz w:val="28"/>
          <w:u w:val="single"/>
        </w:rPr>
        <w:t>lack</w:t>
      </w:r>
      <w:r w:rsidR="00976781" w:rsidRPr="00EF7756">
        <w:t xml:space="preserve"> of </w:t>
      </w:r>
      <w:r w:rsidR="007771D7" w:rsidRPr="00EF7756">
        <w:t>government</w:t>
      </w:r>
      <w:r w:rsidR="00976781" w:rsidRPr="00EF7756">
        <w:t xml:space="preserve"> support</w:t>
      </w:r>
    </w:p>
    <w:p w14:paraId="1C7AD4E0" w14:textId="3E88F1AE" w:rsidR="00AC3349" w:rsidRPr="009428E5" w:rsidRDefault="00AC3349" w:rsidP="00AC3349">
      <w:proofErr w:type="spellStart"/>
      <w:r w:rsidRPr="009428E5">
        <w:t>Vikram</w:t>
      </w:r>
      <w:proofErr w:type="spellEnd"/>
      <w:r w:rsidRPr="009428E5">
        <w:t xml:space="preserve"> </w:t>
      </w:r>
      <w:r w:rsidRPr="00EF7756">
        <w:rPr>
          <w:rStyle w:val="Style13ptBold"/>
        </w:rPr>
        <w:t xml:space="preserve">1AC </w:t>
      </w:r>
      <w:proofErr w:type="spellStart"/>
      <w:r w:rsidRPr="00EF7756">
        <w:rPr>
          <w:rStyle w:val="Style13ptBold"/>
        </w:rPr>
        <w:t>Barhat</w:t>
      </w:r>
      <w:proofErr w:type="spellEnd"/>
      <w:r w:rsidRPr="00EF7756">
        <w:rPr>
          <w:rStyle w:val="Style13ptBold"/>
        </w:rPr>
        <w:t xml:space="preserve"> 18</w:t>
      </w:r>
      <w:r w:rsidRPr="009428E5">
        <w:t>, [</w:t>
      </w:r>
      <w:proofErr w:type="spellStart"/>
      <w:r w:rsidRPr="009428E5">
        <w:t>Vikram</w:t>
      </w:r>
      <w:proofErr w:type="spellEnd"/>
      <w:r w:rsidRPr="009428E5">
        <w:t xml:space="preserve"> </w:t>
      </w:r>
      <w:proofErr w:type="spellStart"/>
      <w:r w:rsidRPr="009428E5">
        <w:t>Barhat</w:t>
      </w:r>
      <w:proofErr w:type="spellEnd"/>
      <w:r w:rsidRPr="009428E5">
        <w:t xml:space="preserve">- Toronto-based financial writer specializing in investing, personal finance and other areas of the financial services industry, "China is determined to steal the A.I. crown from US, and not even a trade war will stop it", CNBC, 4-4-2018, </w:t>
      </w:r>
      <w:hyperlink r:id="rId24" w:history="1">
        <w:r w:rsidR="007B44CF" w:rsidRPr="009428E5">
          <w:rPr>
            <w:rStyle w:val="Hyperlink"/>
          </w:rPr>
          <w:t>https://www.cnbc.com/2018/05/04/china-aims-to-steal-us-a-i-crown-and-not-even-trade-war-will-stop-it.html</w:t>
        </w:r>
      </w:hyperlink>
      <w:r w:rsidR="007B44CF" w:rsidRPr="009428E5">
        <w:t>, AZ</w:t>
      </w:r>
      <w:r w:rsidRPr="009428E5">
        <w:t xml:space="preserve">] </w:t>
      </w:r>
      <w:proofErr w:type="spellStart"/>
      <w:r w:rsidRPr="009428E5">
        <w:t>Valiaveedu</w:t>
      </w:r>
      <w:proofErr w:type="spellEnd"/>
    </w:p>
    <w:p w14:paraId="2F456939" w14:textId="77777777" w:rsidR="00AC3349" w:rsidRPr="009428E5" w:rsidRDefault="00AC3349" w:rsidP="00AC3349">
      <w:pPr>
        <w:rPr>
          <w:sz w:val="16"/>
        </w:rPr>
      </w:pPr>
      <w:r w:rsidRPr="009428E5">
        <w:rPr>
          <w:sz w:val="16"/>
        </w:rPr>
        <w:t>US research sector could struggle</w:t>
      </w:r>
    </w:p>
    <w:p w14:paraId="14E26D00" w14:textId="77777777" w:rsidR="00AC3349" w:rsidRPr="009428E5" w:rsidRDefault="00AC3349" w:rsidP="00AC3349">
      <w:pPr>
        <w:rPr>
          <w:sz w:val="16"/>
        </w:rPr>
      </w:pPr>
      <w:r w:rsidRPr="009428E5">
        <w:rPr>
          <w:sz w:val="16"/>
        </w:rPr>
        <w:t xml:space="preserve">By contrast, the </w:t>
      </w:r>
      <w:r w:rsidRPr="009428E5">
        <w:rPr>
          <w:highlight w:val="yellow"/>
          <w:u w:val="single"/>
        </w:rPr>
        <w:t>U.S. research sector</w:t>
      </w:r>
      <w:r w:rsidRPr="009428E5">
        <w:rPr>
          <w:u w:val="single"/>
        </w:rPr>
        <w:t xml:space="preserve"> could be </w:t>
      </w:r>
      <w:r w:rsidRPr="009428E5">
        <w:rPr>
          <w:highlight w:val="yellow"/>
          <w:u w:val="single"/>
        </w:rPr>
        <w:t>struggling for</w:t>
      </w:r>
      <w:r w:rsidRPr="009428E5">
        <w:rPr>
          <w:sz w:val="16"/>
          <w:highlight w:val="yellow"/>
        </w:rPr>
        <w:t xml:space="preserve"> </w:t>
      </w:r>
      <w:r w:rsidRPr="009428E5">
        <w:rPr>
          <w:rStyle w:val="Emphasis"/>
          <w:highlight w:val="yellow"/>
        </w:rPr>
        <w:t>funding and policy</w:t>
      </w:r>
      <w:r w:rsidRPr="009428E5">
        <w:rPr>
          <w:rStyle w:val="Emphasis"/>
        </w:rPr>
        <w:t xml:space="preserve"> support</w:t>
      </w:r>
      <w:r w:rsidRPr="009428E5">
        <w:rPr>
          <w:sz w:val="16"/>
        </w:rPr>
        <w:t xml:space="preserve"> </w:t>
      </w:r>
      <w:r w:rsidRPr="009428E5">
        <w:rPr>
          <w:highlight w:val="yellow"/>
          <w:u w:val="single"/>
        </w:rPr>
        <w:t>under</w:t>
      </w:r>
      <w:r w:rsidRPr="009428E5">
        <w:rPr>
          <w:sz w:val="16"/>
        </w:rPr>
        <w:t xml:space="preserve"> the </w:t>
      </w:r>
      <w:r w:rsidRPr="009428E5">
        <w:rPr>
          <w:highlight w:val="yellow"/>
          <w:u w:val="single"/>
        </w:rPr>
        <w:t>Trump</w:t>
      </w:r>
      <w:r w:rsidRPr="009428E5">
        <w:rPr>
          <w:u w:val="single"/>
        </w:rPr>
        <w:t xml:space="preserve"> </w:t>
      </w:r>
      <w:r w:rsidRPr="009428E5">
        <w:rPr>
          <w:sz w:val="16"/>
        </w:rPr>
        <w:t xml:space="preserve">administration. The American Association for the Advancement of Science said the </w:t>
      </w:r>
      <w:r w:rsidRPr="009428E5">
        <w:rPr>
          <w:u w:val="single"/>
        </w:rPr>
        <w:t xml:space="preserve">White House </w:t>
      </w:r>
      <w:r w:rsidRPr="009428E5">
        <w:rPr>
          <w:highlight w:val="yellow"/>
          <w:u w:val="single"/>
        </w:rPr>
        <w:t>planned to slash science and tech</w:t>
      </w:r>
      <w:r w:rsidRPr="009428E5">
        <w:rPr>
          <w:u w:val="single"/>
        </w:rPr>
        <w:t xml:space="preserve">nology research </w:t>
      </w:r>
      <w:r w:rsidRPr="009428E5">
        <w:rPr>
          <w:highlight w:val="yellow"/>
          <w:u w:val="single"/>
        </w:rPr>
        <w:t>funding by 15 percent</w:t>
      </w:r>
      <w:r w:rsidRPr="009428E5">
        <w:rPr>
          <w:sz w:val="16"/>
        </w:rPr>
        <w:t xml:space="preserve"> in 2018. Worse, with the recent immigration clampdown, the United States may soon be struggling to attract and retain highly skilled tech experts from around the world that it needs to keep Silicon Valley at the cutting edge of A.I. research and innovation.</w:t>
      </w:r>
    </w:p>
    <w:p w14:paraId="4D7C62CE" w14:textId="77777777" w:rsidR="00AC3349" w:rsidRPr="009428E5" w:rsidRDefault="00AC3349" w:rsidP="00AC3349">
      <w:pPr>
        <w:rPr>
          <w:sz w:val="16"/>
        </w:rPr>
      </w:pPr>
      <w:r w:rsidRPr="009428E5">
        <w:rPr>
          <w:sz w:val="16"/>
        </w:rPr>
        <w:t xml:space="preserve">There are indications America's grasp of </w:t>
      </w:r>
      <w:r w:rsidRPr="009428E5">
        <w:rPr>
          <w:u w:val="single"/>
        </w:rPr>
        <w:t>A.I. primacy may already be slipping</w:t>
      </w:r>
      <w:r w:rsidRPr="009428E5">
        <w:rPr>
          <w:sz w:val="16"/>
        </w:rPr>
        <w:t xml:space="preserve">. According to the White House's National Artificial Intelligence Research and Development Strategic Plan in A.I. research, </w:t>
      </w:r>
      <w:r w:rsidRPr="009428E5">
        <w:rPr>
          <w:u w:val="single"/>
        </w:rPr>
        <w:t>China had already surpassed the U</w:t>
      </w:r>
      <w:r w:rsidRPr="009428E5">
        <w:rPr>
          <w:sz w:val="16"/>
        </w:rPr>
        <w:t xml:space="preserve">nited </w:t>
      </w:r>
      <w:r w:rsidRPr="009428E5">
        <w:rPr>
          <w:u w:val="single"/>
        </w:rPr>
        <w:t>S</w:t>
      </w:r>
      <w:r w:rsidRPr="009428E5">
        <w:rPr>
          <w:sz w:val="16"/>
        </w:rPr>
        <w:t>tates, at least in terms of journal articles that mention "deep learning" or "deep neural network," as far back as 2016.</w:t>
      </w:r>
    </w:p>
    <w:p w14:paraId="37E74F74" w14:textId="77777777" w:rsidR="00AC3349" w:rsidRPr="009428E5" w:rsidRDefault="00AC3349" w:rsidP="00AC3349">
      <w:pPr>
        <w:rPr>
          <w:sz w:val="16"/>
        </w:rPr>
      </w:pPr>
      <w:r w:rsidRPr="009428E5">
        <w:rPr>
          <w:sz w:val="16"/>
        </w:rPr>
        <w:t xml:space="preserve">"Sadly, </w:t>
      </w:r>
      <w:r w:rsidRPr="009428E5">
        <w:rPr>
          <w:u w:val="single"/>
        </w:rPr>
        <w:t>when it comes to science and innovation</w:t>
      </w:r>
      <w:r w:rsidRPr="009428E5">
        <w:rPr>
          <w:sz w:val="16"/>
        </w:rPr>
        <w:t xml:space="preserve">, the </w:t>
      </w:r>
      <w:r w:rsidRPr="009428E5">
        <w:rPr>
          <w:rStyle w:val="Emphasis"/>
          <w:highlight w:val="yellow"/>
        </w:rPr>
        <w:t>U.S. is moving in reverse</w:t>
      </w:r>
      <w:r w:rsidRPr="009428E5">
        <w:rPr>
          <w:sz w:val="16"/>
          <w:highlight w:val="yellow"/>
        </w:rPr>
        <w:t xml:space="preserve"> </w:t>
      </w:r>
      <w:r w:rsidRPr="009428E5">
        <w:rPr>
          <w:highlight w:val="yellow"/>
          <w:u w:val="single"/>
        </w:rPr>
        <w:t>by cutting funding for research</w:t>
      </w:r>
      <w:r w:rsidRPr="009428E5">
        <w:rPr>
          <w:sz w:val="16"/>
        </w:rPr>
        <w:t xml:space="preserve">, denying climate change and </w:t>
      </w:r>
      <w:r w:rsidRPr="009428E5">
        <w:rPr>
          <w:rStyle w:val="Emphasis"/>
          <w:highlight w:val="yellow"/>
        </w:rPr>
        <w:t>cutting investments in education</w:t>
      </w:r>
      <w:r w:rsidRPr="009428E5">
        <w:rPr>
          <w:sz w:val="16"/>
        </w:rPr>
        <w:t xml:space="preserve">," said </w:t>
      </w:r>
      <w:proofErr w:type="spellStart"/>
      <w:r w:rsidRPr="009428E5">
        <w:rPr>
          <w:sz w:val="16"/>
        </w:rPr>
        <w:t>Vivek</w:t>
      </w:r>
      <w:proofErr w:type="spellEnd"/>
      <w:r w:rsidRPr="009428E5">
        <w:rPr>
          <w:sz w:val="16"/>
        </w:rPr>
        <w:t xml:space="preserve"> Wadhwa, a distinguished fellow and adjunct professor at Carnegie Mellon University's College of Engineering and author of The Driver in the Driverless Car: How Our Technology Choices Will Create the Future.</w:t>
      </w:r>
    </w:p>
    <w:p w14:paraId="242279A4" w14:textId="0CBD6669" w:rsidR="00AC3349" w:rsidRPr="009428E5" w:rsidRDefault="00AC3349" w:rsidP="00AC3349">
      <w:pPr>
        <w:rPr>
          <w:sz w:val="16"/>
        </w:rPr>
      </w:pPr>
      <w:r w:rsidRPr="009428E5">
        <w:rPr>
          <w:u w:val="single"/>
        </w:rPr>
        <w:t xml:space="preserve">U.S. </w:t>
      </w:r>
      <w:r w:rsidRPr="009428E5">
        <w:rPr>
          <w:highlight w:val="yellow"/>
          <w:u w:val="single"/>
        </w:rPr>
        <w:t>leaders do not appear to be aware of A.I</w:t>
      </w:r>
      <w:r w:rsidRPr="009428E5">
        <w:rPr>
          <w:u w:val="single"/>
        </w:rPr>
        <w:t>. developments</w:t>
      </w:r>
      <w:r w:rsidRPr="009428E5">
        <w:rPr>
          <w:sz w:val="16"/>
        </w:rPr>
        <w:t xml:space="preserve">, said Joshua </w:t>
      </w:r>
      <w:proofErr w:type="spellStart"/>
      <w:r w:rsidRPr="009428E5">
        <w:rPr>
          <w:sz w:val="16"/>
        </w:rPr>
        <w:t>Gans</w:t>
      </w:r>
      <w:proofErr w:type="spellEnd"/>
      <w:r w:rsidRPr="009428E5">
        <w:rPr>
          <w:sz w:val="16"/>
        </w:rPr>
        <w:t xml:space="preserve">, business professor at the University of Toronto and co-author of Prediction Machines: The Simple Economics of Artificial Intelligence. "President Obama discussed it [AI] on numerous occasions," he said. "[Research funding cuts] is obviously bad news in terms of its ability to nurture scientific leadership. </w:t>
      </w:r>
      <w:r w:rsidRPr="009428E5">
        <w:rPr>
          <w:u w:val="single"/>
        </w:rPr>
        <w:t xml:space="preserve">It is shortsighted and </w:t>
      </w:r>
      <w:r w:rsidRPr="009428E5">
        <w:rPr>
          <w:highlight w:val="yellow"/>
          <w:u w:val="single"/>
        </w:rPr>
        <w:t>will harm</w:t>
      </w:r>
      <w:r w:rsidRPr="009428E5">
        <w:rPr>
          <w:u w:val="single"/>
        </w:rPr>
        <w:t xml:space="preserve"> the </w:t>
      </w:r>
      <w:r w:rsidRPr="009428E5">
        <w:rPr>
          <w:highlight w:val="yellow"/>
          <w:u w:val="single"/>
        </w:rPr>
        <w:t>U.S. in</w:t>
      </w:r>
      <w:r w:rsidRPr="009428E5">
        <w:rPr>
          <w:u w:val="single"/>
        </w:rPr>
        <w:t xml:space="preserve"> the </w:t>
      </w:r>
      <w:r w:rsidRPr="009428E5">
        <w:rPr>
          <w:highlight w:val="yellow"/>
          <w:u w:val="single"/>
        </w:rPr>
        <w:t>medium-long term</w:t>
      </w:r>
      <w:r w:rsidRPr="009428E5">
        <w:rPr>
          <w:sz w:val="16"/>
        </w:rPr>
        <w:t>."</w:t>
      </w:r>
    </w:p>
    <w:p w14:paraId="67B9B3CA" w14:textId="01C65DB7" w:rsidR="00AC3349" w:rsidRPr="009428E5" w:rsidRDefault="00AC3349" w:rsidP="00EF7756">
      <w:pPr>
        <w:pStyle w:val="Heading4"/>
      </w:pPr>
      <w:r w:rsidRPr="009428E5">
        <w:t xml:space="preserve">Funding solves---China </w:t>
      </w:r>
      <w:r w:rsidR="00E87EB8" w:rsidRPr="009428E5">
        <w:t xml:space="preserve">strategy </w:t>
      </w:r>
      <w:r w:rsidRPr="009428E5">
        <w:t>proves</w:t>
      </w:r>
    </w:p>
    <w:p w14:paraId="5A3330B6" w14:textId="536039BE" w:rsidR="00AC3349" w:rsidRPr="009428E5" w:rsidRDefault="00AC3349" w:rsidP="00AC3349">
      <w:pPr>
        <w:rPr>
          <w:sz w:val="14"/>
        </w:rPr>
      </w:pPr>
      <w:r w:rsidRPr="009428E5">
        <w:t xml:space="preserve">Michael </w:t>
      </w:r>
      <w:r w:rsidRPr="00EF7756">
        <w:rPr>
          <w:rStyle w:val="Style13ptBold"/>
        </w:rPr>
        <w:t>1AC</w:t>
      </w:r>
      <w:r w:rsidRPr="009428E5">
        <w:t xml:space="preserve"> </w:t>
      </w:r>
      <w:r w:rsidRPr="00EF7756">
        <w:rPr>
          <w:rStyle w:val="Style13ptBold"/>
        </w:rPr>
        <w:t xml:space="preserve">Spencer 18 </w:t>
      </w:r>
      <w:r w:rsidRPr="009428E5">
        <w:t xml:space="preserve">[Michael K. Spencer – Content consultant for #blockchain startups. LinkedIn Futurist and Medium Tech journalist. Cites Oxford University study and MIT Technology Review, “China is Projected to Catch and Pass the U.S. in AI” Medium, March 21, 2018, </w:t>
      </w:r>
      <w:hyperlink r:id="rId25" w:history="1">
        <w:r w:rsidRPr="009428E5">
          <w:rPr>
            <w:rStyle w:val="Hyperlink"/>
          </w:rPr>
          <w:t>https://medium.com/@Michael_Spencer/china-is-projected-to-catch-and-pass-the-u-s-in-ai-74ae1a9b24d</w:t>
        </w:r>
      </w:hyperlink>
      <w:r w:rsidR="007B44CF" w:rsidRPr="009428E5">
        <w:rPr>
          <w:rStyle w:val="Hyperlink"/>
        </w:rPr>
        <w:t>, AZ</w:t>
      </w:r>
      <w:r w:rsidRPr="009428E5">
        <w:t xml:space="preserve">] </w:t>
      </w:r>
      <w:proofErr w:type="spellStart"/>
      <w:r w:rsidRPr="009428E5">
        <w:t>Valiaveedu</w:t>
      </w:r>
      <w:proofErr w:type="spellEnd"/>
    </w:p>
    <w:p w14:paraId="1D7493E4" w14:textId="6F2E6706" w:rsidR="0068194A" w:rsidRPr="009428E5" w:rsidRDefault="00AC3349" w:rsidP="0068194A">
      <w:pPr>
        <w:rPr>
          <w:u w:val="single"/>
        </w:rPr>
      </w:pPr>
      <w:r w:rsidRPr="009428E5">
        <w:rPr>
          <w:sz w:val="10"/>
        </w:rPr>
        <w:t xml:space="preserve">According to Futurism, </w:t>
      </w:r>
      <w:r w:rsidRPr="009428E5">
        <w:rPr>
          <w:rStyle w:val="StyleUnderline"/>
        </w:rPr>
        <w:t xml:space="preserve">the </w:t>
      </w:r>
      <w:r w:rsidRPr="009428E5">
        <w:rPr>
          <w:rStyle w:val="StyleUnderline"/>
          <w:highlight w:val="yellow"/>
        </w:rPr>
        <w:t>U</w:t>
      </w:r>
      <w:r w:rsidRPr="009428E5">
        <w:rPr>
          <w:rStyle w:val="StyleUnderline"/>
        </w:rPr>
        <w:t xml:space="preserve">nited </w:t>
      </w:r>
      <w:r w:rsidRPr="009428E5">
        <w:rPr>
          <w:rStyle w:val="StyleUnderline"/>
          <w:highlight w:val="yellow"/>
        </w:rPr>
        <w:t>S</w:t>
      </w:r>
      <w:r w:rsidRPr="009428E5">
        <w:rPr>
          <w:rStyle w:val="StyleUnderline"/>
        </w:rPr>
        <w:t xml:space="preserve">tates’ </w:t>
      </w:r>
      <w:r w:rsidRPr="009428E5">
        <w:rPr>
          <w:rStyle w:val="StyleUnderline"/>
          <w:highlight w:val="yellow"/>
        </w:rPr>
        <w:t>current levels of R&amp;D spending on AI are one-half to one-quarter of</w:t>
      </w:r>
      <w:r w:rsidRPr="009428E5">
        <w:rPr>
          <w:rStyle w:val="StyleUnderline"/>
        </w:rPr>
        <w:t xml:space="preserve"> the </w:t>
      </w:r>
      <w:r w:rsidRPr="009428E5">
        <w:rPr>
          <w:rStyle w:val="StyleUnderline"/>
          <w:highlight w:val="yellow"/>
        </w:rPr>
        <w:t>levels that would be best for economic growth.</w:t>
      </w:r>
      <w:r w:rsidRPr="009428E5">
        <w:rPr>
          <w:rStyle w:val="StyleUnderline"/>
        </w:rPr>
        <w:t xml:space="preserve"> </w:t>
      </w:r>
      <w:r w:rsidRPr="009428E5">
        <w:rPr>
          <w:rStyle w:val="Emphasis"/>
        </w:rPr>
        <w:t xml:space="preserve">China on the other hand, have made becoming a leader in AI, one of the state’s primary goals to illustrate the advent of New China. </w:t>
      </w:r>
      <w:r w:rsidRPr="009428E5">
        <w:rPr>
          <w:sz w:val="10"/>
        </w:rPr>
        <w:t xml:space="preserve">This is where the facts become scary. </w:t>
      </w:r>
      <w:r w:rsidRPr="009428E5">
        <w:rPr>
          <w:rStyle w:val="StyleUnderline"/>
        </w:rPr>
        <w:t xml:space="preserve">China’s </w:t>
      </w:r>
      <w:r w:rsidRPr="009428E5">
        <w:rPr>
          <w:rStyle w:val="Emphasis"/>
        </w:rPr>
        <w:t>one-party rule</w:t>
      </w:r>
      <w:r w:rsidRPr="009428E5">
        <w:rPr>
          <w:rStyle w:val="StyleUnderline"/>
        </w:rPr>
        <w:t xml:space="preserve"> affords them an incredible ability to</w:t>
      </w:r>
      <w:r w:rsidRPr="009428E5">
        <w:rPr>
          <w:rStyle w:val="Emphasis"/>
        </w:rPr>
        <w:t xml:space="preserve"> </w:t>
      </w:r>
      <w:r w:rsidRPr="009428E5">
        <w:rPr>
          <w:rStyle w:val="Emphasis"/>
          <w:sz w:val="36"/>
        </w:rPr>
        <w:t>“get shit done</w:t>
      </w:r>
      <w:r w:rsidRPr="009428E5">
        <w:rPr>
          <w:rStyle w:val="StyleUnderline"/>
        </w:rPr>
        <w:t>.” I don’t suspect developing AI will be a major issue for them, as having a higher population here becomes an essential advantage.</w:t>
      </w:r>
      <w:r w:rsidRPr="009428E5">
        <w:rPr>
          <w:sz w:val="10"/>
        </w:rPr>
        <w:t xml:space="preserve"> </w:t>
      </w:r>
      <w:r w:rsidRPr="009428E5">
        <w:rPr>
          <w:rStyle w:val="Emphasis"/>
          <w:highlight w:val="yellow"/>
        </w:rPr>
        <w:t>More collaboration and</w:t>
      </w:r>
      <w:r w:rsidRPr="009428E5">
        <w:rPr>
          <w:rStyle w:val="Emphasis"/>
        </w:rPr>
        <w:t xml:space="preserve"> </w:t>
      </w:r>
      <w:proofErr w:type="gramStart"/>
      <w:r w:rsidRPr="009428E5">
        <w:rPr>
          <w:rStyle w:val="Emphasis"/>
        </w:rPr>
        <w:t xml:space="preserve">a </w:t>
      </w:r>
      <w:r w:rsidRPr="009428E5">
        <w:rPr>
          <w:rStyle w:val="Emphasis"/>
          <w:highlight w:val="yellow"/>
        </w:rPr>
        <w:t>bigger slices</w:t>
      </w:r>
      <w:proofErr w:type="gramEnd"/>
      <w:r w:rsidRPr="009428E5">
        <w:rPr>
          <w:rStyle w:val="Emphasis"/>
          <w:highlight w:val="yellow"/>
        </w:rPr>
        <w:t xml:space="preserve"> of funding and Big Data</w:t>
      </w:r>
      <w:r w:rsidRPr="009428E5">
        <w:rPr>
          <w:rStyle w:val="Emphasis"/>
        </w:rPr>
        <w:t xml:space="preserve">, </w:t>
      </w:r>
      <w:r w:rsidRPr="009428E5">
        <w:rPr>
          <w:rStyle w:val="Emphasis"/>
          <w:highlight w:val="yellow"/>
        </w:rPr>
        <w:t>will win this war</w:t>
      </w:r>
      <w:r w:rsidRPr="009428E5">
        <w:rPr>
          <w:sz w:val="10"/>
        </w:rPr>
        <w:t xml:space="preserve">. </w:t>
      </w:r>
      <w:r w:rsidRPr="009428E5">
        <w:rPr>
          <w:rStyle w:val="StyleUnderline"/>
        </w:rPr>
        <w:t>The wheels of Chinese supremacy in AI have been set in motion.</w:t>
      </w:r>
    </w:p>
    <w:p w14:paraId="0BE18629" w14:textId="0FD43C28" w:rsidR="001B6D12" w:rsidRDefault="001B6D12" w:rsidP="001B6D12">
      <w:pPr>
        <w:pStyle w:val="Heading1"/>
      </w:pPr>
      <w:r>
        <w:t>CASE</w:t>
      </w:r>
    </w:p>
    <w:p w14:paraId="3D7A1A99" w14:textId="4DD3F064" w:rsidR="008E1DC8" w:rsidRPr="009428E5" w:rsidRDefault="008E1DC8" w:rsidP="008E1DC8">
      <w:pPr>
        <w:pStyle w:val="Heading2"/>
      </w:pPr>
      <w:r w:rsidRPr="009428E5">
        <w:t>No Talent Shortage</w:t>
      </w:r>
    </w:p>
    <w:p w14:paraId="0B40F9FF" w14:textId="742BB19A" w:rsidR="00425010" w:rsidRPr="009428E5" w:rsidRDefault="00DF6FF0" w:rsidP="00DF6FF0">
      <w:pPr>
        <w:pStyle w:val="Heading3"/>
      </w:pPr>
      <w:r w:rsidRPr="009428E5">
        <w:t>1NC---No Talent Shortage</w:t>
      </w:r>
    </w:p>
    <w:p w14:paraId="3433C6B1" w14:textId="339746FF" w:rsidR="0018116B" w:rsidRPr="009428E5" w:rsidRDefault="0018116B" w:rsidP="00EF7756">
      <w:pPr>
        <w:pStyle w:val="Heading4"/>
      </w:pPr>
      <w:r w:rsidRPr="009428E5">
        <w:t>Talent is not key---US has far more talent than China yet still lags in number of patents</w:t>
      </w:r>
    </w:p>
    <w:p w14:paraId="30FB45FA" w14:textId="21A5A23A" w:rsidR="0018116B" w:rsidRPr="009428E5" w:rsidRDefault="0018116B" w:rsidP="008E1DC8">
      <w:r w:rsidRPr="009428E5">
        <w:t xml:space="preserve">Iris </w:t>
      </w:r>
      <w:r w:rsidRPr="00EF7756">
        <w:rPr>
          <w:rStyle w:val="Style13ptBold"/>
        </w:rPr>
        <w:t>Deng 18</w:t>
      </w:r>
      <w:r w:rsidRPr="009428E5">
        <w:t xml:space="preserve"> – Hong Kong-based technology reporter. [“China’s AI industry gets the most funding, but lags the US in key talent, says Tsinghua”, South China Morning Post, July 17</w:t>
      </w:r>
      <w:r w:rsidRPr="009428E5">
        <w:rPr>
          <w:vertAlign w:val="superscript"/>
        </w:rPr>
        <w:t>th</w:t>
      </w:r>
      <w:r w:rsidRPr="009428E5">
        <w:t xml:space="preserve">, </w:t>
      </w:r>
      <w:hyperlink r:id="rId26" w:history="1">
        <w:r w:rsidRPr="009428E5">
          <w:rPr>
            <w:rStyle w:val="Hyperlink"/>
          </w:rPr>
          <w:t>https://www.scmp.com/tech/china-tech/article/2155600/chinas-ai-industry-gets-most-funding-lags-us-key-talent-says</w:t>
        </w:r>
      </w:hyperlink>
      <w:r w:rsidRPr="009428E5">
        <w:t>, AZ]</w:t>
      </w:r>
    </w:p>
    <w:p w14:paraId="39DFAA35" w14:textId="4874C21E" w:rsidR="0018116B" w:rsidRPr="009428E5" w:rsidRDefault="0018116B" w:rsidP="008E1DC8">
      <w:pPr>
        <w:rPr>
          <w:sz w:val="16"/>
        </w:rPr>
      </w:pPr>
      <w:r w:rsidRPr="009428E5">
        <w:rPr>
          <w:highlight w:val="yellow"/>
          <w:u w:val="single"/>
        </w:rPr>
        <w:t>China’s a</w:t>
      </w:r>
      <w:r w:rsidRPr="009428E5">
        <w:rPr>
          <w:sz w:val="16"/>
        </w:rPr>
        <w:t xml:space="preserve">rtificial </w:t>
      </w:r>
      <w:r w:rsidRPr="009428E5">
        <w:rPr>
          <w:highlight w:val="yellow"/>
          <w:u w:val="single"/>
        </w:rPr>
        <w:t>i</w:t>
      </w:r>
      <w:r w:rsidRPr="009428E5">
        <w:rPr>
          <w:sz w:val="16"/>
        </w:rPr>
        <w:t xml:space="preserve">ntelligence </w:t>
      </w:r>
      <w:r w:rsidRPr="009428E5">
        <w:rPr>
          <w:highlight w:val="yellow"/>
          <w:u w:val="single"/>
        </w:rPr>
        <w:t>industry has attracted</w:t>
      </w:r>
      <w:r w:rsidRPr="009428E5">
        <w:rPr>
          <w:sz w:val="16"/>
        </w:rPr>
        <w:t xml:space="preserve"> the </w:t>
      </w:r>
      <w:r w:rsidRPr="009428E5">
        <w:rPr>
          <w:highlight w:val="yellow"/>
          <w:u w:val="single"/>
        </w:rPr>
        <w:t>most funding</w:t>
      </w:r>
      <w:r w:rsidRPr="009428E5">
        <w:rPr>
          <w:sz w:val="16"/>
        </w:rPr>
        <w:t xml:space="preserve">, </w:t>
      </w:r>
      <w:r w:rsidRPr="009428E5">
        <w:rPr>
          <w:rStyle w:val="Emphasis"/>
        </w:rPr>
        <w:t>accounting for 60 per cent of all global investment</w:t>
      </w:r>
      <w:r w:rsidRPr="009428E5">
        <w:rPr>
          <w:sz w:val="16"/>
        </w:rPr>
        <w:t xml:space="preserve"> from 2013 to the first quarter of 2018, but </w:t>
      </w:r>
      <w:r w:rsidRPr="009428E5">
        <w:rPr>
          <w:rStyle w:val="Emphasis"/>
          <w:highlight w:val="yellow"/>
        </w:rPr>
        <w:t>still lags</w:t>
      </w:r>
      <w:r w:rsidRPr="009428E5">
        <w:rPr>
          <w:sz w:val="16"/>
        </w:rPr>
        <w:t xml:space="preserve"> </w:t>
      </w:r>
      <w:r w:rsidRPr="009428E5">
        <w:rPr>
          <w:rStyle w:val="Emphasis"/>
          <w:highlight w:val="yellow"/>
        </w:rPr>
        <w:t>behind</w:t>
      </w:r>
      <w:r w:rsidRPr="009428E5">
        <w:rPr>
          <w:rStyle w:val="Emphasis"/>
        </w:rPr>
        <w:t xml:space="preserve"> the </w:t>
      </w:r>
      <w:r w:rsidRPr="009428E5">
        <w:rPr>
          <w:rStyle w:val="Emphasis"/>
          <w:highlight w:val="yellow"/>
        </w:rPr>
        <w:t>US in terms of AI talent</w:t>
      </w:r>
      <w:r w:rsidRPr="009428E5">
        <w:rPr>
          <w:sz w:val="16"/>
        </w:rPr>
        <w:t xml:space="preserve">, according to a new study. By the end of 2017 </w:t>
      </w:r>
      <w:r w:rsidRPr="009428E5">
        <w:rPr>
          <w:highlight w:val="yellow"/>
          <w:u w:val="single"/>
        </w:rPr>
        <w:t>China</w:t>
      </w:r>
      <w:r w:rsidRPr="009428E5">
        <w:rPr>
          <w:u w:val="single"/>
        </w:rPr>
        <w:t xml:space="preserve"> had </w:t>
      </w:r>
      <w:r w:rsidRPr="009428E5">
        <w:rPr>
          <w:highlight w:val="yellow"/>
          <w:u w:val="single"/>
        </w:rPr>
        <w:t>amassed</w:t>
      </w:r>
      <w:r w:rsidRPr="009428E5">
        <w:rPr>
          <w:sz w:val="16"/>
        </w:rPr>
        <w:t xml:space="preserve"> an </w:t>
      </w:r>
      <w:r w:rsidRPr="009428E5">
        <w:rPr>
          <w:u w:val="single"/>
        </w:rPr>
        <w:t>AI talent pool of 18,232 people</w:t>
      </w:r>
      <w:r w:rsidRPr="009428E5">
        <w:rPr>
          <w:sz w:val="16"/>
        </w:rPr>
        <w:t xml:space="preserve">, </w:t>
      </w:r>
      <w:r w:rsidRPr="009428E5">
        <w:rPr>
          <w:u w:val="single"/>
        </w:rPr>
        <w:t xml:space="preserve">accounting for </w:t>
      </w:r>
      <w:r w:rsidRPr="009428E5">
        <w:rPr>
          <w:highlight w:val="yellow"/>
          <w:u w:val="single"/>
        </w:rPr>
        <w:t>8.9 per cent</w:t>
      </w:r>
      <w:r w:rsidRPr="009428E5">
        <w:rPr>
          <w:u w:val="single"/>
        </w:rPr>
        <w:t xml:space="preserve"> </w:t>
      </w:r>
      <w:r w:rsidRPr="009428E5">
        <w:rPr>
          <w:highlight w:val="yellow"/>
          <w:u w:val="single"/>
        </w:rPr>
        <w:t>of</w:t>
      </w:r>
      <w:r w:rsidRPr="009428E5">
        <w:rPr>
          <w:u w:val="single"/>
        </w:rPr>
        <w:t xml:space="preserve"> the </w:t>
      </w:r>
      <w:r w:rsidRPr="009428E5">
        <w:rPr>
          <w:highlight w:val="yellow"/>
          <w:u w:val="single"/>
        </w:rPr>
        <w:t>world’s total talent</w:t>
      </w:r>
      <w:r w:rsidRPr="009428E5">
        <w:rPr>
          <w:sz w:val="16"/>
        </w:rPr>
        <w:t xml:space="preserve"> and </w:t>
      </w:r>
      <w:r w:rsidRPr="009428E5">
        <w:rPr>
          <w:rStyle w:val="Emphasis"/>
          <w:highlight w:val="yellow"/>
        </w:rPr>
        <w:t>well behind</w:t>
      </w:r>
      <w:r w:rsidRPr="009428E5">
        <w:rPr>
          <w:sz w:val="16"/>
        </w:rPr>
        <w:t xml:space="preserve"> the </w:t>
      </w:r>
      <w:r w:rsidRPr="009428E5">
        <w:rPr>
          <w:rStyle w:val="Emphasis"/>
          <w:highlight w:val="yellow"/>
        </w:rPr>
        <w:t>13.9 per cent share held by</w:t>
      </w:r>
      <w:r w:rsidRPr="009428E5">
        <w:rPr>
          <w:rStyle w:val="Emphasis"/>
        </w:rPr>
        <w:t xml:space="preserve"> the </w:t>
      </w:r>
      <w:r w:rsidRPr="009428E5">
        <w:rPr>
          <w:rStyle w:val="Emphasis"/>
          <w:highlight w:val="yellow"/>
        </w:rPr>
        <w:t>US</w:t>
      </w:r>
      <w:r w:rsidRPr="009428E5">
        <w:rPr>
          <w:sz w:val="16"/>
        </w:rPr>
        <w:t xml:space="preserve">. The top 10 countries accounted for 60 per cent of AI talent. The report also stressed the </w:t>
      </w:r>
      <w:r w:rsidRPr="009428E5">
        <w:rPr>
          <w:u w:val="single"/>
        </w:rPr>
        <w:t>country’s shortage of high level AI talent</w:t>
      </w:r>
      <w:r w:rsidRPr="009428E5">
        <w:rPr>
          <w:sz w:val="16"/>
        </w:rPr>
        <w:t xml:space="preserve"> – those who produce research of high quality – with China only having one fifth the number of the US in this category, according to a report released Friday by Tsinghua University, China’s top research university. </w:t>
      </w:r>
      <w:r w:rsidRPr="009428E5">
        <w:rPr>
          <w:highlight w:val="yellow"/>
          <w:u w:val="single"/>
        </w:rPr>
        <w:t>In terms of AI research</w:t>
      </w:r>
      <w:r w:rsidRPr="009428E5">
        <w:rPr>
          <w:sz w:val="16"/>
        </w:rPr>
        <w:t xml:space="preserve">, </w:t>
      </w:r>
      <w:r w:rsidRPr="009428E5">
        <w:rPr>
          <w:rStyle w:val="Emphasis"/>
          <w:highlight w:val="yellow"/>
        </w:rPr>
        <w:t>China ranks first</w:t>
      </w:r>
      <w:r w:rsidRPr="009428E5">
        <w:rPr>
          <w:sz w:val="16"/>
          <w:highlight w:val="yellow"/>
        </w:rPr>
        <w:t xml:space="preserve"> </w:t>
      </w:r>
      <w:r w:rsidRPr="009428E5">
        <w:rPr>
          <w:highlight w:val="yellow"/>
          <w:u w:val="single"/>
        </w:rPr>
        <w:t>in</w:t>
      </w:r>
      <w:r w:rsidRPr="009428E5">
        <w:rPr>
          <w:sz w:val="16"/>
        </w:rPr>
        <w:t xml:space="preserve"> the </w:t>
      </w:r>
      <w:r w:rsidRPr="009428E5">
        <w:rPr>
          <w:rStyle w:val="Emphasis"/>
          <w:highlight w:val="yellow"/>
        </w:rPr>
        <w:t>quantity</w:t>
      </w:r>
      <w:r w:rsidRPr="009428E5">
        <w:rPr>
          <w:rStyle w:val="Emphasis"/>
        </w:rPr>
        <w:t xml:space="preserve"> and citation of research papers</w:t>
      </w:r>
      <w:r w:rsidRPr="009428E5">
        <w:rPr>
          <w:sz w:val="16"/>
        </w:rPr>
        <w:t xml:space="preserve">, and </w:t>
      </w:r>
      <w:r w:rsidRPr="009428E5">
        <w:rPr>
          <w:rStyle w:val="Emphasis"/>
          <w:highlight w:val="yellow"/>
        </w:rPr>
        <w:t>holds</w:t>
      </w:r>
      <w:r w:rsidRPr="009428E5">
        <w:rPr>
          <w:rStyle w:val="Emphasis"/>
        </w:rPr>
        <w:t xml:space="preserve"> the </w:t>
      </w:r>
      <w:r w:rsidRPr="009428E5">
        <w:rPr>
          <w:rStyle w:val="Emphasis"/>
          <w:highlight w:val="yellow"/>
        </w:rPr>
        <w:t>most AI patents</w:t>
      </w:r>
      <w:r w:rsidRPr="009428E5">
        <w:rPr>
          <w:sz w:val="16"/>
        </w:rPr>
        <w:t xml:space="preserve">, </w:t>
      </w:r>
      <w:r w:rsidRPr="009428E5">
        <w:rPr>
          <w:u w:val="single"/>
        </w:rPr>
        <w:t>edging out the US and Japan</w:t>
      </w:r>
      <w:r w:rsidRPr="009428E5">
        <w:rPr>
          <w:sz w:val="16"/>
        </w:rPr>
        <w:t>, the report shows.</w:t>
      </w:r>
    </w:p>
    <w:p w14:paraId="06A256A2" w14:textId="107DEA85" w:rsidR="008E1DC8" w:rsidRPr="009428E5" w:rsidRDefault="00DF6FF0" w:rsidP="00DF6FF0">
      <w:pPr>
        <w:pStyle w:val="Heading3"/>
      </w:pPr>
      <w:r w:rsidRPr="009428E5">
        <w:t>2NC---No Talent Shortage</w:t>
      </w:r>
    </w:p>
    <w:p w14:paraId="713604D1" w14:textId="4369B05E" w:rsidR="00BC1825" w:rsidRPr="009428E5" w:rsidRDefault="00AB3C38" w:rsidP="00EF7756">
      <w:pPr>
        <w:pStyle w:val="Heading4"/>
      </w:pPr>
      <w:r w:rsidRPr="009428E5">
        <w:t xml:space="preserve">Talent gap is wide---funding </w:t>
      </w:r>
      <w:r w:rsidR="00131332" w:rsidRPr="009428E5">
        <w:t xml:space="preserve">has a more significant effect on </w:t>
      </w:r>
      <w:r w:rsidR="00E80F5F" w:rsidRPr="009428E5">
        <w:t>AI competitiveness.</w:t>
      </w:r>
    </w:p>
    <w:p w14:paraId="1F4127FC" w14:textId="0B70749E" w:rsidR="00F90971" w:rsidRPr="009428E5" w:rsidRDefault="00F90971" w:rsidP="00B55AD5">
      <w:r w:rsidRPr="009428E5">
        <w:t xml:space="preserve">Kaveh </w:t>
      </w:r>
      <w:r w:rsidRPr="00EF7756">
        <w:rPr>
          <w:rStyle w:val="Style13ptBold"/>
        </w:rPr>
        <w:t>Waddell 18</w:t>
      </w:r>
      <w:r w:rsidRPr="009428E5">
        <w:t xml:space="preserve"> – AI reporter at </w:t>
      </w:r>
      <w:proofErr w:type="spellStart"/>
      <w:r w:rsidRPr="009428E5">
        <w:t>Axios</w:t>
      </w:r>
      <w:proofErr w:type="spellEnd"/>
      <w:r w:rsidRPr="009428E5">
        <w:t xml:space="preserve">. [“Report: China leads U.S. on AI funding but trails on talent”, </w:t>
      </w:r>
      <w:proofErr w:type="spellStart"/>
      <w:r w:rsidRPr="009428E5">
        <w:t>Axios</w:t>
      </w:r>
      <w:proofErr w:type="spellEnd"/>
      <w:r w:rsidRPr="009428E5">
        <w:t>, July 17</w:t>
      </w:r>
      <w:r w:rsidRPr="009428E5">
        <w:rPr>
          <w:vertAlign w:val="superscript"/>
        </w:rPr>
        <w:t>th</w:t>
      </w:r>
      <w:r w:rsidRPr="009428E5">
        <w:t xml:space="preserve">, </w:t>
      </w:r>
      <w:hyperlink r:id="rId27" w:history="1">
        <w:r w:rsidRPr="009428E5">
          <w:rPr>
            <w:rStyle w:val="Hyperlink"/>
          </w:rPr>
          <w:t>https://www.axios.com/china-artificial-funding-talent-jobs-ai-55c2d97c-3748-4ea7-9e87-1f4b3f242076.html</w:t>
        </w:r>
      </w:hyperlink>
      <w:r w:rsidRPr="009428E5">
        <w:t>, AZ]</w:t>
      </w:r>
    </w:p>
    <w:p w14:paraId="3BC25B05" w14:textId="75C1A11D" w:rsidR="00F90971" w:rsidRPr="009428E5" w:rsidRDefault="00F90971" w:rsidP="00B55AD5">
      <w:pPr>
        <w:rPr>
          <w:sz w:val="16"/>
        </w:rPr>
      </w:pPr>
      <w:r w:rsidRPr="009428E5">
        <w:rPr>
          <w:highlight w:val="yellow"/>
          <w:u w:val="single"/>
        </w:rPr>
        <w:t>Two-thirds of</w:t>
      </w:r>
      <w:r w:rsidRPr="009428E5">
        <w:rPr>
          <w:u w:val="single"/>
        </w:rPr>
        <w:t xml:space="preserve"> global </w:t>
      </w:r>
      <w:r w:rsidRPr="009428E5">
        <w:rPr>
          <w:highlight w:val="yellow"/>
          <w:u w:val="single"/>
        </w:rPr>
        <w:t>AI investment</w:t>
      </w:r>
      <w:r w:rsidRPr="009428E5">
        <w:rPr>
          <w:sz w:val="16"/>
        </w:rPr>
        <w:t xml:space="preserve"> today </w:t>
      </w:r>
      <w:r w:rsidRPr="009428E5">
        <w:rPr>
          <w:highlight w:val="yellow"/>
          <w:u w:val="single"/>
        </w:rPr>
        <w:t>goes to China</w:t>
      </w:r>
      <w:r w:rsidRPr="009428E5">
        <w:rPr>
          <w:sz w:val="16"/>
        </w:rPr>
        <w:t xml:space="preserve">, ballooning the value of China’s AI market by 67% from 2016 to 2017 </w:t>
      </w:r>
      <w:r w:rsidRPr="009428E5">
        <w:rPr>
          <w:u w:val="single"/>
        </w:rPr>
        <w:t xml:space="preserve">and </w:t>
      </w:r>
      <w:r w:rsidRPr="009428E5">
        <w:rPr>
          <w:rStyle w:val="Emphasis"/>
          <w:highlight w:val="yellow"/>
        </w:rPr>
        <w:t>threatening</w:t>
      </w:r>
      <w:r w:rsidRPr="009428E5">
        <w:rPr>
          <w:highlight w:val="yellow"/>
          <w:u w:val="single"/>
        </w:rPr>
        <w:t xml:space="preserve"> to rob</w:t>
      </w:r>
      <w:r w:rsidRPr="009428E5">
        <w:rPr>
          <w:sz w:val="16"/>
        </w:rPr>
        <w:t xml:space="preserve"> the </w:t>
      </w:r>
      <w:r w:rsidRPr="009428E5">
        <w:rPr>
          <w:highlight w:val="yellow"/>
          <w:u w:val="single"/>
        </w:rPr>
        <w:t>U.S. of</w:t>
      </w:r>
      <w:r w:rsidRPr="009428E5">
        <w:rPr>
          <w:u w:val="single"/>
        </w:rPr>
        <w:t xml:space="preserve"> its</w:t>
      </w:r>
      <w:r w:rsidRPr="009428E5">
        <w:rPr>
          <w:sz w:val="16"/>
        </w:rPr>
        <w:t xml:space="preserve"> </w:t>
      </w:r>
      <w:r w:rsidRPr="009428E5">
        <w:rPr>
          <w:rStyle w:val="Emphasis"/>
        </w:rPr>
        <w:t xml:space="preserve">tenuous </w:t>
      </w:r>
      <w:r w:rsidRPr="009428E5">
        <w:rPr>
          <w:rStyle w:val="Emphasis"/>
          <w:highlight w:val="yellow"/>
        </w:rPr>
        <w:t>AI lead</w:t>
      </w:r>
      <w:r w:rsidRPr="009428E5">
        <w:rPr>
          <w:sz w:val="16"/>
        </w:rPr>
        <w:t xml:space="preserve">, according to a new study from China’s Tsinghua University. Why it matters: The </w:t>
      </w:r>
      <w:r w:rsidRPr="009428E5">
        <w:rPr>
          <w:u w:val="single"/>
        </w:rPr>
        <w:t>U.S. and China are jockeying to be an AI superpower</w:t>
      </w:r>
      <w:r w:rsidRPr="009428E5">
        <w:rPr>
          <w:sz w:val="16"/>
        </w:rPr>
        <w:t xml:space="preserve">, as private investors and governments pour money into research in both countries. The </w:t>
      </w:r>
      <w:r w:rsidRPr="009428E5">
        <w:rPr>
          <w:rStyle w:val="Emphasis"/>
          <w:highlight w:val="yellow"/>
        </w:rPr>
        <w:t>U.S. has</w:t>
      </w:r>
      <w:r w:rsidRPr="009428E5">
        <w:rPr>
          <w:rStyle w:val="Emphasis"/>
        </w:rPr>
        <w:t xml:space="preserve"> a </w:t>
      </w:r>
      <w:r w:rsidRPr="009428E5">
        <w:rPr>
          <w:rStyle w:val="Emphasis"/>
          <w:highlight w:val="yellow"/>
        </w:rPr>
        <w:t>serious talent edge over China</w:t>
      </w:r>
      <w:r w:rsidRPr="009428E5">
        <w:rPr>
          <w:sz w:val="16"/>
        </w:rPr>
        <w:t xml:space="preserve"> for now, </w:t>
      </w:r>
      <w:r w:rsidRPr="009428E5">
        <w:rPr>
          <w:rStyle w:val="Emphasis"/>
          <w:sz w:val="24"/>
          <w:szCs w:val="24"/>
          <w:highlight w:val="yellow"/>
        </w:rPr>
        <w:t>but China’s funding advantage keeps it</w:t>
      </w:r>
      <w:r w:rsidRPr="009428E5">
        <w:rPr>
          <w:rStyle w:val="Emphasis"/>
          <w:sz w:val="24"/>
          <w:szCs w:val="24"/>
        </w:rPr>
        <w:t xml:space="preserve"> in the </w:t>
      </w:r>
      <w:r w:rsidRPr="009428E5">
        <w:rPr>
          <w:rStyle w:val="Emphasis"/>
          <w:sz w:val="24"/>
          <w:szCs w:val="24"/>
          <w:highlight w:val="yellow"/>
        </w:rPr>
        <w:t>running</w:t>
      </w:r>
      <w:r w:rsidRPr="009428E5">
        <w:rPr>
          <w:sz w:val="16"/>
        </w:rPr>
        <w:t xml:space="preserve">, as </w:t>
      </w:r>
      <w:r w:rsidRPr="009428E5">
        <w:rPr>
          <w:u w:val="single"/>
        </w:rPr>
        <w:t>top universities like Tsinghua turn out</w:t>
      </w:r>
      <w:r w:rsidRPr="009428E5">
        <w:rPr>
          <w:sz w:val="16"/>
        </w:rPr>
        <w:t xml:space="preserve"> </w:t>
      </w:r>
      <w:r w:rsidRPr="009428E5">
        <w:rPr>
          <w:u w:val="single"/>
        </w:rPr>
        <w:t>high-quality researchers</w:t>
      </w:r>
      <w:r w:rsidRPr="009428E5">
        <w:rPr>
          <w:sz w:val="16"/>
        </w:rPr>
        <w:t xml:space="preserve">. Show less </w:t>
      </w:r>
      <w:proofErr w:type="gramStart"/>
      <w:r w:rsidRPr="009428E5">
        <w:rPr>
          <w:sz w:val="16"/>
        </w:rPr>
        <w:t>The</w:t>
      </w:r>
      <w:proofErr w:type="gramEnd"/>
      <w:r w:rsidRPr="009428E5">
        <w:rPr>
          <w:sz w:val="16"/>
        </w:rPr>
        <w:t xml:space="preserve"> big picture: The </w:t>
      </w:r>
      <w:r w:rsidRPr="009428E5">
        <w:rPr>
          <w:u w:val="single"/>
        </w:rPr>
        <w:t>U.S. still has a solid talent advantage.</w:t>
      </w:r>
      <w:r w:rsidRPr="009428E5">
        <w:rPr>
          <w:sz w:val="16"/>
        </w:rPr>
        <w:t xml:space="preserve"> According to the study, which was reported on in the South China Morning Post: </w:t>
      </w:r>
      <w:r w:rsidRPr="009428E5">
        <w:rPr>
          <w:rStyle w:val="Emphasis"/>
          <w:highlight w:val="yellow"/>
        </w:rPr>
        <w:t>China’s AI talent pool made up just under 9%</w:t>
      </w:r>
      <w:r w:rsidRPr="009428E5">
        <w:rPr>
          <w:sz w:val="16"/>
        </w:rPr>
        <w:t xml:space="preserve"> </w:t>
      </w:r>
      <w:r w:rsidRPr="009428E5">
        <w:rPr>
          <w:u w:val="single"/>
        </w:rPr>
        <w:t>of the global total, compared to</w:t>
      </w:r>
      <w:r w:rsidRPr="009428E5">
        <w:rPr>
          <w:sz w:val="16"/>
        </w:rPr>
        <w:t xml:space="preserve"> nearly the </w:t>
      </w:r>
      <w:r w:rsidRPr="009428E5">
        <w:rPr>
          <w:highlight w:val="yellow"/>
          <w:u w:val="single"/>
        </w:rPr>
        <w:t>14% of AI talent</w:t>
      </w:r>
      <w:r w:rsidRPr="009428E5">
        <w:rPr>
          <w:u w:val="single"/>
        </w:rPr>
        <w:t xml:space="preserve"> that’s </w:t>
      </w:r>
      <w:r w:rsidRPr="009428E5">
        <w:rPr>
          <w:highlight w:val="yellow"/>
          <w:u w:val="single"/>
        </w:rPr>
        <w:t>in the U.S</w:t>
      </w:r>
      <w:r w:rsidRPr="009428E5">
        <w:rPr>
          <w:u w:val="single"/>
        </w:rPr>
        <w:t>.</w:t>
      </w:r>
      <w:r w:rsidRPr="009428E5">
        <w:rPr>
          <w:sz w:val="16"/>
        </w:rPr>
        <w:t xml:space="preserve"> </w:t>
      </w:r>
      <w:r w:rsidRPr="009428E5">
        <w:rPr>
          <w:highlight w:val="yellow"/>
          <w:u w:val="single"/>
        </w:rPr>
        <w:t>When it comes to</w:t>
      </w:r>
      <w:r w:rsidRPr="009428E5">
        <w:rPr>
          <w:u w:val="single"/>
        </w:rPr>
        <w:t xml:space="preserve"> </w:t>
      </w:r>
      <w:r w:rsidRPr="009428E5">
        <w:rPr>
          <w:rStyle w:val="Emphasis"/>
          <w:highlight w:val="yellow"/>
        </w:rPr>
        <w:t>high-level talent</w:t>
      </w:r>
      <w:r w:rsidRPr="009428E5">
        <w:rPr>
          <w:sz w:val="16"/>
        </w:rPr>
        <w:t xml:space="preserve"> — the best of the best — the </w:t>
      </w:r>
      <w:r w:rsidRPr="009428E5">
        <w:rPr>
          <w:rStyle w:val="Emphasis"/>
          <w:highlight w:val="yellow"/>
        </w:rPr>
        <w:t>gap is even wider</w:t>
      </w:r>
      <w:r w:rsidRPr="009428E5">
        <w:rPr>
          <w:sz w:val="16"/>
        </w:rPr>
        <w:t xml:space="preserve">: </w:t>
      </w:r>
      <w:r w:rsidRPr="009428E5">
        <w:rPr>
          <w:highlight w:val="yellow"/>
          <w:u w:val="single"/>
        </w:rPr>
        <w:t xml:space="preserve">China has </w:t>
      </w:r>
      <w:r w:rsidRPr="009428E5">
        <w:rPr>
          <w:rStyle w:val="Emphasis"/>
          <w:highlight w:val="yellow"/>
        </w:rPr>
        <w:t>one-fifth</w:t>
      </w:r>
      <w:r w:rsidRPr="009428E5">
        <w:rPr>
          <w:highlight w:val="yellow"/>
          <w:u w:val="single"/>
        </w:rPr>
        <w:t xml:space="preserve"> the top talent</w:t>
      </w:r>
      <w:r w:rsidRPr="009428E5">
        <w:rPr>
          <w:sz w:val="16"/>
        </w:rPr>
        <w:t xml:space="preserve"> that the </w:t>
      </w:r>
      <w:r w:rsidRPr="009428E5">
        <w:rPr>
          <w:highlight w:val="yellow"/>
          <w:u w:val="single"/>
        </w:rPr>
        <w:t>U.S. has</w:t>
      </w:r>
      <w:r w:rsidRPr="009428E5">
        <w:rPr>
          <w:u w:val="single"/>
        </w:rPr>
        <w:t>.</w:t>
      </w:r>
      <w:r w:rsidRPr="009428E5">
        <w:rPr>
          <w:sz w:val="16"/>
        </w:rPr>
        <w:t xml:space="preserve"> The </w:t>
      </w:r>
      <w:r w:rsidRPr="009428E5">
        <w:rPr>
          <w:u w:val="single"/>
        </w:rPr>
        <w:t>U.S. and Japan trail China in number of AI patents</w:t>
      </w:r>
      <w:r w:rsidRPr="009428E5">
        <w:rPr>
          <w:sz w:val="16"/>
        </w:rPr>
        <w:t xml:space="preserve">, and </w:t>
      </w:r>
      <w:r w:rsidRPr="009428E5">
        <w:rPr>
          <w:rStyle w:val="Emphasis"/>
        </w:rPr>
        <w:t>China leads</w:t>
      </w:r>
      <w:r w:rsidRPr="009428E5">
        <w:rPr>
          <w:sz w:val="16"/>
        </w:rPr>
        <w:t xml:space="preserve"> </w:t>
      </w:r>
      <w:r w:rsidRPr="009428E5">
        <w:rPr>
          <w:u w:val="single"/>
        </w:rPr>
        <w:t>in</w:t>
      </w:r>
      <w:r w:rsidRPr="009428E5">
        <w:rPr>
          <w:sz w:val="16"/>
        </w:rPr>
        <w:t xml:space="preserve"> the </w:t>
      </w:r>
      <w:r w:rsidRPr="009428E5">
        <w:rPr>
          <w:u w:val="single"/>
        </w:rPr>
        <w:t>quantity of research papers produced</w:t>
      </w:r>
      <w:r w:rsidRPr="009428E5">
        <w:rPr>
          <w:sz w:val="16"/>
        </w:rPr>
        <w:t xml:space="preserve"> </w:t>
      </w:r>
      <w:r w:rsidRPr="009428E5">
        <w:rPr>
          <w:u w:val="single"/>
        </w:rPr>
        <w:t xml:space="preserve">and </w:t>
      </w:r>
      <w:r w:rsidRPr="009428E5">
        <w:rPr>
          <w:sz w:val="16"/>
        </w:rPr>
        <w:t xml:space="preserve">the </w:t>
      </w:r>
      <w:r w:rsidRPr="009428E5">
        <w:rPr>
          <w:u w:val="single"/>
        </w:rPr>
        <w:t>number of times they’re cited</w:t>
      </w:r>
      <w:r w:rsidRPr="009428E5">
        <w:rPr>
          <w:sz w:val="16"/>
        </w:rPr>
        <w:t>.</w:t>
      </w:r>
    </w:p>
    <w:p w14:paraId="0B37CB16" w14:textId="03693D72" w:rsidR="0004434C" w:rsidRPr="009428E5" w:rsidRDefault="00A73462" w:rsidP="00EF7756">
      <w:pPr>
        <w:pStyle w:val="Heading4"/>
      </w:pPr>
      <w:r w:rsidRPr="009428E5">
        <w:t>Trump is cutting AI funding---</w:t>
      </w:r>
    </w:p>
    <w:p w14:paraId="62247ED9" w14:textId="00AB1C9B" w:rsidR="0004434C" w:rsidRPr="009428E5" w:rsidRDefault="0004434C" w:rsidP="0004434C">
      <w:r w:rsidRPr="009428E5">
        <w:t xml:space="preserve">Paul </w:t>
      </w:r>
      <w:proofErr w:type="spellStart"/>
      <w:r w:rsidRPr="00EF7756">
        <w:rPr>
          <w:rStyle w:val="Style13ptBold"/>
        </w:rPr>
        <w:t>Mozur</w:t>
      </w:r>
      <w:proofErr w:type="spellEnd"/>
      <w:r w:rsidRPr="00EF7756">
        <w:rPr>
          <w:rStyle w:val="Style13ptBold"/>
        </w:rPr>
        <w:t xml:space="preserve"> and</w:t>
      </w:r>
      <w:r w:rsidRPr="009428E5">
        <w:t xml:space="preserve"> John </w:t>
      </w:r>
      <w:r w:rsidRPr="00EF7756">
        <w:rPr>
          <w:rStyle w:val="Style13ptBold"/>
        </w:rPr>
        <w:t>Markoff 17</w:t>
      </w:r>
      <w:r w:rsidRPr="009428E5">
        <w:t xml:space="preserve"> – </w:t>
      </w:r>
      <w:proofErr w:type="spellStart"/>
      <w:r w:rsidRPr="009428E5">
        <w:t>Mozur</w:t>
      </w:r>
      <w:proofErr w:type="spellEnd"/>
      <w:r w:rsidRPr="009428E5">
        <w:t>, technology report for the NYT in Hong Kong. Markoff, technology reporter for the NYT. [“Is China Outsmarting America in A.I.?”, The New York Times, May 27</w:t>
      </w:r>
      <w:r w:rsidRPr="009428E5">
        <w:rPr>
          <w:vertAlign w:val="superscript"/>
        </w:rPr>
        <w:t>th</w:t>
      </w:r>
      <w:r w:rsidRPr="009428E5">
        <w:t xml:space="preserve">, </w:t>
      </w:r>
      <w:hyperlink r:id="rId28" w:history="1">
        <w:r w:rsidRPr="009428E5">
          <w:rPr>
            <w:rStyle w:val="Hyperlink"/>
          </w:rPr>
          <w:t>https://www.nytimes.com/2017/05/27/technology/china-us-ai-artificial-intelligence.html</w:t>
        </w:r>
      </w:hyperlink>
      <w:r w:rsidRPr="009428E5">
        <w:t>, AZ]</w:t>
      </w:r>
    </w:p>
    <w:p w14:paraId="50F9D68C" w14:textId="5D522C76" w:rsidR="0004434C" w:rsidRPr="009428E5" w:rsidRDefault="0004434C" w:rsidP="0004434C">
      <w:pPr>
        <w:rPr>
          <w:u w:val="single"/>
        </w:rPr>
      </w:pPr>
      <w:r w:rsidRPr="009428E5">
        <w:rPr>
          <w:sz w:val="16"/>
        </w:rPr>
        <w:t xml:space="preserve">Beijing is backing its artificial intelligence push with vast sums of money. Having already spent billions on research programs, China is readying a new multibillion-dollar initiative to fund moonshot projects, start-ups and academic research, all with the aim of growing China’s A.I. capabilities, according to two professors who consulted with the government on the plan. China’s private companies are pushing deeply into the field as well, though the line between government and private in China sometimes blurs. Baidu — often called the Google of China and a pioneer in artificial-intelligence-related fields, like speech recognition — this year opened a joint company-government laboratory partly run by academics who once worked on research into Chinese military robots. </w:t>
      </w:r>
      <w:r w:rsidRPr="009428E5">
        <w:rPr>
          <w:rStyle w:val="Emphasis"/>
          <w:highlight w:val="yellow"/>
        </w:rPr>
        <w:t>China is spending more</w:t>
      </w:r>
      <w:r w:rsidRPr="009428E5">
        <w:rPr>
          <w:highlight w:val="yellow"/>
          <w:u w:val="single"/>
        </w:rPr>
        <w:t xml:space="preserve"> just as</w:t>
      </w:r>
      <w:r w:rsidRPr="009428E5">
        <w:rPr>
          <w:sz w:val="16"/>
        </w:rPr>
        <w:t xml:space="preserve"> the </w:t>
      </w:r>
      <w:r w:rsidRPr="009428E5">
        <w:rPr>
          <w:highlight w:val="yellow"/>
          <w:u w:val="single"/>
        </w:rPr>
        <w:t>U</w:t>
      </w:r>
      <w:r w:rsidRPr="009428E5">
        <w:rPr>
          <w:sz w:val="16"/>
        </w:rPr>
        <w:t xml:space="preserve">nited </w:t>
      </w:r>
      <w:r w:rsidRPr="009428E5">
        <w:rPr>
          <w:highlight w:val="yellow"/>
          <w:u w:val="single"/>
        </w:rPr>
        <w:t>S</w:t>
      </w:r>
      <w:r w:rsidRPr="009428E5">
        <w:rPr>
          <w:sz w:val="16"/>
        </w:rPr>
        <w:t xml:space="preserve">tates </w:t>
      </w:r>
      <w:r w:rsidRPr="009428E5">
        <w:rPr>
          <w:rStyle w:val="Emphasis"/>
          <w:highlight w:val="yellow"/>
        </w:rPr>
        <w:t>cuts back</w:t>
      </w:r>
      <w:r w:rsidRPr="009428E5">
        <w:rPr>
          <w:sz w:val="16"/>
        </w:rPr>
        <w:t xml:space="preserve">. This past week, the </w:t>
      </w:r>
      <w:r w:rsidRPr="009428E5">
        <w:rPr>
          <w:u w:val="single"/>
        </w:rPr>
        <w:t>Trump</w:t>
      </w:r>
      <w:r w:rsidRPr="009428E5">
        <w:rPr>
          <w:sz w:val="16"/>
        </w:rPr>
        <w:t xml:space="preserve"> administration </w:t>
      </w:r>
      <w:r w:rsidRPr="009428E5">
        <w:rPr>
          <w:u w:val="single"/>
        </w:rPr>
        <w:t>released a proposed budget</w:t>
      </w:r>
      <w:r w:rsidRPr="009428E5">
        <w:rPr>
          <w:sz w:val="16"/>
        </w:rPr>
        <w:t xml:space="preserve"> that </w:t>
      </w:r>
      <w:r w:rsidRPr="009428E5">
        <w:rPr>
          <w:u w:val="single"/>
        </w:rPr>
        <w:t>would slash funding for</w:t>
      </w:r>
      <w:r w:rsidRPr="009428E5">
        <w:rPr>
          <w:sz w:val="16"/>
        </w:rPr>
        <w:t xml:space="preserve"> a variety of </w:t>
      </w:r>
      <w:r w:rsidRPr="009428E5">
        <w:rPr>
          <w:u w:val="single"/>
        </w:rPr>
        <w:t>government agencies</w:t>
      </w:r>
      <w:r w:rsidRPr="009428E5">
        <w:rPr>
          <w:sz w:val="16"/>
        </w:rPr>
        <w:t xml:space="preserve"> that have </w:t>
      </w:r>
      <w:r w:rsidRPr="009428E5">
        <w:rPr>
          <w:u w:val="single"/>
        </w:rPr>
        <w:t>traditionally backed a</w:t>
      </w:r>
      <w:r w:rsidRPr="009428E5">
        <w:rPr>
          <w:sz w:val="16"/>
        </w:rPr>
        <w:t xml:space="preserve">rtificial </w:t>
      </w:r>
      <w:r w:rsidRPr="009428E5">
        <w:rPr>
          <w:u w:val="single"/>
        </w:rPr>
        <w:t>i</w:t>
      </w:r>
      <w:r w:rsidRPr="009428E5">
        <w:rPr>
          <w:sz w:val="16"/>
        </w:rPr>
        <w:t xml:space="preserve">ntelligence </w:t>
      </w:r>
      <w:r w:rsidRPr="009428E5">
        <w:rPr>
          <w:u w:val="single"/>
        </w:rPr>
        <w:t>research</w:t>
      </w:r>
      <w:r w:rsidRPr="009428E5">
        <w:rPr>
          <w:sz w:val="16"/>
        </w:rPr>
        <w:t xml:space="preserve">. “It’s a race in the new generation of computing,” said James Lewis, a senior fellow at the Center for Strategic and International Studies. “The </w:t>
      </w:r>
      <w:r w:rsidRPr="009428E5">
        <w:rPr>
          <w:u w:val="single"/>
        </w:rPr>
        <w:t>difference is that</w:t>
      </w:r>
      <w:r w:rsidRPr="009428E5">
        <w:rPr>
          <w:sz w:val="16"/>
        </w:rPr>
        <w:t xml:space="preserve"> </w:t>
      </w:r>
      <w:r w:rsidRPr="009428E5">
        <w:rPr>
          <w:rStyle w:val="Emphasis"/>
          <w:highlight w:val="yellow"/>
        </w:rPr>
        <w:t>China seems to think it’s a race</w:t>
      </w:r>
      <w:r w:rsidRPr="009428E5">
        <w:rPr>
          <w:sz w:val="16"/>
          <w:highlight w:val="yellow"/>
        </w:rPr>
        <w:t xml:space="preserve"> </w:t>
      </w:r>
      <w:r w:rsidRPr="009428E5">
        <w:rPr>
          <w:highlight w:val="yellow"/>
          <w:u w:val="single"/>
        </w:rPr>
        <w:t>and</w:t>
      </w:r>
      <w:r w:rsidRPr="009428E5">
        <w:rPr>
          <w:u w:val="single"/>
        </w:rPr>
        <w:t xml:space="preserve"> </w:t>
      </w:r>
      <w:r w:rsidRPr="009428E5">
        <w:rPr>
          <w:rStyle w:val="Emphasis"/>
          <w:highlight w:val="yellow"/>
        </w:rPr>
        <w:t>America doesn’t</w:t>
      </w:r>
      <w:r w:rsidRPr="009428E5">
        <w:rPr>
          <w:sz w:val="16"/>
        </w:rPr>
        <w:t xml:space="preserve">.” For Mr. </w:t>
      </w:r>
      <w:proofErr w:type="spellStart"/>
      <w:r w:rsidRPr="009428E5">
        <w:rPr>
          <w:sz w:val="16"/>
        </w:rPr>
        <w:t>Schwertfeger</w:t>
      </w:r>
      <w:proofErr w:type="spellEnd"/>
      <w:r w:rsidRPr="009428E5">
        <w:rPr>
          <w:sz w:val="16"/>
        </w:rPr>
        <w:t xml:space="preserve">, the </w:t>
      </w:r>
      <w:r w:rsidRPr="009428E5">
        <w:rPr>
          <w:rStyle w:val="Emphasis"/>
        </w:rPr>
        <w:t>money mattered</w:t>
      </w:r>
      <w:r w:rsidRPr="009428E5">
        <w:rPr>
          <w:sz w:val="16"/>
        </w:rPr>
        <w:t xml:space="preserve">. He received a grant six times larger than what he might have gotten in Europe or America. That enabled him to set up a full artificial intelligence lab, with an assistant, a technician and a group of Ph.D. students. “It’s almost impossible for assistant professors to get this much money,” he said. “The </w:t>
      </w:r>
      <w:r w:rsidRPr="009428E5">
        <w:rPr>
          <w:u w:val="single"/>
        </w:rPr>
        <w:t>research funding is shrinking in</w:t>
      </w:r>
      <w:r w:rsidRPr="009428E5">
        <w:rPr>
          <w:sz w:val="16"/>
        </w:rPr>
        <w:t xml:space="preserve"> the </w:t>
      </w:r>
      <w:r w:rsidRPr="009428E5">
        <w:rPr>
          <w:rStyle w:val="Emphasis"/>
        </w:rPr>
        <w:t xml:space="preserve">U.S. </w:t>
      </w:r>
      <w:r w:rsidRPr="009428E5">
        <w:rPr>
          <w:sz w:val="16"/>
        </w:rPr>
        <w:t xml:space="preserve">and Europe. But it is definitely expanding in China.” Mr. </w:t>
      </w:r>
      <w:proofErr w:type="spellStart"/>
      <w:r w:rsidRPr="009428E5">
        <w:rPr>
          <w:sz w:val="16"/>
        </w:rPr>
        <w:t>Schwertfeger’s</w:t>
      </w:r>
      <w:proofErr w:type="spellEnd"/>
      <w:r w:rsidRPr="009428E5">
        <w:rPr>
          <w:sz w:val="16"/>
        </w:rPr>
        <w:t xml:space="preserve"> lab, which is part of </w:t>
      </w:r>
      <w:proofErr w:type="spellStart"/>
      <w:r w:rsidRPr="009428E5">
        <w:rPr>
          <w:sz w:val="16"/>
        </w:rPr>
        <w:t>ShanghaiTech</w:t>
      </w:r>
      <w:proofErr w:type="spellEnd"/>
      <w:r w:rsidRPr="009428E5">
        <w:rPr>
          <w:sz w:val="16"/>
        </w:rPr>
        <w:t xml:space="preserve"> University, works on ways for machines, without any aid from humans, to avoid obstacles. Decked out with wheeled robots, drones and sensors, the lab works on ways for computers to make their own maps and to improve the performance of robots with tasks like finding objects — specifically, people — during search-and-rescue operations. </w:t>
      </w:r>
      <w:r w:rsidRPr="009428E5">
        <w:rPr>
          <w:u w:val="single"/>
        </w:rPr>
        <w:t>Much of China’s a</w:t>
      </w:r>
      <w:r w:rsidRPr="009428E5">
        <w:rPr>
          <w:sz w:val="16"/>
        </w:rPr>
        <w:t xml:space="preserve">rtificial </w:t>
      </w:r>
      <w:r w:rsidRPr="009428E5">
        <w:rPr>
          <w:u w:val="single"/>
        </w:rPr>
        <w:t>i</w:t>
      </w:r>
      <w:r w:rsidRPr="009428E5">
        <w:rPr>
          <w:sz w:val="16"/>
        </w:rPr>
        <w:t xml:space="preserve">ntelligence </w:t>
      </w:r>
      <w:r w:rsidRPr="009428E5">
        <w:rPr>
          <w:u w:val="single"/>
        </w:rPr>
        <w:t>push is similarly</w:t>
      </w:r>
      <w:r w:rsidRPr="009428E5">
        <w:rPr>
          <w:sz w:val="16"/>
        </w:rPr>
        <w:t xml:space="preserve"> </w:t>
      </w:r>
      <w:r w:rsidRPr="009428E5">
        <w:rPr>
          <w:rStyle w:val="Emphasis"/>
        </w:rPr>
        <w:t>peaceful</w:t>
      </w:r>
      <w:r w:rsidRPr="009428E5">
        <w:rPr>
          <w:sz w:val="16"/>
        </w:rPr>
        <w:t xml:space="preserve">. Still, its prowess and dedication have set off alarms within the United States’ defense establishment. The </w:t>
      </w:r>
      <w:r w:rsidRPr="009428E5">
        <w:rPr>
          <w:u w:val="single"/>
        </w:rPr>
        <w:t>D</w:t>
      </w:r>
      <w:r w:rsidRPr="009428E5">
        <w:rPr>
          <w:sz w:val="16"/>
        </w:rPr>
        <w:t xml:space="preserve">efense </w:t>
      </w:r>
      <w:r w:rsidRPr="009428E5">
        <w:rPr>
          <w:u w:val="single"/>
        </w:rPr>
        <w:t>D</w:t>
      </w:r>
      <w:r w:rsidRPr="009428E5">
        <w:rPr>
          <w:sz w:val="16"/>
        </w:rPr>
        <w:t xml:space="preserve">epartment </w:t>
      </w:r>
      <w:r w:rsidRPr="009428E5">
        <w:rPr>
          <w:u w:val="single"/>
        </w:rPr>
        <w:t>found that</w:t>
      </w:r>
      <w:r w:rsidRPr="009428E5">
        <w:rPr>
          <w:sz w:val="16"/>
        </w:rPr>
        <w:t xml:space="preserve"> </w:t>
      </w:r>
      <w:r w:rsidRPr="009428E5">
        <w:rPr>
          <w:rStyle w:val="Emphasis"/>
          <w:highlight w:val="yellow"/>
        </w:rPr>
        <w:t>Chinese money has been pouring into American a</w:t>
      </w:r>
      <w:r w:rsidRPr="009428E5">
        <w:rPr>
          <w:sz w:val="16"/>
        </w:rPr>
        <w:t xml:space="preserve">rtificial </w:t>
      </w:r>
      <w:r w:rsidRPr="009428E5">
        <w:rPr>
          <w:rStyle w:val="Emphasis"/>
          <w:highlight w:val="yellow"/>
        </w:rPr>
        <w:t>i</w:t>
      </w:r>
      <w:r w:rsidRPr="009428E5">
        <w:rPr>
          <w:sz w:val="16"/>
        </w:rPr>
        <w:t xml:space="preserve">ntelligence </w:t>
      </w:r>
      <w:r w:rsidRPr="009428E5">
        <w:rPr>
          <w:rStyle w:val="Emphasis"/>
          <w:highlight w:val="yellow"/>
        </w:rPr>
        <w:t>companies</w:t>
      </w:r>
      <w:r w:rsidRPr="009428E5">
        <w:rPr>
          <w:sz w:val="16"/>
        </w:rPr>
        <w:t xml:space="preserve"> — </w:t>
      </w:r>
      <w:r w:rsidRPr="009428E5">
        <w:rPr>
          <w:u w:val="single"/>
        </w:rPr>
        <w:t>some of the same ones</w:t>
      </w:r>
      <w:r w:rsidRPr="009428E5">
        <w:rPr>
          <w:sz w:val="16"/>
        </w:rPr>
        <w:t xml:space="preserve"> it had been </w:t>
      </w:r>
      <w:r w:rsidRPr="009428E5">
        <w:rPr>
          <w:u w:val="single"/>
        </w:rPr>
        <w:t>looking to for future weapons systems</w:t>
      </w:r>
      <w:r w:rsidRPr="009428E5">
        <w:rPr>
          <w:sz w:val="16"/>
        </w:rPr>
        <w:t xml:space="preserve">. Quantifying China’s spending push is difficult, because authorities there disclose little. But experts say it looks to be considerable. Numerous provinces and cities are spending billions on developing robotics, and a part of that funding is likely to go to artificial intelligence research. For example, the relatively unknown city of Xiangtan, in China’s Hunan province, has pledged $2 billion toward developing robots and artificial intelligence. Other places have direct incentives for the A.I. industry. In Suzhou, leading artificial intelligence companies can get about $800,000 in subsidies for setting up shop locally, while Shenzhen, in southern China, is offering $1 million to support any A.I. project established there. On a national level, China is working on a system to predict events like terrorist attacks or labor strikes based on possible precursors like labor strife. A paper funded by the National Natural Science Foundation of China showed how facial recognition software can be simplified so that it can be more easily integrated with cameras across the country. </w:t>
      </w:r>
      <w:r w:rsidRPr="009428E5">
        <w:rPr>
          <w:u w:val="single"/>
        </w:rPr>
        <w:t>China</w:t>
      </w:r>
      <w:r w:rsidRPr="009428E5">
        <w:rPr>
          <w:sz w:val="16"/>
        </w:rPr>
        <w:t xml:space="preserve"> is preparing a concerted nationwide push, according to the two professors who advised on the effort but declined to be identified, because the effort has not yet been made public. While the size wasn’t clear, they said, it </w:t>
      </w:r>
      <w:r w:rsidRPr="009428E5">
        <w:rPr>
          <w:u w:val="single"/>
        </w:rPr>
        <w:t>would most likely result in billions of dollars in spending</w:t>
      </w:r>
      <w:r w:rsidRPr="009428E5">
        <w:rPr>
          <w:sz w:val="16"/>
        </w:rPr>
        <w:t xml:space="preserve">. President </w:t>
      </w:r>
      <w:r w:rsidRPr="009428E5">
        <w:rPr>
          <w:highlight w:val="yellow"/>
          <w:u w:val="single"/>
        </w:rPr>
        <w:t>Trump’s proposed budget</w:t>
      </w:r>
      <w:r w:rsidRPr="009428E5">
        <w:rPr>
          <w:sz w:val="16"/>
        </w:rPr>
        <w:t xml:space="preserve">, meanwhile, would </w:t>
      </w:r>
      <w:r w:rsidRPr="009428E5">
        <w:rPr>
          <w:highlight w:val="yellow"/>
          <w:u w:val="single"/>
        </w:rPr>
        <w:t>reduce the</w:t>
      </w:r>
      <w:r w:rsidRPr="009428E5">
        <w:rPr>
          <w:sz w:val="16"/>
        </w:rPr>
        <w:t xml:space="preserve"> National Science Foundation’s </w:t>
      </w:r>
      <w:r w:rsidRPr="009428E5">
        <w:rPr>
          <w:highlight w:val="yellow"/>
          <w:u w:val="single"/>
        </w:rPr>
        <w:t>spending</w:t>
      </w:r>
      <w:r w:rsidRPr="009428E5">
        <w:rPr>
          <w:u w:val="single"/>
        </w:rPr>
        <w:t xml:space="preserve"> </w:t>
      </w:r>
      <w:r w:rsidRPr="009428E5">
        <w:rPr>
          <w:sz w:val="16"/>
        </w:rPr>
        <w:t xml:space="preserve">on so-called intelligent systems </w:t>
      </w:r>
      <w:r w:rsidRPr="009428E5">
        <w:rPr>
          <w:highlight w:val="yellow"/>
          <w:u w:val="single"/>
        </w:rPr>
        <w:t>by 10 percent</w:t>
      </w:r>
      <w:r w:rsidRPr="009428E5">
        <w:rPr>
          <w:u w:val="single"/>
        </w:rPr>
        <w:t>, to about $175 million</w:t>
      </w:r>
      <w:r w:rsidRPr="009428E5">
        <w:rPr>
          <w:sz w:val="16"/>
        </w:rPr>
        <w:t xml:space="preserve">. </w:t>
      </w:r>
      <w:r w:rsidRPr="009428E5">
        <w:rPr>
          <w:u w:val="single"/>
        </w:rPr>
        <w:t>R</w:t>
      </w:r>
      <w:r w:rsidRPr="009428E5">
        <w:rPr>
          <w:sz w:val="16"/>
        </w:rPr>
        <w:t xml:space="preserve">esearch </w:t>
      </w:r>
      <w:r w:rsidRPr="009428E5">
        <w:rPr>
          <w:u w:val="single"/>
        </w:rPr>
        <w:t>and d</w:t>
      </w:r>
      <w:r w:rsidRPr="009428E5">
        <w:rPr>
          <w:sz w:val="16"/>
        </w:rPr>
        <w:t xml:space="preserve">evelopment in other areas </w:t>
      </w:r>
      <w:r w:rsidRPr="009428E5">
        <w:rPr>
          <w:u w:val="single"/>
        </w:rPr>
        <w:t>would also be cut</w:t>
      </w:r>
      <w:r w:rsidRPr="009428E5">
        <w:rPr>
          <w:sz w:val="16"/>
        </w:rPr>
        <w:t xml:space="preserve">, though the proposed budget does call for more spending on defense research and some supercomputing. The </w:t>
      </w:r>
      <w:r w:rsidRPr="009428E5">
        <w:rPr>
          <w:highlight w:val="yellow"/>
          <w:u w:val="single"/>
        </w:rPr>
        <w:t>cuts would</w:t>
      </w:r>
      <w:r w:rsidRPr="009428E5">
        <w:rPr>
          <w:u w:val="single"/>
        </w:rPr>
        <w:t xml:space="preserve"> essentially </w:t>
      </w:r>
      <w:r w:rsidRPr="009428E5">
        <w:rPr>
          <w:highlight w:val="yellow"/>
          <w:u w:val="single"/>
        </w:rPr>
        <w:t>shift more research and development to</w:t>
      </w:r>
      <w:r w:rsidRPr="009428E5">
        <w:rPr>
          <w:sz w:val="16"/>
        </w:rPr>
        <w:t xml:space="preserve"> </w:t>
      </w:r>
      <w:r w:rsidRPr="009428E5">
        <w:rPr>
          <w:rStyle w:val="Emphasis"/>
          <w:highlight w:val="yellow"/>
        </w:rPr>
        <w:t>private American companies like Google and Facebook</w:t>
      </w:r>
      <w:r w:rsidRPr="009428E5">
        <w:rPr>
          <w:rStyle w:val="Emphasis"/>
        </w:rPr>
        <w:t>.</w:t>
      </w:r>
      <w:r w:rsidRPr="009428E5">
        <w:rPr>
          <w:sz w:val="16"/>
        </w:rPr>
        <w:t xml:space="preserve"> “The </w:t>
      </w:r>
      <w:r w:rsidRPr="009428E5">
        <w:rPr>
          <w:u w:val="single"/>
        </w:rPr>
        <w:t>previous administration was preparing for a future with artificial intelligence</w:t>
      </w:r>
      <w:r w:rsidRPr="009428E5">
        <w:rPr>
          <w:sz w:val="16"/>
        </w:rPr>
        <w:t xml:space="preserve">,” said Subbarao </w:t>
      </w:r>
      <w:proofErr w:type="spellStart"/>
      <w:r w:rsidRPr="009428E5">
        <w:rPr>
          <w:sz w:val="16"/>
        </w:rPr>
        <w:t>Kambhampati</w:t>
      </w:r>
      <w:proofErr w:type="spellEnd"/>
      <w:r w:rsidRPr="009428E5">
        <w:rPr>
          <w:sz w:val="16"/>
        </w:rPr>
        <w:t>, president of the Association for the Advancement of Artificial intelligence. “</w:t>
      </w:r>
      <w:r w:rsidRPr="009428E5">
        <w:rPr>
          <w:u w:val="single"/>
        </w:rPr>
        <w:t>They were talking about increasing basic research for artificial intelligence</w:t>
      </w:r>
      <w:r w:rsidRPr="009428E5">
        <w:rPr>
          <w:sz w:val="16"/>
        </w:rPr>
        <w:t xml:space="preserve">. </w:t>
      </w:r>
      <w:r w:rsidRPr="009428E5">
        <w:rPr>
          <w:u w:val="single"/>
        </w:rPr>
        <w:t>Instead of increases, we are now being significantly affected.”</w:t>
      </w:r>
    </w:p>
    <w:p w14:paraId="34809C03" w14:textId="2492B99E" w:rsidR="00C72039" w:rsidRPr="009428E5" w:rsidRDefault="00DE7EF1" w:rsidP="00DE7EF1">
      <w:pPr>
        <w:pStyle w:val="Heading3"/>
      </w:pPr>
      <w:r w:rsidRPr="009428E5">
        <w:t>1NC---No SCS Impact</w:t>
      </w:r>
    </w:p>
    <w:p w14:paraId="2BE7B100" w14:textId="043A73D2" w:rsidR="005F407C" w:rsidRPr="009428E5" w:rsidRDefault="008D0DFD" w:rsidP="00EF7756">
      <w:pPr>
        <w:pStyle w:val="Heading4"/>
      </w:pPr>
      <w:r w:rsidRPr="009428E5">
        <w:t>No US-China war or miscalculation over the SCS</w:t>
      </w:r>
    </w:p>
    <w:p w14:paraId="76C14A94" w14:textId="2CD75897" w:rsidR="001E6B00" w:rsidRPr="009428E5" w:rsidRDefault="001E6B00" w:rsidP="00DE7EF1">
      <w:r w:rsidRPr="009428E5">
        <w:t xml:space="preserve">Timothy </w:t>
      </w:r>
      <w:r w:rsidRPr="00EF7756">
        <w:rPr>
          <w:rStyle w:val="Style13ptBold"/>
        </w:rPr>
        <w:t>Heath and</w:t>
      </w:r>
      <w:r w:rsidRPr="009428E5">
        <w:t xml:space="preserve"> William R. </w:t>
      </w:r>
      <w:r w:rsidRPr="00EF7756">
        <w:rPr>
          <w:rStyle w:val="Style13ptBold"/>
        </w:rPr>
        <w:t>Thompson 17</w:t>
      </w:r>
      <w:r w:rsidRPr="009428E5">
        <w:t xml:space="preserve"> – is a senior international defense research analyst at the nonprofit, nonpartisan RAND Corporation and member of the </w:t>
      </w:r>
      <w:proofErr w:type="spellStart"/>
      <w:r w:rsidRPr="009428E5">
        <w:t>Pardee</w:t>
      </w:r>
      <w:proofErr w:type="spellEnd"/>
      <w:r w:rsidRPr="009428E5">
        <w:t xml:space="preserve"> RAND Graduate School faculty. William R. Thompson is Distinguished and Rogers Professor at Indiana University and an adjunct researcher at RAND. [“U.S.-China Tensions Are Unlikely to Lead to War”, The National Interest, April 30</w:t>
      </w:r>
      <w:r w:rsidRPr="009428E5">
        <w:rPr>
          <w:vertAlign w:val="superscript"/>
        </w:rPr>
        <w:t>th</w:t>
      </w:r>
      <w:r w:rsidRPr="009428E5">
        <w:t xml:space="preserve">, </w:t>
      </w:r>
      <w:hyperlink r:id="rId29" w:history="1">
        <w:r w:rsidRPr="009428E5">
          <w:rPr>
            <w:rStyle w:val="Hyperlink"/>
          </w:rPr>
          <w:t>https://nationalinterest.org/feature/us-china-tensions-are-unlikely-lead-war-20411</w:t>
        </w:r>
      </w:hyperlink>
      <w:r w:rsidRPr="009428E5">
        <w:t>, AZ]</w:t>
      </w:r>
    </w:p>
    <w:p w14:paraId="759F2964" w14:textId="56851F43" w:rsidR="00DE7EF1" w:rsidRDefault="001E6B00" w:rsidP="00DE7EF1">
      <w:pPr>
        <w:rPr>
          <w:sz w:val="16"/>
        </w:rPr>
      </w:pPr>
      <w:r w:rsidRPr="009428E5">
        <w:rPr>
          <w:u w:val="single"/>
        </w:rPr>
        <w:t>Graham Allison</w:t>
      </w:r>
      <w:r w:rsidRPr="009428E5">
        <w:rPr>
          <w:sz w:val="16"/>
        </w:rPr>
        <w:t xml:space="preserve">'s April 12 </w:t>
      </w:r>
      <w:r w:rsidRPr="009428E5">
        <w:rPr>
          <w:u w:val="single"/>
        </w:rPr>
        <w:t>article</w:t>
      </w:r>
      <w:r w:rsidRPr="009428E5">
        <w:rPr>
          <w:sz w:val="16"/>
        </w:rPr>
        <w:t xml:space="preserve">, </w:t>
      </w:r>
      <w:proofErr w:type="gramStart"/>
      <w:r w:rsidRPr="009428E5">
        <w:rPr>
          <w:sz w:val="16"/>
        </w:rPr>
        <w:t>“ How</w:t>
      </w:r>
      <w:proofErr w:type="gramEnd"/>
      <w:r w:rsidRPr="009428E5">
        <w:rPr>
          <w:sz w:val="16"/>
        </w:rPr>
        <w:t xml:space="preserve"> America and China Could Stumble to War ,” </w:t>
      </w:r>
      <w:r w:rsidRPr="009428E5">
        <w:rPr>
          <w:u w:val="single"/>
        </w:rPr>
        <w:t>explores how misperceptions and bureaucratic dysfunction could accelerate a militarized crisis involving the U</w:t>
      </w:r>
      <w:r w:rsidRPr="009428E5">
        <w:rPr>
          <w:sz w:val="16"/>
        </w:rPr>
        <w:t xml:space="preserve">nited </w:t>
      </w:r>
      <w:r w:rsidRPr="009428E5">
        <w:rPr>
          <w:u w:val="single"/>
        </w:rPr>
        <w:t>S</w:t>
      </w:r>
      <w:r w:rsidRPr="009428E5">
        <w:rPr>
          <w:sz w:val="16"/>
        </w:rPr>
        <w:t xml:space="preserve">tates </w:t>
      </w:r>
      <w:r w:rsidRPr="009428E5">
        <w:rPr>
          <w:u w:val="single"/>
        </w:rPr>
        <w:t>and China into an unwanted war</w:t>
      </w:r>
      <w:r w:rsidRPr="009428E5">
        <w:rPr>
          <w:sz w:val="16"/>
        </w:rPr>
        <w:t xml:space="preserve">. However, the </w:t>
      </w:r>
      <w:r w:rsidRPr="009428E5">
        <w:rPr>
          <w:u w:val="single"/>
        </w:rPr>
        <w:t>article fails to persuade because it neglects the key political and geostrategic conditions</w:t>
      </w:r>
      <w:r w:rsidRPr="009428E5">
        <w:rPr>
          <w:sz w:val="16"/>
        </w:rPr>
        <w:t xml:space="preserve"> </w:t>
      </w:r>
      <w:r w:rsidRPr="009428E5">
        <w:rPr>
          <w:u w:val="single"/>
        </w:rPr>
        <w:t>that make war</w:t>
      </w:r>
      <w:r w:rsidRPr="009428E5">
        <w:rPr>
          <w:sz w:val="16"/>
        </w:rPr>
        <w:t xml:space="preserve"> </w:t>
      </w:r>
      <w:r w:rsidRPr="009428E5">
        <w:rPr>
          <w:u w:val="single"/>
        </w:rPr>
        <w:t>plausible</w:t>
      </w:r>
      <w:r w:rsidRPr="009428E5">
        <w:rPr>
          <w:sz w:val="16"/>
        </w:rPr>
        <w:t xml:space="preserve"> in the first place. Without those conditions in place, the risk that a crisis could accidentally escalate into war becomes far lower. The </w:t>
      </w:r>
      <w:r w:rsidRPr="009428E5">
        <w:rPr>
          <w:highlight w:val="yellow"/>
          <w:u w:val="single"/>
        </w:rPr>
        <w:t>U.S.-China relationship</w:t>
      </w:r>
      <w:r w:rsidRPr="009428E5">
        <w:rPr>
          <w:sz w:val="16"/>
        </w:rPr>
        <w:t xml:space="preserve"> today </w:t>
      </w:r>
      <w:r w:rsidRPr="009428E5">
        <w:rPr>
          <w:rStyle w:val="Emphasis"/>
          <w:highlight w:val="yellow"/>
        </w:rPr>
        <w:t>may be trending towards greater tension</w:t>
      </w:r>
      <w:r w:rsidRPr="009428E5">
        <w:rPr>
          <w:sz w:val="16"/>
        </w:rPr>
        <w:t xml:space="preserve">, </w:t>
      </w:r>
      <w:r w:rsidRPr="009428E5">
        <w:rPr>
          <w:highlight w:val="yellow"/>
          <w:u w:val="single"/>
        </w:rPr>
        <w:t>but</w:t>
      </w:r>
      <w:r w:rsidRPr="009428E5">
        <w:rPr>
          <w:sz w:val="16"/>
        </w:rPr>
        <w:t xml:space="preserve"> the </w:t>
      </w:r>
      <w:r w:rsidRPr="009428E5">
        <w:rPr>
          <w:rStyle w:val="Emphasis"/>
          <w:highlight w:val="yellow"/>
        </w:rPr>
        <w:t>relative stability and</w:t>
      </w:r>
      <w:r w:rsidRPr="009428E5">
        <w:rPr>
          <w:rStyle w:val="Emphasis"/>
        </w:rPr>
        <w:t xml:space="preserve"> overall </w:t>
      </w:r>
      <w:r w:rsidRPr="009428E5">
        <w:rPr>
          <w:rStyle w:val="Emphasis"/>
          <w:highlight w:val="yellow"/>
        </w:rPr>
        <w:t>low level of hostility</w:t>
      </w:r>
      <w:r w:rsidRPr="009428E5">
        <w:rPr>
          <w:sz w:val="16"/>
          <w:highlight w:val="yellow"/>
        </w:rPr>
        <w:t xml:space="preserve"> </w:t>
      </w:r>
      <w:r w:rsidRPr="009428E5">
        <w:rPr>
          <w:highlight w:val="yellow"/>
          <w:u w:val="single"/>
        </w:rPr>
        <w:t>make</w:t>
      </w:r>
      <w:r w:rsidRPr="009428E5">
        <w:rPr>
          <w:u w:val="single"/>
        </w:rPr>
        <w:t xml:space="preserve"> </w:t>
      </w:r>
      <w:r w:rsidRPr="009428E5">
        <w:rPr>
          <w:sz w:val="16"/>
        </w:rPr>
        <w:t xml:space="preserve">the </w:t>
      </w:r>
      <w:r w:rsidRPr="009428E5">
        <w:rPr>
          <w:u w:val="single"/>
        </w:rPr>
        <w:t>prospect of</w:t>
      </w:r>
      <w:r w:rsidRPr="009428E5">
        <w:rPr>
          <w:sz w:val="16"/>
        </w:rPr>
        <w:t xml:space="preserve"> an </w:t>
      </w:r>
      <w:r w:rsidRPr="009428E5">
        <w:rPr>
          <w:highlight w:val="yellow"/>
          <w:u w:val="single"/>
        </w:rPr>
        <w:t>accidental escalation to war</w:t>
      </w:r>
      <w:r w:rsidRPr="009428E5">
        <w:rPr>
          <w:sz w:val="16"/>
          <w:highlight w:val="yellow"/>
        </w:rPr>
        <w:t xml:space="preserve"> </w:t>
      </w:r>
      <w:r w:rsidRPr="009428E5">
        <w:rPr>
          <w:rStyle w:val="Emphasis"/>
          <w:highlight w:val="yellow"/>
        </w:rPr>
        <w:t>extremely unlikely</w:t>
      </w:r>
      <w:r w:rsidRPr="009428E5">
        <w:rPr>
          <w:sz w:val="16"/>
        </w:rPr>
        <w:t xml:space="preserve">. In a series of scenarios centered around the South China Sea, Taiwan and the East China Sea, Allison explored how well-established flashpoints involving China and the United States and its allies could spiral into unwanted war. Allison’s article argues that given the context of strategic rivalry between a rising power and a status-quo power, organizational and bureaucratic misjudgments increase the likelihood of unintended escalation. According to Allison, “the underlying stress created by China’s disruptive rise creates conditions in which accidental, otherwise inconsequential events could trigger a large-scale conflict.” This </w:t>
      </w:r>
      <w:r w:rsidRPr="009428E5">
        <w:rPr>
          <w:u w:val="single"/>
        </w:rPr>
        <w:t>argument appears persuasive</w:t>
      </w:r>
      <w:r w:rsidRPr="009428E5">
        <w:rPr>
          <w:sz w:val="16"/>
        </w:rPr>
        <w:t xml:space="preserve"> on its surface, in no small part because it evokes insights from some of Allison’s groundbreaking work on the organizational pathologies that made the Cuban Missile Crisis so dangerous. However, </w:t>
      </w:r>
      <w:r w:rsidRPr="009428E5">
        <w:rPr>
          <w:u w:val="single"/>
        </w:rPr>
        <w:t xml:space="preserve">Allison ultimately fails to persuade </w:t>
      </w:r>
      <w:r w:rsidRPr="009428E5">
        <w:rPr>
          <w:sz w:val="16"/>
        </w:rPr>
        <w:t xml:space="preserve">because </w:t>
      </w:r>
      <w:r w:rsidRPr="009428E5">
        <w:rPr>
          <w:u w:val="single"/>
        </w:rPr>
        <w:t>he fails to specify the political and strategic conditions that make war plausible in the first place</w:t>
      </w:r>
      <w:r w:rsidRPr="009428E5">
        <w:rPr>
          <w:sz w:val="16"/>
        </w:rPr>
        <w:t>. Allison’s analysis implies that the United States and China are in a situation analogous to that of the Soviet Union and the United States in the early 1960s. In the Cold War example, the two countries faced each other on a near-war footing and engaged in a bitter geostrategic and ideological struggle for supremacy. The two countries experienced a series of militarized crises and fought each other repeatedly through proxy wars. It was this broader context that made issues of misjudgment so dangerous in a crisis. By contrast, the U</w:t>
      </w:r>
      <w:r w:rsidRPr="009428E5">
        <w:rPr>
          <w:u w:val="single"/>
        </w:rPr>
        <w:t>.S.-China relationship today operates</w:t>
      </w:r>
      <w:r w:rsidRPr="009428E5">
        <w:rPr>
          <w:sz w:val="16"/>
        </w:rPr>
        <w:t xml:space="preserve"> </w:t>
      </w:r>
      <w:r w:rsidRPr="009428E5">
        <w:rPr>
          <w:rStyle w:val="Emphasis"/>
        </w:rPr>
        <w:t>at a much lower level of hostility and threat</w:t>
      </w:r>
      <w:r w:rsidRPr="009428E5">
        <w:rPr>
          <w:sz w:val="16"/>
        </w:rPr>
        <w:t xml:space="preserve">. China and the United States may be experiencing an increase in tensions, but the </w:t>
      </w:r>
      <w:r w:rsidRPr="009428E5">
        <w:rPr>
          <w:highlight w:val="yellow"/>
          <w:u w:val="single"/>
        </w:rPr>
        <w:t>two countries remain far from</w:t>
      </w:r>
      <w:r w:rsidRPr="009428E5">
        <w:rPr>
          <w:u w:val="single"/>
        </w:rPr>
        <w:t xml:space="preserve"> the </w:t>
      </w:r>
      <w:r w:rsidRPr="009428E5">
        <w:rPr>
          <w:highlight w:val="yellow"/>
          <w:u w:val="single"/>
        </w:rPr>
        <w:t>bitter</w:t>
      </w:r>
      <w:r w:rsidRPr="009428E5">
        <w:rPr>
          <w:sz w:val="16"/>
        </w:rPr>
        <w:t xml:space="preserve">, acrimonious </w:t>
      </w:r>
      <w:r w:rsidRPr="009428E5">
        <w:rPr>
          <w:highlight w:val="yellow"/>
          <w:u w:val="single"/>
        </w:rPr>
        <w:t>rivalry</w:t>
      </w:r>
      <w:r w:rsidRPr="009428E5">
        <w:rPr>
          <w:u w:val="single"/>
        </w:rPr>
        <w:t xml:space="preserve"> that </w:t>
      </w:r>
      <w:r w:rsidRPr="009428E5">
        <w:rPr>
          <w:highlight w:val="yellow"/>
          <w:u w:val="single"/>
        </w:rPr>
        <w:t>defined the U.S.-Soviet relationship</w:t>
      </w:r>
      <w:r w:rsidRPr="009428E5">
        <w:rPr>
          <w:u w:val="single"/>
        </w:rPr>
        <w:t xml:space="preserve"> in the early 1960s</w:t>
      </w:r>
      <w:r w:rsidRPr="009428E5">
        <w:rPr>
          <w:sz w:val="16"/>
        </w:rPr>
        <w:t xml:space="preserve">. </w:t>
      </w:r>
      <w:r w:rsidRPr="009428E5">
        <w:rPr>
          <w:u w:val="single"/>
        </w:rPr>
        <w:t>Neither Washington nor Beijing regards the other as its principal enemy</w:t>
      </w:r>
      <w:r w:rsidRPr="009428E5">
        <w:rPr>
          <w:sz w:val="16"/>
        </w:rPr>
        <w:t xml:space="preserve">. Today’s rivals may view each other warily as competitors and threats on some issues, </w:t>
      </w:r>
      <w:r w:rsidRPr="009428E5">
        <w:rPr>
          <w:u w:val="single"/>
        </w:rPr>
        <w:t xml:space="preserve">but they </w:t>
      </w:r>
      <w:r w:rsidRPr="009428E5">
        <w:rPr>
          <w:sz w:val="16"/>
        </w:rPr>
        <w:t xml:space="preserve">also </w:t>
      </w:r>
      <w:r w:rsidRPr="009428E5">
        <w:rPr>
          <w:u w:val="single"/>
        </w:rPr>
        <w:t>view each other as important trade partners and partners</w:t>
      </w:r>
      <w:r w:rsidRPr="009428E5">
        <w:rPr>
          <w:sz w:val="16"/>
        </w:rPr>
        <w:t xml:space="preserve"> </w:t>
      </w:r>
      <w:r w:rsidRPr="009428E5">
        <w:rPr>
          <w:u w:val="single"/>
        </w:rPr>
        <w:t>on s</w:t>
      </w:r>
      <w:r w:rsidRPr="009428E5">
        <w:rPr>
          <w:sz w:val="16"/>
        </w:rPr>
        <w:t xml:space="preserve">ome </w:t>
      </w:r>
      <w:r w:rsidRPr="009428E5">
        <w:rPr>
          <w:u w:val="single"/>
        </w:rPr>
        <w:t>shared concerns</w:t>
      </w:r>
      <w:r w:rsidRPr="009428E5">
        <w:rPr>
          <w:sz w:val="16"/>
        </w:rPr>
        <w:t xml:space="preserve">, such as North Korea, as the recent summit between President Donald Trump and Chinese president Xi Jinping illustrated. The behavior of their respective militaries underscores the relatively restrained rivalry. The </w:t>
      </w:r>
      <w:r w:rsidRPr="009428E5">
        <w:rPr>
          <w:highlight w:val="yellow"/>
          <w:u w:val="single"/>
        </w:rPr>
        <w:t>military competition</w:t>
      </w:r>
      <w:r w:rsidRPr="009428E5">
        <w:rPr>
          <w:u w:val="single"/>
        </w:rPr>
        <w:t xml:space="preserve"> between China and the U</w:t>
      </w:r>
      <w:r w:rsidRPr="009428E5">
        <w:rPr>
          <w:sz w:val="16"/>
        </w:rPr>
        <w:t xml:space="preserve">nited </w:t>
      </w:r>
      <w:r w:rsidRPr="009428E5">
        <w:rPr>
          <w:u w:val="single"/>
        </w:rPr>
        <w:t>S</w:t>
      </w:r>
      <w:r w:rsidRPr="009428E5">
        <w:rPr>
          <w:sz w:val="16"/>
        </w:rPr>
        <w:t xml:space="preserve">tates </w:t>
      </w:r>
      <w:r w:rsidRPr="009428E5">
        <w:rPr>
          <w:u w:val="single"/>
        </w:rPr>
        <w:t>may be growing</w:t>
      </w:r>
      <w:r w:rsidRPr="009428E5">
        <w:rPr>
          <w:sz w:val="16"/>
        </w:rPr>
        <w:t xml:space="preserve">, </w:t>
      </w:r>
      <w:r w:rsidRPr="009428E5">
        <w:rPr>
          <w:rStyle w:val="Emphasis"/>
        </w:rPr>
        <w:t xml:space="preserve">but it </w:t>
      </w:r>
      <w:r w:rsidRPr="009428E5">
        <w:rPr>
          <w:rStyle w:val="Emphasis"/>
          <w:highlight w:val="yellow"/>
        </w:rPr>
        <w:t>operates at a far lower level of intensity</w:t>
      </w:r>
      <w:r w:rsidRPr="009428E5">
        <w:rPr>
          <w:u w:val="single"/>
        </w:rPr>
        <w:t xml:space="preserve"> than</w:t>
      </w:r>
      <w:r w:rsidRPr="009428E5">
        <w:rPr>
          <w:sz w:val="16"/>
        </w:rPr>
        <w:t xml:space="preserve"> the relentless </w:t>
      </w:r>
      <w:r w:rsidRPr="009428E5">
        <w:rPr>
          <w:u w:val="single"/>
        </w:rPr>
        <w:t>arms racing that typified the U.S.-Soviet standoff</w:t>
      </w:r>
      <w:r w:rsidRPr="009428E5">
        <w:rPr>
          <w:sz w:val="16"/>
        </w:rPr>
        <w:t xml:space="preserve">. And unlike their Cold War counterparts, U.S. and Chinese militaries are not postured to fight each other in major wars. Moreover, polls show that the people of the two countries regard each other with mixed views —a considerable contrast from the hostile sentiment expressed by the U.S. and Soviet publics for each other. Lacking both preparations for major war and a constituency for conflict, leaders and bureaucracies in both countries have less incentive to misjudge crisis situations in favor of unwarranted escalation. To the contrary, </w:t>
      </w:r>
      <w:r w:rsidRPr="009428E5">
        <w:rPr>
          <w:highlight w:val="yellow"/>
          <w:u w:val="single"/>
        </w:rPr>
        <w:t>political leaders</w:t>
      </w:r>
      <w:r w:rsidRPr="009428E5">
        <w:rPr>
          <w:sz w:val="16"/>
        </w:rPr>
        <w:t xml:space="preserve"> and bureaucracies currently </w:t>
      </w:r>
      <w:r w:rsidRPr="009428E5">
        <w:rPr>
          <w:highlight w:val="yellow"/>
          <w:u w:val="single"/>
        </w:rPr>
        <w:t>face</w:t>
      </w:r>
      <w:r w:rsidRPr="009428E5">
        <w:rPr>
          <w:u w:val="single"/>
        </w:rPr>
        <w:t xml:space="preserve"> a </w:t>
      </w:r>
      <w:r w:rsidRPr="009428E5">
        <w:rPr>
          <w:highlight w:val="yellow"/>
          <w:u w:val="single"/>
        </w:rPr>
        <w:t>strong incentive to</w:t>
      </w:r>
      <w:r w:rsidRPr="009428E5">
        <w:rPr>
          <w:u w:val="single"/>
        </w:rPr>
        <w:t xml:space="preserve"> find ways of </w:t>
      </w:r>
      <w:r w:rsidRPr="009428E5">
        <w:rPr>
          <w:highlight w:val="yellow"/>
          <w:u w:val="single"/>
        </w:rPr>
        <w:t>defusing crises</w:t>
      </w:r>
      <w:r w:rsidRPr="009428E5">
        <w:rPr>
          <w:sz w:val="16"/>
        </w:rPr>
        <w:t xml:space="preserve"> in a manner </w:t>
      </w:r>
      <w:r w:rsidRPr="009428E5">
        <w:rPr>
          <w:rStyle w:val="Emphasis"/>
          <w:highlight w:val="yellow"/>
        </w:rPr>
        <w:t>that avoids unwanted escalation</w:t>
      </w:r>
      <w:r w:rsidRPr="009428E5">
        <w:rPr>
          <w:sz w:val="16"/>
        </w:rPr>
        <w:t xml:space="preserve">. This </w:t>
      </w:r>
      <w:r w:rsidRPr="009428E5">
        <w:rPr>
          <w:u w:val="single"/>
        </w:rPr>
        <w:t xml:space="preserve">inclination </w:t>
      </w:r>
      <w:r w:rsidRPr="009428E5">
        <w:rPr>
          <w:highlight w:val="yellow"/>
          <w:u w:val="single"/>
        </w:rPr>
        <w:t>manifested itself in</w:t>
      </w:r>
      <w:r w:rsidRPr="009428E5">
        <w:rPr>
          <w:sz w:val="16"/>
        </w:rPr>
        <w:t xml:space="preserve"> the EP-3 </w:t>
      </w:r>
      <w:r w:rsidRPr="009428E5">
        <w:rPr>
          <w:highlight w:val="yellow"/>
          <w:u w:val="single"/>
        </w:rPr>
        <w:t>airplane collision off Hainan</w:t>
      </w:r>
      <w:r w:rsidRPr="009428E5">
        <w:rPr>
          <w:u w:val="single"/>
        </w:rPr>
        <w:t xml:space="preserve"> Island</w:t>
      </w:r>
      <w:r w:rsidRPr="009428E5">
        <w:rPr>
          <w:sz w:val="16"/>
        </w:rPr>
        <w:t xml:space="preserve"> in 2001, and in subsequent incidents involving U.S. and Chinese ships and aircraft, such as the </w:t>
      </w:r>
      <w:r w:rsidRPr="009428E5">
        <w:rPr>
          <w:highlight w:val="yellow"/>
          <w:u w:val="single"/>
        </w:rPr>
        <w:t>harassment of</w:t>
      </w:r>
      <w:r w:rsidRPr="009428E5">
        <w:rPr>
          <w:u w:val="single"/>
        </w:rPr>
        <w:t xml:space="preserve"> the </w:t>
      </w:r>
      <w:r w:rsidRPr="009428E5">
        <w:rPr>
          <w:highlight w:val="yellow"/>
          <w:u w:val="single"/>
        </w:rPr>
        <w:t>USNS Impeccable</w:t>
      </w:r>
      <w:r w:rsidRPr="009428E5">
        <w:rPr>
          <w:u w:val="single"/>
        </w:rPr>
        <w:t xml:space="preserve"> in 2009</w:t>
      </w:r>
      <w:r w:rsidRPr="009428E5">
        <w:rPr>
          <w:sz w:val="16"/>
        </w:rPr>
        <w:t xml:space="preserve">. This does not mean that there is no risk, however. Indeed, the potential for a dangerous militarized crisis may be growing. Moreover, key political and geostrategic developments could shift the incentives for leaders in favor of more escalatory options in a crisis and thereby make Allison’s scenarios more plausible. Past precedents offer some insight into the types of developments that would most likely propel the U.S.-China relationship into a hostile, competitive one featuring an elevated risk of conflict. The most important driver, as Allison recognizes, would be a growing parity between China and the United States as economic, technological and geostrategic leaders of the international system. The United States and China feature an increasing parity in the size of their economies, but the </w:t>
      </w:r>
      <w:r w:rsidRPr="009428E5">
        <w:rPr>
          <w:rStyle w:val="Emphasis"/>
          <w:highlight w:val="yellow"/>
        </w:rPr>
        <w:t>U</w:t>
      </w:r>
      <w:r w:rsidRPr="009428E5">
        <w:rPr>
          <w:sz w:val="16"/>
        </w:rPr>
        <w:t xml:space="preserve">nited </w:t>
      </w:r>
      <w:r w:rsidRPr="009428E5">
        <w:rPr>
          <w:rStyle w:val="Emphasis"/>
          <w:highlight w:val="yellow"/>
        </w:rPr>
        <w:t>S</w:t>
      </w:r>
      <w:r w:rsidRPr="009428E5">
        <w:rPr>
          <w:sz w:val="16"/>
        </w:rPr>
        <w:t xml:space="preserve">tates </w:t>
      </w:r>
      <w:r w:rsidRPr="009428E5">
        <w:rPr>
          <w:rStyle w:val="Emphasis"/>
          <w:highlight w:val="yellow"/>
        </w:rPr>
        <w:t>retains a considerable lead</w:t>
      </w:r>
      <w:r w:rsidRPr="009428E5">
        <w:rPr>
          <w:sz w:val="16"/>
        </w:rPr>
        <w:t xml:space="preserve"> in virtually every other dimension of national power. The current U.S.-China rivalry is a regional one centered on the Asia-Pacific region, but it retains the considerable potential of escalating into a global, systemic competition down the road. A second important driver would be the mobilization of public opinion behind the view that the other country is a primary source of threat, thereby providing a stronger constituency for escalatory policies. A related development would be the formal designation by leaders in both capitals of the other country as a primary hostile threat and likely foe. These developments would most likely be fueled by a growing array of intractable disputes, and further accelerated by a serious militarized crisis. The cumulative effect would be the exacerbation of an antagonistic competitive rivalry, repeated and volatile militarized crisis, and heightened risk that any flashpoint could escalate rapidly to war—a relationship that would resemble the U.S.-Soviet relationship in the early 1960s. </w:t>
      </w:r>
      <w:r w:rsidRPr="009428E5">
        <w:rPr>
          <w:u w:val="single"/>
        </w:rPr>
        <w:t>Yet even if the relationship evolved towards a more hostile form of rivalry</w:t>
      </w:r>
      <w:r w:rsidRPr="009428E5">
        <w:rPr>
          <w:sz w:val="16"/>
        </w:rPr>
        <w:t xml:space="preserve">, unique </w:t>
      </w:r>
      <w:r w:rsidRPr="009428E5">
        <w:rPr>
          <w:u w:val="single"/>
        </w:rPr>
        <w:t>features of the contemporary world suggest lessons drawn from the past</w:t>
      </w:r>
      <w:r w:rsidRPr="009428E5">
        <w:rPr>
          <w:sz w:val="16"/>
        </w:rPr>
        <w:t xml:space="preserve"> </w:t>
      </w:r>
      <w:r w:rsidRPr="009428E5">
        <w:rPr>
          <w:u w:val="single"/>
        </w:rPr>
        <w:t>may have limited applicability</w:t>
      </w:r>
      <w:r w:rsidRPr="009428E5">
        <w:rPr>
          <w:sz w:val="16"/>
        </w:rPr>
        <w:t xml:space="preserve">. </w:t>
      </w:r>
      <w:r w:rsidRPr="009428E5">
        <w:rPr>
          <w:rStyle w:val="Emphasis"/>
          <w:highlight w:val="yellow"/>
        </w:rPr>
        <w:t>Economic interdependence</w:t>
      </w:r>
      <w:r w:rsidRPr="009428E5">
        <w:rPr>
          <w:sz w:val="16"/>
        </w:rPr>
        <w:t xml:space="preserve"> in the twenty-first century </w:t>
      </w:r>
      <w:r w:rsidRPr="009428E5">
        <w:rPr>
          <w:rStyle w:val="Emphasis"/>
          <w:highlight w:val="yellow"/>
        </w:rPr>
        <w:t>is</w:t>
      </w:r>
      <w:r w:rsidRPr="009428E5">
        <w:rPr>
          <w:rStyle w:val="Emphasis"/>
        </w:rPr>
        <w:t xml:space="preserve"> much different and </w:t>
      </w:r>
      <w:r w:rsidRPr="009428E5">
        <w:rPr>
          <w:rStyle w:val="Emphasis"/>
          <w:highlight w:val="yellow"/>
        </w:rPr>
        <w:t>far more complex</w:t>
      </w:r>
      <w:r w:rsidRPr="009428E5">
        <w:rPr>
          <w:sz w:val="16"/>
        </w:rPr>
        <w:t xml:space="preserve"> than in it was in the past. So is the </w:t>
      </w:r>
      <w:r w:rsidRPr="009428E5">
        <w:rPr>
          <w:rStyle w:val="Emphasis"/>
        </w:rPr>
        <w:t>lethality of weaponry available to the major powers</w:t>
      </w:r>
      <w:r w:rsidRPr="009428E5">
        <w:rPr>
          <w:sz w:val="16"/>
        </w:rPr>
        <w:t>. In the sixteenth century, armies fought with pikes, swords and primitive guns. In the twenty-first century, it is possible to eliminate all life on the planet in a full-bore nuclear exchange. These features likely affect the willingness of leaders to escalate in a crisis in a manner far differently than in past rivalries. More broadly, Allison’s analysis about the “</w:t>
      </w:r>
      <w:r w:rsidRPr="009428E5">
        <w:rPr>
          <w:rStyle w:val="Emphasis"/>
          <w:highlight w:val="yellow"/>
        </w:rPr>
        <w:t>Thucydides Trap</w:t>
      </w:r>
      <w:r w:rsidRPr="009428E5">
        <w:rPr>
          <w:rStyle w:val="Emphasis"/>
        </w:rPr>
        <w:t>”</w:t>
      </w:r>
      <w:r w:rsidRPr="009428E5">
        <w:rPr>
          <w:sz w:val="16"/>
        </w:rPr>
        <w:t xml:space="preserve"> may be criticized for </w:t>
      </w:r>
      <w:r w:rsidRPr="009428E5">
        <w:rPr>
          <w:rStyle w:val="Emphasis"/>
          <w:highlight w:val="yellow"/>
        </w:rPr>
        <w:t>exaggerat</w:t>
      </w:r>
      <w:r w:rsidRPr="009428E5">
        <w:rPr>
          <w:rStyle w:val="Emphasis"/>
        </w:rPr>
        <w:t xml:space="preserve">ing the </w:t>
      </w:r>
      <w:r w:rsidRPr="009428E5">
        <w:rPr>
          <w:rStyle w:val="Emphasis"/>
          <w:highlight w:val="yellow"/>
        </w:rPr>
        <w:t>risks of war</w:t>
      </w:r>
      <w:r w:rsidRPr="009428E5">
        <w:rPr>
          <w:sz w:val="16"/>
          <w:highlight w:val="yellow"/>
        </w:rPr>
        <w:t>.</w:t>
      </w:r>
      <w:r w:rsidRPr="009428E5">
        <w:rPr>
          <w:sz w:val="16"/>
        </w:rPr>
        <w:t xml:space="preserve"> In his claims to identify a high propensity for war between “rising” and “ruling” countries, he fails to clarify those terms, and does not distinguish the more dangerous from the less volatile types of rivalries. </w:t>
      </w:r>
      <w:r w:rsidRPr="009428E5">
        <w:rPr>
          <w:u w:val="single"/>
        </w:rPr>
        <w:t>Contests for supremacy over land regions</w:t>
      </w:r>
      <w:r w:rsidRPr="009428E5">
        <w:rPr>
          <w:sz w:val="16"/>
        </w:rPr>
        <w:t xml:space="preserve">, for example, have historically proven the </w:t>
      </w:r>
      <w:r w:rsidRPr="009428E5">
        <w:rPr>
          <w:u w:val="single"/>
        </w:rPr>
        <w:t>most conflict-prone</w:t>
      </w:r>
      <w:r w:rsidRPr="009428E5">
        <w:rPr>
          <w:sz w:val="16"/>
        </w:rPr>
        <w:t xml:space="preserve">, </w:t>
      </w:r>
      <w:r w:rsidRPr="009428E5">
        <w:rPr>
          <w:u w:val="single"/>
        </w:rPr>
        <w:t xml:space="preserve">while </w:t>
      </w:r>
      <w:r w:rsidRPr="009428E5">
        <w:rPr>
          <w:highlight w:val="yellow"/>
          <w:u w:val="single"/>
        </w:rPr>
        <w:t>competition for</w:t>
      </w:r>
      <w:r w:rsidRPr="009428E5">
        <w:rPr>
          <w:u w:val="single"/>
        </w:rPr>
        <w:t xml:space="preserve"> </w:t>
      </w:r>
      <w:r w:rsidRPr="009428E5">
        <w:rPr>
          <w:highlight w:val="yellow"/>
          <w:u w:val="single"/>
        </w:rPr>
        <w:t>supremacy</w:t>
      </w:r>
      <w:r w:rsidRPr="009428E5">
        <w:rPr>
          <w:sz w:val="16"/>
          <w:highlight w:val="yellow"/>
        </w:rPr>
        <w:t xml:space="preserve"> </w:t>
      </w:r>
      <w:r w:rsidRPr="009428E5">
        <w:rPr>
          <w:rStyle w:val="Emphasis"/>
          <w:highlight w:val="yellow"/>
        </w:rPr>
        <w:t>over maritime regions has</w:t>
      </w:r>
      <w:r w:rsidRPr="009428E5">
        <w:rPr>
          <w:sz w:val="16"/>
        </w:rPr>
        <w:t xml:space="preserve">, by contrast, </w:t>
      </w:r>
      <w:r w:rsidRPr="009428E5">
        <w:rPr>
          <w:rStyle w:val="Emphasis"/>
          <w:highlight w:val="yellow"/>
        </w:rPr>
        <w:t>tended to be less lethal</w:t>
      </w:r>
      <w:r w:rsidRPr="009428E5">
        <w:rPr>
          <w:sz w:val="16"/>
        </w:rPr>
        <w:t xml:space="preserve">. Rivalries also wax and wane over time, with varying levels of risks of war. A more careful review of rivalries and their variety, duration and patterns of interaction suggests that although most wars involve rivalries, many rivals avoid going to </w:t>
      </w:r>
      <w:proofErr w:type="gramStart"/>
      <w:r w:rsidRPr="009428E5">
        <w:rPr>
          <w:sz w:val="16"/>
        </w:rPr>
        <w:t>war .</w:t>
      </w:r>
      <w:proofErr w:type="gramEnd"/>
      <w:r w:rsidRPr="009428E5">
        <w:rPr>
          <w:sz w:val="16"/>
        </w:rPr>
        <w:t xml:space="preserve"> Misperceptions and strategic accidents remain a persistent feature of international politics, and it may well be that that mistakes are more likely to be lethal in periods of adjustment in relative power configurations. Rising states do have problems negotiating status quo changes with states that have staked out their predominance earlier. Even so, the </w:t>
      </w:r>
      <w:r w:rsidRPr="009428E5">
        <w:rPr>
          <w:u w:val="single"/>
        </w:rPr>
        <w:t>probability of war between China and the United States is almost certainly far less</w:t>
      </w:r>
      <w:r w:rsidRPr="009428E5">
        <w:rPr>
          <w:sz w:val="16"/>
        </w:rPr>
        <w:t xml:space="preserve"> </w:t>
      </w:r>
      <w:r w:rsidRPr="009428E5">
        <w:rPr>
          <w:u w:val="single"/>
        </w:rPr>
        <w:t>than the 75 percent</w:t>
      </w:r>
      <w:r w:rsidRPr="009428E5">
        <w:rPr>
          <w:sz w:val="16"/>
        </w:rPr>
        <w:t xml:space="preserve"> predicted by Allison. If the </w:t>
      </w:r>
      <w:r w:rsidRPr="009428E5">
        <w:rPr>
          <w:u w:val="single"/>
        </w:rPr>
        <w:t>leaders of both countries</w:t>
      </w:r>
      <w:r w:rsidRPr="009428E5">
        <w:rPr>
          <w:sz w:val="16"/>
        </w:rPr>
        <w:t xml:space="preserve"> can </w:t>
      </w:r>
      <w:r w:rsidRPr="009428E5">
        <w:rPr>
          <w:u w:val="single"/>
        </w:rPr>
        <w:t>continue to find ways to dampen the trends towards hostile rivalry and maintain sufficient cooperation</w:t>
      </w:r>
      <w:r w:rsidRPr="009428E5">
        <w:rPr>
          <w:sz w:val="16"/>
        </w:rPr>
        <w:t xml:space="preserve"> to manage differences, then there is good reason to hope that the risk of war can be lowered further still.</w:t>
      </w:r>
    </w:p>
    <w:p w14:paraId="31B5C997" w14:textId="77777777" w:rsidR="00D37CB1" w:rsidRDefault="00D37CB1" w:rsidP="00D37CB1">
      <w:pPr>
        <w:pStyle w:val="Heading4"/>
      </w:pPr>
      <w:r>
        <w:t>China already has military superiority in the SCS</w:t>
      </w:r>
    </w:p>
    <w:p w14:paraId="260361E0" w14:textId="77777777" w:rsidR="00D37CB1" w:rsidRPr="00D61879" w:rsidRDefault="00D37CB1" w:rsidP="00D37CB1">
      <w:r>
        <w:t xml:space="preserve">Ian </w:t>
      </w:r>
      <w:r w:rsidRPr="00C51D98">
        <w:rPr>
          <w:rStyle w:val="Style13ptBold"/>
        </w:rPr>
        <w:t>Bowers 17</w:t>
      </w:r>
      <w:r w:rsidRPr="00C51D98">
        <w:t xml:space="preserve"> {Norwegian Institute for </w:t>
      </w:r>
      <w:proofErr w:type="spellStart"/>
      <w:r w:rsidRPr="00C51D98">
        <w:t>Defence</w:t>
      </w:r>
      <w:proofErr w:type="spellEnd"/>
      <w:r w:rsidRPr="00C51D98">
        <w:t xml:space="preserve"> Studies, Centre for Asian Security Studies, PhD in War Studies from King's College London. Bowers' dissertation was a multi-faceted study of the </w:t>
      </w:r>
      <w:proofErr w:type="spellStart"/>
      <w:r w:rsidRPr="00C51D98">
        <w:t>modernisation</w:t>
      </w:r>
      <w:proofErr w:type="spellEnd"/>
      <w:r w:rsidRPr="00C51D98">
        <w:t xml:space="preserve"> of the Republic of Korea Navy. His current research and teaching interests include East Asian security, naval strategy and procurement. December 2017. “Power Asymmetry and the Role of Deterrence in the South China Sea.” https://brage.bibsys.no/xmlui/bitstream/handle/11250/2483521/Bowers%2B2017.pdf?sequence=1</w:t>
      </w:r>
      <w:r>
        <w:t>}//JM</w:t>
      </w:r>
    </w:p>
    <w:p w14:paraId="4C0D34F7" w14:textId="122F9927" w:rsidR="00D37CB1" w:rsidRPr="009428E5" w:rsidRDefault="00D37CB1" w:rsidP="00DE7EF1">
      <w:pPr>
        <w:rPr>
          <w:sz w:val="16"/>
        </w:rPr>
      </w:pPr>
      <w:r w:rsidRPr="00424682">
        <w:rPr>
          <w:sz w:val="16"/>
        </w:rPr>
        <w:t xml:space="preserve">Although, the weaker powers of the SCS may attempt to enact a deterrence by denial strategy, </w:t>
      </w:r>
      <w:r w:rsidRPr="00424682">
        <w:rPr>
          <w:u w:val="single"/>
        </w:rPr>
        <w:t xml:space="preserve">China’s sheer power advantage calls into question the credibility of any </w:t>
      </w:r>
      <w:r w:rsidRPr="00424682">
        <w:rPr>
          <w:sz w:val="16"/>
        </w:rPr>
        <w:t xml:space="preserve">such </w:t>
      </w:r>
      <w:r w:rsidRPr="00424682">
        <w:rPr>
          <w:u w:val="single"/>
        </w:rPr>
        <w:t>deterrent strategy</w:t>
      </w:r>
      <w:r w:rsidRPr="00424682">
        <w:rPr>
          <w:sz w:val="16"/>
        </w:rPr>
        <w:t xml:space="preserve">. However, in the strategic maritime environment of the SCS where the nature of the conflict is, as described above, limited, coercive and non-existential, power asymmetry can be mitigated during everyday operations. Credibility is at the heart of deterrence; an aggressor must be convinced that an opponent is capable and willing to carry out a deterrent strategy.25 Mearsheimer, in addressing conventional deterrence on land writes that “where asymmetry is so great that the attacker does not have the slightest doubt that he will succeed on the battlefield...the concept of conventional deterrence does not apply.”26 The power differential suggests that at sea such a premise may also ring true and that the littoral nations of the SCS cannot credibly deter China’s actions in the region. However, </w:t>
      </w:r>
      <w:r w:rsidRPr="00424682">
        <w:rPr>
          <w:u w:val="single"/>
        </w:rPr>
        <w:t>China’s maritime geostrategic position and the nature of operations at sea serve to partially offset its numerical superiority in everyday operations.</w:t>
      </w:r>
      <w:r w:rsidRPr="00424682">
        <w:rPr>
          <w:sz w:val="16"/>
        </w:rPr>
        <w:t xml:space="preserve"> This is relevant, as in cases of deterrence, it is not the ratio of total capabilities but the “immediate and short–term balance of forces” in proximity to the target that has the most impact on deterrence calculations.27 As the UK discovered during the Falkland invasion, despite the possession of nuclear weapons and a relatively powerful military capability in Europe, if there are no forces to credibly impose cost at the point of attack, deterrence is more likely to fail.28 That </w:t>
      </w:r>
      <w:r w:rsidRPr="00424682">
        <w:rPr>
          <w:u w:val="single"/>
        </w:rPr>
        <w:t>China possesses a vast superiority in terms of naval and civilian platforms is not in doub</w:t>
      </w:r>
      <w:r w:rsidRPr="00424682">
        <w:rPr>
          <w:sz w:val="16"/>
        </w:rPr>
        <w:t xml:space="preserve">t. Table 1 demonstrates China’s significant numerical advantage in terms of deployable naval platforms, while Table 2 highlights the scope of Beijing’s policy to bolster the capacities of its maritime law enforcement agencies to the disadvantage of the other claimant states. Further, </w:t>
      </w:r>
      <w:r w:rsidRPr="00424682">
        <w:rPr>
          <w:u w:val="single"/>
        </w:rPr>
        <w:t>China also uses a state–supported civilian maritime militia operating from its massive fishing fleet to further increase its presence in the region</w:t>
      </w:r>
      <w:r w:rsidRPr="00424682">
        <w:rPr>
          <w:sz w:val="16"/>
        </w:rPr>
        <w:t xml:space="preserve">.29 </w:t>
      </w:r>
      <w:r w:rsidRPr="00424682">
        <w:rPr>
          <w:u w:val="single"/>
        </w:rPr>
        <w:t>China’s superior production capacity ensures that it is almost certain to maintain its advantage in ships. Between 2016 and 2017, China added 15 1500+ ton vessels and over 100 vessels between 250 and 1500 tons to its maritime law enforcement agency fleets while in the same period the nations of the SCS added on three vessels over 1500 tons.</w:t>
      </w:r>
      <w:r w:rsidRPr="00424682">
        <w:rPr>
          <w:sz w:val="16"/>
        </w:rPr>
        <w:t>30</w:t>
      </w:r>
    </w:p>
    <w:p w14:paraId="6660278A" w14:textId="0D1A265E" w:rsidR="00A20D61" w:rsidRPr="009428E5" w:rsidRDefault="00A20D61" w:rsidP="00A20D61">
      <w:pPr>
        <w:pStyle w:val="Heading3"/>
      </w:pPr>
      <w:r w:rsidRPr="009428E5">
        <w:t>2NC---No SCS Impact</w:t>
      </w:r>
    </w:p>
    <w:p w14:paraId="709D22B5" w14:textId="67D8A5FC" w:rsidR="0000680A" w:rsidRDefault="00A5126E" w:rsidP="0000680A">
      <w:pPr>
        <w:pStyle w:val="Heading4"/>
      </w:pPr>
      <w:r>
        <w:t>Deterrence Solves</w:t>
      </w:r>
    </w:p>
    <w:p w14:paraId="57495DEF" w14:textId="77777777" w:rsidR="0000680A" w:rsidRPr="00C51D98" w:rsidRDefault="0000680A" w:rsidP="0000680A">
      <w:r>
        <w:t xml:space="preserve">Ian </w:t>
      </w:r>
      <w:r w:rsidRPr="00C51D98">
        <w:rPr>
          <w:rStyle w:val="Style13ptBold"/>
        </w:rPr>
        <w:t>Bowers 17</w:t>
      </w:r>
      <w:r w:rsidRPr="00C51D98">
        <w:t xml:space="preserve"> {Norwegian Institute for </w:t>
      </w:r>
      <w:proofErr w:type="spellStart"/>
      <w:r w:rsidRPr="00C51D98">
        <w:t>Defence</w:t>
      </w:r>
      <w:proofErr w:type="spellEnd"/>
      <w:r w:rsidRPr="00C51D98">
        <w:t xml:space="preserve"> Studies, Centre for Asian Security Studies, PhD in War Studies from King's College London. Bowers' dissertation was a multi-faceted study of the </w:t>
      </w:r>
      <w:proofErr w:type="spellStart"/>
      <w:r w:rsidRPr="00C51D98">
        <w:t>modernisation</w:t>
      </w:r>
      <w:proofErr w:type="spellEnd"/>
      <w:r w:rsidRPr="00C51D98">
        <w:t xml:space="preserve"> of the Republic of Korea Navy. His current research and teaching interests include East Asian security, naval strategy and procurement. December 2017. “Power Asymmetry and the Role of Deterrence in the South China Sea.” https://brage.bibsys.no/xmlui/bitstream/handle/11250/2483521/Bowers%2B2017.pdf?sequence=1}//JM</w:t>
      </w:r>
    </w:p>
    <w:p w14:paraId="34A56E1F" w14:textId="77777777" w:rsidR="0000680A" w:rsidRPr="00C51D98" w:rsidRDefault="0000680A" w:rsidP="0000680A">
      <w:pPr>
        <w:rPr>
          <w:sz w:val="16"/>
        </w:rPr>
      </w:pPr>
      <w:r w:rsidRPr="00C51D98">
        <w:rPr>
          <w:u w:val="single"/>
        </w:rPr>
        <w:t xml:space="preserve">As maritime strategic geography shapes the nature of China’s operations in the SCS, it equally plays a role in determining the efficacy of conventional deterrence strategies designed to meet these </w:t>
      </w:r>
      <w:r w:rsidRPr="00C51D98">
        <w:rPr>
          <w:sz w:val="16"/>
        </w:rPr>
        <w:t xml:space="preserve">threats. Deterrence is a strategy designed to prevent one party from performing an unwanted action by reducing the benefits or heightening the potential costs of said action.11 In a paradigm where there is power parity, or the deterring party has superiority, a naval force will ideally develop a deterrence strategy which contains elements of both punishment and denial.12 This is the standard assumption on which naval analysts espouse the unique capacity of </w:t>
      </w:r>
      <w:proofErr w:type="spellStart"/>
      <w:r w:rsidRPr="00C51D98">
        <w:rPr>
          <w:sz w:val="16"/>
        </w:rPr>
        <w:t>seapower</w:t>
      </w:r>
      <w:proofErr w:type="spellEnd"/>
      <w:r w:rsidRPr="00C51D98">
        <w:rPr>
          <w:sz w:val="16"/>
        </w:rPr>
        <w:t xml:space="preserve"> to implement conventional deterrence.13 </w:t>
      </w:r>
      <w:r w:rsidRPr="00C51D98">
        <w:rPr>
          <w:u w:val="single"/>
        </w:rPr>
        <w:t>The forward-deployed and based U.S. Navy is the most powerful naval force in the world</w:t>
      </w:r>
      <w:r w:rsidRPr="00C51D98">
        <w:rPr>
          <w:sz w:val="16"/>
        </w:rPr>
        <w:t xml:space="preserve"> and thus has the capacity to employ both elements. It maintains assets which can “impose unacceptable consequences on an aggressor” and “deny an adversary the physical or psychological benefits of its aggression.”14 However, </w:t>
      </w:r>
      <w:r w:rsidRPr="00C51D98">
        <w:rPr>
          <w:u w:val="single"/>
        </w:rPr>
        <w:t>in a maritime theater such as the SCS where the weaker side is the deterring party, the power imbalance limits the available deterrent options</w:t>
      </w:r>
      <w:r w:rsidRPr="00C51D98">
        <w:rPr>
          <w:sz w:val="16"/>
        </w:rPr>
        <w:t xml:space="preserve">. Deterrence by punishment functions on the threat of retaliation if an opponent undertakes aggressive action.15 </w:t>
      </w:r>
      <w:r w:rsidRPr="00C51D98">
        <w:rPr>
          <w:u w:val="single"/>
        </w:rPr>
        <w:t>It is the fear of these costs which deters unwanted action. The ability to operationalize deterrence by punishment is dependent on the possession of credible capabilities sufficient to hurt an aggressor</w:t>
      </w:r>
      <w:r w:rsidRPr="00C51D98">
        <w:rPr>
          <w:sz w:val="16"/>
        </w:rPr>
        <w:t>.16 Under conditions of power asymmetry, punitive conventional naval capabilities that could sufficiently punish a larger power are beyond the capacity of smaller navies. The pursuit of such an approach is not only inefficient but is inherently risky under conditions of power asymmetry as it could provoke the larger power into pre-emptive action. Consequently</w:t>
      </w:r>
      <w:r w:rsidRPr="00C51D98">
        <w:rPr>
          <w:u w:val="single"/>
        </w:rPr>
        <w:t>, a weaker navy’s preferred deterrence option is deterrence by denial. Deterrence by denial concentrates on the prevention of an aggressor meeting its immediate goals</w:t>
      </w:r>
      <w:r w:rsidRPr="00C51D98">
        <w:rPr>
          <w:sz w:val="16"/>
        </w:rPr>
        <w:t>.17 This is enacted by “</w:t>
      </w:r>
      <w:r w:rsidRPr="00C51D98">
        <w:rPr>
          <w:u w:val="single"/>
        </w:rPr>
        <w:t>convincing an adversary that it cannot achieve its objectives rapidly or convincingly</w:t>
      </w:r>
      <w:r w:rsidRPr="00C51D98">
        <w:rPr>
          <w:sz w:val="16"/>
        </w:rPr>
        <w:t xml:space="preserve">” thereby preventing a fait </w:t>
      </w:r>
      <w:proofErr w:type="spellStart"/>
      <w:r w:rsidRPr="00C51D98">
        <w:rPr>
          <w:sz w:val="16"/>
        </w:rPr>
        <w:t>accomplis</w:t>
      </w:r>
      <w:proofErr w:type="spellEnd"/>
      <w:r w:rsidRPr="00C51D98">
        <w:rPr>
          <w:sz w:val="16"/>
        </w:rPr>
        <w:t xml:space="preserve"> and reducing the benefits of aggression.18 </w:t>
      </w:r>
      <w:r w:rsidRPr="00C51D98">
        <w:rPr>
          <w:u w:val="single"/>
        </w:rPr>
        <w:t>Naval forces can be deployed to increase the uncertainties and heighten the potential costs to an aggressor even if said military forces could not mount an effective defense</w:t>
      </w:r>
      <w:r w:rsidRPr="00C51D98">
        <w:rPr>
          <w:sz w:val="16"/>
        </w:rPr>
        <w:t xml:space="preserve">.19 In this case a deterrent capacity may be demonstrated in actual operations, </w:t>
      </w:r>
      <w:r w:rsidRPr="00C51D98">
        <w:rPr>
          <w:u w:val="single"/>
        </w:rPr>
        <w:t>when deterrence initially fails but the defensive act, even if unsuccessful, imposes sufficient costs to deter repeat occurrences or further action</w:t>
      </w:r>
      <w:r w:rsidRPr="00C51D98">
        <w:rPr>
          <w:sz w:val="16"/>
        </w:rPr>
        <w:t xml:space="preserve">.20 Despite their relative weakness, </w:t>
      </w:r>
      <w:r w:rsidRPr="00C51D98">
        <w:rPr>
          <w:u w:val="single"/>
        </w:rPr>
        <w:t>smaller navies can impose a denial strategy as described above. Small navies are strategically and operationally relevant when pitted against a more powerful opponent</w:t>
      </w:r>
      <w:r w:rsidRPr="00C51D98">
        <w:rPr>
          <w:sz w:val="16"/>
        </w:rPr>
        <w:t xml:space="preserve">.21 </w:t>
      </w:r>
      <w:r w:rsidRPr="00C51D98">
        <w:rPr>
          <w:u w:val="single"/>
        </w:rPr>
        <w:t>This is particularly true in littoral waters where navies can leverage geography and technology to punch above their weight and impose substantial cost on an attacking force</w:t>
      </w:r>
      <w:r w:rsidRPr="00C51D98">
        <w:rPr>
          <w:sz w:val="16"/>
        </w:rPr>
        <w:t xml:space="preserve">.22 Under such conditions, </w:t>
      </w:r>
      <w:r w:rsidRPr="00C51D98">
        <w:rPr>
          <w:u w:val="single"/>
        </w:rPr>
        <w:t>victory in battle does not have to be the primary objective; instead the smaller force can maintain capabilities which can alter an opponent’s perception regarding the advantages of aggressio</w:t>
      </w:r>
      <w:r w:rsidRPr="00C51D98">
        <w:rPr>
          <w:sz w:val="16"/>
        </w:rPr>
        <w:t xml:space="preserve">n.23 Therefore, </w:t>
      </w:r>
      <w:r w:rsidRPr="00C51D98">
        <w:rPr>
          <w:u w:val="single"/>
        </w:rPr>
        <w:t>the smaller naval force can make aggression prohibitively costly at an operational level or can prolong a conflict</w:t>
      </w:r>
      <w:r w:rsidRPr="00C51D98">
        <w:rPr>
          <w:sz w:val="16"/>
        </w:rPr>
        <w:t xml:space="preserve"> in the hope of garnering international assistance or sympathy, thereby </w:t>
      </w:r>
      <w:r w:rsidRPr="00C51D98">
        <w:rPr>
          <w:u w:val="single"/>
        </w:rPr>
        <w:t>raising the cost on a political level</w:t>
      </w:r>
      <w:r w:rsidRPr="00C51D98">
        <w:rPr>
          <w:sz w:val="16"/>
        </w:rPr>
        <w:t>.24</w:t>
      </w:r>
    </w:p>
    <w:p w14:paraId="3F18D115" w14:textId="77777777" w:rsidR="001B6D12" w:rsidRDefault="001B6D12" w:rsidP="001B6D12">
      <w:pPr>
        <w:pStyle w:val="Heading2"/>
      </w:pPr>
      <w:r>
        <w:t>Addons</w:t>
      </w:r>
    </w:p>
    <w:p w14:paraId="3619DE4F" w14:textId="46FFD080" w:rsidR="001B6D12" w:rsidRDefault="009F3F41" w:rsidP="001B6D12">
      <w:pPr>
        <w:pStyle w:val="Heading3"/>
      </w:pPr>
      <w:r>
        <w:t xml:space="preserve">1NC---AT: </w:t>
      </w:r>
      <w:r w:rsidR="001B6D12">
        <w:t>Cyber</w:t>
      </w:r>
    </w:p>
    <w:p w14:paraId="197241B6" w14:textId="77777777" w:rsidR="001B6D12" w:rsidRDefault="001B6D12" w:rsidP="001B6D12">
      <w:pPr>
        <w:pStyle w:val="Heading4"/>
      </w:pPr>
      <w:r>
        <w:t>Data is the only barrier to AI cybersecurity applications.</w:t>
      </w:r>
    </w:p>
    <w:p w14:paraId="4F4FA1C2" w14:textId="77777777" w:rsidR="001B6D12" w:rsidRPr="00840D2F" w:rsidRDefault="001B6D12" w:rsidP="001B6D12">
      <w:r w:rsidRPr="00840D2F">
        <w:t xml:space="preserve">Elise </w:t>
      </w:r>
      <w:r w:rsidRPr="00840D2F">
        <w:rPr>
          <w:rStyle w:val="Style13ptBold"/>
        </w:rPr>
        <w:t>Poirier 18</w:t>
      </w:r>
      <w:r w:rsidRPr="00840D2F">
        <w:t xml:space="preserve"> {Administrative assistant at </w:t>
      </w:r>
      <w:proofErr w:type="spellStart"/>
      <w:r w:rsidRPr="00840D2F">
        <w:t>Benhamou</w:t>
      </w:r>
      <w:proofErr w:type="spellEnd"/>
      <w:r w:rsidRPr="00840D2F">
        <w:t xml:space="preserve"> Global Ventures, and former Operations Specialist at Baidu USA. 3-27-2018. “Applying AI to Cybersecurity – Separating Hype from Reality (Part 1)</w:t>
      </w:r>
      <w:r>
        <w:t xml:space="preserve">.” </w:t>
      </w:r>
      <w:r w:rsidRPr="00840D2F">
        <w:t>http://benhamouglobalventures.com/2018/03/27/applying-ai-cybersecurity-separating-hype-reality-part-1/</w:t>
      </w:r>
      <w:r>
        <w:t>}//JM</w:t>
      </w:r>
    </w:p>
    <w:p w14:paraId="3CFD639F" w14:textId="77777777" w:rsidR="001B6D12" w:rsidRDefault="001B6D12" w:rsidP="001B6D12">
      <w:pPr>
        <w:rPr>
          <w:sz w:val="16"/>
        </w:rPr>
      </w:pPr>
      <w:r w:rsidRPr="00840D2F">
        <w:rPr>
          <w:sz w:val="16"/>
        </w:rPr>
        <w:t xml:space="preserve">For CISOs investing in security products marketed as “AI-driven”, it is critical to </w:t>
      </w:r>
      <w:r w:rsidRPr="00840D2F">
        <w:rPr>
          <w:u w:val="single"/>
        </w:rPr>
        <w:t>deconstruct the hype through several key lenses of reality</w:t>
      </w:r>
      <w:r w:rsidRPr="00840D2F">
        <w:rPr>
          <w:sz w:val="16"/>
        </w:rPr>
        <w:t xml:space="preserve">: </w:t>
      </w:r>
      <w:r w:rsidRPr="00840D2F">
        <w:rPr>
          <w:u w:val="single"/>
        </w:rPr>
        <w:t>Contextual Data is King</w:t>
      </w:r>
      <w:r>
        <w:rPr>
          <w:u w:val="single"/>
        </w:rPr>
        <w:t xml:space="preserve"> </w:t>
      </w:r>
      <w:r w:rsidRPr="00840D2F">
        <w:rPr>
          <w:u w:val="single"/>
        </w:rPr>
        <w:t>– Cybersecurity challenges are broadly design and data problems, rather than machine learning problems</w:t>
      </w:r>
      <w:r w:rsidRPr="00840D2F">
        <w:rPr>
          <w:sz w:val="16"/>
        </w:rPr>
        <w:t xml:space="preserve">. While startups may differentiate on the sophistication of their algorithms, </w:t>
      </w:r>
      <w:r w:rsidRPr="00840D2F">
        <w:rPr>
          <w:u w:val="single"/>
        </w:rPr>
        <w:t>the data itself is an important source of differentiation.</w:t>
      </w:r>
      <w:r w:rsidRPr="00840D2F">
        <w:rPr>
          <w:sz w:val="16"/>
        </w:rPr>
        <w:t xml:space="preserve"> The nature of constantly evolving cyber threats dramatically increases the need for real-time intelligence flow to power ML algorithms, rather than second-hand data sets. Furthermore, as it becomes harder to detect the signal among the noise of massive data sets, solutions require that these data sets be labeled to train ML algorithms – requiring efficient processes and manpower. </w:t>
      </w:r>
      <w:r w:rsidRPr="00840D2F">
        <w:rPr>
          <w:u w:val="single"/>
        </w:rPr>
        <w:t>Successful startups</w:t>
      </w:r>
      <w:r w:rsidRPr="00840D2F">
        <w:rPr>
          <w:sz w:val="16"/>
        </w:rPr>
        <w:t xml:space="preserve"> typically fall into specific categories: </w:t>
      </w:r>
      <w:r w:rsidRPr="00840D2F">
        <w:rPr>
          <w:u w:val="single"/>
        </w:rPr>
        <w:t>Companies with an area of a high availability of labeled samples for supervising learning data, such as Cybereason, Cylance etc. which have successfully reduced false positives and false negatives in malware identification and spam detection.</w:t>
      </w:r>
      <w:r>
        <w:rPr>
          <w:u w:val="single"/>
        </w:rPr>
        <w:t xml:space="preserve"> </w:t>
      </w:r>
      <w:r w:rsidRPr="00840D2F">
        <w:rPr>
          <w:u w:val="single"/>
        </w:rPr>
        <w:t>Companies assembling very large, unique data sets by scanning the deep web and underground forum</w:t>
      </w:r>
      <w:r w:rsidRPr="00840D2F">
        <w:rPr>
          <w:sz w:val="16"/>
        </w:rPr>
        <w:t>s. 4iQ (</w:t>
      </w:r>
      <w:r w:rsidRPr="00C85C81">
        <w:rPr>
          <w:sz w:val="16"/>
        </w:rPr>
        <w:t>4iQ.com</w:t>
      </w:r>
      <w:r w:rsidRPr="00840D2F">
        <w:rPr>
          <w:sz w:val="16"/>
        </w:rPr>
        <w:t xml:space="preserve">), a BGV portfolio company, has built one of the largest identity threat intelligence data lakes with 13 billion breach records detected. CEO Monica Pal notes that “When it comes to the deep web, depending on what you are doing, you have to know who to talk to and where to look. When it comes to breached data, you need people with deep knowledge of the breach economy and where the activity is.” Applying ML to this data lake enables a company to more quickly cleanse, validate and ingest the data, and then send alerts to affected consumers. </w:t>
      </w:r>
      <w:r w:rsidRPr="00840D2F">
        <w:rPr>
          <w:u w:val="single"/>
        </w:rPr>
        <w:t>Both applications highlight the need for new ML techniques to optimize data efficiency</w:t>
      </w:r>
      <w:r w:rsidRPr="00840D2F">
        <w:rPr>
          <w:sz w:val="16"/>
        </w:rPr>
        <w:t xml:space="preserve">. Summary Analytics, another BGV portfolio company, uses sub-modular functions to optimally identify representative subsets of larger data sets, thereby significantly accelerating machine learning. Variation is Native to Security – In a landscape of rapidly evolving threats, trying to detect and defend against a moving target is difficult with no predictable progression of threats. In fact, </w:t>
      </w:r>
      <w:r w:rsidRPr="00840D2F">
        <w:rPr>
          <w:u w:val="single"/>
        </w:rPr>
        <w:t>ML-based solutions are likely to have more false positives and false negatives when large variations are pervasive throughout the underlying data se</w:t>
      </w:r>
      <w:r w:rsidRPr="00840D2F">
        <w:rPr>
          <w:sz w:val="16"/>
        </w:rPr>
        <w:t xml:space="preserve">t (e.g. when polymorphism makes every attack using same underlying malware look different) </w:t>
      </w:r>
      <w:r w:rsidRPr="00840D2F">
        <w:rPr>
          <w:u w:val="single"/>
        </w:rPr>
        <w:t>and when the data set cannot be deterministically labeled, cannot be easily cleaned, or is too small</w:t>
      </w:r>
      <w:r w:rsidRPr="00840D2F">
        <w:rPr>
          <w:sz w:val="16"/>
        </w:rPr>
        <w:t>. A low threshold for false positives is often intentional; the risk of a single false negative is so probative that most solutions are tuned to prefer more false positives. We expect startups to make advances in automation to help security professionals work through the false positives more efficiently.</w:t>
      </w:r>
    </w:p>
    <w:p w14:paraId="5FE3A3ED" w14:textId="77777777" w:rsidR="001B6D12" w:rsidRPr="001E0BCB" w:rsidRDefault="001B6D12" w:rsidP="001B6D12">
      <w:pPr>
        <w:pStyle w:val="Heading4"/>
        <w:rPr>
          <w:rStyle w:val="Style13ptBold"/>
          <w:b/>
        </w:rPr>
      </w:pPr>
      <w:r>
        <w:rPr>
          <w:rStyle w:val="Style13ptBold"/>
          <w:b/>
        </w:rPr>
        <w:t>And we’re way behind.</w:t>
      </w:r>
    </w:p>
    <w:p w14:paraId="3B149AC8" w14:textId="77777777" w:rsidR="001B6D12" w:rsidRPr="00CC0938" w:rsidRDefault="001B6D12" w:rsidP="001B6D12">
      <w:pPr>
        <w:rPr>
          <w:bCs/>
          <w:sz w:val="18"/>
        </w:rPr>
      </w:pPr>
      <w:r>
        <w:rPr>
          <w:rStyle w:val="Style13ptBold"/>
        </w:rPr>
        <w:t xml:space="preserve">Lucas and Waters 5/1 </w:t>
      </w:r>
      <w:r>
        <w:rPr>
          <w:rStyle w:val="Style13ptBold"/>
          <w:b w:val="0"/>
          <w:sz w:val="18"/>
        </w:rPr>
        <w:t xml:space="preserve">(Louise and Richard. “The AI arms race: China and US compete to dominate big data”, 5/1/18. </w:t>
      </w:r>
      <w:r w:rsidRPr="00C85C81">
        <w:rPr>
          <w:sz w:val="18"/>
        </w:rPr>
        <w:t>https://www.ft.com/content/e33a6994-447e-11e8-93cf-67ac3a6482fd</w:t>
      </w:r>
      <w:r>
        <w:rPr>
          <w:rStyle w:val="Style13ptBold"/>
          <w:b w:val="0"/>
          <w:sz w:val="18"/>
        </w:rPr>
        <w:t>, 7/10/18)//JM</w:t>
      </w:r>
    </w:p>
    <w:p w14:paraId="2082C2C6" w14:textId="77777777" w:rsidR="001B6D12" w:rsidRDefault="001B6D12" w:rsidP="001B6D12">
      <w:pPr>
        <w:rPr>
          <w:rStyle w:val="StyleUnderline"/>
        </w:rPr>
      </w:pPr>
      <w:r w:rsidRPr="00B9452E">
        <w:rPr>
          <w:rStyle w:val="StyleUnderline"/>
        </w:rPr>
        <w:t>It is in the final area — the availability of raw data — where most experts believe China’s AI advantage lies.</w:t>
      </w:r>
      <w:r>
        <w:rPr>
          <w:rStyle w:val="StyleUnderline"/>
        </w:rPr>
        <w:t xml:space="preserve"> </w:t>
      </w:r>
      <w:r w:rsidRPr="00B9452E">
        <w:rPr>
          <w:rStyle w:val="StyleUnderline"/>
        </w:rPr>
        <w:t>China has reams of data on its citizens and is not afraid to use it. This is partly due to a state that monitors everything from birth:</w:t>
      </w:r>
      <w:r w:rsidRPr="00CC0938">
        <w:rPr>
          <w:sz w:val="16"/>
        </w:rPr>
        <w:t xml:space="preserve"> facial recognition is so widespread you can be picked up for jaywalking and stopped from stealing tissue at the Temple of Heaven in Beijing. But it is also a tribute to China’s early move online: </w:t>
      </w:r>
      <w:r w:rsidRPr="00B9452E">
        <w:rPr>
          <w:rStyle w:val="StyleUnderline"/>
        </w:rPr>
        <w:t>this is a country where people order, shop, pay and play online, leaving massive data footprints that enable merchants to accurately target ads and promotions. “The density of people is proportional to the density of data,” says a leading Chinese machine intelligence scientist.</w:t>
      </w:r>
      <w:r>
        <w:rPr>
          <w:rStyle w:val="StyleUnderline"/>
        </w:rPr>
        <w:t xml:space="preserve"> </w:t>
      </w:r>
      <w:r w:rsidRPr="00B9452E">
        <w:rPr>
          <w:rStyle w:val="StyleUnderline"/>
        </w:rPr>
        <w:t>Chinese attitudes to data privacy are becoming slightly less lax, but regulations are still a million miles from Europe,</w:t>
      </w:r>
      <w:r w:rsidRPr="00CC0938">
        <w:rPr>
          <w:sz w:val="16"/>
        </w:rPr>
        <w:t xml:space="preserve"> which is at the other end of the spectrum and will introduce tough privacy rules later this month known as General Data Protection Regulation. Yet American companies like Facebook, Google and Amazon also have masses of data, says </w:t>
      </w:r>
      <w:proofErr w:type="spellStart"/>
      <w:r w:rsidRPr="00CC0938">
        <w:rPr>
          <w:sz w:val="16"/>
        </w:rPr>
        <w:t>Mr</w:t>
      </w:r>
      <w:proofErr w:type="spellEnd"/>
      <w:r w:rsidRPr="00CC0938">
        <w:rPr>
          <w:sz w:val="16"/>
        </w:rPr>
        <w:t xml:space="preserve"> Wu at </w:t>
      </w:r>
      <w:proofErr w:type="spellStart"/>
      <w:r w:rsidRPr="00CC0938">
        <w:rPr>
          <w:sz w:val="16"/>
        </w:rPr>
        <w:t>Yitu</w:t>
      </w:r>
      <w:proofErr w:type="spellEnd"/>
      <w:r w:rsidRPr="00CC0938">
        <w:rPr>
          <w:sz w:val="16"/>
        </w:rPr>
        <w:t xml:space="preserve">. That suggests that general-purpose AI applications like facial recognition will be the preserve of all “the big platforms”, regardless of their country of origin, says James </w:t>
      </w:r>
      <w:proofErr w:type="spellStart"/>
      <w:r w:rsidRPr="00CC0938">
        <w:rPr>
          <w:sz w:val="16"/>
        </w:rPr>
        <w:t>Manyika</w:t>
      </w:r>
      <w:proofErr w:type="spellEnd"/>
      <w:r w:rsidRPr="00CC0938">
        <w:rPr>
          <w:sz w:val="16"/>
        </w:rPr>
        <w:t xml:space="preserve">, a partner at McKinsey. By contrast, more </w:t>
      </w:r>
      <w:proofErr w:type="spellStart"/>
      <w:r w:rsidRPr="00CC0938">
        <w:rPr>
          <w:sz w:val="16"/>
        </w:rPr>
        <w:t>specialised</w:t>
      </w:r>
      <w:proofErr w:type="spellEnd"/>
      <w:r w:rsidRPr="00CC0938">
        <w:rPr>
          <w:sz w:val="16"/>
        </w:rPr>
        <w:t xml:space="preserve"> applications could be perfected where the data are the richest. When it comes to manufacturing, for instance, China is “collecting a lot more data”, he says. This data advantage could be greatest in fields where regulation has made access to information harder, or prevented it being collected in the first place, according to some experts. Earlier this year, </w:t>
      </w:r>
      <w:r w:rsidRPr="00B9452E">
        <w:rPr>
          <w:rStyle w:val="StyleUnderline"/>
        </w:rPr>
        <w:t>Google published promising research suggesting it could predict the risk of heart attack by using image-recognition software to study retinal blood vessels. The research relied heavily on UK Biobank</w:t>
      </w:r>
      <w:r w:rsidRPr="00CC0938">
        <w:rPr>
          <w:sz w:val="16"/>
        </w:rPr>
        <w:t xml:space="preserve">, a database drawing on a detailed study of volunteers in Britain beginning in 2006. </w:t>
      </w:r>
      <w:r w:rsidRPr="00B9452E">
        <w:rPr>
          <w:rStyle w:val="StyleUnderline"/>
        </w:rPr>
        <w:t xml:space="preserve">Yet only 631 people in the Biobank had medical conditions relevant to the research. That made the data set “relatively small for deep learning”, </w:t>
      </w:r>
      <w:r w:rsidRPr="00CC0938">
        <w:rPr>
          <w:sz w:val="16"/>
        </w:rPr>
        <w:t xml:space="preserve">Google said, reducing the effectiveness of the algorithm it was able to train on the information. </w:t>
      </w:r>
      <w:r w:rsidRPr="00B9452E">
        <w:rPr>
          <w:rStyle w:val="StyleUnderline"/>
        </w:rPr>
        <w:t>Chinese medical AI researchers, by contrast, have been able to tap into far bigger data sets, according to one expert.</w:t>
      </w:r>
    </w:p>
    <w:p w14:paraId="5376F0C8" w14:textId="77777777" w:rsidR="001B6D12" w:rsidRDefault="001B6D12" w:rsidP="001B6D12">
      <w:pPr>
        <w:pStyle w:val="Heading4"/>
      </w:pPr>
      <w:r>
        <w:t>No impact to even the worst cyber-attacks, and no nuclear retaliation.</w:t>
      </w:r>
    </w:p>
    <w:p w14:paraId="1500141B" w14:textId="77777777" w:rsidR="001B6D12" w:rsidRPr="00E42F96" w:rsidRDefault="001B6D12" w:rsidP="001B6D12">
      <w:r>
        <w:t xml:space="preserve">Patrick </w:t>
      </w:r>
      <w:r w:rsidRPr="00E42F96">
        <w:rPr>
          <w:rStyle w:val="Style13ptBold"/>
        </w:rPr>
        <w:t>Tucker 18</w:t>
      </w:r>
      <w:r>
        <w:t xml:space="preserve"> {</w:t>
      </w:r>
      <w:r w:rsidRPr="00E42F96">
        <w:t>Patrick Tucker is technology editor for Defense One. He’s also the author of The Naked Future: What Happens in a World That Anticipates Your Every Move? (Current, 2014). Previously, Tucker was deputy editor for The Futurist for nine years. </w:t>
      </w:r>
      <w:r>
        <w:t>2-2-</w:t>
      </w:r>
      <w:r w:rsidRPr="00E42F96">
        <w:t>2018. “No, the US Won’t Respond to A Cyber Attack with Nukes</w:t>
      </w:r>
      <w:r>
        <w:t>.</w:t>
      </w:r>
      <w:r w:rsidRPr="00E42F96">
        <w:t>”</w:t>
      </w:r>
      <w:r>
        <w:t xml:space="preserve"> </w:t>
      </w:r>
      <w:r w:rsidRPr="00E42F96">
        <w:t>https://www.defenseone.com/technology/2018/02/no-us-wont-respond-cyber-attack-nukes/145700/}//JM</w:t>
      </w:r>
    </w:p>
    <w:p w14:paraId="3F10156B" w14:textId="77777777" w:rsidR="001B6D12" w:rsidRPr="00BD7176" w:rsidRDefault="001B6D12" w:rsidP="001B6D12">
      <w:pPr>
        <w:rPr>
          <w:sz w:val="16"/>
        </w:rPr>
      </w:pPr>
      <w:r w:rsidRPr="00BD7176">
        <w:rPr>
          <w:u w:val="single"/>
        </w:rPr>
        <w:t>The idea that the</w:t>
      </w:r>
      <w:r>
        <w:rPr>
          <w:u w:val="single"/>
        </w:rPr>
        <w:t xml:space="preserve"> </w:t>
      </w:r>
      <w:r w:rsidRPr="00BD7176">
        <w:rPr>
          <w:u w:val="single"/>
        </w:rPr>
        <w:t>U.S.</w:t>
      </w:r>
      <w:r>
        <w:rPr>
          <w:u w:val="single"/>
        </w:rPr>
        <w:t xml:space="preserve"> </w:t>
      </w:r>
      <w:r w:rsidRPr="00BD7176">
        <w:rPr>
          <w:u w:val="single"/>
        </w:rPr>
        <w:t xml:space="preserve">is building new low-yield nuclear weapons to respond to a </w:t>
      </w:r>
      <w:proofErr w:type="spellStart"/>
      <w:r w:rsidRPr="00BD7176">
        <w:rPr>
          <w:u w:val="single"/>
        </w:rPr>
        <w:t>cyber attack</w:t>
      </w:r>
      <w:proofErr w:type="spellEnd"/>
      <w:r w:rsidRPr="00BD7176">
        <w:rPr>
          <w:u w:val="single"/>
        </w:rPr>
        <w:t xml:space="preserve"> is “not true,” military leaders told reporters</w:t>
      </w:r>
      <w:r w:rsidRPr="00BD7176">
        <w:rPr>
          <w:sz w:val="16"/>
        </w:rPr>
        <w:t xml:space="preserve"> in the runup to the Friday release of the new Nuclear Posture Review. “The people who say we lowered the threshold for the use of nuclear weapons are saying, ‘but </w:t>
      </w:r>
      <w:r w:rsidRPr="00BD7176">
        <w:rPr>
          <w:u w:val="single"/>
        </w:rPr>
        <w:t xml:space="preserve">we want these low-yield nuclear weapons so that we can answer a </w:t>
      </w:r>
      <w:proofErr w:type="spellStart"/>
      <w:r w:rsidRPr="00BD7176">
        <w:rPr>
          <w:u w:val="single"/>
        </w:rPr>
        <w:t>cyber attack</w:t>
      </w:r>
      <w:proofErr w:type="spellEnd"/>
      <w:r w:rsidRPr="00BD7176">
        <w:rPr>
          <w:u w:val="single"/>
        </w:rPr>
        <w:t xml:space="preserve"> because we’re so bad at cyber security.’ That’s just fundamentally not true,</w:t>
      </w:r>
      <w:r w:rsidRPr="00BD7176">
        <w:rPr>
          <w:sz w:val="16"/>
        </w:rPr>
        <w:t xml:space="preserve">” Gen. Paul </w:t>
      </w:r>
      <w:proofErr w:type="spellStart"/>
      <w:r w:rsidRPr="00BD7176">
        <w:rPr>
          <w:sz w:val="16"/>
        </w:rPr>
        <w:t>Selva</w:t>
      </w:r>
      <w:proofErr w:type="spellEnd"/>
      <w:r w:rsidRPr="00BD7176">
        <w:rPr>
          <w:sz w:val="16"/>
        </w:rPr>
        <w:t xml:space="preserve">, vice chairman of the Joints Chiefs of Staff, said Tuesday at a meeting with reporters. It’s an idea that </w:t>
      </w:r>
      <w:r w:rsidRPr="00BD7176">
        <w:rPr>
          <w:u w:val="single"/>
        </w:rPr>
        <w:t>military leaders have been pushing back against</w:t>
      </w:r>
      <w:r w:rsidRPr="00BD7176">
        <w:rPr>
          <w:sz w:val="16"/>
        </w:rPr>
        <w:t xml:space="preserve"> since the </w:t>
      </w:r>
      <w:r w:rsidRPr="00C85C81">
        <w:t>New York Times ran a Jan. 16 story</w:t>
      </w:r>
      <w:r>
        <w:rPr>
          <w:u w:val="single"/>
        </w:rPr>
        <w:t xml:space="preserve"> </w:t>
      </w:r>
      <w:r w:rsidRPr="00BD7176">
        <w:rPr>
          <w:u w:val="single"/>
        </w:rPr>
        <w:t xml:space="preserve">headlined, “Pentagon Suggests Countering Devastating Cyberattacks </w:t>
      </w:r>
      <w:proofErr w:type="gramStart"/>
      <w:r w:rsidRPr="00BD7176">
        <w:rPr>
          <w:u w:val="single"/>
        </w:rPr>
        <w:t>With</w:t>
      </w:r>
      <w:proofErr w:type="gramEnd"/>
      <w:r w:rsidRPr="00BD7176">
        <w:rPr>
          <w:u w:val="single"/>
        </w:rPr>
        <w:t xml:space="preserve"> Nuclear</w:t>
      </w:r>
      <w:r>
        <w:rPr>
          <w:u w:val="single"/>
        </w:rPr>
        <w:t xml:space="preserve"> </w:t>
      </w:r>
      <w:r w:rsidRPr="00BD7176">
        <w:rPr>
          <w:u w:val="single"/>
        </w:rPr>
        <w:t>Arms.”</w:t>
      </w:r>
      <w:r>
        <w:rPr>
          <w:u w:val="single"/>
        </w:rPr>
        <w:t xml:space="preserve"> </w:t>
      </w:r>
      <w:r w:rsidRPr="00BD7176">
        <w:rPr>
          <w:u w:val="single"/>
        </w:rPr>
        <w:t>When would the</w:t>
      </w:r>
      <w:r>
        <w:rPr>
          <w:u w:val="single"/>
        </w:rPr>
        <w:t xml:space="preserve"> </w:t>
      </w:r>
      <w:r w:rsidRPr="00BD7176">
        <w:rPr>
          <w:u w:val="single"/>
        </w:rPr>
        <w:t>U.S.</w:t>
      </w:r>
      <w:r>
        <w:rPr>
          <w:u w:val="single"/>
        </w:rPr>
        <w:t xml:space="preserve"> </w:t>
      </w:r>
      <w:r w:rsidRPr="00BD7176">
        <w:rPr>
          <w:u w:val="single"/>
        </w:rPr>
        <w:t xml:space="preserve">launch a nuclear attack in response to a non-nuclear event? The Defense Department says the threshold hasn’t changed since the Obama administration’s own nuclear posture review in 2010, </w:t>
      </w:r>
      <w:r w:rsidRPr="00BD7176">
        <w:rPr>
          <w:sz w:val="16"/>
        </w:rPr>
        <w:t xml:space="preserve">but a </w:t>
      </w:r>
      <w:r w:rsidRPr="00C85C81">
        <w:rPr>
          <w:sz w:val="16"/>
        </w:rPr>
        <w:t>draft of the new review</w:t>
      </w:r>
      <w:r w:rsidRPr="00BD7176">
        <w:rPr>
          <w:sz w:val="16"/>
        </w:rPr>
        <w:t xml:space="preserve"> that leaked online caused a bit of drama in its attempts to dispel “ambiguity.” T</w:t>
      </w:r>
      <w:r w:rsidRPr="00BD7176">
        <w:rPr>
          <w:u w:val="single"/>
        </w:rPr>
        <w:t>he new review gives examples of “non-nuclear strategic attacks,”</w:t>
      </w:r>
      <w:r w:rsidRPr="00BD7176">
        <w:rPr>
          <w:sz w:val="16"/>
        </w:rPr>
        <w:t xml:space="preserve"> Robert </w:t>
      </w:r>
      <w:proofErr w:type="spellStart"/>
      <w:r w:rsidRPr="00BD7176">
        <w:rPr>
          <w:sz w:val="16"/>
        </w:rPr>
        <w:t>Soofer</w:t>
      </w:r>
      <w:proofErr w:type="spellEnd"/>
      <w:r w:rsidRPr="00BD7176">
        <w:rPr>
          <w:sz w:val="16"/>
        </w:rPr>
        <w:t>, deputy assistant secretary for nuclear and missile defense policy, told reporters on Thursday. “</w:t>
      </w:r>
      <w:r w:rsidRPr="00BD7176">
        <w:rPr>
          <w:u w:val="single"/>
        </w:rPr>
        <w:t>It could be catastrophic attacks against civilian populations, against infrastructure. It could be an attack using a non-nuclear weapon against our nuclear command-and-control [or] early-warning satellites. But we don’t talk about</w:t>
      </w:r>
      <w:r>
        <w:rPr>
          <w:u w:val="single"/>
        </w:rPr>
        <w:t xml:space="preserve"> </w:t>
      </w:r>
      <w:r w:rsidRPr="00BD7176">
        <w:rPr>
          <w:u w:val="single"/>
        </w:rPr>
        <w:t>cyber.”</w:t>
      </w:r>
      <w:r w:rsidRPr="00BD7176">
        <w:rPr>
          <w:sz w:val="16"/>
        </w:rPr>
        <w:t xml:space="preserve"> In his own conversation with reporters, </w:t>
      </w:r>
      <w:proofErr w:type="spellStart"/>
      <w:r w:rsidRPr="00BD7176">
        <w:rPr>
          <w:sz w:val="16"/>
        </w:rPr>
        <w:t>Selva</w:t>
      </w:r>
      <w:proofErr w:type="spellEnd"/>
      <w:r w:rsidRPr="00BD7176">
        <w:rPr>
          <w:sz w:val="16"/>
        </w:rPr>
        <w:t xml:space="preserve"> broadened “early warning” systems to include ones that provide “indications of warning that are important to our detection of an attack.” He also emphasized, “</w:t>
      </w:r>
      <w:r w:rsidRPr="00BD7176">
        <w:rPr>
          <w:u w:val="single"/>
        </w:rPr>
        <w:t>We never said</w:t>
      </w:r>
      <w:r>
        <w:rPr>
          <w:u w:val="single"/>
        </w:rPr>
        <w:t xml:space="preserve"> </w:t>
      </w:r>
      <w:r w:rsidRPr="00BD7176">
        <w:rPr>
          <w:u w:val="single"/>
        </w:rPr>
        <w:t>‘cyber</w:t>
      </w:r>
      <w:r w:rsidRPr="00BD7176">
        <w:rPr>
          <w:sz w:val="16"/>
        </w:rPr>
        <w:t xml:space="preserve">.’” There’s a reason for that. </w:t>
      </w:r>
      <w:r w:rsidRPr="00BD7176">
        <w:rPr>
          <w:u w:val="single"/>
        </w:rPr>
        <w:t xml:space="preserve">While </w:t>
      </w:r>
      <w:proofErr w:type="spellStart"/>
      <w:r w:rsidRPr="00BD7176">
        <w:rPr>
          <w:u w:val="single"/>
        </w:rPr>
        <w:t>cyber attacks</w:t>
      </w:r>
      <w:proofErr w:type="spellEnd"/>
      <w:r w:rsidRPr="00BD7176">
        <w:rPr>
          <w:u w:val="single"/>
        </w:rPr>
        <w:t xml:space="preserve"> on physical infrastructure can be very dangerous, they are unlikely to kill enough people to provoke a</w:t>
      </w:r>
      <w:r>
        <w:rPr>
          <w:u w:val="single"/>
        </w:rPr>
        <w:t xml:space="preserve"> </w:t>
      </w:r>
      <w:r w:rsidRPr="00BD7176">
        <w:rPr>
          <w:u w:val="single"/>
        </w:rPr>
        <w:t>U.S.</w:t>
      </w:r>
      <w:r>
        <w:rPr>
          <w:u w:val="single"/>
        </w:rPr>
        <w:t xml:space="preserve"> </w:t>
      </w:r>
      <w:r w:rsidRPr="00BD7176">
        <w:rPr>
          <w:u w:val="single"/>
        </w:rPr>
        <w:t>nuclear</w:t>
      </w:r>
      <w:r>
        <w:rPr>
          <w:u w:val="single"/>
        </w:rPr>
        <w:t xml:space="preserve"> </w:t>
      </w:r>
      <w:r w:rsidRPr="00BD7176">
        <w:rPr>
          <w:u w:val="single"/>
        </w:rPr>
        <w:t>response.</w:t>
      </w:r>
      <w:r>
        <w:rPr>
          <w:u w:val="single"/>
        </w:rPr>
        <w:t xml:space="preserve"> </w:t>
      </w:r>
      <w:proofErr w:type="gramStart"/>
      <w:r w:rsidRPr="00BD7176">
        <w:rPr>
          <w:sz w:val="16"/>
        </w:rPr>
        <w:t>An</w:t>
      </w:r>
      <w:proofErr w:type="gramEnd"/>
      <w:r w:rsidRPr="00BD7176">
        <w:rPr>
          <w:sz w:val="16"/>
        </w:rPr>
        <w:t xml:space="preserve"> National Academies of Science and Engineering </w:t>
      </w:r>
      <w:r w:rsidRPr="00C85C81">
        <w:rPr>
          <w:sz w:val="16"/>
        </w:rPr>
        <w:t>analysis</w:t>
      </w:r>
      <w:r w:rsidRPr="00BD7176">
        <w:rPr>
          <w:sz w:val="16"/>
        </w:rPr>
        <w:t xml:space="preserve"> of the vulnerability of U.S. infrastructure makes that point. A major </w:t>
      </w:r>
      <w:proofErr w:type="spellStart"/>
      <w:r w:rsidRPr="00BD7176">
        <w:rPr>
          <w:sz w:val="16"/>
        </w:rPr>
        <w:t>cyber attack</w:t>
      </w:r>
      <w:proofErr w:type="spellEnd"/>
      <w:r w:rsidRPr="00BD7176">
        <w:rPr>
          <w:sz w:val="16"/>
        </w:rPr>
        <w:t xml:space="preserve"> could cut off electrical power, resulting in “people dying from heat or cold exposure, etc.,” said Granger Morgan, co-director of the Carnegie Mellon Electricity Industry Center and one of the chairs of the report. “A large outage of long duration could cover many states and last for weeks or longer. Whether and how many casualties there could be would depend on things like what the weather was during the outage.” It’s a huge problem but not an event resulting in tens of thousands of immediate deaths. </w:t>
      </w:r>
      <w:r w:rsidRPr="00BD7176">
        <w:rPr>
          <w:u w:val="single"/>
        </w:rPr>
        <w:t>Contrast that</w:t>
      </w:r>
      <w:r>
        <w:rPr>
          <w:u w:val="single"/>
        </w:rPr>
        <w:t xml:space="preserve"> </w:t>
      </w:r>
      <w:r w:rsidRPr="00C85C81">
        <w:t>with a nuclear attack</w:t>
      </w:r>
      <w:r>
        <w:rPr>
          <w:u w:val="single"/>
        </w:rPr>
        <w:t xml:space="preserve"> </w:t>
      </w:r>
      <w:r w:rsidRPr="00BD7176">
        <w:rPr>
          <w:u w:val="single"/>
        </w:rPr>
        <w:t>on a city</w:t>
      </w:r>
      <w:r w:rsidRPr="00BD7176">
        <w:rPr>
          <w:sz w:val="16"/>
        </w:rPr>
        <w:t xml:space="preserve"> like Moscow, even one using a device of 6 kilotons, much smaller than the ones the United States used against Japanese targets in World War II. </w:t>
      </w:r>
      <w:r w:rsidRPr="00BD7176">
        <w:rPr>
          <w:u w:val="single"/>
        </w:rPr>
        <w:t>The immediate result: there would be 40,000 deaths, according to the online nuclear simulation tool</w:t>
      </w:r>
      <w:r>
        <w:rPr>
          <w:u w:val="single"/>
        </w:rPr>
        <w:t xml:space="preserve"> </w:t>
      </w:r>
      <w:proofErr w:type="spellStart"/>
      <w:r w:rsidRPr="00BD7176">
        <w:rPr>
          <w:u w:val="single"/>
        </w:rPr>
        <w:t>NukeMap</w:t>
      </w:r>
      <w:proofErr w:type="spellEnd"/>
      <w:r w:rsidRPr="00BD7176">
        <w:rPr>
          <w:u w:val="single"/>
        </w:rPr>
        <w:t>.</w:t>
      </w:r>
      <w:r>
        <w:rPr>
          <w:u w:val="single"/>
        </w:rPr>
        <w:t xml:space="preserve"> </w:t>
      </w:r>
      <w:r w:rsidRPr="00BD7176">
        <w:rPr>
          <w:u w:val="single"/>
        </w:rPr>
        <w:t>Russia has demonstrated</w:t>
      </w:r>
      <w:r>
        <w:rPr>
          <w:u w:val="single"/>
        </w:rPr>
        <w:t xml:space="preserve"> </w:t>
      </w:r>
      <w:r w:rsidRPr="00C85C81">
        <w:t>a willingness</w:t>
      </w:r>
      <w:r>
        <w:rPr>
          <w:u w:val="single"/>
        </w:rPr>
        <w:t xml:space="preserve"> </w:t>
      </w:r>
      <w:r w:rsidRPr="00BD7176">
        <w:rPr>
          <w:u w:val="single"/>
        </w:rPr>
        <w:t xml:space="preserve">to take down power services with </w:t>
      </w:r>
      <w:proofErr w:type="spellStart"/>
      <w:r w:rsidRPr="00BD7176">
        <w:rPr>
          <w:u w:val="single"/>
        </w:rPr>
        <w:t>cyber attacks</w:t>
      </w:r>
      <w:proofErr w:type="spellEnd"/>
      <w:r w:rsidRPr="00BD7176">
        <w:rPr>
          <w:u w:val="single"/>
        </w:rPr>
        <w:t>,</w:t>
      </w:r>
      <w:r w:rsidRPr="00BD7176">
        <w:rPr>
          <w:sz w:val="16"/>
        </w:rPr>
        <w:t xml:space="preserve"> as they did in Ukraine on Christmas Eve 2015. </w:t>
      </w:r>
      <w:r w:rsidRPr="00BD7176">
        <w:rPr>
          <w:u w:val="single"/>
        </w:rPr>
        <w:t xml:space="preserve">But these attacks were brief and </w:t>
      </w:r>
      <w:proofErr w:type="spellStart"/>
      <w:r w:rsidRPr="00BD7176">
        <w:rPr>
          <w:u w:val="single"/>
        </w:rPr>
        <w:t>occured</w:t>
      </w:r>
      <w:proofErr w:type="spellEnd"/>
      <w:r w:rsidRPr="00BD7176">
        <w:rPr>
          <w:u w:val="single"/>
        </w:rPr>
        <w:t xml:space="preserve"> in the context of actual</w:t>
      </w:r>
      <w:r>
        <w:rPr>
          <w:u w:val="single"/>
        </w:rPr>
        <w:t xml:space="preserve"> </w:t>
      </w:r>
      <w:r w:rsidRPr="00BD7176">
        <w:rPr>
          <w:u w:val="single"/>
        </w:rPr>
        <w:t>fighting.</w:t>
      </w:r>
      <w:r>
        <w:rPr>
          <w:u w:val="single"/>
        </w:rPr>
        <w:t xml:space="preserve"> </w:t>
      </w:r>
      <w:r w:rsidRPr="00BD7176">
        <w:rPr>
          <w:sz w:val="16"/>
        </w:rPr>
        <w:t xml:space="preserve">In other words, </w:t>
      </w:r>
      <w:r w:rsidRPr="00BD7176">
        <w:rPr>
          <w:u w:val="single"/>
        </w:rPr>
        <w:t>the worst cyber physical attack that top experts believe credible likely does not meet the threshold that the Defense Department has set out for deploying a nuclear</w:t>
      </w:r>
      <w:r>
        <w:rPr>
          <w:u w:val="single"/>
        </w:rPr>
        <w:t xml:space="preserve"> </w:t>
      </w:r>
      <w:r w:rsidRPr="00BD7176">
        <w:rPr>
          <w:u w:val="single"/>
        </w:rPr>
        <w:t>weapon.</w:t>
      </w:r>
      <w:r>
        <w:rPr>
          <w:u w:val="single"/>
        </w:rPr>
        <w:t xml:space="preserve"> </w:t>
      </w:r>
      <w:r w:rsidRPr="00BD7176">
        <w:rPr>
          <w:sz w:val="16"/>
        </w:rPr>
        <w:t xml:space="preserve">A somewhat more likely scenario: an attack that interferes with the ability of the U.S. to access data from the Space-Based Infrared System or other some other early warning indicator. By the Defense Department’s reasoning, that might draw a nuclear response. But that’s a specific attack that could portend a nuclear first strike. As the U.S. adds more satellites, sensors, ground stations and other pieces of technology to its early warning network, the chances of a mishap rise — </w:t>
      </w:r>
      <w:r w:rsidRPr="00C85C81">
        <w:rPr>
          <w:sz w:val="16"/>
        </w:rPr>
        <w:t>a troubling prospec</w:t>
      </w:r>
      <w:r w:rsidRPr="00BD7176">
        <w:rPr>
          <w:sz w:val="16"/>
        </w:rPr>
        <w:t xml:space="preserve">t that </w:t>
      </w:r>
      <w:r w:rsidRPr="00C85C81">
        <w:rPr>
          <w:sz w:val="16"/>
        </w:rPr>
        <w:t>we’ve covered</w:t>
      </w:r>
      <w:r w:rsidRPr="00BD7176">
        <w:rPr>
          <w:sz w:val="16"/>
        </w:rPr>
        <w:t xml:space="preserve">. But it’s a separate issue. But isn’t the potential for a cyber-physical attack becoming greater? Asked about it on Thursday, Greg Weaver, the Joint Staff deputy director of strategic capabilities, said, “Not sure I agree with that.” He added, “There’s no intent to expand the range of circumstances.” Said </w:t>
      </w:r>
      <w:proofErr w:type="spellStart"/>
      <w:r w:rsidRPr="00BD7176">
        <w:rPr>
          <w:sz w:val="16"/>
        </w:rPr>
        <w:t>Soofer</w:t>
      </w:r>
      <w:proofErr w:type="spellEnd"/>
      <w:r w:rsidRPr="00BD7176">
        <w:rPr>
          <w:sz w:val="16"/>
        </w:rPr>
        <w:t xml:space="preserve">, the deputy assistant defense secretary: “We maintain in this document, as in other documents, that we retain some level of ambiguity that we would use nuclear weapons. And </w:t>
      </w:r>
      <w:proofErr w:type="gramStart"/>
      <w:r w:rsidRPr="00BD7176">
        <w:rPr>
          <w:sz w:val="16"/>
        </w:rPr>
        <w:t>so</w:t>
      </w:r>
      <w:proofErr w:type="gramEnd"/>
      <w:r w:rsidRPr="00BD7176">
        <w:rPr>
          <w:sz w:val="16"/>
        </w:rPr>
        <w:t xml:space="preserve"> when you talk about using nuclear weapons to deter </w:t>
      </w:r>
      <w:proofErr w:type="spellStart"/>
      <w:r w:rsidRPr="00BD7176">
        <w:rPr>
          <w:sz w:val="16"/>
        </w:rPr>
        <w:t>non nuclear</w:t>
      </w:r>
      <w:proofErr w:type="spellEnd"/>
      <w:r w:rsidRPr="00BD7176">
        <w:rPr>
          <w:sz w:val="16"/>
        </w:rPr>
        <w:t xml:space="preserve"> attacks, it’s all going to be situationally dependent. It’s all contextual. If an attack that doesn’t cause a lot of casualties …and the President has a lot of tools with which to respond. … conventional tools, nuclear tools, cyber tools. He or she will make that decision based on the circumstances.” On Friday, John Rood, defense undersecretary for policy, was asked whether a service disruption would prompt a nuclear retaliation. He did not directly respond. But he did say that </w:t>
      </w:r>
      <w:r w:rsidRPr="00BD7176">
        <w:rPr>
          <w:u w:val="single"/>
        </w:rPr>
        <w:t xml:space="preserve">the threshold for launching a nuclear strike is going up, not down. Before launching a strike in response to a </w:t>
      </w:r>
      <w:proofErr w:type="spellStart"/>
      <w:r w:rsidRPr="00BD7176">
        <w:rPr>
          <w:u w:val="single"/>
        </w:rPr>
        <w:t>cyber attack</w:t>
      </w:r>
      <w:proofErr w:type="spellEnd"/>
      <w:r w:rsidRPr="00BD7176">
        <w:rPr>
          <w:u w:val="single"/>
        </w:rPr>
        <w:t xml:space="preserve"> on a power plant, for instance,</w:t>
      </w:r>
      <w:r>
        <w:rPr>
          <w:u w:val="single"/>
        </w:rPr>
        <w:t xml:space="preserve"> </w:t>
      </w:r>
      <w:r w:rsidRPr="00BD7176">
        <w:rPr>
          <w:u w:val="single"/>
        </w:rPr>
        <w:t>U.S.</w:t>
      </w:r>
      <w:r>
        <w:rPr>
          <w:u w:val="single"/>
        </w:rPr>
        <w:t xml:space="preserve"> </w:t>
      </w:r>
      <w:r w:rsidRPr="00BD7176">
        <w:rPr>
          <w:u w:val="single"/>
        </w:rPr>
        <w:t>officials would want a lot of questions answered.</w:t>
      </w:r>
      <w:r w:rsidRPr="00BD7176">
        <w:rPr>
          <w:sz w:val="16"/>
        </w:rPr>
        <w:t xml:space="preserve"> “In the hypotheticals you cite, would that also involve the use of biological weapons against the U.S. population or allies? Wo</w:t>
      </w:r>
      <w:r w:rsidRPr="00BD7176">
        <w:rPr>
          <w:u w:val="single"/>
        </w:rPr>
        <w:t>uld it involve the use of chemical weapons against our people? Would it involve a conventional attack against the</w:t>
      </w:r>
      <w:r>
        <w:rPr>
          <w:u w:val="single"/>
        </w:rPr>
        <w:t xml:space="preserve"> </w:t>
      </w:r>
      <w:r w:rsidRPr="00BD7176">
        <w:rPr>
          <w:u w:val="single"/>
        </w:rPr>
        <w:t>U.S.</w:t>
      </w:r>
      <w:r>
        <w:rPr>
          <w:u w:val="single"/>
        </w:rPr>
        <w:t xml:space="preserve"> </w:t>
      </w:r>
      <w:r w:rsidRPr="00BD7176">
        <w:rPr>
          <w:u w:val="single"/>
        </w:rPr>
        <w:t xml:space="preserve">or our allies in other parts of the world? </w:t>
      </w:r>
      <w:r w:rsidRPr="00BD7176">
        <w:rPr>
          <w:sz w:val="16"/>
        </w:rPr>
        <w:t>The context in which an attack occurred would be how we would evaluate an appropriate response.”</w:t>
      </w:r>
    </w:p>
    <w:p w14:paraId="671279E4" w14:textId="5874C9EF" w:rsidR="001B6D12" w:rsidRDefault="009F3F41" w:rsidP="001B6D12">
      <w:pPr>
        <w:pStyle w:val="Heading3"/>
      </w:pPr>
      <w:r>
        <w:t xml:space="preserve">1NC---AT: </w:t>
      </w:r>
      <w:r w:rsidR="001B6D12">
        <w:t>Quantum</w:t>
      </w:r>
    </w:p>
    <w:p w14:paraId="4ADB1FBB" w14:textId="77777777" w:rsidR="001B6D12" w:rsidRDefault="001B6D12" w:rsidP="001B6D12">
      <w:pPr>
        <w:pStyle w:val="Heading4"/>
      </w:pPr>
      <w:r>
        <w:t>Quantum Computing is a pipe dream- runtime, temperature, scale, progress.</w:t>
      </w:r>
    </w:p>
    <w:p w14:paraId="535D2518" w14:textId="77777777" w:rsidR="001B6D12" w:rsidRDefault="001B6D12" w:rsidP="001B6D12">
      <w:pPr>
        <w:pStyle w:val="ListParagraph"/>
        <w:numPr>
          <w:ilvl w:val="0"/>
          <w:numId w:val="15"/>
        </w:numPr>
      </w:pPr>
      <w:r>
        <w:t>Can only last for .0009 seconds before the Qubit’s destabilize</w:t>
      </w:r>
    </w:p>
    <w:p w14:paraId="3764F398" w14:textId="77777777" w:rsidR="001B6D12" w:rsidRDefault="001B6D12" w:rsidP="001B6D12">
      <w:pPr>
        <w:pStyle w:val="ListParagraph"/>
        <w:numPr>
          <w:ilvl w:val="0"/>
          <w:numId w:val="15"/>
        </w:numPr>
      </w:pPr>
      <w:r>
        <w:t>Needs to be within .01 K to run</w:t>
      </w:r>
    </w:p>
    <w:p w14:paraId="36E1DAF2" w14:textId="77777777" w:rsidR="001B6D12" w:rsidRDefault="001B6D12" w:rsidP="001B6D12">
      <w:pPr>
        <w:pStyle w:val="ListParagraph"/>
        <w:numPr>
          <w:ilvl w:val="0"/>
          <w:numId w:val="15"/>
        </w:numPr>
      </w:pPr>
      <w:r>
        <w:t>Every component added increases heat, which makes scaling them impossible</w:t>
      </w:r>
    </w:p>
    <w:p w14:paraId="11994FC2" w14:textId="77777777" w:rsidR="001B6D12" w:rsidRPr="005A1F6A" w:rsidRDefault="001B6D12" w:rsidP="001B6D12">
      <w:pPr>
        <w:pStyle w:val="ListParagraph"/>
        <w:numPr>
          <w:ilvl w:val="0"/>
          <w:numId w:val="15"/>
        </w:numPr>
      </w:pPr>
      <w:r>
        <w:t xml:space="preserve">We’re several orders of magnitude away from being able to use them for hard problems, </w:t>
      </w:r>
      <w:proofErr w:type="spellStart"/>
      <w:r>
        <w:t>ie</w:t>
      </w:r>
      <w:proofErr w:type="spellEnd"/>
      <w:r>
        <w:t xml:space="preserve">: their </w:t>
      </w:r>
      <w:proofErr w:type="spellStart"/>
      <w:r>
        <w:t>imapcts</w:t>
      </w:r>
      <w:proofErr w:type="spellEnd"/>
    </w:p>
    <w:p w14:paraId="419570C9" w14:textId="77777777" w:rsidR="001B6D12" w:rsidRPr="00DE5915" w:rsidRDefault="001B6D12" w:rsidP="001B6D12">
      <w:r w:rsidRPr="00DE5915">
        <w:t xml:space="preserve">Andrew </w:t>
      </w:r>
      <w:proofErr w:type="spellStart"/>
      <w:r w:rsidRPr="00DE5915">
        <w:rPr>
          <w:rStyle w:val="Style13ptBold"/>
          <w:sz w:val="28"/>
        </w:rPr>
        <w:t>Tarantola</w:t>
      </w:r>
      <w:proofErr w:type="spellEnd"/>
      <w:r w:rsidRPr="00DE5915">
        <w:rPr>
          <w:rStyle w:val="Style13ptBold"/>
          <w:sz w:val="28"/>
        </w:rPr>
        <w:t xml:space="preserve"> 18</w:t>
      </w:r>
      <w:r>
        <w:t xml:space="preserve"> {Associate Editor at </w:t>
      </w:r>
      <w:proofErr w:type="spellStart"/>
      <w:r>
        <w:t>Engadget</w:t>
      </w:r>
      <w:proofErr w:type="spellEnd"/>
      <w:r>
        <w:t>, 5-31-</w:t>
      </w:r>
      <w:r w:rsidRPr="00DE5915">
        <w:t>2018, “America can't solve its migrant labor cri</w:t>
      </w:r>
      <w:r>
        <w:t xml:space="preserve">sis with automation”, </w:t>
      </w:r>
      <w:r w:rsidRPr="00DE5915">
        <w:t>https://www.engadget.com/2018/05/31/america-migrant-labor-automation/</w:t>
      </w:r>
      <w:r>
        <w:t>}//JM</w:t>
      </w:r>
    </w:p>
    <w:p w14:paraId="1D14A869" w14:textId="77777777" w:rsidR="001B6D12" w:rsidRDefault="001B6D12" w:rsidP="001B6D12">
      <w:pPr>
        <w:rPr>
          <w:sz w:val="16"/>
        </w:rPr>
      </w:pPr>
      <w:r w:rsidRPr="005A1F6A">
        <w:rPr>
          <w:u w:val="single"/>
        </w:rPr>
        <w:t>Despite the hype and hoopla surrounding the burgeoning field of quantum computing, the technology is still in its infancy</w:t>
      </w:r>
      <w:r w:rsidRPr="005A1F6A">
        <w:rPr>
          <w:sz w:val="16"/>
        </w:rPr>
        <w:t xml:space="preserve">. Just a few years ago, researchers were making headlines with rudimentary machines that housed less than a dozen qubits -- the quantum version of a classical computer's binary bit. At IBM's inaugural Index Developer Conference held in San Francisco this week, </w:t>
      </w:r>
      <w:r w:rsidRPr="005A1F6A">
        <w:rPr>
          <w:u w:val="single"/>
        </w:rPr>
        <w:t xml:space="preserve">the company showed off its latest prototype: </w:t>
      </w:r>
      <w:proofErr w:type="gramStart"/>
      <w:r w:rsidRPr="005A1F6A">
        <w:rPr>
          <w:u w:val="single"/>
        </w:rPr>
        <w:t>a quantum computing rig</w:t>
      </w:r>
      <w:r>
        <w:rPr>
          <w:u w:val="single"/>
        </w:rPr>
        <w:t xml:space="preserve"> </w:t>
      </w:r>
      <w:r w:rsidRPr="005A1F6A">
        <w:rPr>
          <w:u w:val="single"/>
        </w:rPr>
        <w:t>housing 50 qubits</w:t>
      </w:r>
      <w:proofErr w:type="gramEnd"/>
      <w:r w:rsidRPr="005A1F6A">
        <w:rPr>
          <w:u w:val="single"/>
        </w:rPr>
        <w:t>, one of the most advanced machines currently in existence.</w:t>
      </w:r>
      <w:r>
        <w:rPr>
          <w:u w:val="single"/>
        </w:rPr>
        <w:t xml:space="preserve"> </w:t>
      </w:r>
      <w:r w:rsidRPr="005A1F6A">
        <w:rPr>
          <w:sz w:val="16"/>
        </w:rPr>
        <w:t xml:space="preserve">Quantum computing -- with its ability to calculate and solve algorithms in parallel, at speeds far faster than conventional computers -- promises to revolutionize fields from chemistry and logistics to finance and physics. The thing is, while quantum computing is a technology for the world of tomorrow, </w:t>
      </w:r>
      <w:r w:rsidRPr="005A1F6A">
        <w:rPr>
          <w:u w:val="single"/>
        </w:rPr>
        <w:t>it hasn't yet advanced far enough for anyone to know what that world will actually look like.</w:t>
      </w:r>
      <w:r w:rsidRPr="005A1F6A">
        <w:rPr>
          <w:sz w:val="16"/>
        </w:rPr>
        <w:t xml:space="preserve"> "</w:t>
      </w:r>
      <w:r w:rsidRPr="005A1F6A">
        <w:rPr>
          <w:u w:val="single"/>
        </w:rPr>
        <w:t>People aren't going to just wake up in three or four years, and say, 'Oh okay, now I'm ready to use quantum, what do I have to learn</w:t>
      </w:r>
      <w:r w:rsidRPr="005A1F6A">
        <w:rPr>
          <w:sz w:val="16"/>
        </w:rPr>
        <w:t xml:space="preserve">,'" Bob Sutor, VP of IBM Q Strategy and Ecosystem at IBM Research, told </w:t>
      </w:r>
      <w:proofErr w:type="spellStart"/>
      <w:r w:rsidRPr="005A1F6A">
        <w:rPr>
          <w:sz w:val="16"/>
        </w:rPr>
        <w:t>Engadget</w:t>
      </w:r>
      <w:proofErr w:type="spellEnd"/>
      <w:r w:rsidRPr="005A1F6A">
        <w:rPr>
          <w:sz w:val="16"/>
        </w:rPr>
        <w:t xml:space="preserve">. </w:t>
      </w:r>
      <w:r w:rsidRPr="005A1F6A">
        <w:rPr>
          <w:u w:val="single"/>
        </w:rPr>
        <w:t>These systems rely on the "spooky" properties of quantum physics</w:t>
      </w:r>
      <w:r w:rsidRPr="005A1F6A">
        <w:rPr>
          <w:sz w:val="16"/>
        </w:rPr>
        <w:t xml:space="preserve">, as Einstein put it, </w:t>
      </w:r>
      <w:r w:rsidRPr="005A1F6A">
        <w:rPr>
          <w:u w:val="single"/>
        </w:rPr>
        <w:t>and their operation is radically different from how today's computers work</w:t>
      </w:r>
      <w:r w:rsidRPr="005A1F6A">
        <w:rPr>
          <w:sz w:val="16"/>
        </w:rPr>
        <w:t xml:space="preserve">. "What you're basically doing is you're replacing the notion of bits with something called qubits," Sutor said. "Ultimately when you measure a qubit it's zero or one, but before that there's a realm of freedom of what that can actually be. It's not zero and one at the same time or anything like this, it just takes on values from a much, much larger mathematical space. "The basic logic gates [AND, OR, NOT, NOR, </w:t>
      </w:r>
      <w:proofErr w:type="spellStart"/>
      <w:r w:rsidRPr="005A1F6A">
        <w:rPr>
          <w:sz w:val="16"/>
        </w:rPr>
        <w:t>etc</w:t>
      </w:r>
      <w:proofErr w:type="spellEnd"/>
      <w:r w:rsidRPr="005A1F6A">
        <w:rPr>
          <w:sz w:val="16"/>
        </w:rPr>
        <w:t xml:space="preserve">], those gates are different for quantum," he continued. "The way the different qubits work together to get to a solution is completely different from the way the bits within your general memory works." Rather than tackling problems in sequence, as classical computers do, quantum rigs attempt to solve them in parallel. This enables quantum computers to solve certain equations, such as modeling complex molecules, far more efficiently. This efficiency, however, is tempered by the system's frailty. Currently, a qubit's coherence time tops out at 90 microseconds before decaying. </w:t>
      </w:r>
      <w:r w:rsidRPr="005A1F6A">
        <w:rPr>
          <w:u w:val="single"/>
        </w:rPr>
        <w:t>That is, if a qubit is designated as a 1, it'll only remain a 1 for 0.0009 seconds. "After that all bets are off. You've got a certain amount of time in which to actually use this thing reliably,"</w:t>
      </w:r>
      <w:r w:rsidRPr="005A1F6A">
        <w:rPr>
          <w:sz w:val="16"/>
        </w:rPr>
        <w:t xml:space="preserve"> Sutor said. "Any computations you're going to do with a qubit have to come within that period." </w:t>
      </w:r>
      <w:r w:rsidRPr="005A1F6A">
        <w:rPr>
          <w:u w:val="single"/>
        </w:rPr>
        <w:t>As such quantum computers are highly sensitive to interference from temperature, microwaves, photons, even the electricity running the machine itself. Sutor said, "With heat you've got lots of electrons moving around, bumping into each other," which can lead to the qubit's decoherence. That's why these rigs have to be cooled to near absolute zero on order to operate.</w:t>
      </w:r>
      <w:r>
        <w:rPr>
          <w:u w:val="single"/>
        </w:rPr>
        <w:t xml:space="preserve"> </w:t>
      </w:r>
      <w:r w:rsidRPr="005A1F6A">
        <w:rPr>
          <w:sz w:val="16"/>
        </w:rPr>
        <w:t xml:space="preserve">"Outer space in the shade is between two and </w:t>
      </w:r>
      <w:proofErr w:type="gramStart"/>
      <w:r w:rsidRPr="005A1F6A">
        <w:rPr>
          <w:sz w:val="16"/>
        </w:rPr>
        <w:t>three degree</w:t>
      </w:r>
      <w:proofErr w:type="gramEnd"/>
      <w:r w:rsidRPr="005A1F6A">
        <w:rPr>
          <w:sz w:val="16"/>
        </w:rPr>
        <w:t xml:space="preserve"> Kelvin," Sutor explained. "</w:t>
      </w:r>
      <w:r w:rsidRPr="005A1F6A">
        <w:rPr>
          <w:u w:val="single"/>
        </w:rPr>
        <w:t>Outer space is much too warm to do these types of calculations</w:t>
      </w:r>
      <w:r w:rsidRPr="005A1F6A">
        <w:rPr>
          <w:sz w:val="16"/>
        </w:rPr>
        <w:t xml:space="preserve">." Instead, </w:t>
      </w:r>
      <w:r w:rsidRPr="005A1F6A">
        <w:rPr>
          <w:u w:val="single"/>
        </w:rPr>
        <w:t>the lowest levels of a quantum computer rig, where the calculations themselves take place</w:t>
      </w:r>
      <w:r w:rsidRPr="005A1F6A">
        <w:rPr>
          <w:sz w:val="16"/>
        </w:rPr>
        <w:t xml:space="preserve">, exist at a frosty 10 millikelvin </w:t>
      </w:r>
      <w:r w:rsidRPr="005A1F6A">
        <w:rPr>
          <w:u w:val="single"/>
        </w:rPr>
        <w:t xml:space="preserve">-- a </w:t>
      </w:r>
      <w:proofErr w:type="spellStart"/>
      <w:r w:rsidRPr="005A1F6A">
        <w:rPr>
          <w:u w:val="single"/>
        </w:rPr>
        <w:t>hundreth</w:t>
      </w:r>
      <w:proofErr w:type="spellEnd"/>
      <w:r w:rsidRPr="005A1F6A">
        <w:rPr>
          <w:u w:val="single"/>
        </w:rPr>
        <w:t xml:space="preserve"> of a degree above absolute zero</w:t>
      </w:r>
      <w:r w:rsidRPr="005A1F6A">
        <w:rPr>
          <w:sz w:val="16"/>
        </w:rPr>
        <w:t xml:space="preserve">. </w:t>
      </w:r>
      <w:proofErr w:type="gramStart"/>
      <w:r w:rsidRPr="005A1F6A">
        <w:rPr>
          <w:sz w:val="16"/>
        </w:rPr>
        <w:t>So</w:t>
      </w:r>
      <w:proofErr w:type="gramEnd"/>
      <w:r w:rsidRPr="005A1F6A">
        <w:rPr>
          <w:sz w:val="16"/>
        </w:rPr>
        <w:t xml:space="preserve"> no, Sutor assured </w:t>
      </w:r>
      <w:proofErr w:type="spellStart"/>
      <w:r w:rsidRPr="005A1F6A">
        <w:rPr>
          <w:sz w:val="16"/>
        </w:rPr>
        <w:t>Engadget</w:t>
      </w:r>
      <w:proofErr w:type="spellEnd"/>
      <w:r w:rsidRPr="005A1F6A">
        <w:rPr>
          <w:sz w:val="16"/>
        </w:rPr>
        <w:t xml:space="preserve">, we probably shouldn't expect desktop quantum computers running at room temperature to exist within the next few decades -- perhaps even within our lifetimes. Surprisingly, these systems are fairly energy efficient. Aside from the energy needed to sufficiently cool the system for operation (a process that takes around 36 hours) IBM's 50-qubit rig only draws 10 to 15 kilowatts of power -- roughly equivalent to 10 standard microwave ovens. So now that IBM has developed a number of quantum computer systems ranging from 5 to 50 qubits, the next challenge is figuring out what to do with them. And that's where the company's Q network comes in. Last December, IBM announced that it's partnering with a number of Fortune 500 companies and research institutes -- including JPMorgan Chase, Samsung, Honda, Japan's Keio University, Oak Ridge National Lab and Oxford University -- to </w:t>
      </w:r>
      <w:proofErr w:type="spellStart"/>
      <w:r w:rsidRPr="005A1F6A">
        <w:rPr>
          <w:sz w:val="16"/>
        </w:rPr>
        <w:t>suss</w:t>
      </w:r>
      <w:proofErr w:type="spellEnd"/>
      <w:r w:rsidRPr="005A1F6A">
        <w:rPr>
          <w:sz w:val="16"/>
        </w:rPr>
        <w:t xml:space="preserve"> out potential practical applications for the technology. Learning centers like Keio University also act as localized hubs. "We in IBM research, while we have a large team on this, we can't work with everybody in the world who wants to work on quantum computing," Sutor explained. These hubs, however, "can work with local companies, local colleges, whomever to do whatever. They would get their quantum computer power from us, but they would be at the front lines." The same is true for Oakridge National Lab, Oxford University and the University of Melbourne. What's more, the company has also launched the IBM Q experience which allows anyone -- businesses, universities, even private citizens -- to write and submit their own quantum application or experiment to be run on the company's publicly available quantum computing rig. It's essentially a cloud service for quantum computations. So far more than 75,000 people have taken advantage of the service, running more than 2.5 million calculations which have resulted in more than two dozen published research papers on subjects ranging from quantum phase space measurement to homomorphic encryption. But while the public's interest in this technology is piqued, there is a significant knowledge gap that must be overcome before we start to see quantum applications proliferate the way classical programs did in the 1970s and '80s. "Let's say in the future you're running investment house types of calculations [similar to the financial risk applications that JP Morgan is currently developing]," Sutor points out, "there are big questions as to what those would be, and what the algorithms would be. We're way too early to have anything determined like that, even to the extent of knowing how well [quantum computing] will be applicable in some of these other areas." The entry point for writing programs is a challenge too. For classical computers, it's as simple as running a compiler. But there's not yet such a function for quantum computers. "What does it mean to optimize a quantum program knowing that this completely different from the model that's in your phone?" he queried. </w:t>
      </w:r>
      <w:r w:rsidRPr="005A1F6A">
        <w:rPr>
          <w:u w:val="single"/>
        </w:rPr>
        <w:t>Another challenge that must be overcome is how to scale these machines. As Sutor points out, it's a simple enough task to add qubits to silicon chips, but every component added, increases the amount of heat generated and the amount of energy needed to keep the system within its operational temperature boundaries.</w:t>
      </w:r>
      <w:r>
        <w:rPr>
          <w:u w:val="single"/>
        </w:rPr>
        <w:t xml:space="preserve"> </w:t>
      </w:r>
      <w:r w:rsidRPr="005A1F6A">
        <w:rPr>
          <w:u w:val="single"/>
        </w:rPr>
        <w:t>So rather than simply packing in more and more qubits and setting off a quantum version of Moore's Law, Sutor believes that the next major step forward for this technology is quality over quantity.</w:t>
      </w:r>
      <w:r w:rsidRPr="005A1F6A">
        <w:rPr>
          <w:sz w:val="16"/>
        </w:rPr>
        <w:t xml:space="preserve"> "Having 50 great qubits is much more powerful than having 2,000 lousy ones," he quipped. "You don't want something very noisy that you're going to have to fix," but instead research should focus on improving the system's fidelity over increasing the qubit count. But even as quantum technologies continue to improve, there will still be a place in the world of tomorrow for classical computers. "Don't think of quantum as a wholesale replacement for anything you do," Sutor warned. "The theory says that </w:t>
      </w:r>
      <w:r w:rsidRPr="005A1F6A">
        <w:rPr>
          <w:u w:val="single"/>
        </w:rPr>
        <w:t>you could run any classical algorithm on a quantum rig but it would be so glacially slow because it's not designed to run those types of products."</w:t>
      </w:r>
      <w:r>
        <w:rPr>
          <w:u w:val="single"/>
        </w:rPr>
        <w:t xml:space="preserve"> </w:t>
      </w:r>
      <w:r w:rsidRPr="005A1F6A">
        <w:rPr>
          <w:sz w:val="16"/>
        </w:rPr>
        <w:t xml:space="preserve">Instead, Sutor prefers to think of the current crop of quantum technologies as an accelerator. "It does certain things very quickly, it does some things we don't know how to do well classically... and so it'll work hand in hand that way." And if you're waiting for today's quantum computers to be able to compete with modern supercomputers anytime soon, you shouldn't hold your breath. </w:t>
      </w:r>
      <w:r w:rsidRPr="005A1F6A">
        <w:rPr>
          <w:u w:val="single"/>
        </w:rPr>
        <w:t>"We need to get several orders of magnitude better than we are now to probably move into that period where we're solving the really super hard problems," he</w:t>
      </w:r>
      <w:r w:rsidRPr="005A1F6A">
        <w:rPr>
          <w:sz w:val="16"/>
        </w:rPr>
        <w:t xml:space="preserve"> said.</w:t>
      </w:r>
    </w:p>
    <w:p w14:paraId="3C8D925F" w14:textId="77777777" w:rsidR="001B6D12" w:rsidRDefault="001B6D12" w:rsidP="001B6D12">
      <w:pPr>
        <w:pStyle w:val="Heading4"/>
      </w:pPr>
      <w:r>
        <w:t>Advanced quantum computing is far away- prefer quantum physicists or sensationalist media</w:t>
      </w:r>
    </w:p>
    <w:p w14:paraId="1E351244" w14:textId="77777777" w:rsidR="001B6D12" w:rsidRPr="00A066F3" w:rsidRDefault="001B6D12" w:rsidP="001B6D12">
      <w:r w:rsidRPr="00A066F3">
        <w:t xml:space="preserve">Michael </w:t>
      </w:r>
      <w:proofErr w:type="spellStart"/>
      <w:r w:rsidRPr="00A066F3">
        <w:rPr>
          <w:rStyle w:val="Style13ptBold"/>
        </w:rPr>
        <w:t>Biercuk</w:t>
      </w:r>
      <w:proofErr w:type="spellEnd"/>
      <w:r w:rsidRPr="00A066F3">
        <w:rPr>
          <w:rStyle w:val="Style13ptBold"/>
        </w:rPr>
        <w:t xml:space="preserve"> 17</w:t>
      </w:r>
      <w:r w:rsidRPr="00A066F3">
        <w:t xml:space="preserve"> {Prof. Michael J. </w:t>
      </w:r>
      <w:proofErr w:type="spellStart"/>
      <w:r w:rsidRPr="00A066F3">
        <w:t>Biercuk</w:t>
      </w:r>
      <w:proofErr w:type="spellEnd"/>
      <w:r w:rsidRPr="00A066F3">
        <w:t xml:space="preserve"> is a quantum physicist, innovator, and Director of the Quantum Control Laboratory at the University of Sydney. 8/23/2017. “Hype and cash are muddying public understanding of quantum computing</w:t>
      </w:r>
      <w:r>
        <w:t xml:space="preserve">. </w:t>
      </w:r>
      <w:r w:rsidRPr="00A066F3">
        <w:t>“https://phys.org/news/2017-08-hype-cash-muddying-quantum.html}//JM</w:t>
      </w:r>
    </w:p>
    <w:p w14:paraId="750A86AD" w14:textId="77777777" w:rsidR="001B6D12" w:rsidRDefault="001B6D12" w:rsidP="001B6D12">
      <w:pPr>
        <w:rPr>
          <w:sz w:val="16"/>
        </w:rPr>
      </w:pPr>
      <w:r w:rsidRPr="00A066F3">
        <w:rPr>
          <w:u w:val="single"/>
        </w:rPr>
        <w:t>Conventional computer microprocessors can have more than one billion fundamental logic elements</w:t>
      </w:r>
      <w:r w:rsidRPr="00A066F3">
        <w:rPr>
          <w:sz w:val="16"/>
        </w:rPr>
        <w:t xml:space="preserve">, known as transistors. </w:t>
      </w:r>
      <w:r w:rsidRPr="00A066F3">
        <w:rPr>
          <w:u w:val="single"/>
        </w:rPr>
        <w:t>In quantum systems, the fundamental quantum logic units are known as qubits, and for now, they mostly number in the range of a dozen.</w:t>
      </w:r>
      <w:r>
        <w:rPr>
          <w:u w:val="single"/>
        </w:rPr>
        <w:t xml:space="preserve"> </w:t>
      </w:r>
      <w:r w:rsidRPr="00C85C81">
        <w:rPr>
          <w:sz w:val="16"/>
        </w:rPr>
        <w:t>Such devices</w:t>
      </w:r>
      <w:r w:rsidRPr="00A066F3">
        <w:rPr>
          <w:sz w:val="16"/>
        </w:rPr>
        <w:t xml:space="preserve"> are exceptionally exciting to researchers and represent huge progress, but they are little more than toys from a practical perspective. </w:t>
      </w:r>
      <w:r w:rsidRPr="00A066F3">
        <w:rPr>
          <w:u w:val="single"/>
        </w:rPr>
        <w:t>They are not near what's required for factoring or any other application – they're too small and suffer too many errors, despite what the frantic headlines may promise.</w:t>
      </w:r>
      <w:r>
        <w:rPr>
          <w:u w:val="single"/>
        </w:rPr>
        <w:t xml:space="preserve"> </w:t>
      </w:r>
      <w:r w:rsidRPr="00A066F3">
        <w:rPr>
          <w:sz w:val="16"/>
        </w:rPr>
        <w:t xml:space="preserve">For instance, it's not even easy to answer the question of which system has the best qubits right now. Consider the two dominant technologies. Teams using </w:t>
      </w:r>
      <w:r w:rsidRPr="00C85C81">
        <w:rPr>
          <w:sz w:val="16"/>
        </w:rPr>
        <w:t>trapped</w:t>
      </w:r>
      <w:r w:rsidRPr="00A066F3">
        <w:rPr>
          <w:sz w:val="16"/>
        </w:rPr>
        <w:t xml:space="preserve"> </w:t>
      </w:r>
      <w:r w:rsidRPr="00C85C81">
        <w:rPr>
          <w:sz w:val="16"/>
        </w:rPr>
        <w:t>ions</w:t>
      </w:r>
      <w:r w:rsidRPr="00A066F3">
        <w:rPr>
          <w:sz w:val="16"/>
        </w:rPr>
        <w:t xml:space="preserve"> have qubits that are </w:t>
      </w:r>
      <w:r w:rsidRPr="00C85C81">
        <w:rPr>
          <w:sz w:val="16"/>
        </w:rPr>
        <w:t>resistant to errors</w:t>
      </w:r>
      <w:r w:rsidRPr="00A066F3">
        <w:rPr>
          <w:sz w:val="16"/>
        </w:rPr>
        <w:t xml:space="preserve">, but relatively slow. </w:t>
      </w:r>
      <w:r w:rsidRPr="00A066F3">
        <w:rPr>
          <w:u w:val="single"/>
        </w:rPr>
        <w:t>Teams using</w:t>
      </w:r>
      <w:r>
        <w:rPr>
          <w:u w:val="single"/>
        </w:rPr>
        <w:t xml:space="preserve"> </w:t>
      </w:r>
      <w:r w:rsidRPr="00C85C81">
        <w:t>superconducting</w:t>
      </w:r>
      <w:r>
        <w:rPr>
          <w:u w:val="single"/>
        </w:rPr>
        <w:t xml:space="preserve"> </w:t>
      </w:r>
      <w:r w:rsidRPr="00A066F3">
        <w:rPr>
          <w:u w:val="single"/>
        </w:rPr>
        <w:t>qubits (including</w:t>
      </w:r>
      <w:r>
        <w:rPr>
          <w:u w:val="single"/>
        </w:rPr>
        <w:t xml:space="preserve"> </w:t>
      </w:r>
      <w:r w:rsidRPr="00C85C81">
        <w:t>IBM</w:t>
      </w:r>
      <w:r>
        <w:rPr>
          <w:u w:val="single"/>
        </w:rPr>
        <w:t xml:space="preserve"> </w:t>
      </w:r>
      <w:r w:rsidRPr="00A066F3">
        <w:rPr>
          <w:u w:val="single"/>
        </w:rPr>
        <w:t>and</w:t>
      </w:r>
      <w:r>
        <w:rPr>
          <w:u w:val="single"/>
        </w:rPr>
        <w:t xml:space="preserve"> </w:t>
      </w:r>
      <w:r w:rsidRPr="00C85C81">
        <w:t>Google</w:t>
      </w:r>
      <w:r w:rsidRPr="00A066F3">
        <w:rPr>
          <w:u w:val="single"/>
        </w:rPr>
        <w:t xml:space="preserve">) have relatively error-prone qubits that are much </w:t>
      </w:r>
      <w:proofErr w:type="gramStart"/>
      <w:r w:rsidRPr="00A066F3">
        <w:rPr>
          <w:u w:val="single"/>
        </w:rPr>
        <w:t>faster, and</w:t>
      </w:r>
      <w:proofErr w:type="gramEnd"/>
      <w:r w:rsidRPr="00A066F3">
        <w:rPr>
          <w:u w:val="single"/>
        </w:rPr>
        <w:t xml:space="preserve"> may be easier to replicate in the near term.</w:t>
      </w:r>
      <w:r>
        <w:rPr>
          <w:u w:val="single"/>
        </w:rPr>
        <w:t xml:space="preserve"> </w:t>
      </w:r>
      <w:r w:rsidRPr="00A066F3">
        <w:rPr>
          <w:sz w:val="16"/>
        </w:rPr>
        <w:t xml:space="preserve">Which is better? There's no </w:t>
      </w:r>
      <w:r w:rsidRPr="00C85C81">
        <w:rPr>
          <w:sz w:val="16"/>
        </w:rPr>
        <w:t>straightforward answer</w:t>
      </w:r>
      <w:r w:rsidRPr="00A066F3">
        <w:rPr>
          <w:sz w:val="16"/>
        </w:rPr>
        <w:t xml:space="preserve">. </w:t>
      </w:r>
      <w:r w:rsidRPr="00A066F3">
        <w:rPr>
          <w:u w:val="single"/>
        </w:rPr>
        <w:t xml:space="preserve">A quantum computer with many qubits that suffer from lots of errors is not </w:t>
      </w:r>
      <w:r w:rsidRPr="00A066F3">
        <w:rPr>
          <w:sz w:val="16"/>
        </w:rPr>
        <w:t xml:space="preserve">necessarily more </w:t>
      </w:r>
      <w:r w:rsidRPr="00A066F3">
        <w:rPr>
          <w:u w:val="single"/>
        </w:rPr>
        <w:t>useful</w:t>
      </w:r>
      <w:r w:rsidRPr="00A066F3">
        <w:rPr>
          <w:sz w:val="16"/>
        </w:rPr>
        <w:t xml:space="preserve"> than a very small machine with very stable qubits. Because quantum computers can also take different forms (general purpose versus tailored to one application), we can't even reach agreement on which system currently has the greatest set of capabilities. Similarly, </w:t>
      </w:r>
      <w:r w:rsidRPr="00A066F3">
        <w:rPr>
          <w:u w:val="single"/>
        </w:rPr>
        <w:t>there's now seemingly endless competition over simplified metrics such as the number of qubits.</w:t>
      </w:r>
      <w:r>
        <w:rPr>
          <w:u w:val="single"/>
        </w:rPr>
        <w:t xml:space="preserve"> </w:t>
      </w:r>
      <w:r w:rsidRPr="00C85C81">
        <w:t>Five</w:t>
      </w:r>
      <w:r w:rsidRPr="00A066F3">
        <w:rPr>
          <w:u w:val="single"/>
        </w:rPr>
        <w:t>, 16,</w:t>
      </w:r>
      <w:r>
        <w:rPr>
          <w:u w:val="single"/>
        </w:rPr>
        <w:t xml:space="preserve"> </w:t>
      </w:r>
      <w:r w:rsidRPr="00C85C81">
        <w:t>soon 49</w:t>
      </w:r>
      <w:r w:rsidRPr="00A066F3">
        <w:rPr>
          <w:u w:val="single"/>
        </w:rPr>
        <w:t>!</w:t>
      </w:r>
      <w:r w:rsidRPr="00A066F3">
        <w:rPr>
          <w:sz w:val="16"/>
        </w:rPr>
        <w:t xml:space="preserve"> The question of whether a quantum computer is useful is defined by much more than this. Where to from here? </w:t>
      </w:r>
      <w:r w:rsidRPr="00A066F3">
        <w:rPr>
          <w:u w:val="single"/>
        </w:rPr>
        <w:t>There's been a media focus lately on achieving "</w:t>
      </w:r>
      <w:r w:rsidRPr="00C85C81">
        <w:t>quantum supremacy</w:t>
      </w:r>
      <w:r w:rsidRPr="00A066F3">
        <w:rPr>
          <w:u w:val="single"/>
        </w:rPr>
        <w:t xml:space="preserve">". This is the point where a quantum computer outperforms its best classical </w:t>
      </w:r>
      <w:proofErr w:type="gramStart"/>
      <w:r w:rsidRPr="00A066F3">
        <w:rPr>
          <w:u w:val="single"/>
        </w:rPr>
        <w:t>counterpart, and</w:t>
      </w:r>
      <w:proofErr w:type="gramEnd"/>
      <w:r w:rsidRPr="00A066F3">
        <w:rPr>
          <w:u w:val="single"/>
        </w:rPr>
        <w:t xml:space="preserve"> reaching this would absolutely mark an important conceptual advance in</w:t>
      </w:r>
      <w:r>
        <w:rPr>
          <w:u w:val="single"/>
        </w:rPr>
        <w:t xml:space="preserve"> </w:t>
      </w:r>
      <w:r w:rsidRPr="00C85C81">
        <w:t>quantum computing</w:t>
      </w:r>
      <w:r w:rsidRPr="00A066F3">
        <w:rPr>
          <w:sz w:val="16"/>
        </w:rPr>
        <w:t xml:space="preserve">. But </w:t>
      </w:r>
      <w:r w:rsidRPr="00A066F3">
        <w:rPr>
          <w:u w:val="single"/>
        </w:rPr>
        <w:t>don't confuse "quantum supremacy" with "utility".</w:t>
      </w:r>
      <w:r>
        <w:rPr>
          <w:u w:val="single"/>
        </w:rPr>
        <w:t xml:space="preserve"> </w:t>
      </w:r>
      <w:r w:rsidRPr="00A066F3">
        <w:rPr>
          <w:u w:val="single"/>
        </w:rPr>
        <w:t>Some quantum computer researchers are</w:t>
      </w:r>
      <w:r>
        <w:rPr>
          <w:u w:val="single"/>
        </w:rPr>
        <w:t xml:space="preserve"> </w:t>
      </w:r>
      <w:r w:rsidRPr="00C85C81">
        <w:t>seeking to devise</w:t>
      </w:r>
      <w:r>
        <w:rPr>
          <w:u w:val="single"/>
        </w:rPr>
        <w:t xml:space="preserve"> </w:t>
      </w:r>
      <w:r w:rsidRPr="00A066F3">
        <w:rPr>
          <w:u w:val="single"/>
        </w:rPr>
        <w:t>slightly arcane problems that might allow quantum supremacy to be reached with, say, 50-100 qubits</w:t>
      </w:r>
      <w:r w:rsidRPr="00A066F3">
        <w:rPr>
          <w:sz w:val="16"/>
        </w:rPr>
        <w:t xml:space="preserve"> – numbers reachable within the next several years. Achieving </w:t>
      </w:r>
      <w:r w:rsidRPr="00A066F3">
        <w:rPr>
          <w:u w:val="single"/>
        </w:rPr>
        <w:t>quantum supremacy does not mean either that those machines will be useful,</w:t>
      </w:r>
      <w:r w:rsidRPr="00A066F3">
        <w:rPr>
          <w:sz w:val="16"/>
        </w:rPr>
        <w:t xml:space="preserve"> or that the path to large-scale machines will become clear. Moreover, we still need to figure out how to deal with errors. </w:t>
      </w:r>
      <w:r w:rsidRPr="00A066F3">
        <w:rPr>
          <w:u w:val="single"/>
        </w:rPr>
        <w:t>Classical computers rarely suffer hardware faults</w:t>
      </w:r>
      <w:r w:rsidRPr="00A066F3">
        <w:rPr>
          <w:sz w:val="16"/>
        </w:rPr>
        <w:t xml:space="preserve"> – the "blue screen of death" generally comes from software bugs, rather than hardware failures. </w:t>
      </w:r>
      <w:r w:rsidRPr="00A066F3">
        <w:rPr>
          <w:u w:val="single"/>
        </w:rPr>
        <w:t xml:space="preserve">The likelihood of hardware failure is </w:t>
      </w:r>
      <w:r w:rsidRPr="00A066F3">
        <w:rPr>
          <w:sz w:val="16"/>
        </w:rPr>
        <w:t xml:space="preserve">usually less than something like </w:t>
      </w:r>
      <w:r w:rsidRPr="00A066F3">
        <w:rPr>
          <w:u w:val="single"/>
        </w:rPr>
        <w:t>one in a</w:t>
      </w:r>
      <w:r>
        <w:rPr>
          <w:u w:val="single"/>
        </w:rPr>
        <w:t xml:space="preserve"> </w:t>
      </w:r>
      <w:r w:rsidRPr="00C85C81">
        <w:t>billion-quadrillion</w:t>
      </w:r>
      <w:r w:rsidRPr="00A066F3">
        <w:rPr>
          <w:u w:val="single"/>
        </w:rPr>
        <w:t>,</w:t>
      </w:r>
      <w:r w:rsidRPr="00A066F3">
        <w:rPr>
          <w:sz w:val="16"/>
        </w:rPr>
        <w:t xml:space="preserve"> or </w:t>
      </w:r>
      <w:r w:rsidRPr="00C85C81">
        <w:rPr>
          <w:sz w:val="16"/>
        </w:rPr>
        <w:t>10-24</w:t>
      </w:r>
      <w:r w:rsidRPr="00A066F3">
        <w:rPr>
          <w:sz w:val="16"/>
        </w:rPr>
        <w:t xml:space="preserve"> in scientific notation. </w:t>
      </w:r>
      <w:r w:rsidRPr="00A066F3">
        <w:rPr>
          <w:u w:val="single"/>
        </w:rPr>
        <w:t>The best quantum computer hardware</w:t>
      </w:r>
      <w:r w:rsidRPr="00A066F3">
        <w:rPr>
          <w:sz w:val="16"/>
        </w:rPr>
        <w:t xml:space="preserve">, on the other hand, typically achieves only about </w:t>
      </w:r>
      <w:r w:rsidRPr="00A066F3">
        <w:rPr>
          <w:u w:val="single"/>
        </w:rPr>
        <w:t>one in</w:t>
      </w:r>
      <w:r>
        <w:rPr>
          <w:u w:val="single"/>
        </w:rPr>
        <w:t xml:space="preserve"> </w:t>
      </w:r>
      <w:r w:rsidRPr="00C85C81">
        <w:t>10,000</w:t>
      </w:r>
      <w:r w:rsidRPr="00A066F3">
        <w:rPr>
          <w:u w:val="single"/>
        </w:rPr>
        <w:t>, or 10-4.</w:t>
      </w:r>
      <w:r>
        <w:rPr>
          <w:u w:val="single"/>
        </w:rPr>
        <w:t xml:space="preserve"> </w:t>
      </w:r>
      <w:r w:rsidRPr="00A066F3">
        <w:rPr>
          <w:u w:val="single"/>
        </w:rPr>
        <w:t>That's 20</w:t>
      </w:r>
      <w:r>
        <w:rPr>
          <w:u w:val="single"/>
        </w:rPr>
        <w:t xml:space="preserve"> </w:t>
      </w:r>
      <w:r w:rsidRPr="00A066F3">
        <w:rPr>
          <w:u w:val="single"/>
        </w:rPr>
        <w:t>orders of magnitude</w:t>
      </w:r>
      <w:r>
        <w:rPr>
          <w:u w:val="single"/>
        </w:rPr>
        <w:t xml:space="preserve"> </w:t>
      </w:r>
      <w:r w:rsidRPr="00A066F3">
        <w:rPr>
          <w:u w:val="single"/>
        </w:rPr>
        <w:t>worse.</w:t>
      </w:r>
      <w:r>
        <w:rPr>
          <w:u w:val="single"/>
        </w:rPr>
        <w:t xml:space="preserve"> </w:t>
      </w:r>
      <w:r w:rsidRPr="00A066F3">
        <w:rPr>
          <w:sz w:val="16"/>
        </w:rPr>
        <w:t xml:space="preserve">Is it all just engineering? </w:t>
      </w:r>
      <w:r w:rsidRPr="00A066F3">
        <w:rPr>
          <w:u w:val="single"/>
        </w:rPr>
        <w:t>We're seeing a slow creep up in the number of qubits in the most advanced systems,</w:t>
      </w:r>
      <w:r w:rsidRPr="00A066F3">
        <w:rPr>
          <w:sz w:val="16"/>
        </w:rPr>
        <w:t xml:space="preserve"> and clever scientists are thinking about </w:t>
      </w:r>
      <w:r w:rsidRPr="00C85C81">
        <w:rPr>
          <w:sz w:val="16"/>
        </w:rPr>
        <w:t>problems</w:t>
      </w:r>
      <w:r w:rsidRPr="00A066F3">
        <w:rPr>
          <w:sz w:val="16"/>
        </w:rPr>
        <w:t xml:space="preserve"> that might be usefully addressed with small quantum computers containing just a few hundred qubits. But we still face many fundamental questions about how to build, operate or even validate the performance of the large-scale systems we sometimes hear are just around the corner. As an example</w:t>
      </w:r>
      <w:r w:rsidRPr="00A066F3">
        <w:rPr>
          <w:u w:val="single"/>
        </w:rPr>
        <w:t>, if we built a fully "</w:t>
      </w:r>
      <w:r w:rsidRPr="00C85C81">
        <w:t>error-corrected</w:t>
      </w:r>
      <w:r w:rsidRPr="00A066F3">
        <w:rPr>
          <w:u w:val="single"/>
        </w:rPr>
        <w:t>" quantum computer at the scale of the millions of qubits required for useful factoring</w:t>
      </w:r>
      <w:r w:rsidRPr="00A066F3">
        <w:rPr>
          <w:sz w:val="16"/>
        </w:rPr>
        <w:t xml:space="preserve">, as far as we can tell, it would represent a totally new state of matter. That's pretty fundamental. At this stage, </w:t>
      </w:r>
      <w:r w:rsidRPr="00A066F3">
        <w:rPr>
          <w:u w:val="single"/>
        </w:rPr>
        <w:t>there's no clear path to the millions of error-corrected qubits we believe are required to build a useful factoring machine.</w:t>
      </w:r>
      <w:r w:rsidRPr="00A066F3">
        <w:rPr>
          <w:sz w:val="16"/>
        </w:rPr>
        <w:t xml:space="preserve"> </w:t>
      </w:r>
      <w:r w:rsidRPr="00C85C81">
        <w:rPr>
          <w:sz w:val="16"/>
        </w:rPr>
        <w:t>Current global efforts</w:t>
      </w:r>
      <w:r w:rsidRPr="00A066F3">
        <w:rPr>
          <w:sz w:val="16"/>
        </w:rPr>
        <w:t xml:space="preserve"> (in which this author is a participant) are seeking to build just one error-corrected </w:t>
      </w:r>
      <w:r w:rsidRPr="00C85C81">
        <w:rPr>
          <w:sz w:val="16"/>
        </w:rPr>
        <w:t>qubit</w:t>
      </w:r>
      <w:r w:rsidRPr="00A066F3">
        <w:rPr>
          <w:sz w:val="16"/>
        </w:rPr>
        <w:t xml:space="preserve"> to be delivered about five years from now. At the end of the day, none of the teams mentioned above are likely to build a useful quantum computer in 2017 … or 2018. But that shouldn't cause concern when there are so many exciting questions to answer along the way.</w:t>
      </w:r>
    </w:p>
    <w:p w14:paraId="2FDDA218" w14:textId="77777777" w:rsidR="001B6D12" w:rsidRDefault="001B6D12" w:rsidP="001B6D12">
      <w:pPr>
        <w:pStyle w:val="Heading4"/>
      </w:pPr>
      <w:r>
        <w:t>New crypto security innovations can’t be cracked by quantum computers.</w:t>
      </w:r>
    </w:p>
    <w:p w14:paraId="64A04750" w14:textId="77777777" w:rsidR="001B6D12" w:rsidRDefault="001B6D12" w:rsidP="001B6D12">
      <w:r>
        <w:t xml:space="preserve">Mark </w:t>
      </w:r>
      <w:r w:rsidRPr="00FB0162">
        <w:rPr>
          <w:rStyle w:val="Style13ptBold"/>
        </w:rPr>
        <w:t>Kim 17</w:t>
      </w:r>
      <w:r>
        <w:t xml:space="preserve"> {</w:t>
      </w:r>
      <w:r w:rsidRPr="00503786">
        <w:t>Mark H. Kim is a science writer and software engineer based in New York City. He has written for the American Institute of Physics, New Scientist, and NPR.</w:t>
      </w:r>
      <w:r>
        <w:t xml:space="preserve"> 5-15-2017. “Why Quantum Computers Might Not Break Cryptography.” </w:t>
      </w:r>
      <w:hyperlink r:id="rId30" w:history="1">
        <w:r w:rsidRPr="003B1576">
          <w:rPr>
            <w:rStyle w:val="Hyperlink"/>
          </w:rPr>
          <w:t>https://www.quantamagazine.org/why-quantum-computers-might-not-break-cryptography-20170515/}//JM</w:t>
        </w:r>
      </w:hyperlink>
    </w:p>
    <w:p w14:paraId="73DCA4AC" w14:textId="77777777" w:rsidR="001B6D12" w:rsidRDefault="001B6D12" w:rsidP="001B6D12">
      <w:r w:rsidRPr="00FB0162">
        <w:rPr>
          <w:sz w:val="16"/>
        </w:rPr>
        <w:t xml:space="preserve">Math is hard. Indeed, much of the </w:t>
      </w:r>
      <w:r w:rsidRPr="00FB0162">
        <w:rPr>
          <w:u w:val="single"/>
        </w:rPr>
        <w:t>modern infrastructure for secure communication depends heavily on the difficulty of elementary mathematics — of factoring</w:t>
      </w:r>
      <w:r w:rsidRPr="00FB0162">
        <w:rPr>
          <w:sz w:val="16"/>
        </w:rPr>
        <w:t xml:space="preserve">, to be exact. </w:t>
      </w:r>
      <w:r w:rsidRPr="00FB0162">
        <w:rPr>
          <w:u w:val="single"/>
        </w:rPr>
        <w:t>It’s easy to reduce a small number like 15 to its prime factors (3 x 5), but factoring numbers with a few hundred digits is still exceedingly difficu</w:t>
      </w:r>
      <w:r w:rsidRPr="00FB0162">
        <w:rPr>
          <w:sz w:val="16"/>
        </w:rPr>
        <w:t xml:space="preserve">lt. For this reason, the </w:t>
      </w:r>
      <w:r w:rsidRPr="00FB0162">
        <w:rPr>
          <w:u w:val="single"/>
        </w:rPr>
        <w:t>RSA cryptosystem</w:t>
      </w:r>
      <w:r w:rsidRPr="00FB0162">
        <w:rPr>
          <w:sz w:val="16"/>
        </w:rPr>
        <w:t xml:space="preserve">, an encryption scheme that derives its security from the difficulty of integer factorization, </w:t>
      </w:r>
      <w:r w:rsidRPr="00FB0162">
        <w:rPr>
          <w:u w:val="single"/>
        </w:rPr>
        <w:t>remains a popular tool for secure communication.</w:t>
      </w:r>
      <w:r>
        <w:rPr>
          <w:u w:val="single"/>
        </w:rPr>
        <w:t xml:space="preserve"> </w:t>
      </w:r>
      <w:r w:rsidRPr="00FB0162">
        <w:rPr>
          <w:sz w:val="16"/>
        </w:rPr>
        <w:t xml:space="preserve">Research suggests, however, </w:t>
      </w:r>
      <w:r w:rsidRPr="00FB0162">
        <w:rPr>
          <w:u w:val="single"/>
        </w:rPr>
        <w:t>that a quantum computer would be able to factor a large number far more quickly than the best available methods today</w:t>
      </w:r>
      <w:r w:rsidRPr="00FB0162">
        <w:rPr>
          <w:sz w:val="16"/>
        </w:rPr>
        <w:t xml:space="preserve">. </w:t>
      </w:r>
      <w:r w:rsidRPr="00FB0162">
        <w:rPr>
          <w:u w:val="single"/>
        </w:rPr>
        <w:t>If researchers could build a quantum computer that could outperform classical supercomputers, the thinking goes, cryptographers could use a particular algorithm called Shor’s algorithm to render the RSA cryptosystem unsalvageable. T</w:t>
      </w:r>
      <w:r w:rsidRPr="00FB0162">
        <w:rPr>
          <w:sz w:val="16"/>
        </w:rPr>
        <w:t xml:space="preserve">he deadline to avert this may arrive sooner than we think: Google recently claimed that its quantum computers will be able to perform a calculation that’s beyond the reach of any classical computer by the end of the year. In light of this, cryptographers are scrambling to find a new quantum-proof security standard. </w:t>
      </w:r>
      <w:r w:rsidRPr="00FB0162">
        <w:rPr>
          <w:u w:val="single"/>
        </w:rPr>
        <w:t>Yet perhaps RSA isn’t in as much trouble as researchers have assumed</w:t>
      </w:r>
      <w:r w:rsidRPr="00FB0162">
        <w:rPr>
          <w:sz w:val="16"/>
        </w:rPr>
        <w:t xml:space="preserve">. A few weeks ago, a paper surfaced on the Cryptology </w:t>
      </w:r>
      <w:proofErr w:type="spellStart"/>
      <w:r w:rsidRPr="00FB0162">
        <w:rPr>
          <w:sz w:val="16"/>
        </w:rPr>
        <w:t>ePrint</w:t>
      </w:r>
      <w:proofErr w:type="spellEnd"/>
      <w:r w:rsidRPr="00FB0162">
        <w:rPr>
          <w:sz w:val="16"/>
        </w:rPr>
        <w:t xml:space="preserve"> Archive that asked: “Is it actually true that quantum computers will kill RSA?” </w:t>
      </w:r>
      <w:r w:rsidRPr="00FB0162">
        <w:rPr>
          <w:u w:val="single"/>
        </w:rPr>
        <w:t>The authors note that even though a quantum computer running Shor’s algorithm would be faster than a classical computer, the RSA algorithm is faster than both. And the larger the RSA “key” — the number that must be factored — the greater the speed difference.</w:t>
      </w:r>
      <w:r>
        <w:rPr>
          <w:u w:val="single"/>
        </w:rPr>
        <w:t xml:space="preserve"> </w:t>
      </w:r>
      <w:r w:rsidRPr="00FB0162">
        <w:rPr>
          <w:u w:val="single"/>
        </w:rPr>
        <w:t>The authors of the paper estimate that attacking a terabyte-size key using Shor’s algorithm would require around 2</w:t>
      </w:r>
      <w:r w:rsidRPr="00FB0162">
        <w:rPr>
          <w:u w:val="single"/>
          <w:vertAlign w:val="superscript"/>
        </w:rPr>
        <w:t>100</w:t>
      </w:r>
      <w:r w:rsidRPr="00FB0162">
        <w:rPr>
          <w:u w:val="single"/>
        </w:rPr>
        <w:t xml:space="preserve"> operations on a quantum computer, an enormous number comparable to the total number of bacterial cells on Earth</w:t>
      </w:r>
      <w:r w:rsidRPr="00FB0162">
        <w:rPr>
          <w:sz w:val="16"/>
        </w:rPr>
        <w:t>. The authors don’t convert this to a concrete time estimate, but cu</w:t>
      </w:r>
      <w:r w:rsidRPr="00FB0162">
        <w:rPr>
          <w:u w:val="single"/>
        </w:rPr>
        <w:t xml:space="preserve">rrent research suggests that a real quantum computer wouldn’t be able to accomplish this in any reasonable amount of time. “RSA is not entirely dead even if quantum computers are practical,” said Nadia </w:t>
      </w:r>
      <w:proofErr w:type="spellStart"/>
      <w:r w:rsidRPr="00FB0162">
        <w:rPr>
          <w:u w:val="single"/>
        </w:rPr>
        <w:t>Heninger</w:t>
      </w:r>
      <w:proofErr w:type="spellEnd"/>
      <w:r w:rsidRPr="00FB0162">
        <w:rPr>
          <w:u w:val="single"/>
        </w:rPr>
        <w:t>, an assistant professor of computer and information science at the University of Pennsylvania and a co-author of the paper</w:t>
      </w:r>
      <w:r w:rsidRPr="00FB0162">
        <w:rPr>
          <w:sz w:val="16"/>
        </w:rPr>
        <w:t xml:space="preserve">. The paper also shows how to implement such a massive RSA key, which had not been done before. Still, a terabyte-size key isn’t exactly easy to work with. (The largest RSA keys right now are a few thousand bits; a terabyte is many trillions of bits.) The authors report that generating a terabyte-size RSA key and carrying out the encryption-decryption process takes about five days. “The encryption and decryption cost </w:t>
      </w:r>
      <w:proofErr w:type="gramStart"/>
      <w:r w:rsidRPr="00FB0162">
        <w:rPr>
          <w:sz w:val="16"/>
        </w:rPr>
        <w:t>is</w:t>
      </w:r>
      <w:proofErr w:type="gramEnd"/>
      <w:r w:rsidRPr="00FB0162">
        <w:rPr>
          <w:sz w:val="16"/>
        </w:rPr>
        <w:t xml:space="preserve"> terrible for most applications,” said Scott Aaronson, the director of the Quantum Information Center at the University of Texas, Austin. What’s more, the security we gain from using enormous RSA keys is “extremely precarious, vulnerable to even a modest improvement in algorithms or hardware, or a determined and well-funded-enough adversary.” “Scott is thinking in a theoretical sense,” said </w:t>
      </w:r>
      <w:proofErr w:type="spellStart"/>
      <w:r w:rsidRPr="00FB0162">
        <w:rPr>
          <w:sz w:val="16"/>
        </w:rPr>
        <w:t>Heninger</w:t>
      </w:r>
      <w:proofErr w:type="spellEnd"/>
      <w:r w:rsidRPr="00FB0162">
        <w:rPr>
          <w:sz w:val="16"/>
        </w:rPr>
        <w:t>, who maintains that the gap is enough “</w:t>
      </w:r>
      <w:r w:rsidRPr="00FB0162">
        <w:rPr>
          <w:u w:val="single"/>
        </w:rPr>
        <w:t>from a concrete security point of view</w:t>
      </w:r>
      <w:r w:rsidRPr="00FB0162">
        <w:rPr>
          <w:sz w:val="16"/>
        </w:rPr>
        <w:t>.” “More importantly,” the paper states, “</w:t>
      </w:r>
      <w:r w:rsidRPr="00FB0162">
        <w:rPr>
          <w:u w:val="single"/>
        </w:rPr>
        <w:t>it is interesting to see that the conventional wisdom is wrong.”</w:t>
      </w:r>
    </w:p>
    <w:p w14:paraId="72A647CD" w14:textId="201B00F1" w:rsidR="001B6D12" w:rsidRPr="00E14234" w:rsidRDefault="009F3F41" w:rsidP="001B6D12">
      <w:pPr>
        <w:pStyle w:val="Heading3"/>
      </w:pPr>
      <w:r>
        <w:t xml:space="preserve">1NC---AT: </w:t>
      </w:r>
      <w:r w:rsidR="001B6D12">
        <w:t>Disease</w:t>
      </w:r>
    </w:p>
    <w:p w14:paraId="701D8446" w14:textId="77777777" w:rsidR="001B6D12" w:rsidRDefault="001B6D12" w:rsidP="001B6D12">
      <w:pPr>
        <w:pStyle w:val="Heading4"/>
      </w:pPr>
      <w:r>
        <w:t>Status quo solves- decoding the human immune system is both necessary and will be accomplished within a decade</w:t>
      </w:r>
    </w:p>
    <w:p w14:paraId="37685490" w14:textId="77777777" w:rsidR="001B6D12" w:rsidRPr="006340C8" w:rsidRDefault="001B6D12" w:rsidP="001B6D12">
      <w:r>
        <w:t xml:space="preserve">Wayne </w:t>
      </w:r>
      <w:proofErr w:type="spellStart"/>
      <w:r w:rsidRPr="006340C8">
        <w:rPr>
          <w:rStyle w:val="Style13ptBold"/>
        </w:rPr>
        <w:t>Koff</w:t>
      </w:r>
      <w:proofErr w:type="spellEnd"/>
      <w:r w:rsidRPr="006340C8">
        <w:rPr>
          <w:rStyle w:val="Style13ptBold"/>
        </w:rPr>
        <w:t xml:space="preserve"> et al. 18</w:t>
      </w:r>
      <w:r>
        <w:t xml:space="preserve"> {</w:t>
      </w:r>
      <w:r w:rsidRPr="006340C8">
        <w:t xml:space="preserve">Wayne C. </w:t>
      </w:r>
      <w:proofErr w:type="spellStart"/>
      <w:r w:rsidRPr="006340C8">
        <w:t>Koff</w:t>
      </w:r>
      <w:proofErr w:type="spellEnd"/>
      <w:r w:rsidRPr="006340C8">
        <w:t xml:space="preserve"> is president and CEO of the Human Vaccines Project in New York. Peter C. Doherty is a Nobel Laureate professor of microbiology and immunology at the University of Melbourne. Margaret A. Hamburg is the foreign secretary of the National Academy of Medicine in Washington, D.C., and a former FDA commissioner. 1-23-2018. “To thwart flu pandemics, we need to decode the human immune system</w:t>
      </w:r>
      <w:r>
        <w:t>.</w:t>
      </w:r>
      <w:r w:rsidRPr="006340C8">
        <w:t>”</w:t>
      </w:r>
      <w:r>
        <w:t xml:space="preserve"> </w:t>
      </w:r>
      <w:r w:rsidRPr="006340C8">
        <w:t>https://www.statnews.com/2018/01/23/flu-pandemics-immune-system/}//JM</w:t>
      </w:r>
    </w:p>
    <w:p w14:paraId="3880D7C7" w14:textId="77777777" w:rsidR="001B6D12" w:rsidRPr="00E14234" w:rsidRDefault="001B6D12" w:rsidP="001B6D12">
      <w:pPr>
        <w:rPr>
          <w:sz w:val="16"/>
        </w:rPr>
      </w:pPr>
      <w:r w:rsidRPr="00E14234">
        <w:rPr>
          <w:sz w:val="16"/>
        </w:rPr>
        <w:t xml:space="preserve">Science is now poised to change all that. In the not-too-distant future, we predict that </w:t>
      </w:r>
      <w:r w:rsidRPr="006340C8">
        <w:rPr>
          <w:u w:val="single"/>
        </w:rPr>
        <w:t>researchers will be able to harness the human immune system to prevent and control disease in ways previously considered unimaginable: one-shot vaccines that offer lifelong protection in everyone; a universal influenza vaccine that protects against seasonal and pandemic outbreaks of flu; vaccines against currently intractable infectious diseases; and, one day, vaccines against noninfectious chronic diseases, everything from cancer to heart disease and Alzheimer’s disease.</w:t>
      </w:r>
      <w:r>
        <w:rPr>
          <w:u w:val="single"/>
        </w:rPr>
        <w:t xml:space="preserve"> </w:t>
      </w:r>
      <w:r w:rsidRPr="006340C8">
        <w:rPr>
          <w:u w:val="single"/>
        </w:rPr>
        <w:t>Decoding the human immune system holds the key to the development of such new and improved vaccines</w:t>
      </w:r>
      <w:r w:rsidRPr="00E14234">
        <w:rPr>
          <w:sz w:val="16"/>
        </w:rPr>
        <w:t xml:space="preserve">. Deciphering the </w:t>
      </w:r>
      <w:r w:rsidRPr="00C85C81">
        <w:rPr>
          <w:sz w:val="16"/>
        </w:rPr>
        <w:t>human immunome</w:t>
      </w:r>
      <w:r w:rsidRPr="00E14234">
        <w:rPr>
          <w:sz w:val="16"/>
        </w:rPr>
        <w:t xml:space="preserve">, the universal and common elements of the B and T cell receptors that make up the adaptive immune system, </w:t>
      </w:r>
      <w:r w:rsidRPr="006340C8">
        <w:rPr>
          <w:u w:val="single"/>
        </w:rPr>
        <w:t>will facilitate germline targeting and structure-assisted vaccine discovery. Understanding the mechanisms for protective immunity will enable rational vaccine design</w:t>
      </w:r>
      <w:r w:rsidRPr="00E14234">
        <w:rPr>
          <w:sz w:val="16"/>
        </w:rPr>
        <w:t xml:space="preserve"> aimed at specifically inducing such immune effector mechanisms. This is finally possible because of </w:t>
      </w:r>
      <w:r w:rsidRPr="006340C8">
        <w:rPr>
          <w:u w:val="single"/>
        </w:rPr>
        <w:t>the convergence of technological advances across biomedical, computer, and engineering sciences, including</w:t>
      </w:r>
      <w:r w:rsidRPr="00E14234">
        <w:rPr>
          <w:sz w:val="16"/>
        </w:rPr>
        <w:t xml:space="preserve"> the enhancement of </w:t>
      </w:r>
      <w:r w:rsidRPr="006340C8">
        <w:rPr>
          <w:u w:val="single"/>
        </w:rPr>
        <w:t>artificial intelligence and machine learning</w:t>
      </w:r>
      <w:r w:rsidRPr="00E14234">
        <w:rPr>
          <w:sz w:val="16"/>
        </w:rPr>
        <w:t xml:space="preserve"> capabilities </w:t>
      </w:r>
      <w:r w:rsidRPr="006340C8">
        <w:rPr>
          <w:u w:val="single"/>
        </w:rPr>
        <w:t>to analyze and interpret unprecedented quantities of data</w:t>
      </w:r>
      <w:r w:rsidRPr="00E14234">
        <w:rPr>
          <w:sz w:val="16"/>
        </w:rPr>
        <w:t xml:space="preserve">. In the same way that the Human Genome Project transformed biomedical research and enabled the genesis of personalized medicine, and the Hubble Telescope transformed planetary sciences and our understanding of the universe, decoding the human immune system has the potential to revolutionize 21st century global health, ushering in new advances in diagnostics, vaccines and therapeutics. It won’t be cheap, and it won’t be easy. </w:t>
      </w:r>
      <w:r w:rsidRPr="006340C8">
        <w:rPr>
          <w:u w:val="single"/>
        </w:rPr>
        <w:t>Decoding the human immune system will take a decade of research and</w:t>
      </w:r>
      <w:r>
        <w:rPr>
          <w:u w:val="single"/>
        </w:rPr>
        <w:t xml:space="preserve"> </w:t>
      </w:r>
      <w:r w:rsidRPr="00C85C81">
        <w:rPr>
          <w:u w:val="single"/>
        </w:rPr>
        <w:t>cost more than $1 billion</w:t>
      </w:r>
      <w:r w:rsidRPr="006340C8">
        <w:rPr>
          <w:u w:val="single"/>
        </w:rPr>
        <w:t>. It will require innovative public-private partnerships working collectively to decipher the common components and rules of human immunity</w:t>
      </w:r>
      <w:r w:rsidRPr="00E14234">
        <w:rPr>
          <w:sz w:val="16"/>
        </w:rPr>
        <w:t xml:space="preserve">. But the return on investment — a blueprint for how the immune system fights disease — will be extraordinary and applicable to all facets of human health. Deciphering how the human immune system combats disease is one of the greatest frontiers of </w:t>
      </w:r>
      <w:proofErr w:type="gramStart"/>
      <w:r w:rsidRPr="00E14234">
        <w:rPr>
          <w:sz w:val="16"/>
        </w:rPr>
        <w:t>science, and</w:t>
      </w:r>
      <w:proofErr w:type="gramEnd"/>
      <w:r w:rsidRPr="00E14234">
        <w:rPr>
          <w:sz w:val="16"/>
        </w:rPr>
        <w:t xml:space="preserve"> is now within reach. If society grasps this unprecedented opportunity, commits resources to it, and facilitates creative new models for working together across multiple scientific disciplines, we can not only eliminate the threat of pandemic influenza but reshape how we approach all life-threatening diseases.</w:t>
      </w:r>
    </w:p>
    <w:p w14:paraId="41E2C15D" w14:textId="77777777" w:rsidR="001B6D12" w:rsidRDefault="001B6D12" w:rsidP="001B6D12">
      <w:pPr>
        <w:pStyle w:val="Heading4"/>
      </w:pPr>
      <w:r>
        <w:t>No impact to disease—adaptation, familiarity, burnout.</w:t>
      </w:r>
    </w:p>
    <w:p w14:paraId="3320DEFC" w14:textId="77777777" w:rsidR="001B6D12" w:rsidRPr="00464DFE" w:rsidRDefault="001B6D12" w:rsidP="001B6D12">
      <w:proofErr w:type="spellStart"/>
      <w:r w:rsidRPr="00464DFE">
        <w:t>Amesh</w:t>
      </w:r>
      <w:proofErr w:type="spellEnd"/>
      <w:r w:rsidRPr="00464DFE">
        <w:t xml:space="preserve"> </w:t>
      </w:r>
      <w:r w:rsidRPr="00464DFE">
        <w:rPr>
          <w:rStyle w:val="Style13ptBold"/>
        </w:rPr>
        <w:t>Adalja 16</w:t>
      </w:r>
      <w:r w:rsidRPr="00464DFE">
        <w:t xml:space="preserve"> {</w:t>
      </w:r>
      <w:hyperlink r:id="rId31" w:history="1">
        <w:r w:rsidRPr="00464DFE">
          <w:rPr>
            <w:rStyle w:val="Hyperlink"/>
          </w:rPr>
          <w:t>AMESH ADALJA</w:t>
        </w:r>
      </w:hyperlink>
      <w:r w:rsidRPr="00464DFE">
        <w:t> is an infectious-disease physician at the University of Pittsburgh. He writes regularly at </w:t>
      </w:r>
      <w:hyperlink r:id="rId32" w:tgtFrame="_blank" w:history="1">
        <w:r w:rsidRPr="00464DFE">
          <w:rPr>
            <w:rStyle w:val="Hyperlink"/>
          </w:rPr>
          <w:t>Tracking Zebra</w:t>
        </w:r>
      </w:hyperlink>
      <w:r w:rsidRPr="00464DFE">
        <w:t xml:space="preserve">. 6-17-2016. “Why Hasn't Disease Wiped out the Human </w:t>
      </w:r>
      <w:proofErr w:type="gramStart"/>
      <w:r w:rsidRPr="00464DFE">
        <w:t>Race?“</w:t>
      </w:r>
      <w:proofErr w:type="gramEnd"/>
      <w:r>
        <w:t xml:space="preserve"> </w:t>
      </w:r>
      <w:r w:rsidRPr="00464DFE">
        <w:t>https://www.theatlantic.com/health/archive/2016/06/infectious-diseases-extinction/487514/}//JM</w:t>
      </w:r>
    </w:p>
    <w:p w14:paraId="0F1726FE" w14:textId="77777777" w:rsidR="001B6D12" w:rsidRDefault="001B6D12" w:rsidP="001B6D12">
      <w:pPr>
        <w:rPr>
          <w:u w:val="single"/>
        </w:rPr>
      </w:pPr>
      <w:r w:rsidRPr="00114BE0">
        <w:rPr>
          <w:sz w:val="16"/>
        </w:rPr>
        <w:t xml:space="preserve">For most of mankind’s history, infectious diseases were the existential threat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 Any yet, of course, humanity continued to flourish. </w:t>
      </w:r>
      <w:r w:rsidRPr="00114BE0">
        <w:rPr>
          <w:u w:val="single"/>
        </w:rPr>
        <w:t>Our species’ recent explosion in lifespan is almost exclusively the result of the control of infectious diseases through sanitation, vaccination, and antimicrobial therapies</w:t>
      </w:r>
      <w:r w:rsidRPr="00114BE0">
        <w:rPr>
          <w:sz w:val="16"/>
        </w:rPr>
        <w:t xml:space="preserve">.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 </w:t>
      </w:r>
      <w:proofErr w:type="gramStart"/>
      <w:r w:rsidRPr="00114BE0">
        <w:rPr>
          <w:sz w:val="16"/>
        </w:rPr>
        <w:t>So</w:t>
      </w:r>
      <w:proofErr w:type="gramEnd"/>
      <w:r w:rsidRPr="00114BE0">
        <w:rPr>
          <w:sz w:val="16"/>
        </w:rPr>
        <w:t xml:space="preserve"> what would it take for a disease to wipe out humanity now? 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 my analysis suggests that any real-life domestic microbe reaching an extinction level of threat probably is just as unlikely. </w:t>
      </w:r>
      <w:r w:rsidRPr="00114BE0">
        <w:rPr>
          <w:u w:val="single"/>
        </w:rPr>
        <w:t>Any apocalyptic pathogen would need to possess a very special combination of two attributes. First, it would have to be so unfamiliar that no existing therapy or vaccine could be applied to it. Second, it would need to have a high and surreptitious transmissibility before symptoms occur</w:t>
      </w:r>
      <w:r w:rsidRPr="00114BE0">
        <w:rPr>
          <w:sz w:val="16"/>
        </w:rPr>
        <w:t xml:space="preserve">. The first is essential because </w:t>
      </w:r>
      <w:r w:rsidRPr="00114BE0">
        <w:rPr>
          <w:u w:val="single"/>
        </w:rPr>
        <w:t>any microbe from a known class of pathogens would, by definition, have family members that could serve as models for containment and countermeasures</w:t>
      </w:r>
      <w:r w:rsidRPr="00114BE0">
        <w:rPr>
          <w:sz w:val="16"/>
        </w:rPr>
        <w:t xml:space="preserve">. The second would allow the hypothetical disease to spread without being detected by even the most astute clinicians. </w:t>
      </w:r>
      <w:r w:rsidRPr="00114BE0">
        <w:rPr>
          <w:u w:val="single"/>
        </w:rPr>
        <w:t>The three infectious diseases most likely to be considered extinction-level threats in the world today—influenza, HIV, and Ebola—don’t meet these two</w:t>
      </w:r>
      <w:r w:rsidRPr="00114BE0">
        <w:rPr>
          <w:sz w:val="16"/>
        </w:rPr>
        <w:t xml:space="preserve"> requirements. </w:t>
      </w:r>
      <w:r w:rsidRPr="00114BE0">
        <w:rPr>
          <w:u w:val="single"/>
        </w:rPr>
        <w:t>Influenza</w:t>
      </w:r>
      <w:r w:rsidRPr="00114BE0">
        <w:rPr>
          <w:sz w:val="16"/>
        </w:rPr>
        <w:t xml:space="preserve">, for instance, </w:t>
      </w:r>
      <w:r w:rsidRPr="00114BE0">
        <w:rPr>
          <w:u w:val="single"/>
        </w:rPr>
        <w:t xml:space="preserve">despite its well-established ability to kill on a large scale, its contagiousness, and its unrivaled ability to shift and drift away from our vaccines, is still what I would call a “known unknown.” </w:t>
      </w:r>
      <w:r w:rsidRPr="00114BE0">
        <w:rPr>
          <w:sz w:val="16"/>
        </w:rPr>
        <w:t xml:space="preserve">While there are many mysteries about how new flu strains emerge, from at least the time of Hippocrates, humans have been attuned to its risk. And in the modern era, </w:t>
      </w:r>
      <w:r w:rsidRPr="00114BE0">
        <w:rPr>
          <w:u w:val="single"/>
        </w:rPr>
        <w:t>a full-fledged industry of influenza preparedness exists, with effective vaccine strategies and antiviral therapies.</w:t>
      </w:r>
      <w:r>
        <w:rPr>
          <w:u w:val="single"/>
        </w:rPr>
        <w:t xml:space="preserve"> </w:t>
      </w:r>
      <w:r w:rsidRPr="00114BE0">
        <w:rPr>
          <w:sz w:val="16"/>
        </w:rPr>
        <w:t xml:space="preserve">HIV, which has killed 39 million people over several decades, is similarly limited due to several factors. Most importantly, </w:t>
      </w:r>
      <w:r w:rsidRPr="00114BE0">
        <w:rPr>
          <w:u w:val="single"/>
        </w:rPr>
        <w:t>HIV’s dependency on blood</w:t>
      </w:r>
      <w:r w:rsidRPr="00114BE0">
        <w:rPr>
          <w:sz w:val="16"/>
        </w:rPr>
        <w:t xml:space="preserve"> and body fluid for transmission (similar to Ebola) requires intimate human-to-human contact, which </w:t>
      </w:r>
      <w:r w:rsidRPr="00114BE0">
        <w:rPr>
          <w:u w:val="single"/>
        </w:rPr>
        <w:t>limits contagion</w:t>
      </w:r>
      <w:r w:rsidRPr="00114BE0">
        <w:rPr>
          <w:sz w:val="16"/>
        </w:rPr>
        <w:t xml:space="preserve">.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 </w:t>
      </w:r>
      <w:r w:rsidRPr="00114BE0">
        <w:rPr>
          <w:u w:val="single"/>
        </w:rPr>
        <w:t>Ebola</w:t>
      </w:r>
      <w:r w:rsidRPr="00114BE0">
        <w:rPr>
          <w:sz w:val="16"/>
        </w:rPr>
        <w:t xml:space="preserve">, for many of the same reasons as HIV as well as several others, also falls short of the mark. This is especially due to the fact that it </w:t>
      </w:r>
      <w:r w:rsidRPr="00114BE0">
        <w:rPr>
          <w:u w:val="single"/>
        </w:rPr>
        <w:t>spreads almost exclusively through people with easily recognizable symptoms, plus the taming of its once unfathomable 90 percent mortality rate by simple supportive care.</w:t>
      </w:r>
      <w:r>
        <w:rPr>
          <w:u w:val="single"/>
        </w:rPr>
        <w:t xml:space="preserve"> </w:t>
      </w:r>
      <w:r w:rsidRPr="00114BE0">
        <w:rPr>
          <w:u w:val="single"/>
        </w:rPr>
        <w:t>Beyond those three, every other known disease falls short of what seems required to wipe out humans—which is, of course, why we’re still here</w:t>
      </w:r>
      <w:r w:rsidRPr="00114BE0">
        <w:rPr>
          <w:sz w:val="16"/>
        </w:rPr>
        <w:t xml:space="preserve">. And it’s not that diseases are ineffective. On the contrary, </w:t>
      </w:r>
      <w:r w:rsidRPr="00114BE0">
        <w:rPr>
          <w:u w:val="single"/>
        </w:rPr>
        <w:t>diseases’ failure to knock us out is a testament to just how resilient humans are</w:t>
      </w:r>
      <w:r w:rsidRPr="00114BE0">
        <w:rPr>
          <w:sz w:val="16"/>
        </w:rPr>
        <w:t>. P</w:t>
      </w:r>
      <w:r w:rsidRPr="00114BE0">
        <w:rPr>
          <w:u w:val="single"/>
        </w:rPr>
        <w:t xml:space="preserve">art of our evolutionary heritage is our immune system, one of the most complex on the planet, even without the benefit of vaccines or the helping hand of antimicrobial drugs. </w:t>
      </w:r>
      <w:r w:rsidRPr="00114BE0">
        <w:rPr>
          <w:sz w:val="16"/>
        </w:rPr>
        <w:t>This system, when viewed at a species level, can adapt to almost any enemy imaginable. Coupled to genetic variations amongst humans—which open up the possibility for a range of advantages, from imperviousness to infection to a tendency for mild symptoms—</w:t>
      </w:r>
      <w:r w:rsidRPr="00114BE0">
        <w:rPr>
          <w:u w:val="single"/>
        </w:rPr>
        <w:t>this adaptability ensures that almost any infectious disease onslaught will leave a large proportion of the population alive to rebuild</w:t>
      </w:r>
      <w:r w:rsidRPr="00114BE0">
        <w:rPr>
          <w:sz w:val="16"/>
        </w:rPr>
        <w:t xml:space="preserve">, in contrast to the fictional Hollywood versions. While the immune system’s role can never be understated, an even more powerful protector is the faculty of consciousness. Humans are not the most prolific, quickly evolving, or strongest organisms on the planet, but as Aristotle identified, humans are the rational animals—and it is this fundamental distinguishing characteristic that allows humans to form abstractions, think in principles, and plan long-range. These capacities, in turn, allow humans to modify, alter, and improve themselves and their environments. Consciousness equips us, at an individual and a species level, to make nature safe for the species through such technological marvels as antibiotics, antivirals, vaccines, and sanitation. When humans began to focus their minds on the problems posed by infectious disease, human life ceased being nasty, brutish, and short. In many ways, human consciousness became infectious diseases’ worthiest adversary. None of this is meant to allay all fears of infectious diseases. To totally adopt a Panglossian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initiated. When it comes to infectious diseases, I’m worried about the failure of institutions to understand the full impact of outbreaks. I’m worried about countries that don’t have the infrastructure or resources to combat these outbreaks when they come. But </w:t>
      </w:r>
      <w:r w:rsidRPr="00114BE0">
        <w:rPr>
          <w:u w:val="single"/>
        </w:rPr>
        <w:t>as long as we can keep adapting, I’m not worried about the future of the human race.</w:t>
      </w:r>
    </w:p>
    <w:p w14:paraId="063F8FA8" w14:textId="77777777" w:rsidR="001B6D12" w:rsidRDefault="001B6D12" w:rsidP="001B6D12">
      <w:pPr>
        <w:pStyle w:val="Heading4"/>
      </w:pPr>
      <w:r>
        <w:t xml:space="preserve">AI </w:t>
      </w:r>
      <w:proofErr w:type="spellStart"/>
      <w:proofErr w:type="gramStart"/>
      <w:r>
        <w:t>wont</w:t>
      </w:r>
      <w:proofErr w:type="spellEnd"/>
      <w:proofErr w:type="gramEnd"/>
      <w:r>
        <w:t xml:space="preserve"> get used in healthcare—needs access to protected data.</w:t>
      </w:r>
    </w:p>
    <w:p w14:paraId="4F76C80B" w14:textId="77777777" w:rsidR="001B6D12" w:rsidRPr="0095219C" w:rsidRDefault="001B6D12" w:rsidP="001B6D12">
      <w:r>
        <w:t xml:space="preserve">Patricia </w:t>
      </w:r>
      <w:r w:rsidRPr="00CC4D7F">
        <w:rPr>
          <w:rStyle w:val="Style13ptBold"/>
        </w:rPr>
        <w:t>Balthazar et al. 18</w:t>
      </w:r>
      <w:r>
        <w:t xml:space="preserve"> {The Journal of the American College of Radiology (sometimes abbreviated JACR) is a monthly peer-reviewed medical journal covering radiology. March 2018. “Protecting Your Patients’ Interests in the Era of Big Data, Artificial Intelligence, and Predictive Analytics.” </w:t>
      </w:r>
      <w:r w:rsidRPr="00CC4D7F">
        <w:t>https://www.sciencedirect.com/science/article/pii/S1546144017315995</w:t>
      </w:r>
      <w:r>
        <w:t>}//JM</w:t>
      </w:r>
    </w:p>
    <w:p w14:paraId="1AE527B0" w14:textId="77777777" w:rsidR="001B6D12" w:rsidRPr="00CC4D7F" w:rsidRDefault="001B6D12" w:rsidP="001B6D12">
      <w:pPr>
        <w:rPr>
          <w:sz w:val="16"/>
        </w:rPr>
      </w:pPr>
      <w:r w:rsidRPr="0095219C">
        <w:rPr>
          <w:u w:val="single"/>
        </w:rPr>
        <w:t>When Google DeepMind needed to test an app to provide alerts for patients at risk for worsening</w:t>
      </w:r>
      <w:r>
        <w:rPr>
          <w:u w:val="single"/>
        </w:rPr>
        <w:t xml:space="preserve"> </w:t>
      </w:r>
      <w:hyperlink r:id="rId33" w:tooltip="Learn more about Nephropathy" w:history="1">
        <w:r w:rsidRPr="0095219C">
          <w:rPr>
            <w:rStyle w:val="Hyperlink"/>
            <w:u w:val="single"/>
          </w:rPr>
          <w:t>renal disease</w:t>
        </w:r>
      </w:hyperlink>
      <w:r w:rsidRPr="0095219C">
        <w:rPr>
          <w:u w:val="single"/>
        </w:rPr>
        <w:t>, it gathered the records of 1.6 million patients</w:t>
      </w:r>
      <w:r w:rsidRPr="00CC4D7F">
        <w:rPr>
          <w:sz w:val="16"/>
        </w:rPr>
        <w:t xml:space="preserve"> from the Royal Free Hospital. </w:t>
      </w:r>
      <w:r w:rsidRPr="0095219C">
        <w:rPr>
          <w:u w:val="single"/>
        </w:rPr>
        <w:t>The Information Commissioner’s Office, an “independent authority set up to uphold information rights in the public interest, promoting openness by public bodies and data privacy for individuals”</w:t>
      </w:r>
      <w:r w:rsidRPr="00CC4D7F">
        <w:rPr>
          <w:sz w:val="16"/>
        </w:rPr>
        <w:t xml:space="preserve"> in the United Kingdom, di</w:t>
      </w:r>
      <w:r w:rsidRPr="0095219C">
        <w:rPr>
          <w:u w:val="single"/>
        </w:rPr>
        <w:t>sapproved, finding that the arrangement between the two entities broke the law and failed to uphold the data privacy rights of individuals</w:t>
      </w:r>
      <w:r>
        <w:rPr>
          <w:u w:val="single"/>
        </w:rPr>
        <w:t xml:space="preserve"> </w:t>
      </w:r>
      <w:hyperlink r:id="rId34" w:anchor="bib1" w:history="1">
        <w:r w:rsidRPr="00CC4D7F">
          <w:rPr>
            <w:rStyle w:val="Hyperlink"/>
            <w:sz w:val="16"/>
          </w:rPr>
          <w:t>1</w:t>
        </w:r>
      </w:hyperlink>
      <w:r w:rsidRPr="00CC4D7F">
        <w:rPr>
          <w:sz w:val="16"/>
        </w:rPr>
        <w:t xml:space="preserve">, </w:t>
      </w:r>
      <w:hyperlink r:id="rId35" w:anchor="bib2" w:history="1">
        <w:r w:rsidRPr="00CC4D7F">
          <w:rPr>
            <w:rStyle w:val="Hyperlink"/>
            <w:sz w:val="16"/>
          </w:rPr>
          <w:t>2</w:t>
        </w:r>
      </w:hyperlink>
      <w:r w:rsidRPr="00CC4D7F">
        <w:rPr>
          <w:sz w:val="16"/>
        </w:rPr>
        <w:t xml:space="preserve">. Although disclosures of patient information for direct patient care are widely accepted, otherwise identical </w:t>
      </w:r>
      <w:r w:rsidRPr="00CC4D7F">
        <w:rPr>
          <w:u w:val="single"/>
        </w:rPr>
        <w:t>disclosures for research and development require informed consen</w:t>
      </w:r>
      <w:r w:rsidRPr="00CC4D7F">
        <w:rPr>
          <w:sz w:val="16"/>
        </w:rPr>
        <w:t xml:space="preserve">t. The distinction between patient care and research is widely recognized, yet its proper application in the setting of new techniques can elude even the most capable organizations. </w:t>
      </w:r>
      <w:r w:rsidRPr="00CC4D7F">
        <w:rPr>
          <w:u w:val="single"/>
        </w:rPr>
        <w:t>Imaging is a robust source of phenotypic information suitable for the application of big data, artificial intelligence, and personalized medicine methods</w:t>
      </w:r>
      <w:r w:rsidRPr="00CC4D7F">
        <w:rPr>
          <w:sz w:val="16"/>
        </w:rPr>
        <w:t xml:space="preserve">. Industry has taken notice of this relatively unexplored frontier and spent considerable resources surveying options to harness the power of imaging data </w:t>
      </w:r>
      <w:hyperlink r:id="rId36" w:anchor="bib3" w:history="1">
        <w:r w:rsidRPr="00CC4D7F">
          <w:rPr>
            <w:rStyle w:val="Hyperlink"/>
            <w:sz w:val="16"/>
          </w:rPr>
          <w:t>3</w:t>
        </w:r>
      </w:hyperlink>
      <w:r w:rsidRPr="00CC4D7F">
        <w:rPr>
          <w:sz w:val="16"/>
        </w:rPr>
        <w:t xml:space="preserve">, </w:t>
      </w:r>
      <w:hyperlink r:id="rId37" w:anchor="bib4" w:history="1">
        <w:r w:rsidRPr="00CC4D7F">
          <w:rPr>
            <w:rStyle w:val="Hyperlink"/>
            <w:sz w:val="16"/>
          </w:rPr>
          <w:t>4</w:t>
        </w:r>
      </w:hyperlink>
      <w:r w:rsidRPr="00CC4D7F">
        <w:rPr>
          <w:sz w:val="16"/>
        </w:rPr>
        <w:t xml:space="preserve">, eagerly seeking partners in health care. Although some have forged ahead, others have reconsidered their initial forays into this space with industry partners </w:t>
      </w:r>
      <w:hyperlink r:id="rId38" w:anchor="bib5" w:history="1">
        <w:r w:rsidRPr="00CC4D7F">
          <w:rPr>
            <w:rStyle w:val="Hyperlink"/>
            <w:sz w:val="16"/>
          </w:rPr>
          <w:t>5</w:t>
        </w:r>
      </w:hyperlink>
      <w:r w:rsidRPr="00CC4D7F">
        <w:rPr>
          <w:sz w:val="16"/>
        </w:rPr>
        <w:t xml:space="preserve">, </w:t>
      </w:r>
      <w:hyperlink r:id="rId39" w:anchor="bib6" w:history="1">
        <w:r w:rsidRPr="00CC4D7F">
          <w:rPr>
            <w:rStyle w:val="Hyperlink"/>
            <w:sz w:val="16"/>
          </w:rPr>
          <w:t>6</w:t>
        </w:r>
      </w:hyperlink>
      <w:r w:rsidRPr="00CC4D7F">
        <w:rPr>
          <w:sz w:val="16"/>
        </w:rPr>
        <w:t xml:space="preserve">. Because the conversation often begins with imaging and the </w:t>
      </w:r>
      <w:hyperlink r:id="rId40" w:tooltip="Learn more about Radiology" w:history="1">
        <w:r w:rsidRPr="00CC4D7F">
          <w:rPr>
            <w:rStyle w:val="Hyperlink"/>
            <w:sz w:val="16"/>
          </w:rPr>
          <w:t>radiology</w:t>
        </w:r>
      </w:hyperlink>
      <w:r w:rsidRPr="00CC4D7F">
        <w:rPr>
          <w:sz w:val="16"/>
        </w:rPr>
        <w:t xml:space="preserve"> department, </w:t>
      </w:r>
      <w:r w:rsidRPr="00CC4D7F">
        <w:rPr>
          <w:u w:val="single"/>
        </w:rPr>
        <w:t>it behooves any</w:t>
      </w:r>
      <w:r>
        <w:rPr>
          <w:u w:val="single"/>
        </w:rPr>
        <w:t xml:space="preserve"> </w:t>
      </w:r>
      <w:hyperlink r:id="rId41" w:tooltip="Learn more about Health Care Provider" w:history="1">
        <w:r w:rsidRPr="00CC4D7F">
          <w:rPr>
            <w:rStyle w:val="Hyperlink"/>
            <w:u w:val="single"/>
          </w:rPr>
          <w:t>health care provider</w:t>
        </w:r>
      </w:hyperlink>
      <w:r w:rsidRPr="00CC4D7F">
        <w:rPr>
          <w:u w:val="single"/>
        </w:rPr>
        <w:t>, department, or system to consider important questions regarding their big data and artificial intelligence efforts, whether internally or in partnership with external partners.</w:t>
      </w:r>
      <w:r>
        <w:rPr>
          <w:u w:val="single"/>
        </w:rPr>
        <w:t xml:space="preserve"> </w:t>
      </w:r>
      <w:r w:rsidRPr="00CC4D7F">
        <w:rPr>
          <w:u w:val="single"/>
        </w:rPr>
        <w:t>We have long subscribed to ethical and regulatory frameworks to guide our use of patient and research subject data</w:t>
      </w:r>
      <w:r w:rsidRPr="00CC4D7F">
        <w:rPr>
          <w:sz w:val="16"/>
        </w:rPr>
        <w:t>. In many cases, we seem unsure of how to apply these conventions in the era of big data and artificial intelligence, with their seemingly insatiable appetite for more information</w:t>
      </w:r>
      <w:r w:rsidRPr="00CC4D7F">
        <w:rPr>
          <w:u w:val="single"/>
        </w:rPr>
        <w:t>. These methods have real consequences, with the potential to affect the lives of individuals and populations in ways that could benefit some while harming other</w:t>
      </w:r>
      <w:r w:rsidRPr="00CC4D7F">
        <w:rPr>
          <w:sz w:val="16"/>
        </w:rPr>
        <w:t>s. Here, we touch on the major principles of existing applicable frameworks in this setting, explore known issues when dealing with big data and machine learning in health care, explore perspectives from key stakeholders, and pose questions for discussion for imaging health care professionals to consider as they embark on their own big data and artificial intelligence ventures.</w:t>
      </w:r>
    </w:p>
    <w:p w14:paraId="64304EAC" w14:textId="59BA3CAA" w:rsidR="001B6D12" w:rsidRDefault="009F3F41" w:rsidP="001B6D12">
      <w:pPr>
        <w:pStyle w:val="Heading3"/>
      </w:pPr>
      <w:r>
        <w:t xml:space="preserve">1NC---AT: </w:t>
      </w:r>
      <w:r w:rsidR="001B6D12">
        <w:t>Climate Change</w:t>
      </w:r>
    </w:p>
    <w:p w14:paraId="2C46FE1E" w14:textId="77777777" w:rsidR="001B6D12" w:rsidRDefault="001B6D12" w:rsidP="001B6D12">
      <w:pPr>
        <w:pStyle w:val="Heading4"/>
      </w:pPr>
      <w:r>
        <w:t>AI models are a drop in the bucket- only our card does the math.</w:t>
      </w:r>
    </w:p>
    <w:p w14:paraId="3A8F9260" w14:textId="77777777" w:rsidR="001B6D12" w:rsidRPr="00E14234" w:rsidRDefault="001B6D12" w:rsidP="001B6D12">
      <w:r w:rsidRPr="00E14234">
        <w:t xml:space="preserve">Jason </w:t>
      </w:r>
      <w:r w:rsidRPr="00145D9C">
        <w:rPr>
          <w:rStyle w:val="Style13ptBold"/>
        </w:rPr>
        <w:t>Hickel 17</w:t>
      </w:r>
      <w:r w:rsidRPr="00E14234">
        <w:t xml:space="preserve"> {Dr. Jason Hickel is an anthropologist, author, and a Fellow of the Royal Society of Arts.  He has taught at the London School of Economics, the University of Virginia, and Goldsmiths, University of London, where he convenes the MA in Anthropology and Cultural Politics. 10-20-17. “There’s Only One Way to Avoid Climate Catastrophe: ‘De-growing’ our </w:t>
      </w:r>
      <w:proofErr w:type="gramStart"/>
      <w:r w:rsidRPr="00E14234">
        <w:t>Economy</w:t>
      </w:r>
      <w:r>
        <w:t>.</w:t>
      </w:r>
      <w:r w:rsidRPr="00E14234">
        <w:t>“</w:t>
      </w:r>
      <w:proofErr w:type="gramEnd"/>
      <w:r>
        <w:t xml:space="preserve"> </w:t>
      </w:r>
      <w:r w:rsidRPr="00E14234">
        <w:t>https://www.resilience.org/stories/2017-10-20/theres-only-one-way-to-avoid-climate-catastrophe-de-growing-our-economy/}//JM</w:t>
      </w:r>
    </w:p>
    <w:p w14:paraId="30EF3FAC" w14:textId="77777777" w:rsidR="001B6D12" w:rsidRDefault="001B6D12" w:rsidP="001B6D12">
      <w:pPr>
        <w:rPr>
          <w:sz w:val="16"/>
        </w:rPr>
      </w:pPr>
      <w:r w:rsidRPr="00145D9C">
        <w:rPr>
          <w:sz w:val="16"/>
        </w:rPr>
        <w:t xml:space="preserve">You can almost feel the planet writhing. This summer brought some of the biggest, most destructive storms in recorded history: Harvey laid waste to huge swathes of Texas; Irma left Barbuda virtually uninhabitable; Maria ravaged Dominica and plunged Puerto Rico into darkness. The images we see in the media are almost too violent to comprehend. And these are the storms that made the news; many others did not. Monsoon flooding in India, Bangladesh and Nepal killed 1,200 people and left millions homeless, but Western media paid little attention: it’s too much suffering to take in at once. What’s most disturbing about this litany of pain is that </w:t>
      </w:r>
      <w:r w:rsidRPr="00145D9C">
        <w:rPr>
          <w:u w:val="single"/>
        </w:rPr>
        <w:t>it’s only going to get worse.</w:t>
      </w:r>
      <w:r w:rsidRPr="00145D9C">
        <w:rPr>
          <w:sz w:val="16"/>
        </w:rPr>
        <w:t xml:space="preserve"> </w:t>
      </w:r>
      <w:r w:rsidRPr="00C85C81">
        <w:rPr>
          <w:sz w:val="16"/>
        </w:rPr>
        <w:t>A recent paper in the journal Nature</w:t>
      </w:r>
      <w:r w:rsidRPr="00145D9C">
        <w:rPr>
          <w:sz w:val="16"/>
        </w:rPr>
        <w:t xml:space="preserve"> estimates that </w:t>
      </w:r>
      <w:r w:rsidRPr="00145D9C">
        <w:rPr>
          <w:u w:val="single"/>
        </w:rPr>
        <w:t xml:space="preserve">our chances of keeping global warming below the danger threshold of 2 degrees is now vanishingly small: only about 5 per cent. It’s more likely that we’re headed for around 3.2 degrees of warming, and possibly as much as 4.9 degrees. </w:t>
      </w:r>
      <w:r w:rsidRPr="00145D9C">
        <w:rPr>
          <w:sz w:val="16"/>
        </w:rPr>
        <w:t xml:space="preserve">If </w:t>
      </w:r>
      <w:r w:rsidRPr="00145D9C">
        <w:rPr>
          <w:u w:val="single"/>
        </w:rPr>
        <w:t>scientists are clear</w:t>
      </w:r>
      <w:r w:rsidRPr="00145D9C">
        <w:rPr>
          <w:sz w:val="16"/>
        </w:rPr>
        <w:t xml:space="preserve"> about anything, it’s </w:t>
      </w:r>
      <w:r w:rsidRPr="00145D9C">
        <w:rPr>
          <w:u w:val="single"/>
        </w:rPr>
        <w:t>that this level of climate change will be nothing short of catastrophic. Indeed, there’s a good chance that it would render large-scale civilization impossible.</w:t>
      </w:r>
      <w:r>
        <w:rPr>
          <w:u w:val="single"/>
        </w:rPr>
        <w:t xml:space="preserve"> </w:t>
      </w:r>
      <w:r w:rsidRPr="00145D9C">
        <w:rPr>
          <w:sz w:val="16"/>
        </w:rPr>
        <w:t xml:space="preserve">Why are our prospects so bleak? According to the paper’s authors, it’s because </w:t>
      </w:r>
      <w:r w:rsidRPr="00145D9C">
        <w:rPr>
          <w:u w:val="single"/>
        </w:rPr>
        <w:t xml:space="preserve">the cuts we’re making to greenhouse gas emissions are being more than cancelled out by economic growth. In the coming decades, we’ll be able to reduce the carbon intensity (CO2 per unit of GDP) of the global economy by about 1.9 per cent per year, </w:t>
      </w:r>
      <w:r w:rsidRPr="00145D9C">
        <w:rPr>
          <w:sz w:val="16"/>
        </w:rPr>
        <w:t xml:space="preserve">they say, if we make heavy investments in clean energy and efficient technology. That’s a lot. But </w:t>
      </w:r>
      <w:r w:rsidRPr="00145D9C">
        <w:rPr>
          <w:u w:val="single"/>
        </w:rPr>
        <w:t xml:space="preserve">as long as the economy keeps growing by more than that, total emissions are still going to rise. Right </w:t>
      </w:r>
      <w:proofErr w:type="gramStart"/>
      <w:r w:rsidRPr="00145D9C">
        <w:rPr>
          <w:u w:val="single"/>
        </w:rPr>
        <w:t>now</w:t>
      </w:r>
      <w:proofErr w:type="gramEnd"/>
      <w:r w:rsidRPr="00145D9C">
        <w:rPr>
          <w:u w:val="single"/>
        </w:rPr>
        <w:t xml:space="preserve"> we’re ratcheting up global GDP by 3 per cent per year. A</w:t>
      </w:r>
      <w:r w:rsidRPr="00145D9C">
        <w:rPr>
          <w:sz w:val="16"/>
        </w:rPr>
        <w:t xml:space="preserve">t that rate, </w:t>
      </w:r>
      <w:r w:rsidRPr="00145D9C">
        <w:rPr>
          <w:u w:val="single"/>
        </w:rPr>
        <w:t xml:space="preserve">the </w:t>
      </w:r>
      <w:proofErr w:type="spellStart"/>
      <w:r w:rsidRPr="00145D9C">
        <w:rPr>
          <w:u w:val="single"/>
        </w:rPr>
        <w:t>maths</w:t>
      </w:r>
      <w:proofErr w:type="spellEnd"/>
      <w:r w:rsidRPr="00145D9C">
        <w:rPr>
          <w:u w:val="single"/>
        </w:rPr>
        <w:t xml:space="preserve"> is not in our </w:t>
      </w:r>
      <w:proofErr w:type="spellStart"/>
      <w:r w:rsidRPr="00145D9C">
        <w:rPr>
          <w:u w:val="single"/>
        </w:rPr>
        <w:t>favour</w:t>
      </w:r>
      <w:proofErr w:type="spellEnd"/>
      <w:r w:rsidRPr="00145D9C">
        <w:rPr>
          <w:sz w:val="16"/>
        </w:rPr>
        <w:t xml:space="preserve">; on the contrary, it’s slapping us in the face. In fact, </w:t>
      </w:r>
      <w:r w:rsidRPr="00145D9C">
        <w:rPr>
          <w:u w:val="single"/>
        </w:rPr>
        <w:t>according to</w:t>
      </w:r>
      <w:r>
        <w:rPr>
          <w:u w:val="single"/>
        </w:rPr>
        <w:t xml:space="preserve"> </w:t>
      </w:r>
      <w:r w:rsidRPr="00C85C81">
        <w:rPr>
          <w:u w:val="single"/>
        </w:rPr>
        <w:t>new models published last year</w:t>
      </w:r>
      <w:r w:rsidRPr="00145D9C">
        <w:rPr>
          <w:u w:val="single"/>
        </w:rPr>
        <w:t>, with a background rate of 3 per cent GDP growth it’s not possible to achieve any level of emissions reductions at all, even under best-case-scenario conditions</w:t>
      </w:r>
      <w:r w:rsidRPr="00145D9C">
        <w:rPr>
          <w:sz w:val="16"/>
        </w:rPr>
        <w:t xml:space="preserve">. Study after study shows the same thing: </w:t>
      </w:r>
      <w:r w:rsidRPr="00145D9C">
        <w:rPr>
          <w:u w:val="single"/>
        </w:rPr>
        <w:t>keeping global warming below 2 degrees is simply not compatible with continued economic growth.</w:t>
      </w:r>
      <w:r>
        <w:rPr>
          <w:u w:val="single"/>
        </w:rPr>
        <w:t xml:space="preserve"> </w:t>
      </w:r>
      <w:r w:rsidRPr="00145D9C">
        <w:rPr>
          <w:sz w:val="16"/>
        </w:rPr>
        <w:t xml:space="preserve">This is a tough pill to swallow. After all, right now GDP growth is the primary policy objective of virtually every government on Earth. Over </w:t>
      </w:r>
      <w:r w:rsidRPr="00145D9C">
        <w:rPr>
          <w:u w:val="single"/>
        </w:rPr>
        <w:t>in Silicon Valley,</w:t>
      </w:r>
      <w:r>
        <w:rPr>
          <w:u w:val="single"/>
        </w:rPr>
        <w:t xml:space="preserve"> </w:t>
      </w:r>
      <w:r w:rsidRPr="00C85C81">
        <w:rPr>
          <w:u w:val="single"/>
        </w:rPr>
        <w:t>tech-optimists are hoping</w:t>
      </w:r>
      <w:r>
        <w:rPr>
          <w:u w:val="single"/>
        </w:rPr>
        <w:t xml:space="preserve"> </w:t>
      </w:r>
      <w:r w:rsidRPr="00145D9C">
        <w:rPr>
          <w:u w:val="single"/>
        </w:rPr>
        <w:t xml:space="preserve">that a miracle of artificial intelligence might allow us to </w:t>
      </w:r>
      <w:proofErr w:type="spellStart"/>
      <w:r w:rsidRPr="00145D9C">
        <w:rPr>
          <w:u w:val="single"/>
        </w:rPr>
        <w:t>decarbonise</w:t>
      </w:r>
      <w:proofErr w:type="spellEnd"/>
      <w:r w:rsidRPr="00145D9C">
        <w:rPr>
          <w:u w:val="single"/>
        </w:rPr>
        <w:t xml:space="preserve"> the economy by 3 per cent or more per year</w:t>
      </w:r>
      <w:r w:rsidRPr="00145D9C">
        <w:rPr>
          <w:sz w:val="16"/>
        </w:rPr>
        <w:t xml:space="preserve">, so we can continue growing the GDP while reducing emissions. It sounds wonderful. But </w:t>
      </w:r>
      <w:r w:rsidRPr="00145D9C">
        <w:rPr>
          <w:u w:val="single"/>
        </w:rPr>
        <w:t>remember, the goal is not just to reduce carbon emissions – the goal is to reduce them dramatically</w:t>
      </w:r>
      <w:r w:rsidRPr="00145D9C">
        <w:rPr>
          <w:sz w:val="16"/>
        </w:rPr>
        <w:t xml:space="preserve">, and fast. How fast, exactly? Climate scientists Kevin Anderson and Alice Bows say that if we want </w:t>
      </w:r>
      <w:r w:rsidRPr="00145D9C">
        <w:rPr>
          <w:u w:val="single"/>
        </w:rPr>
        <w:t>to have even a mere 50 per cent chance of staying under 2 degrees, rich nations are going to have to</w:t>
      </w:r>
      <w:r>
        <w:rPr>
          <w:u w:val="single"/>
        </w:rPr>
        <w:t xml:space="preserve"> </w:t>
      </w:r>
      <w:r w:rsidRPr="00C85C81">
        <w:rPr>
          <w:u w:val="single"/>
        </w:rPr>
        <w:t>cut emissions by 8-10 per cent per year</w:t>
      </w:r>
      <w:r w:rsidRPr="00145D9C">
        <w:rPr>
          <w:sz w:val="16"/>
        </w:rPr>
        <w:t xml:space="preserve">, beginning in 2015. Keep in mind we’re already two years in, and so </w:t>
      </w:r>
      <w:proofErr w:type="gramStart"/>
      <w:r w:rsidRPr="00145D9C">
        <w:rPr>
          <w:sz w:val="16"/>
        </w:rPr>
        <w:t>far</w:t>
      </w:r>
      <w:proofErr w:type="gramEnd"/>
      <w:r w:rsidRPr="00145D9C">
        <w:rPr>
          <w:sz w:val="16"/>
        </w:rPr>
        <w:t xml:space="preserve"> our emissions reductions have been zero. Here’s the hard bit. </w:t>
      </w:r>
      <w:r w:rsidRPr="00145D9C">
        <w:rPr>
          <w:u w:val="single"/>
        </w:rPr>
        <w:t xml:space="preserve">It’s just not possible to achieve emissions reductions of 8-10 per cent per year by </w:t>
      </w:r>
      <w:proofErr w:type="spellStart"/>
      <w:r w:rsidRPr="00145D9C">
        <w:rPr>
          <w:u w:val="single"/>
        </w:rPr>
        <w:t>decarbonising</w:t>
      </w:r>
      <w:proofErr w:type="spellEnd"/>
      <w:r w:rsidRPr="00145D9C">
        <w:rPr>
          <w:u w:val="single"/>
        </w:rPr>
        <w:t xml:space="preserve"> the economy. In fact, there is a strong scientific consensus that emissions reductions of this rate are only feasible if we stop our mad pursuit of economic growth and do something totally unprecedented: begin to scale down our annual production and consumption. </w:t>
      </w:r>
      <w:r w:rsidRPr="00145D9C">
        <w:rPr>
          <w:sz w:val="16"/>
        </w:rPr>
        <w:t xml:space="preserve">This is what ecologists call ‘planned de-growth’. It sounds horrible, at first glance. It sounds like austerity, or voluntary poverty. After all, for decades we’ve been told that GDP growth is good, that it’s essential to progress, and that if we want to eradicate poverty around the world, we need more of it. The only reason we’re all chasing GDP growth is because we’ve been made to believe that it’s the only way to improve the incomes and lives of ordinary people. But it’s not. Politicians and economists rally around GDP growth because they see it as preferable to redistribution. They would rather grow the pie than go about the messy business of sharing what we already have more equally, since the latter tends to upset rich people. Henry </w:t>
      </w:r>
      <w:proofErr w:type="spellStart"/>
      <w:r w:rsidRPr="00145D9C">
        <w:rPr>
          <w:sz w:val="16"/>
        </w:rPr>
        <w:t>Wallich</w:t>
      </w:r>
      <w:proofErr w:type="spellEnd"/>
      <w:r w:rsidRPr="00145D9C">
        <w:rPr>
          <w:sz w:val="16"/>
        </w:rPr>
        <w:t xml:space="preserve">, a former member of the US Federal Reserve Board, made this clear when he pointed out that ‘Growth is a substitute for equality’. But we can flip </w:t>
      </w:r>
      <w:proofErr w:type="spellStart"/>
      <w:r w:rsidRPr="00145D9C">
        <w:rPr>
          <w:sz w:val="16"/>
        </w:rPr>
        <w:t>Wallich’s</w:t>
      </w:r>
      <w:proofErr w:type="spellEnd"/>
      <w:r w:rsidRPr="00145D9C">
        <w:rPr>
          <w:sz w:val="16"/>
        </w:rPr>
        <w:t xml:space="preserve"> greedy little quip on its head: if growth is a substitute for equality, then </w:t>
      </w:r>
      <w:r w:rsidRPr="00C85C81">
        <w:rPr>
          <w:sz w:val="16"/>
        </w:rPr>
        <w:t>equality can be a substitute for growth</w:t>
      </w:r>
      <w:r w:rsidRPr="00145D9C">
        <w:rPr>
          <w:sz w:val="16"/>
        </w:rPr>
        <w:t xml:space="preserve">. By sharing what we already have more fairly, we can render additional economic growth unnecessary. In this sense, de-growth is nothing at all like austerity. In fact, it’s exactly the opposite. Austerity means cutting social spending and slashing taxes on the rich in order to – supposedly – keep the economy growing. This has crushing consequences for ordinary people’s lives. </w:t>
      </w:r>
      <w:r w:rsidRPr="00145D9C">
        <w:rPr>
          <w:u w:val="single"/>
        </w:rPr>
        <w:t>De-growth</w:t>
      </w:r>
      <w:r w:rsidRPr="00145D9C">
        <w:rPr>
          <w:sz w:val="16"/>
        </w:rPr>
        <w:t xml:space="preserve">, by contrast, </w:t>
      </w:r>
      <w:r w:rsidRPr="00145D9C">
        <w:rPr>
          <w:u w:val="single"/>
        </w:rPr>
        <w:t>calls for cutting the excesses of the richest while redistributing existing resources and investing in social goods – universal healthcare, education, affordable housing etc</w:t>
      </w:r>
      <w:r w:rsidRPr="00145D9C">
        <w:rPr>
          <w:sz w:val="16"/>
        </w:rPr>
        <w:t>. The whole point is to sustain and even improve human wellbeing without the need for endless economic expansion</w:t>
      </w:r>
      <w:r w:rsidRPr="00145D9C">
        <w:rPr>
          <w:u w:val="single"/>
        </w:rPr>
        <w:t>. De-growth is a philosophy that insists that our economy is already more than abundant enough for all of us – if only we learn how to share it.</w:t>
      </w:r>
      <w:r>
        <w:rPr>
          <w:u w:val="single"/>
        </w:rPr>
        <w:t xml:space="preserve"> </w:t>
      </w:r>
      <w:r w:rsidRPr="00145D9C">
        <w:rPr>
          <w:u w:val="single"/>
        </w:rPr>
        <w:t>One easy way to do this would be to roll out a universal basic income and fund it through new progressive taxes</w:t>
      </w:r>
      <w:r w:rsidRPr="00145D9C">
        <w:rPr>
          <w:sz w:val="16"/>
        </w:rPr>
        <w:t xml:space="preserve"> – taxes on carbon, on land, on resource use, on financial transactions, and so on. This is the most sensible and elegant way to share our abundance, and it comes with an added benefit: if the basic income is high enough, it will free people to walk away from unnecessary jobs that produce unnecessary stuff, releasing some of the pressure on our planet. Crucially</w:t>
      </w:r>
      <w:r w:rsidRPr="00145D9C">
        <w:rPr>
          <w:u w:val="single"/>
        </w:rPr>
        <w:t>, de-growth does not mean we have to get rid of the stock of stuff that we already have</w:t>
      </w:r>
      <w:r w:rsidRPr="00145D9C">
        <w:rPr>
          <w:sz w:val="16"/>
        </w:rPr>
        <w:t xml:space="preserve">, as a nation: houses, furniture, shoes, museums, railways, whatever. In fact, </w:t>
      </w:r>
      <w:r w:rsidRPr="00145D9C">
        <w:rPr>
          <w:u w:val="single"/>
        </w:rPr>
        <w:t>it doesn’t even mean that we have to stop producing and consuming new stuff. It just means we have to reduce the amount of new stuff that we produce and consume each year.</w:t>
      </w:r>
      <w:r w:rsidRPr="00145D9C">
        <w:rPr>
          <w:sz w:val="16"/>
        </w:rPr>
        <w:t xml:space="preserve"> When you see it this way, it’s really not so threatening. </w:t>
      </w:r>
      <w:r w:rsidRPr="00145D9C">
        <w:rPr>
          <w:u w:val="single"/>
        </w:rPr>
        <w:t>If we degrow by 5 per cent per year (which is what scientists say is necessary), that means we have to cut our consumption of new stuff by 5 per cent.</w:t>
      </w:r>
      <w:r w:rsidRPr="00145D9C">
        <w:rPr>
          <w:sz w:val="16"/>
        </w:rPr>
        <w:t xml:space="preserve"> It’s easy to make up for that by just repairing and reusing stuff we already have. And we can encourage this more creative approach to stuff by curbing advertising, like </w:t>
      </w:r>
      <w:r w:rsidRPr="00C85C81">
        <w:rPr>
          <w:sz w:val="16"/>
        </w:rPr>
        <w:t>Sao Paulo, Chennai and other cities have done</w:t>
      </w:r>
      <w:r w:rsidRPr="00145D9C">
        <w:rPr>
          <w:sz w:val="16"/>
        </w:rPr>
        <w:t xml:space="preserve">. Of course, there are deeper, more structural dimensions of our economy that we will have to change. </w:t>
      </w:r>
      <w:r w:rsidRPr="00145D9C">
        <w:rPr>
          <w:u w:val="single"/>
        </w:rPr>
        <w:t>One of the reasons we need growth is to pay off all the debt that’s sloshing around in our economy</w:t>
      </w:r>
      <w:r w:rsidRPr="00145D9C">
        <w:rPr>
          <w:sz w:val="16"/>
        </w:rPr>
        <w:t xml:space="preserve">. In fact, our entire money system is based on debt: more than 90 per cent of the currency circulating in our economy is loans created out of thin air by commercial banks. </w:t>
      </w:r>
      <w:r w:rsidRPr="00145D9C">
        <w:rPr>
          <w:u w:val="single"/>
        </w:rPr>
        <w:t>The problem with debt is that it comes with interest, and to pay off interest at a compound rate we have to work, earn, and sell more and more each year. In this sense, every dollar of new money we create heats up the planet. But cancel the debt and</w:t>
      </w:r>
      <w:r>
        <w:rPr>
          <w:u w:val="single"/>
        </w:rPr>
        <w:t xml:space="preserve"> </w:t>
      </w:r>
      <w:r w:rsidRPr="00C85C81">
        <w:rPr>
          <w:u w:val="single"/>
        </w:rPr>
        <w:t>shift to a debt-free currency</w:t>
      </w:r>
      <w:r w:rsidRPr="00145D9C">
        <w:rPr>
          <w:u w:val="single"/>
        </w:rPr>
        <w:t xml:space="preserve">, and suddenly we don’t have to </w:t>
      </w:r>
      <w:proofErr w:type="spellStart"/>
      <w:r w:rsidRPr="00145D9C">
        <w:rPr>
          <w:u w:val="single"/>
        </w:rPr>
        <w:t>labour</w:t>
      </w:r>
      <w:proofErr w:type="spellEnd"/>
      <w:r w:rsidRPr="00145D9C">
        <w:rPr>
          <w:u w:val="single"/>
        </w:rPr>
        <w:t xml:space="preserve"> under this relentless pressure</w:t>
      </w:r>
      <w:r w:rsidRPr="00145D9C">
        <w:rPr>
          <w:sz w:val="16"/>
        </w:rPr>
        <w:t xml:space="preserve">. There are already </w:t>
      </w:r>
      <w:r w:rsidRPr="00C85C81">
        <w:rPr>
          <w:sz w:val="16"/>
        </w:rPr>
        <w:t>plenty of ideas</w:t>
      </w:r>
      <w:r w:rsidRPr="00145D9C">
        <w:rPr>
          <w:sz w:val="16"/>
        </w:rPr>
        <w:t xml:space="preserve"> out there for how to do this. Still, we have to be honest with ourselves</w:t>
      </w:r>
      <w:proofErr w:type="gramStart"/>
      <w:r w:rsidRPr="00145D9C">
        <w:rPr>
          <w:sz w:val="16"/>
        </w:rPr>
        <w:t>: :</w:t>
      </w:r>
      <w:proofErr w:type="gramEnd"/>
      <w:r w:rsidRPr="00145D9C">
        <w:rPr>
          <w:sz w:val="16"/>
        </w:rPr>
        <w:t xml:space="preserve"> </w:t>
      </w:r>
      <w:r w:rsidRPr="00C85C81">
        <w:rPr>
          <w:sz w:val="16"/>
        </w:rPr>
        <w:t>the Stern Review</w:t>
      </w:r>
      <w:r w:rsidRPr="00145D9C">
        <w:rPr>
          <w:sz w:val="16"/>
        </w:rPr>
        <w:t xml:space="preserve"> projects that </w:t>
      </w:r>
      <w:r w:rsidRPr="00145D9C">
        <w:rPr>
          <w:u w:val="single"/>
        </w:rPr>
        <w:t>climate change is set to cost us 5-20 per cent of global GDP per year, which is going to violently change our economy beyond all recognition, and cause enormous human suffering in the process</w:t>
      </w:r>
      <w:r w:rsidRPr="00145D9C">
        <w:rPr>
          <w:sz w:val="16"/>
        </w:rPr>
        <w:t>. The storms that churned across the Atlantic this summer are only a small taste of what is to come. The choice is clear: either we evolve into a future beyond capitalism, or we won’t have a future at all.</w:t>
      </w:r>
    </w:p>
    <w:p w14:paraId="656A784F" w14:textId="77777777" w:rsidR="001B6D12" w:rsidRDefault="001B6D12" w:rsidP="001B6D12">
      <w:pPr>
        <w:pStyle w:val="Heading4"/>
      </w:pPr>
      <w:r>
        <w:t>We passed the tipping point- 400 ppm.</w:t>
      </w:r>
    </w:p>
    <w:p w14:paraId="40964BD6" w14:textId="77777777" w:rsidR="001B6D12" w:rsidRPr="00AB44B3" w:rsidRDefault="001B6D12" w:rsidP="001B6D12">
      <w:r>
        <w:t xml:space="preserve">Aaron </w:t>
      </w:r>
      <w:r w:rsidRPr="005A3601">
        <w:rPr>
          <w:rStyle w:val="Style13ptBold"/>
        </w:rPr>
        <w:t xml:space="preserve">Ellison 17 </w:t>
      </w:r>
      <w:r>
        <w:t xml:space="preserve">{Aaron M. Ellison is the Senior Research Fellow in Ecology at Harvard University, and a semi-professional photographer and writer. He studies the disintegration and reassembly of ecosystems following natural and anthropogenic disturbances. 8-14-2017. “5/9: The Day We Passed the Climate Tipping Point.” </w:t>
      </w:r>
      <w:r w:rsidRPr="00AB44B3">
        <w:t>https://therevelator.org/climate-change-isnt-a-fad/</w:t>
      </w:r>
      <w:r>
        <w:t>}//JM</w:t>
      </w:r>
    </w:p>
    <w:p w14:paraId="60E8221D" w14:textId="77777777" w:rsidR="001B6D12" w:rsidRPr="005A3601" w:rsidRDefault="001B6D12" w:rsidP="001B6D12">
      <w:pPr>
        <w:rPr>
          <w:sz w:val="16"/>
        </w:rPr>
      </w:pPr>
      <w:r w:rsidRPr="005A3601">
        <w:rPr>
          <w:sz w:val="16"/>
        </w:rPr>
        <w:t>“Five-nine” doesn’t have quite the cadence as “nine-eleven,” but when we look back on the early 21st century, I believe that</w:t>
      </w:r>
      <w:r w:rsidRPr="00AB44B3">
        <w:rPr>
          <w:u w:val="single"/>
        </w:rPr>
        <w:t xml:space="preserve"> May 9, 2013 — the day the concentration of carbon dioxide in the atmosphere exceeded 400 parts per million for the first time in recorded history </w:t>
      </w:r>
      <w:r w:rsidRPr="005A3601">
        <w:rPr>
          <w:sz w:val="16"/>
        </w:rPr>
        <w:t xml:space="preserve">— may in the future be understood as a far more important date than September 11, 2001. It may even be that 5/9 </w:t>
      </w:r>
      <w:r w:rsidRPr="00AB44B3">
        <w:rPr>
          <w:u w:val="single"/>
        </w:rPr>
        <w:t>will be seen as the long-anticipated tipping point at which human impacts caused irrevocable harm to our planet.</w:t>
      </w:r>
      <w:r w:rsidRPr="005A3601">
        <w:rPr>
          <w:sz w:val="16"/>
        </w:rPr>
        <w:t xml:space="preserve"> Or perhaps not. Perhaps there’s still time to take the concrete, immediate actions experts suggest — along the minimum efforts laid out in the 2015 Paris accord that amplified suggestions made by President Barack Obama in his June 25, 2013 speech at Georgetown University — that would ensure a sustainable, high-quality future. Tipping points are the cusp between one set of conditions and another; </w:t>
      </w:r>
      <w:r w:rsidRPr="00AB44B3">
        <w:rPr>
          <w:u w:val="single"/>
        </w:rPr>
        <w:t>when a tipping point is passed, change is rapid, uncontrolled and often irreversible. Passing a tipping point is like crossing a threshold from one room to another and having the door triple-locked behind you; the state of the world after the tipping point is very different from the state of the world before the tipping point, and it is very difficult to go back.</w:t>
      </w:r>
      <w:r>
        <w:rPr>
          <w:u w:val="single"/>
        </w:rPr>
        <w:t xml:space="preserve"> </w:t>
      </w:r>
      <w:r w:rsidRPr="005A3601">
        <w:rPr>
          <w:sz w:val="16"/>
        </w:rPr>
        <w:t xml:space="preserve">It’s important to make this distinction, because Malcolm Gladwell erroneously redefined tipping points more than a decade ago in his book, The Tipping Point: How Little Things Can Make a Big Difference. In doing so, he changed the way we think about rapidly emerging social phenomena, such as the Dutch tulip frenzy, the housing bubble, or the re-emergence of a market for Hush Puppies. Although many have argued that the publication of The Tipping Point itself was a tipping point in how we think and talk about tipping points, Gladwell weakly equated tipping points with viral epidemics. This misleading analogy obscured the true meaning of “tipping point,” leading to confusion in how we think about responding to rapid environmental change. Epidemics, you see, require an initial infection in a particular individual, a pool of nearby people susceptible to the same infection, and a way for the disease to be transmitted to the susceptible individuals. Gladwell similarly invoked mavens, connectors and salesmen who collect and transmit new ideas to the wider world to explain the rapid emergence of new social phenomena. But this analogy doesn’t necessarily work; resistance evolves to new diseases, epidemics peak and burn out, and most new social phenomena are simply fads. In </w:t>
      </w:r>
      <w:proofErr w:type="gramStart"/>
      <w:r w:rsidRPr="005A3601">
        <w:rPr>
          <w:sz w:val="16"/>
        </w:rPr>
        <w:t>fact</w:t>
      </w:r>
      <w:proofErr w:type="gramEnd"/>
      <w:r w:rsidRPr="005A3601">
        <w:rPr>
          <w:sz w:val="16"/>
        </w:rPr>
        <w:t xml:space="preserve"> all of the examples in The Tipping Point — the sudden emergence of fax machines and Airwalk sneakers, the resurgence of sales of Hush Puppies suede shoes, the rise and fall of crime rate in many cities (that is rising once again in some), and sudden epidemics of suicides — are of explosions of interest in new phenomena followed by a return to the status quo ante and a search for the next new fad. But they are not tipping points. In contrast, economists, sociologists, historians, ecologists, climatologists, oceanographers and most others who for decades have given serious study to tipping points focus on rapid, seemingly permanent changes. In modern parlance, a </w:t>
      </w:r>
      <w:r w:rsidRPr="00AB44B3">
        <w:rPr>
          <w:u w:val="single"/>
        </w:rPr>
        <w:t>tipping point presages a change in regime. And the prime example of a tipping point in the natural world is, many feel, climate change</w:t>
      </w:r>
      <w:r w:rsidRPr="005A3601">
        <w:rPr>
          <w:sz w:val="16"/>
        </w:rPr>
        <w:t xml:space="preserve">. Bill McKibben and the thousands of followers of 350.org working to solve the climate crisis assert that we passed a tipping point in the 1980s, when human industry caused the concentration of atmospheric CO2 to exceed 350 ppm: the so-called “safe” level of CO2 in the atmosphere. President Obama noted at Georgetown that the National Oceanic and Atmospheric Administration has been measuring CO2 since the 1950s because of that agency’s even earlier concern that the levels of carbon dioxide in the atmosphere would disrupt the fragile balance of nature that makes our planet so hospitable to life and push us over the tipping point that leads to a planet beyond repair. </w:t>
      </w:r>
      <w:proofErr w:type="gramStart"/>
      <w:r w:rsidRPr="005A3601">
        <w:rPr>
          <w:sz w:val="16"/>
        </w:rPr>
        <w:t>So</w:t>
      </w:r>
      <w:proofErr w:type="gramEnd"/>
      <w:r w:rsidRPr="005A3601">
        <w:rPr>
          <w:sz w:val="16"/>
        </w:rPr>
        <w:t xml:space="preserve"> on 5/9 — when NOAA’s observatory atop Mauna Loa, Hawaii, recorded a concentration of carbon dioxide in the atmosphere that exceeded 400 parts per million (0.04 percent) for the first time in recorded history — a tipping point finally may have been passed. Although </w:t>
      </w:r>
      <w:r w:rsidRPr="005A3601">
        <w:rPr>
          <w:u w:val="single"/>
        </w:rPr>
        <w:t>the deciduous forests of the northern hemisphere that provide New England with spectacular colors every fall will inhale some of that CO2 as they leaf out every spring, those great “lungs of the planet” cannot keep the CO2 in the atmosphere below 400 ppm.</w:t>
      </w:r>
      <w:r w:rsidRPr="005A3601">
        <w:rPr>
          <w:sz w:val="16"/>
        </w:rPr>
        <w:t xml:space="preserve"> And </w:t>
      </w:r>
      <w:r w:rsidRPr="005A3601">
        <w:rPr>
          <w:u w:val="single"/>
        </w:rPr>
        <w:t xml:space="preserve">even if an all-powerful deity were to manage to convince us to stop burning of all fossil fuels today, the “inertia” in the climate system would ensure that the Earth’s temperature would keep increasing and sea levels would continue to rise </w:t>
      </w:r>
      <w:r w:rsidRPr="005A3601">
        <w:rPr>
          <w:sz w:val="16"/>
        </w:rPr>
        <w:t>another meter or two over the next 2,000 years.</w:t>
      </w:r>
      <w:r>
        <w:rPr>
          <w:u w:val="single"/>
        </w:rPr>
        <w:t xml:space="preserve"> </w:t>
      </w:r>
      <w:r w:rsidRPr="005A3601">
        <w:rPr>
          <w:u w:val="single"/>
        </w:rPr>
        <w:t xml:space="preserve">The inexorable warming of the planet caused by an ever-denser blanket of CO2 above us is not a fad </w:t>
      </w:r>
      <w:r w:rsidRPr="005A3601">
        <w:rPr>
          <w:sz w:val="16"/>
        </w:rPr>
        <w:t xml:space="preserve">— on 5/9, </w:t>
      </w:r>
      <w:r w:rsidRPr="005A3601">
        <w:rPr>
          <w:u w:val="single"/>
        </w:rPr>
        <w:t>we passed a tipping point and entered a new world.</w:t>
      </w:r>
      <w:r w:rsidRPr="005A3601">
        <w:rPr>
          <w:sz w:val="16"/>
        </w:rPr>
        <w:t xml:space="preserve"> This new reality is a consequence of our lifestyles intersecting with fundamental and unbreakable laws of physics. We simply need to own up to the fact that we are in a new climatic regime; global warming indeed is happening now. It’s not a short-term trend, and it’s not going away</w:t>
      </w:r>
    </w:p>
    <w:p w14:paraId="4471966A" w14:textId="77777777" w:rsidR="001B6D12" w:rsidRDefault="001B6D12" w:rsidP="001B6D12">
      <w:pPr>
        <w:pStyle w:val="Heading4"/>
      </w:pPr>
      <w:r>
        <w:t>The Anthropocene is unsalvageable- AI just adds to the problem</w:t>
      </w:r>
    </w:p>
    <w:p w14:paraId="54A43F37" w14:textId="77777777" w:rsidR="001B6D12" w:rsidRPr="00343D50" w:rsidRDefault="001B6D12" w:rsidP="001B6D12">
      <w:r>
        <w:t xml:space="preserve">Rob </w:t>
      </w:r>
      <w:proofErr w:type="spellStart"/>
      <w:r w:rsidRPr="00AB44B3">
        <w:rPr>
          <w:rStyle w:val="Style13ptBold"/>
        </w:rPr>
        <w:t>Seimetz</w:t>
      </w:r>
      <w:proofErr w:type="spellEnd"/>
      <w:r w:rsidRPr="00AB44B3">
        <w:rPr>
          <w:rStyle w:val="Style13ptBold"/>
        </w:rPr>
        <w:t xml:space="preserve"> 17</w:t>
      </w:r>
      <w:r>
        <w:t xml:space="preserve"> {</w:t>
      </w:r>
      <w:proofErr w:type="spellStart"/>
      <w:r>
        <w:t>CounterPunch</w:t>
      </w:r>
      <w:proofErr w:type="spellEnd"/>
      <w:r>
        <w:t xml:space="preserve"> is a magazine published six times per year in the United States that covers politics in a manner its editors describe as "muckraking with a radical attitude". It has been described as left-wing. 11-30-2017. “What Does It Mean to Live in the Age of the Anthropocene?” </w:t>
      </w:r>
      <w:r w:rsidRPr="00AB44B3">
        <w:t>https://www.counterpunch.org/2017/11/30/what-does-it-mean-to-live-in-the-age-of-the-anthropocene/</w:t>
      </w:r>
      <w:r>
        <w:t>}//JM</w:t>
      </w:r>
    </w:p>
    <w:p w14:paraId="3C1A1199" w14:textId="77777777" w:rsidR="001B6D12" w:rsidRPr="00AB44B3" w:rsidRDefault="001B6D12" w:rsidP="001B6D12">
      <w:pPr>
        <w:rPr>
          <w:sz w:val="16"/>
        </w:rPr>
      </w:pPr>
      <w:r w:rsidRPr="00AB44B3">
        <w:rPr>
          <w:u w:val="single"/>
        </w:rPr>
        <w:t>It’s another day in the age of the Anthropocene where a global game of musical chairs continues to play out.</w:t>
      </w:r>
      <w:r w:rsidRPr="00AB44B3">
        <w:rPr>
          <w:sz w:val="16"/>
        </w:rPr>
        <w:t xml:space="preserve"> </w:t>
      </w:r>
      <w:r w:rsidRPr="00AB44B3">
        <w:rPr>
          <w:u w:val="single"/>
        </w:rPr>
        <w:t xml:space="preserve">As humans continue to plunder and pillage the earth in a global economy </w:t>
      </w:r>
      <w:r w:rsidRPr="00AB44B3">
        <w:rPr>
          <w:sz w:val="16"/>
        </w:rPr>
        <w:t xml:space="preserve">that thrives on converting the living to the dead, more chairs get removed from the game. The game doesn’t care about your race, gender, or class it just needs your chair so those that think they are watching the game from afar can enrich themselves at the expense of the living. What these game managers do not know is they are part of the game as well. The only living organism that gets to see the end of the game is Mother Earth, and it will squeeze humans and most other living beings on this planet out of existence. These psychopathic oligarchs are nothing more than a pimple on Mother Earth’s ass. Many experts believe the age of the Anthropocene began in </w:t>
      </w:r>
      <w:hyperlink r:id="rId42" w:history="1">
        <w:r w:rsidRPr="00AB44B3">
          <w:rPr>
            <w:rStyle w:val="Hyperlink"/>
            <w:sz w:val="16"/>
          </w:rPr>
          <w:t>1950</w:t>
        </w:r>
      </w:hyperlink>
      <w:r w:rsidRPr="00AB44B3">
        <w:rPr>
          <w:sz w:val="16"/>
        </w:rPr>
        <w:t xml:space="preserve"> shortly after the United States dropped nuclear bombs on Japan. </w:t>
      </w:r>
      <w:r w:rsidRPr="00AB44B3">
        <w:rPr>
          <w:u w:val="single"/>
        </w:rPr>
        <w:t>The Anthropocene is the age in which humans are causing massive changes to the planet which can include</w:t>
      </w:r>
      <w:r>
        <w:rPr>
          <w:u w:val="single"/>
        </w:rPr>
        <w:t xml:space="preserve"> </w:t>
      </w:r>
      <w:hyperlink r:id="rId43" w:history="1">
        <w:r w:rsidRPr="00AB44B3">
          <w:rPr>
            <w:rStyle w:val="Hyperlink"/>
            <w:u w:val="single"/>
          </w:rPr>
          <w:t>mass extinctions of plant and animal species, polluted the oceans and altering the atmosphere</w:t>
        </w:r>
      </w:hyperlink>
      <w:r w:rsidRPr="00AB44B3">
        <w:rPr>
          <w:u w:val="single"/>
        </w:rPr>
        <w:t>.</w:t>
      </w:r>
      <w:r>
        <w:rPr>
          <w:u w:val="single"/>
        </w:rPr>
        <w:t xml:space="preserve"> </w:t>
      </w:r>
      <w:r w:rsidRPr="00AB44B3">
        <w:rPr>
          <w:sz w:val="16"/>
        </w:rPr>
        <w:t xml:space="preserve">The Anthropocene epoch will also be known as the time of the decline and fall of the United States as the world’s global superpower. It will be a time where the global superpower torch will be passed to China. Some critics of U.S. Imperialism will gush at this passing of this </w:t>
      </w:r>
      <w:proofErr w:type="gramStart"/>
      <w:r w:rsidRPr="00AB44B3">
        <w:rPr>
          <w:sz w:val="16"/>
        </w:rPr>
        <w:t>torch, and</w:t>
      </w:r>
      <w:proofErr w:type="gramEnd"/>
      <w:r w:rsidRPr="00AB44B3">
        <w:rPr>
          <w:sz w:val="16"/>
        </w:rPr>
        <w:t xml:space="preserve"> continue to compliment China’s “New Silk Road” ambitions and their investment over intervention strategy. While I long and fight for an end to U.S. Imperialism, as well as, the U.S. ceasing to be the planet’s superpower, I will not celebrate the successes of China. China’s global model still includes converting the living planet to the dead that contributes to global consumption using global markets. China’s New Silk Road is going to cost roughly </w:t>
      </w:r>
      <w:hyperlink r:id="rId44" w:history="1">
        <w:r w:rsidRPr="00AB44B3">
          <w:rPr>
            <w:rStyle w:val="Hyperlink"/>
            <w:sz w:val="16"/>
          </w:rPr>
          <w:t>900 billion dollars</w:t>
        </w:r>
      </w:hyperlink>
      <w:r w:rsidRPr="00AB44B3">
        <w:rPr>
          <w:sz w:val="16"/>
        </w:rPr>
        <w:t xml:space="preserve">. This New Silk Road includes a “One Belt and One Road” mantra which will include land and maritime trading routes to connect Asia, Africa, and Europe. </w:t>
      </w:r>
      <w:r w:rsidRPr="00AB44B3">
        <w:rPr>
          <w:u w:val="single"/>
        </w:rPr>
        <w:t>China calls this a new era of globalization where it will lend</w:t>
      </w:r>
      <w:r>
        <w:rPr>
          <w:u w:val="single"/>
        </w:rPr>
        <w:t xml:space="preserve"> </w:t>
      </w:r>
      <w:hyperlink r:id="rId45" w:history="1">
        <w:r w:rsidRPr="00AB44B3">
          <w:rPr>
            <w:rStyle w:val="Hyperlink"/>
            <w:u w:val="single"/>
          </w:rPr>
          <w:t>8 trillion dollars in infrastructure to 68 countries</w:t>
        </w:r>
      </w:hyperlink>
      <w:r w:rsidRPr="00AB44B3">
        <w:rPr>
          <w:u w:val="single"/>
        </w:rPr>
        <w:t>. They believe this will add a third to global GDP. Basically, they are looking to find ways for more people to consume more products to speed up the destruction of the living planet which will accelerate ecological collapse.</w:t>
      </w:r>
      <w:r w:rsidRPr="00AB44B3">
        <w:rPr>
          <w:sz w:val="16"/>
        </w:rPr>
        <w:t xml:space="preserve"> This investment versus intervention strategy by China includes investing in a South American railway that would cut into the middle of the </w:t>
      </w:r>
      <w:hyperlink r:id="rId46" w:history="1">
        <w:r w:rsidRPr="00AB44B3">
          <w:rPr>
            <w:rStyle w:val="Hyperlink"/>
            <w:sz w:val="16"/>
          </w:rPr>
          <w:t>Amazon rainforest</w:t>
        </w:r>
      </w:hyperlink>
      <w:r w:rsidRPr="00AB44B3">
        <w:rPr>
          <w:sz w:val="16"/>
        </w:rPr>
        <w:t xml:space="preserve"> that houses the lungs of our planet. Indeed, many geopolitical analysts are taking note of China’s investments in </w:t>
      </w:r>
      <w:hyperlink r:id="rId47" w:history="1">
        <w:r w:rsidRPr="00AB44B3">
          <w:rPr>
            <w:rStyle w:val="Hyperlink"/>
            <w:sz w:val="16"/>
          </w:rPr>
          <w:t>Africa</w:t>
        </w:r>
      </w:hyperlink>
      <w:r w:rsidRPr="00AB44B3">
        <w:rPr>
          <w:sz w:val="16"/>
        </w:rPr>
        <w:t xml:space="preserve">, </w:t>
      </w:r>
      <w:hyperlink r:id="rId48" w:history="1">
        <w:r w:rsidRPr="00AB44B3">
          <w:rPr>
            <w:rStyle w:val="Hyperlink"/>
            <w:sz w:val="16"/>
          </w:rPr>
          <w:t>Latin America</w:t>
        </w:r>
      </w:hyperlink>
      <w:r w:rsidRPr="00AB44B3">
        <w:rPr>
          <w:sz w:val="16"/>
        </w:rPr>
        <w:t xml:space="preserve">, Asia, and </w:t>
      </w:r>
      <w:hyperlink r:id="rId49" w:history="1">
        <w:r w:rsidRPr="00AB44B3">
          <w:rPr>
            <w:rStyle w:val="Hyperlink"/>
            <w:sz w:val="16"/>
          </w:rPr>
          <w:t>Europe</w:t>
        </w:r>
      </w:hyperlink>
      <w:r w:rsidRPr="00AB44B3">
        <w:rPr>
          <w:sz w:val="16"/>
        </w:rPr>
        <w:t xml:space="preserve">. But are they taking note these investments are in </w:t>
      </w:r>
      <w:hyperlink r:id="rId50" w:history="1">
        <w:r w:rsidRPr="00AB44B3">
          <w:rPr>
            <w:rStyle w:val="Hyperlink"/>
            <w:sz w:val="16"/>
          </w:rPr>
          <w:t>natural gas pipelines</w:t>
        </w:r>
      </w:hyperlink>
      <w:r w:rsidRPr="00AB44B3">
        <w:rPr>
          <w:sz w:val="16"/>
        </w:rPr>
        <w:t xml:space="preserve">, mining, roads, rails, infrastructure, and ports are an investment in accelerated human consumption, which has already led to </w:t>
      </w:r>
      <w:hyperlink r:id="rId51" w:history="1">
        <w:r w:rsidRPr="00AB44B3">
          <w:rPr>
            <w:rStyle w:val="Hyperlink"/>
            <w:sz w:val="16"/>
          </w:rPr>
          <w:t>52%</w:t>
        </w:r>
      </w:hyperlink>
      <w:r w:rsidRPr="00AB44B3">
        <w:rPr>
          <w:sz w:val="16"/>
        </w:rPr>
        <w:t xml:space="preserve"> of the world’s wildlife vanishing from 1970 to 2010? Are these analysts noting China can’t even clean up their own backyard? </w:t>
      </w:r>
      <w:hyperlink r:id="rId52" w:history="1">
        <w:r w:rsidRPr="00AB44B3">
          <w:rPr>
            <w:rStyle w:val="Hyperlink"/>
            <w:sz w:val="16"/>
          </w:rPr>
          <w:t>This past October</w:t>
        </w:r>
      </w:hyperlink>
      <w:r w:rsidRPr="00AB44B3">
        <w:rPr>
          <w:sz w:val="16"/>
        </w:rPr>
        <w:t xml:space="preserve">, data showed only four of 28 northern Chinese cities met their air quality targets in October and air quality in 338 Chinese cities worsened. While </w:t>
      </w:r>
      <w:r w:rsidRPr="00AB44B3">
        <w:rPr>
          <w:u w:val="single"/>
        </w:rPr>
        <w:t>investors may be very “</w:t>
      </w:r>
      <w:hyperlink r:id="rId53" w:history="1">
        <w:r w:rsidRPr="00AB44B3">
          <w:rPr>
            <w:rStyle w:val="Hyperlink"/>
            <w:u w:val="single"/>
          </w:rPr>
          <w:t>bullish</w:t>
        </w:r>
      </w:hyperlink>
      <w:r w:rsidRPr="00AB44B3">
        <w:rPr>
          <w:u w:val="single"/>
        </w:rPr>
        <w:t>” about a</w:t>
      </w:r>
      <w:r>
        <w:rPr>
          <w:u w:val="single"/>
        </w:rPr>
        <w:t xml:space="preserve"> </w:t>
      </w:r>
      <w:hyperlink r:id="rId54" w:history="1">
        <w:r w:rsidRPr="00AB44B3">
          <w:rPr>
            <w:rStyle w:val="Hyperlink"/>
            <w:u w:val="single"/>
          </w:rPr>
          <w:t>460 billion dollar</w:t>
        </w:r>
      </w:hyperlink>
      <w:r w:rsidRPr="00AB44B3">
        <w:rPr>
          <w:u w:val="single"/>
        </w:rPr>
        <w:t xml:space="preserve"> investment into Artificial Intelligence, are they “bullish” about China using minerals from the earth that destroys the habitat of actual intelligent beings to create this artificial intelligence?</w:t>
      </w:r>
      <w:r>
        <w:rPr>
          <w:u w:val="single"/>
        </w:rPr>
        <w:t xml:space="preserve"> </w:t>
      </w:r>
      <w:r w:rsidRPr="00AB44B3">
        <w:rPr>
          <w:sz w:val="16"/>
        </w:rPr>
        <w:t xml:space="preserve">More people are voicing their concerns at the income inequality exhibited throughout the world. </w:t>
      </w:r>
      <w:proofErr w:type="gramStart"/>
      <w:r w:rsidRPr="00AB44B3">
        <w:rPr>
          <w:sz w:val="16"/>
        </w:rPr>
        <w:t>It’s</w:t>
      </w:r>
      <w:proofErr w:type="gramEnd"/>
      <w:r w:rsidRPr="00AB44B3">
        <w:rPr>
          <w:sz w:val="16"/>
        </w:rPr>
        <w:t xml:space="preserve"> great people are voicing their displeasure that the planet’s </w:t>
      </w:r>
      <w:hyperlink r:id="rId55" w:history="1">
        <w:r w:rsidRPr="00AB44B3">
          <w:rPr>
            <w:rStyle w:val="Hyperlink"/>
            <w:sz w:val="16"/>
          </w:rPr>
          <w:t>richest 1%</w:t>
        </w:r>
      </w:hyperlink>
      <w:r w:rsidRPr="00AB44B3">
        <w:rPr>
          <w:sz w:val="16"/>
        </w:rPr>
        <w:t xml:space="preserve"> owning half of the world’s wealth. It’s also great that it’s being pointed </w:t>
      </w:r>
      <w:r w:rsidRPr="00AB44B3">
        <w:rPr>
          <w:u w:val="single"/>
        </w:rPr>
        <w:t>out</w:t>
      </w:r>
      <w:r>
        <w:rPr>
          <w:u w:val="single"/>
        </w:rPr>
        <w:t xml:space="preserve"> </w:t>
      </w:r>
      <w:hyperlink r:id="rId56" w:history="1">
        <w:r w:rsidRPr="00AB44B3">
          <w:rPr>
            <w:rStyle w:val="Hyperlink"/>
            <w:u w:val="single"/>
          </w:rPr>
          <w:t>1,542 billionaires</w:t>
        </w:r>
      </w:hyperlink>
      <w:r>
        <w:rPr>
          <w:u w:val="single"/>
        </w:rPr>
        <w:t xml:space="preserve"> </w:t>
      </w:r>
      <w:r w:rsidRPr="00AB44B3">
        <w:rPr>
          <w:u w:val="single"/>
        </w:rPr>
        <w:t>have accumulated 6 trillion dollars of combined wealth which is up 17% from last year.</w:t>
      </w:r>
      <w:r w:rsidRPr="00AB44B3">
        <w:rPr>
          <w:sz w:val="16"/>
        </w:rPr>
        <w:t xml:space="preserve"> But as many people rail against billionaire oligarchs do they realize out of the 195 new billionaires in 2017, </w:t>
      </w:r>
      <w:hyperlink r:id="rId57" w:anchor="6c3bf3162ff0" w:history="1">
        <w:r w:rsidRPr="00AB44B3">
          <w:rPr>
            <w:rStyle w:val="Hyperlink"/>
            <w:sz w:val="16"/>
          </w:rPr>
          <w:t>76 came from China</w:t>
        </w:r>
      </w:hyperlink>
      <w:r w:rsidRPr="00AB44B3">
        <w:rPr>
          <w:sz w:val="16"/>
        </w:rPr>
        <w:t xml:space="preserve">? How many political pundits tell us this 76 were the </w:t>
      </w:r>
      <w:proofErr w:type="gramStart"/>
      <w:r w:rsidRPr="00AB44B3">
        <w:rPr>
          <w:sz w:val="16"/>
        </w:rPr>
        <w:t>most new</w:t>
      </w:r>
      <w:proofErr w:type="gramEnd"/>
      <w:r w:rsidRPr="00AB44B3">
        <w:rPr>
          <w:sz w:val="16"/>
        </w:rPr>
        <w:t xml:space="preserve"> billionaires from any other country this year? </w:t>
      </w:r>
      <w:r w:rsidRPr="00AB44B3">
        <w:rPr>
          <w:u w:val="single"/>
        </w:rPr>
        <w:t xml:space="preserve">The Age of Anthropocene will be synonymous with </w:t>
      </w:r>
      <w:r w:rsidRPr="00AB44B3">
        <w:rPr>
          <w:sz w:val="16"/>
        </w:rPr>
        <w:t>words like “unprecedented”, “</w:t>
      </w:r>
      <w:r w:rsidRPr="00AB44B3">
        <w:rPr>
          <w:u w:val="single"/>
        </w:rPr>
        <w:t>extinction</w:t>
      </w:r>
      <w:r w:rsidRPr="00AB44B3">
        <w:rPr>
          <w:sz w:val="16"/>
        </w:rPr>
        <w:t>”, “migration”, “collapse”, “ignorance”, and “greed” to name a few. It’s an age where global systems implemented by humans will have global impacts on all life on Earth.</w:t>
      </w:r>
    </w:p>
    <w:p w14:paraId="4F21F4A5" w14:textId="77777777" w:rsidR="001B6D12" w:rsidRDefault="001B6D12" w:rsidP="001B6D12">
      <w:pPr>
        <w:pStyle w:val="Heading4"/>
      </w:pPr>
      <w:r>
        <w:t>No impact to climate change—the IPCC is a hack, no consensus, and adaptation</w:t>
      </w:r>
    </w:p>
    <w:p w14:paraId="64B34484" w14:textId="77777777" w:rsidR="001B6D12" w:rsidRPr="008742D7" w:rsidRDefault="001B6D12" w:rsidP="001B6D12">
      <w:pPr>
        <w:rPr>
          <w:rFonts w:eastAsia="Times New Roman"/>
          <w:bCs/>
        </w:rPr>
      </w:pPr>
      <w:r w:rsidRPr="004B3A4F">
        <w:t xml:space="preserve">Amir </w:t>
      </w:r>
      <w:r w:rsidRPr="002274C7">
        <w:rPr>
          <w:rFonts w:eastAsia="Times New Roman"/>
          <w:b/>
          <w:bCs/>
        </w:rPr>
        <w:t>Shani ’15</w:t>
      </w:r>
      <w:r>
        <w:rPr>
          <w:rFonts w:eastAsia="Times New Roman"/>
        </w:rPr>
        <w:t xml:space="preserve"> {</w:t>
      </w:r>
      <w:r w:rsidRPr="002274C7">
        <w:rPr>
          <w:rFonts w:eastAsia="Times New Roman"/>
          <w:u w:val="single"/>
        </w:rPr>
        <w:t>Amir Shani</w:t>
      </w:r>
      <w:r w:rsidRPr="002274C7">
        <w:rPr>
          <w:rFonts w:eastAsia="Times New Roman"/>
        </w:rPr>
        <w:t xml:space="preserve"> – PhD @ the University of Central Florida, researches ecotourism and ethics at the University of the Negev, </w:t>
      </w:r>
      <w:proofErr w:type="spellStart"/>
      <w:r w:rsidRPr="002274C7">
        <w:rPr>
          <w:rFonts w:eastAsia="Times New Roman"/>
        </w:rPr>
        <w:t>Eilat</w:t>
      </w:r>
      <w:proofErr w:type="spellEnd"/>
      <w:r w:rsidRPr="002274C7">
        <w:rPr>
          <w:rFonts w:eastAsia="Times New Roman"/>
        </w:rPr>
        <w:t xml:space="preserve"> Campus. </w:t>
      </w:r>
      <w:r w:rsidRPr="002274C7">
        <w:rPr>
          <w:rFonts w:eastAsia="Times New Roman"/>
          <w:u w:val="single"/>
        </w:rPr>
        <w:t>Boaz Arad</w:t>
      </w:r>
      <w:r w:rsidRPr="002274C7">
        <w:rPr>
          <w:rFonts w:eastAsia="Times New Roman"/>
        </w:rPr>
        <w:t xml:space="preserve"> – spokesman in the Public Policy Center at the Jerusalem Institute for Market Studies, “There is always time for rational skepticism: Reply to Hall et</w:t>
      </w:r>
      <w:r>
        <w:rPr>
          <w:rFonts w:eastAsia="Times New Roman"/>
        </w:rPr>
        <w:t xml:space="preserve"> al,” April 2015, ScienceDirect}//JM</w:t>
      </w:r>
    </w:p>
    <w:p w14:paraId="4C586F58" w14:textId="77777777" w:rsidR="001B6D12" w:rsidRPr="00B35B9C" w:rsidRDefault="001B6D12" w:rsidP="001B6D12">
      <w:pPr>
        <w:rPr>
          <w:sz w:val="16"/>
        </w:rPr>
      </w:pPr>
      <w:r w:rsidRPr="00B35B9C">
        <w:rPr>
          <w:sz w:val="16"/>
        </w:rPr>
        <w:t xml:space="preserve">1. The assault on honest debate More than an academic rejoinder, Hall et al.'s response gives the impression of a resolute protest petition (symbolically signed by 51 scholars) aimed at both Tourism </w:t>
      </w:r>
      <w:proofErr w:type="spellStart"/>
      <w:r w:rsidRPr="00B35B9C">
        <w:rPr>
          <w:sz w:val="16"/>
        </w:rPr>
        <w:t>Managementand</w:t>
      </w:r>
      <w:proofErr w:type="spellEnd"/>
      <w:r w:rsidRPr="00B35B9C">
        <w:rPr>
          <w:sz w:val="16"/>
        </w:rPr>
        <w:t xml:space="preserve"> the present dissenting authors for having the audacity to produce such a “deviant” paper, which sheds light on inconvenient (as far as the mainstream environmental movement goes) scientific evidence. The rhetoric style used by Hall el al. to undermine the arguments presented in our paper is well known to those who are familiar with the intense scientific debate on climate change. </w:t>
      </w:r>
      <w:r w:rsidRPr="00B35B9C">
        <w:rPr>
          <w:u w:val="single"/>
        </w:rPr>
        <w:t>Climate change alarmists have never hesitated to ridicule and bully environmental skeptics, using</w:t>
      </w:r>
      <w:r>
        <w:rPr>
          <w:u w:val="single"/>
        </w:rPr>
        <w:t xml:space="preserve"> </w:t>
      </w:r>
      <w:r w:rsidRPr="00B35B9C">
        <w:rPr>
          <w:u w:val="single"/>
        </w:rPr>
        <w:t>ad hominem</w:t>
      </w:r>
      <w:r>
        <w:rPr>
          <w:u w:val="single"/>
        </w:rPr>
        <w:t xml:space="preserve"> </w:t>
      </w:r>
      <w:r w:rsidRPr="00B35B9C">
        <w:rPr>
          <w:u w:val="single"/>
        </w:rPr>
        <w:t>arguments, for example when labeling them as “deniers</w:t>
      </w:r>
      <w:r w:rsidRPr="00B35B9C">
        <w:rPr>
          <w:sz w:val="16"/>
        </w:rPr>
        <w:t xml:space="preserve">” (a designation invoking “holocaust deniers”) </w:t>
      </w:r>
      <w:r w:rsidRPr="00B35B9C">
        <w:rPr>
          <w:u w:val="single"/>
        </w:rPr>
        <w:t>or “right-wing extremists,” dealing with “voodoo science.” These styles and language are indicative of an academic witch-hunt, rather than factual and productive scientific discourse.</w:t>
      </w:r>
      <w:r>
        <w:rPr>
          <w:u w:val="single"/>
        </w:rPr>
        <w:t xml:space="preserve"> </w:t>
      </w:r>
      <w:r w:rsidRPr="00B35B9C">
        <w:rPr>
          <w:sz w:val="16"/>
        </w:rPr>
        <w:t>This disturbing approach has also been reflected in active attempts on behalf of powerful gatekeepers to censor and silence nonconforming voices. The email controversy at the Climatic Research Unit (CRU) at the University of East Anglia (best known as “Climategate”) revealed in 2009, demonstrated what can be easily be termed as “climate McCarthyism.” This scandal exposed plots by leading and influential researchers to academically cast off dissenting climatologists, suppress the publication of articles that failed to fall in line with the narrative of man-made global warming, and even removing “uncooperative” journal editors from their positions. In light of this upsetting background, we feel a strong sense of appreciation for the editor and reviewers of Tourism Management for recognizing the value of open debate on the subject and allowing it to take place in this important outlet. 2. The “consensus” on anthropogenic climate change Hall et al. accuse us of “climate change denial and misrepresentation” in arguing that “climate change is a highly controversial scientific topic” and that “the theory of anthropogenic global warming (AGW)…is far from being conclusive” (</w:t>
      </w:r>
      <w:bookmarkStart w:id="1" w:name="bbib36"/>
      <w:r w:rsidRPr="00C85C81">
        <w:rPr>
          <w:sz w:val="16"/>
        </w:rPr>
        <w:t>Shani &amp; Arad, 2014</w:t>
      </w:r>
      <w:bookmarkEnd w:id="1"/>
      <w:r w:rsidRPr="00B35B9C">
        <w:rPr>
          <w:sz w:val="16"/>
        </w:rPr>
        <w:t xml:space="preserve">, p. 82). In their attempt to refute these claims, Hall et al. first extensively refer to the reports of the UN's Intergovernmental Panel on Climate Change (IPCC), which decisively and consistently warn against dangerous and unprecedented man-made climate change. Yet, the reputation of the IPCC, “the Vatican of climate science,” has sustained serious harm in recent years due to accusations of tribalism, lack of scrutiny, and controversies such as </w:t>
      </w:r>
      <w:proofErr w:type="spellStart"/>
      <w:r w:rsidRPr="00B35B9C">
        <w:rPr>
          <w:sz w:val="16"/>
        </w:rPr>
        <w:t>Climagegate</w:t>
      </w:r>
      <w:proofErr w:type="spellEnd"/>
      <w:r w:rsidRPr="00B35B9C">
        <w:rPr>
          <w:sz w:val="16"/>
        </w:rPr>
        <w:t xml:space="preserve"> (the IPCC relied heavily on the scientific work of CRU) (</w:t>
      </w:r>
      <w:bookmarkStart w:id="2" w:name="bbib18"/>
      <w:proofErr w:type="spellStart"/>
      <w:r w:rsidRPr="00C85C81">
        <w:rPr>
          <w:sz w:val="16"/>
        </w:rPr>
        <w:t>Hulme</w:t>
      </w:r>
      <w:proofErr w:type="spellEnd"/>
      <w:r w:rsidRPr="00C85C81">
        <w:rPr>
          <w:sz w:val="16"/>
        </w:rPr>
        <w:t xml:space="preserve"> &amp; </w:t>
      </w:r>
      <w:proofErr w:type="spellStart"/>
      <w:r w:rsidRPr="00C85C81">
        <w:rPr>
          <w:sz w:val="16"/>
        </w:rPr>
        <w:t>Ravetz</w:t>
      </w:r>
      <w:proofErr w:type="spellEnd"/>
      <w:r w:rsidRPr="00C85C81">
        <w:rPr>
          <w:sz w:val="16"/>
        </w:rPr>
        <w:t>, 2009</w:t>
      </w:r>
      <w:bookmarkEnd w:id="2"/>
      <w:r w:rsidRPr="00B35B9C">
        <w:rPr>
          <w:sz w:val="16"/>
        </w:rPr>
        <w:t>). Climategate revealed the manipulation of scientific literature to be included in IPCC reports as well as intentional disregard of other peer-reviewed articles that were disagreeable with the IPCC's desired conclusions (</w:t>
      </w:r>
      <w:bookmarkStart w:id="3" w:name="bbib17"/>
      <w:r w:rsidRPr="00C85C81">
        <w:rPr>
          <w:sz w:val="16"/>
        </w:rPr>
        <w:t>Holliman, 2011</w:t>
      </w:r>
      <w:bookmarkEnd w:id="3"/>
      <w:r w:rsidRPr="00B35B9C">
        <w:rPr>
          <w:sz w:val="16"/>
        </w:rPr>
        <w:t xml:space="preserve">, </w:t>
      </w:r>
      <w:bookmarkStart w:id="4" w:name="bbib25"/>
      <w:proofErr w:type="spellStart"/>
      <w:r w:rsidRPr="00C85C81">
        <w:rPr>
          <w:sz w:val="16"/>
        </w:rPr>
        <w:t>Ryghaug</w:t>
      </w:r>
      <w:proofErr w:type="spellEnd"/>
      <w:r w:rsidRPr="00C85C81">
        <w:rPr>
          <w:sz w:val="16"/>
        </w:rPr>
        <w:t xml:space="preserve"> and </w:t>
      </w:r>
      <w:proofErr w:type="spellStart"/>
      <w:r w:rsidRPr="00C85C81">
        <w:rPr>
          <w:sz w:val="16"/>
        </w:rPr>
        <w:t>Skjölsvold</w:t>
      </w:r>
      <w:proofErr w:type="spellEnd"/>
      <w:r w:rsidRPr="00C85C81">
        <w:rPr>
          <w:sz w:val="16"/>
        </w:rPr>
        <w:t>, 2010</w:t>
      </w:r>
      <w:bookmarkEnd w:id="4"/>
      <w:r w:rsidRPr="00B35B9C">
        <w:rPr>
          <w:sz w:val="16"/>
        </w:rPr>
        <w:t xml:space="preserve">). Consequently, the </w:t>
      </w:r>
      <w:proofErr w:type="spellStart"/>
      <w:r w:rsidRPr="00B35B9C">
        <w:rPr>
          <w:sz w:val="16"/>
        </w:rPr>
        <w:t>InterAcademy</w:t>
      </w:r>
      <w:proofErr w:type="spellEnd"/>
      <w:r w:rsidRPr="00B35B9C">
        <w:rPr>
          <w:sz w:val="16"/>
        </w:rPr>
        <w:t xml:space="preserve"> Council (IAC), </w:t>
      </w:r>
      <w:r w:rsidRPr="00B35B9C">
        <w:rPr>
          <w:u w:val="single"/>
        </w:rPr>
        <w:t>a global network consisting of over 106 national science academies, issued a critique of the IPCC's procedures and processes, indicating critical deficiencies in its work and pointing to the need for fundamental transformations to restore the perceived impartiality of the IPCC and to prevent incidents of groupthink in the future</w:t>
      </w:r>
      <w:r w:rsidRPr="00B35B9C">
        <w:rPr>
          <w:sz w:val="16"/>
        </w:rPr>
        <w:t xml:space="preserve"> (</w:t>
      </w:r>
      <w:bookmarkStart w:id="5" w:name="bbib27"/>
      <w:r w:rsidRPr="00C85C81">
        <w:rPr>
          <w:sz w:val="16"/>
        </w:rPr>
        <w:t>Shapiro et al., 2010</w:t>
      </w:r>
      <w:bookmarkEnd w:id="5"/>
      <w:r w:rsidRPr="00B35B9C">
        <w:rPr>
          <w:sz w:val="16"/>
        </w:rPr>
        <w:t>). There is not enough time or space to cover all the inaccuracies, misinformation and factual errors detected in IPCC reports. However, these include the Himalayan glaciers fiasco (in which the IPCC's claim that the glaciers in the Himalayas would melt away by 2035 was based on a misprint – for 2350 – in a story that appeared in an environmental pressure group's report) (</w:t>
      </w:r>
      <w:bookmarkStart w:id="6" w:name="bbib3"/>
      <w:proofErr w:type="spellStart"/>
      <w:r w:rsidRPr="00C85C81">
        <w:rPr>
          <w:sz w:val="16"/>
        </w:rPr>
        <w:t>Cogley</w:t>
      </w:r>
      <w:proofErr w:type="spellEnd"/>
      <w:r w:rsidRPr="00C85C81">
        <w:rPr>
          <w:sz w:val="16"/>
        </w:rPr>
        <w:t xml:space="preserve">, </w:t>
      </w:r>
      <w:proofErr w:type="spellStart"/>
      <w:r w:rsidRPr="00C85C81">
        <w:rPr>
          <w:sz w:val="16"/>
        </w:rPr>
        <w:t>Kargel</w:t>
      </w:r>
      <w:proofErr w:type="spellEnd"/>
      <w:r w:rsidRPr="00C85C81">
        <w:rPr>
          <w:sz w:val="16"/>
        </w:rPr>
        <w:t xml:space="preserve">, </w:t>
      </w:r>
      <w:proofErr w:type="spellStart"/>
      <w:r w:rsidRPr="00C85C81">
        <w:rPr>
          <w:sz w:val="16"/>
        </w:rPr>
        <w:t>Kaser</w:t>
      </w:r>
      <w:proofErr w:type="spellEnd"/>
      <w:r w:rsidRPr="00C85C81">
        <w:rPr>
          <w:sz w:val="16"/>
        </w:rPr>
        <w:t>, &amp; van der Veen, 2010</w:t>
      </w:r>
      <w:bookmarkEnd w:id="6"/>
      <w:r w:rsidRPr="00B35B9C">
        <w:rPr>
          <w:sz w:val="16"/>
        </w:rPr>
        <w:t>), and the deliberate concealment of scientific data invalidating the “hockey stick” graph, which (falsely) presented the 1990s as the hottest decade in the millennium (</w:t>
      </w:r>
      <w:bookmarkStart w:id="7" w:name="bbib16"/>
      <w:r w:rsidRPr="00C85C81">
        <w:rPr>
          <w:sz w:val="16"/>
        </w:rPr>
        <w:t>Holland, 2007</w:t>
      </w:r>
      <w:bookmarkEnd w:id="7"/>
      <w:r w:rsidRPr="00B35B9C">
        <w:rPr>
          <w:sz w:val="16"/>
        </w:rPr>
        <w:t xml:space="preserve">, </w:t>
      </w:r>
      <w:bookmarkStart w:id="8" w:name="bbib35"/>
      <w:proofErr w:type="spellStart"/>
      <w:r w:rsidRPr="00C85C81">
        <w:rPr>
          <w:sz w:val="16"/>
        </w:rPr>
        <w:t>McKitrick</w:t>
      </w:r>
      <w:proofErr w:type="spellEnd"/>
      <w:r w:rsidRPr="00C85C81">
        <w:rPr>
          <w:sz w:val="16"/>
        </w:rPr>
        <w:t>, 2005</w:t>
      </w:r>
      <w:bookmarkEnd w:id="8"/>
      <w:r w:rsidRPr="00B35B9C">
        <w:rPr>
          <w:sz w:val="16"/>
        </w:rPr>
        <w:t>). Given IPCC's problematic record, it is simply irresponsible to take their reports unquestionably, as Hall et al. do. Interestingly, they heavily criticized us for (negligibly, we might add) referring to “non-peer-reviewed” materials, such as reports from conservative think tanks (by the way, Cato Institute is far from being “conservative”). Perhaps Hall et al. should more seriously consider the idiom “people who live in glass houses shouldn't throw stones.” Following the summary of the IPCC's main conclusions, Hall et al. moves to establish their claim on “</w:t>
      </w:r>
      <w:r w:rsidRPr="00B35B9C">
        <w:rPr>
          <w:u w:val="single"/>
        </w:rPr>
        <w:t>scientific consensus on anthropogenic climate change,” by detailing the resonant study of</w:t>
      </w:r>
      <w:r>
        <w:rPr>
          <w:u w:val="single"/>
        </w:rPr>
        <w:t xml:space="preserve"> </w:t>
      </w:r>
      <w:bookmarkStart w:id="9" w:name="bbib4"/>
      <w:r w:rsidRPr="00C85C81">
        <w:rPr>
          <w:u w:val="single"/>
        </w:rPr>
        <w:t>Cook et al. (2013)</w:t>
      </w:r>
      <w:r w:rsidRPr="00B35B9C">
        <w:rPr>
          <w:u w:val="single"/>
        </w:rPr>
        <w:t>.</w:t>
      </w:r>
      <w:r w:rsidRPr="00B35B9C">
        <w:rPr>
          <w:sz w:val="16"/>
        </w:rPr>
        <w:t xml:space="preserve"> According to this study's findings, about 97% of abstracts of scientific papers on climate issues from 1991 to 2011 support the alleged consensus on AGW. The 97% figure indeed sounds impressive and received much attention in the media and from politicians and policymakers (including US President Barak Obama). Yet unfortunately, </w:t>
      </w:r>
      <w:r w:rsidRPr="00B35B9C">
        <w:rPr>
          <w:u w:val="single"/>
        </w:rPr>
        <w:t>a careful review of the study and its methodology reveals that very little can actually be concluded. The “consensus” referred to in</w:t>
      </w:r>
      <w:r>
        <w:rPr>
          <w:u w:val="single"/>
        </w:rPr>
        <w:t xml:space="preserve"> </w:t>
      </w:r>
      <w:r w:rsidRPr="00C85C81">
        <w:rPr>
          <w:u w:val="single"/>
        </w:rPr>
        <w:t>Cook et al.'s study (2013)</w:t>
      </w:r>
      <w:r>
        <w:rPr>
          <w:u w:val="single"/>
        </w:rPr>
        <w:t xml:space="preserve"> </w:t>
      </w:r>
      <w:r w:rsidRPr="00B35B9C">
        <w:rPr>
          <w:u w:val="single"/>
        </w:rPr>
        <w:t>applies to trivial consensus according to which carbon dioxide (CO2) is a greenhouse gas and that humanity is capable of warming the planet, premises that are accepted even among most climate change skeptics.</w:t>
      </w:r>
      <w:r w:rsidRPr="00B35B9C">
        <w:rPr>
          <w:sz w:val="16"/>
        </w:rPr>
        <w:t xml:space="preserve"> Yet, issues such as the extent and rate of climate change, the extent of the human factor in causing climate change, the consequences of climate change, and the optimal strategies to respond to climate change are at the heart of the scientific debate. </w:t>
      </w:r>
      <w:r w:rsidRPr="00C85C81">
        <w:rPr>
          <w:sz w:val="16"/>
        </w:rPr>
        <w:t>Cook et al.'s paper (2013)</w:t>
      </w:r>
      <w:bookmarkEnd w:id="9"/>
      <w:r w:rsidRPr="00B35B9C">
        <w:rPr>
          <w:sz w:val="16"/>
        </w:rPr>
        <w:t xml:space="preserve">, as well as other related studies such as </w:t>
      </w:r>
      <w:bookmarkStart w:id="10" w:name="bbib1"/>
      <w:proofErr w:type="spellStart"/>
      <w:r w:rsidRPr="00C85C81">
        <w:rPr>
          <w:sz w:val="16"/>
        </w:rPr>
        <w:t>Anderegg</w:t>
      </w:r>
      <w:proofErr w:type="spellEnd"/>
      <w:r w:rsidRPr="00C85C81">
        <w:rPr>
          <w:sz w:val="16"/>
        </w:rPr>
        <w:t xml:space="preserve">, </w:t>
      </w:r>
      <w:proofErr w:type="spellStart"/>
      <w:r w:rsidRPr="00C85C81">
        <w:rPr>
          <w:sz w:val="16"/>
        </w:rPr>
        <w:t>Prall</w:t>
      </w:r>
      <w:proofErr w:type="spellEnd"/>
      <w:r w:rsidRPr="00C85C81">
        <w:rPr>
          <w:sz w:val="16"/>
        </w:rPr>
        <w:t>, Harold, and Schneider (2010)</w:t>
      </w:r>
      <w:bookmarkEnd w:id="10"/>
      <w:r w:rsidRPr="00B35B9C">
        <w:rPr>
          <w:sz w:val="16"/>
        </w:rPr>
        <w:t xml:space="preserve">, provide no valuable insights on the extent of agreement regarding AGW, but were nevertheless successfully utilized for public relations purposes. 3. Uncertainty in climate change assessments </w:t>
      </w:r>
      <w:r w:rsidRPr="00B35B9C">
        <w:rPr>
          <w:u w:val="single"/>
        </w:rPr>
        <w:t>Hall et</w:t>
      </w:r>
      <w:r>
        <w:rPr>
          <w:u w:val="single"/>
        </w:rPr>
        <w:t xml:space="preserve"> </w:t>
      </w:r>
      <w:r w:rsidRPr="00B35B9C">
        <w:rPr>
          <w:u w:val="single"/>
        </w:rPr>
        <w:t>al. defend the IPCC's climate models and attack our assertion that they have thus far failed to demonstrate a high level of accuracy, citing the IPCC's accounts themselves as evidence. I</w:t>
      </w:r>
      <w:r w:rsidRPr="00B35B9C">
        <w:rPr>
          <w:sz w:val="16"/>
        </w:rPr>
        <w:t xml:space="preserve">n doing so, they largely ignore the clear evidence that since 1997 </w:t>
      </w:r>
      <w:r w:rsidRPr="00B35B9C">
        <w:rPr>
          <w:u w:val="single"/>
        </w:rPr>
        <w:t>there has been no discernible rise in aggregate global temperatures, despite continuing greenhouse gas emissions (</w:t>
      </w:r>
      <w:bookmarkStart w:id="11" w:name="bbib6"/>
      <w:r w:rsidRPr="00C85C81">
        <w:rPr>
          <w:u w:val="single"/>
        </w:rPr>
        <w:t>Curry, 2014</w:t>
      </w:r>
      <w:bookmarkEnd w:id="11"/>
      <w:r w:rsidRPr="00B35B9C">
        <w:rPr>
          <w:u w:val="single"/>
        </w:rPr>
        <w:t xml:space="preserve">). </w:t>
      </w:r>
      <w:r w:rsidRPr="00B35B9C">
        <w:rPr>
          <w:sz w:val="16"/>
        </w:rPr>
        <w:t>Furthermore, despite the “very high confidence” the IPCC attributes to its models in reproducing observed temperatures, consistent large disparities have been detected between observed and simulated global warming (</w:t>
      </w:r>
      <w:bookmarkStart w:id="12" w:name="bbib2"/>
      <w:r w:rsidRPr="00C85C81">
        <w:rPr>
          <w:sz w:val="16"/>
        </w:rPr>
        <w:t>Christy et al., 2010</w:t>
      </w:r>
      <w:bookmarkEnd w:id="12"/>
      <w:r w:rsidRPr="00B35B9C">
        <w:rPr>
          <w:sz w:val="16"/>
        </w:rPr>
        <w:t xml:space="preserve">, </w:t>
      </w:r>
      <w:bookmarkStart w:id="13" w:name="bbib7"/>
      <w:r w:rsidRPr="00C85C81">
        <w:rPr>
          <w:sz w:val="16"/>
        </w:rPr>
        <w:t>Douglass and Christy, 2013</w:t>
      </w:r>
      <w:bookmarkEnd w:id="13"/>
      <w:r w:rsidRPr="00B35B9C">
        <w:rPr>
          <w:sz w:val="16"/>
        </w:rPr>
        <w:t xml:space="preserve">). Several explanations have been suggested for the – unforeseen by climate models – warming hiatus and the overestimated rise in temperatures (e.g., </w:t>
      </w:r>
      <w:bookmarkStart w:id="14" w:name="bbib10"/>
      <w:r w:rsidRPr="00C85C81">
        <w:rPr>
          <w:sz w:val="16"/>
        </w:rPr>
        <w:t>Fyfe et al., 2013</w:t>
      </w:r>
      <w:bookmarkEnd w:id="14"/>
      <w:r w:rsidRPr="00B35B9C">
        <w:rPr>
          <w:sz w:val="16"/>
        </w:rPr>
        <w:t xml:space="preserve">, </w:t>
      </w:r>
      <w:bookmarkStart w:id="15" w:name="bbib37"/>
      <w:r w:rsidRPr="00C85C81">
        <w:rPr>
          <w:sz w:val="16"/>
        </w:rPr>
        <w:t>Solomon et al., 2010</w:t>
      </w:r>
      <w:bookmarkEnd w:id="15"/>
      <w:r w:rsidRPr="00B35B9C">
        <w:rPr>
          <w:sz w:val="16"/>
        </w:rPr>
        <w:t>), but this clearly raises serious questions as to the confidence policymakers should place in the IPCC's projections of climate change (</w:t>
      </w:r>
      <w:bookmarkStart w:id="16" w:name="bbib5"/>
      <w:r w:rsidRPr="00C85C81">
        <w:rPr>
          <w:sz w:val="16"/>
        </w:rPr>
        <w:t>Curry, 2011</w:t>
      </w:r>
      <w:bookmarkEnd w:id="16"/>
      <w:r w:rsidRPr="00B35B9C">
        <w:rPr>
          <w:sz w:val="16"/>
        </w:rPr>
        <w:t xml:space="preserve">). Despite the claims made by the IPCC (and also mentioned by Hall et al.), their profound understanding of the climate change mechanism does not seem to improve over time. </w:t>
      </w:r>
      <w:r w:rsidRPr="00B35B9C">
        <w:rPr>
          <w:u w:val="single"/>
        </w:rPr>
        <w:t>Consider the crucial issue of climate sensitivity, i.e. the amount of warming that doubling CO2</w:t>
      </w:r>
      <w:r>
        <w:rPr>
          <w:u w:val="single"/>
        </w:rPr>
        <w:t xml:space="preserve"> </w:t>
      </w:r>
      <w:r w:rsidRPr="00B35B9C">
        <w:rPr>
          <w:u w:val="single"/>
        </w:rPr>
        <w:t xml:space="preserve">in the atmosphere would eventually produce. </w:t>
      </w:r>
      <w:r w:rsidRPr="00B35B9C">
        <w:rPr>
          <w:sz w:val="16"/>
        </w:rPr>
        <w:t xml:space="preserve">According to the </w:t>
      </w:r>
      <w:bookmarkStart w:id="17" w:name="bbib19"/>
      <w:r w:rsidRPr="00C85C81">
        <w:rPr>
          <w:sz w:val="16"/>
        </w:rPr>
        <w:t>IPCC Fourth Assessment Report (2007)</w:t>
      </w:r>
      <w:bookmarkEnd w:id="17"/>
      <w:r w:rsidRPr="00B35B9C">
        <w:rPr>
          <w:sz w:val="16"/>
        </w:rPr>
        <w:t xml:space="preserve">, the equilibrium climate sensitivity is likely in the range 2 °C–4.5 °C, while according to its newer </w:t>
      </w:r>
      <w:bookmarkStart w:id="18" w:name="bbib20"/>
      <w:r w:rsidRPr="00C85C81">
        <w:rPr>
          <w:sz w:val="16"/>
        </w:rPr>
        <w:t>Fifth Assessment Report (2013)</w:t>
      </w:r>
      <w:bookmarkEnd w:id="18"/>
      <w:r w:rsidRPr="00B35B9C">
        <w:rPr>
          <w:sz w:val="16"/>
        </w:rPr>
        <w:t xml:space="preserve"> it is 1.5 °C–4.5 °C. In other words, </w:t>
      </w:r>
      <w:r w:rsidRPr="00B35B9C">
        <w:rPr>
          <w:u w:val="single"/>
        </w:rPr>
        <w:t>the likely equilibrium sensitivity is now known less accurately.</w:t>
      </w:r>
      <w:r w:rsidRPr="00B35B9C">
        <w:rPr>
          <w:sz w:val="16"/>
        </w:rPr>
        <w:t xml:space="preserve"> Astrophysicist and climate researcher Nir </w:t>
      </w:r>
      <w:proofErr w:type="spellStart"/>
      <w:r w:rsidRPr="00B35B9C">
        <w:rPr>
          <w:sz w:val="16"/>
        </w:rPr>
        <w:t>Shaviv</w:t>
      </w:r>
      <w:proofErr w:type="spellEnd"/>
      <w:r w:rsidRPr="00B35B9C">
        <w:rPr>
          <w:sz w:val="16"/>
        </w:rPr>
        <w:t xml:space="preserve"> responded to this lack of improved understanding, “After perhaps billions of dollars invested in climate research over more than three decades, our ability to answer the most important question in climate has not improved a single bit!” (</w:t>
      </w:r>
      <w:bookmarkStart w:id="19" w:name="bbib28"/>
      <w:r w:rsidRPr="00C85C81">
        <w:rPr>
          <w:sz w:val="16"/>
        </w:rPr>
        <w:t>2013</w:t>
      </w:r>
      <w:bookmarkEnd w:id="19"/>
      <w:r w:rsidRPr="00B35B9C">
        <w:rPr>
          <w:sz w:val="16"/>
        </w:rPr>
        <w:t xml:space="preserve">, para 6). </w:t>
      </w:r>
      <w:proofErr w:type="spellStart"/>
      <w:r w:rsidRPr="00B35B9C">
        <w:rPr>
          <w:sz w:val="16"/>
        </w:rPr>
        <w:t>Shaviv</w:t>
      </w:r>
      <w:proofErr w:type="spellEnd"/>
      <w:r w:rsidRPr="00B35B9C">
        <w:rPr>
          <w:sz w:val="16"/>
        </w:rPr>
        <w:t xml:space="preserve"> accused the IPCC of dogmatic science that prevents its members from recognizing the errors in the basic premises of AGW. Other studies reported that climate sensitivity could be significantly lower than is suggested by IPCC (</w:t>
      </w:r>
      <w:bookmarkStart w:id="20" w:name="bbib23"/>
      <w:r w:rsidRPr="00C85C81">
        <w:rPr>
          <w:sz w:val="16"/>
        </w:rPr>
        <w:t>Otto et al., 2013</w:t>
      </w:r>
      <w:bookmarkEnd w:id="20"/>
      <w:r w:rsidRPr="00B35B9C">
        <w:rPr>
          <w:sz w:val="16"/>
        </w:rPr>
        <w:t xml:space="preserve">, </w:t>
      </w:r>
      <w:bookmarkStart w:id="21" w:name="bbib30"/>
      <w:proofErr w:type="spellStart"/>
      <w:r w:rsidRPr="00C85C81">
        <w:rPr>
          <w:sz w:val="16"/>
        </w:rPr>
        <w:t>Shaviv</w:t>
      </w:r>
      <w:proofErr w:type="spellEnd"/>
      <w:r w:rsidRPr="00C85C81">
        <w:rPr>
          <w:sz w:val="16"/>
        </w:rPr>
        <w:t>, 2005</w:t>
      </w:r>
      <w:bookmarkEnd w:id="21"/>
      <w:r w:rsidRPr="00B35B9C">
        <w:rPr>
          <w:sz w:val="16"/>
        </w:rPr>
        <w:t xml:space="preserve">, </w:t>
      </w:r>
      <w:bookmarkStart w:id="22" w:name="bbib26"/>
      <w:r w:rsidRPr="00C85C81">
        <w:rPr>
          <w:sz w:val="16"/>
        </w:rPr>
        <w:t>Schlesinger et al., 2012</w:t>
      </w:r>
      <w:bookmarkEnd w:id="22"/>
      <w:r w:rsidRPr="00B35B9C">
        <w:rPr>
          <w:sz w:val="16"/>
        </w:rPr>
        <w:t xml:space="preserve">). </w:t>
      </w:r>
      <w:r w:rsidRPr="00B35B9C">
        <w:rPr>
          <w:u w:val="single"/>
        </w:rPr>
        <w:t>The implications of lower climate sensitivity than the IPCC's estimations are that the future global warming will be slower, allowing humanity more time for gradual adaptation to climate changes.</w:t>
      </w:r>
      <w:r>
        <w:rPr>
          <w:u w:val="single"/>
        </w:rPr>
        <w:t xml:space="preserve"> </w:t>
      </w:r>
      <w:r w:rsidRPr="00B35B9C">
        <w:rPr>
          <w:sz w:val="16"/>
        </w:rPr>
        <w:t>The uncertainty that encompasses current climate change assessments is strengthened in light of the studies indicating that over earth's history there have been distinct warm periods with temperatures exceeding the current ones (</w:t>
      </w:r>
      <w:bookmarkStart w:id="23" w:name="bbib8"/>
      <w:r w:rsidRPr="00C85C81">
        <w:rPr>
          <w:sz w:val="16"/>
        </w:rPr>
        <w:t>Esper et al., 2012</w:t>
      </w:r>
      <w:bookmarkEnd w:id="23"/>
      <w:r w:rsidRPr="00B35B9C">
        <w:rPr>
          <w:sz w:val="16"/>
        </w:rPr>
        <w:t xml:space="preserve">, </w:t>
      </w:r>
      <w:bookmarkStart w:id="24" w:name="bbib22"/>
      <w:r w:rsidRPr="00C85C81">
        <w:rPr>
          <w:sz w:val="16"/>
        </w:rPr>
        <w:t>McIntyre and McKittrick, 2003</w:t>
      </w:r>
      <w:bookmarkEnd w:id="24"/>
      <w:r w:rsidRPr="00B35B9C">
        <w:rPr>
          <w:sz w:val="16"/>
        </w:rPr>
        <w:t xml:space="preserve">, </w:t>
      </w:r>
      <w:bookmarkStart w:id="25" w:name="bbib31"/>
      <w:r w:rsidRPr="00C85C81">
        <w:rPr>
          <w:sz w:val="16"/>
        </w:rPr>
        <w:t xml:space="preserve">Soon and </w:t>
      </w:r>
      <w:proofErr w:type="spellStart"/>
      <w:r w:rsidRPr="00C85C81">
        <w:rPr>
          <w:sz w:val="16"/>
        </w:rPr>
        <w:t>Baliunas</w:t>
      </w:r>
      <w:proofErr w:type="spellEnd"/>
      <w:r w:rsidRPr="00C85C81">
        <w:rPr>
          <w:sz w:val="16"/>
        </w:rPr>
        <w:t>, 2003</w:t>
      </w:r>
      <w:bookmarkEnd w:id="25"/>
      <w:r w:rsidRPr="00B35B9C">
        <w:rPr>
          <w:sz w:val="16"/>
        </w:rPr>
        <w:t xml:space="preserve">). Reviewing the relevant scientific literature, </w:t>
      </w:r>
      <w:bookmarkStart w:id="26" w:name="bbib21"/>
      <w:proofErr w:type="spellStart"/>
      <w:r w:rsidRPr="00C85C81">
        <w:rPr>
          <w:sz w:val="16"/>
        </w:rPr>
        <w:t>Khandekar</w:t>
      </w:r>
      <w:proofErr w:type="spellEnd"/>
      <w:r w:rsidRPr="00C85C81">
        <w:rPr>
          <w:sz w:val="16"/>
        </w:rPr>
        <w:t xml:space="preserve">, </w:t>
      </w:r>
      <w:proofErr w:type="spellStart"/>
      <w:r w:rsidRPr="00C85C81">
        <w:rPr>
          <w:sz w:val="16"/>
        </w:rPr>
        <w:t>Murty</w:t>
      </w:r>
      <w:proofErr w:type="spellEnd"/>
      <w:r w:rsidRPr="00C85C81">
        <w:rPr>
          <w:sz w:val="16"/>
        </w:rPr>
        <w:t xml:space="preserve">, and </w:t>
      </w:r>
      <w:proofErr w:type="spellStart"/>
      <w:r w:rsidRPr="00C85C81">
        <w:rPr>
          <w:sz w:val="16"/>
        </w:rPr>
        <w:t>Chittibabu</w:t>
      </w:r>
      <w:proofErr w:type="spellEnd"/>
      <w:r w:rsidRPr="00C85C81">
        <w:rPr>
          <w:sz w:val="16"/>
        </w:rPr>
        <w:t xml:space="preserve"> (2005)</w:t>
      </w:r>
      <w:bookmarkEnd w:id="26"/>
      <w:r w:rsidRPr="00B35B9C">
        <w:rPr>
          <w:sz w:val="16"/>
        </w:rPr>
        <w:t xml:space="preserve"> concluded that “in the context of the earth's climate through the last 500 million years, the recent (1975–2000) increase in the earth's mean temperature does not appear to be unusual or unprecedented as claimed by IPCC and many supporters of the global warming hypothesis” (p. 1568). Other studies challenged the mainstream climate change narrative, according to which CO2 levels in the earth's atmosphere play a prominent role in rising temperatures. One notable example is the research by </w:t>
      </w:r>
      <w:bookmarkStart w:id="27" w:name="bbib29"/>
      <w:proofErr w:type="spellStart"/>
      <w:r w:rsidRPr="00C85C81">
        <w:rPr>
          <w:sz w:val="16"/>
        </w:rPr>
        <w:t>Shaviv</w:t>
      </w:r>
      <w:proofErr w:type="spellEnd"/>
      <w:r w:rsidRPr="00C85C81">
        <w:rPr>
          <w:sz w:val="16"/>
        </w:rPr>
        <w:t xml:space="preserve"> and </w:t>
      </w:r>
      <w:proofErr w:type="spellStart"/>
      <w:r w:rsidRPr="00C85C81">
        <w:rPr>
          <w:sz w:val="16"/>
        </w:rPr>
        <w:t>Veizer</w:t>
      </w:r>
      <w:proofErr w:type="spellEnd"/>
      <w:r w:rsidRPr="00C85C81">
        <w:rPr>
          <w:sz w:val="16"/>
        </w:rPr>
        <w:t xml:space="preserve"> (2003)</w:t>
      </w:r>
      <w:bookmarkEnd w:id="27"/>
      <w:r w:rsidRPr="00B35B9C">
        <w:rPr>
          <w:sz w:val="16"/>
        </w:rPr>
        <w:t>, which demonstrates that the earth's temperature correlates well with variations in cosmic ray flux, rather than changes in atmospheric CO2. These findings and others stir contentious debates within the climate scientific community, but are nevertheless largely overlooked by the IPCC, which ignores alternative explanations for climate change. Regrettably, Hall et al. scornfully dismiss this evidence, presented in our research note, based on cherry-picking of a few “non-peer-reviewed” references that were cited, some vague claims about “misreading” and “selective citing,” as well as other semantic nitpicking. 4. Impacts of climate change The IPCC warns that climate change is likely to have severe consequences, particularly for poor countries, such as increased hunger, water shortages, vulnerability to extreme weather events and debilitating diseases. However, these estimations have been heavily criticized for failing to properly account for substantial improvements in adaptive capacity (i.e., the capability of coping with the impact of global warming) that are likely to occur due to advances in economic development, technological change and human capital over the next century (</w:t>
      </w:r>
      <w:bookmarkStart w:id="28" w:name="bbib13"/>
      <w:proofErr w:type="spellStart"/>
      <w:r w:rsidRPr="00C85C81">
        <w:rPr>
          <w:sz w:val="16"/>
        </w:rPr>
        <w:t>Goklany</w:t>
      </w:r>
      <w:proofErr w:type="spellEnd"/>
      <w:r w:rsidRPr="00C85C81">
        <w:rPr>
          <w:sz w:val="16"/>
        </w:rPr>
        <w:t>, 2007</w:t>
      </w:r>
      <w:bookmarkEnd w:id="28"/>
      <w:r w:rsidRPr="00B35B9C">
        <w:rPr>
          <w:sz w:val="16"/>
        </w:rPr>
        <w:t xml:space="preserve">). </w:t>
      </w:r>
      <w:r w:rsidRPr="00B35B9C">
        <w:rPr>
          <w:u w:val="single"/>
        </w:rPr>
        <w:t>Fostering economic growth and technological development, largely achievable through the use of fossil fuels, will strengthen both industrialized and developing countries' adaptive capacity to deal not just with possible future climate change consequences, but also with other environmental and public health problems</w:t>
      </w:r>
      <w:r w:rsidRPr="00B35B9C">
        <w:rPr>
          <w:sz w:val="16"/>
        </w:rPr>
        <w:t>. Such policy will provide greater benefits at lower costs than drastic climate change mitigation efforts involving substantially cutting greenhouse gas emissions (</w:t>
      </w:r>
      <w:bookmarkStart w:id="29" w:name="bbib12"/>
      <w:proofErr w:type="spellStart"/>
      <w:r w:rsidRPr="00C85C81">
        <w:rPr>
          <w:sz w:val="16"/>
        </w:rPr>
        <w:t>Goklany</w:t>
      </w:r>
      <w:proofErr w:type="spellEnd"/>
      <w:r w:rsidRPr="00C85C81">
        <w:rPr>
          <w:sz w:val="16"/>
        </w:rPr>
        <w:t>, 2004</w:t>
      </w:r>
      <w:bookmarkEnd w:id="29"/>
      <w:r w:rsidRPr="00B35B9C">
        <w:rPr>
          <w:sz w:val="16"/>
        </w:rPr>
        <w:t xml:space="preserve">, </w:t>
      </w:r>
      <w:bookmarkStart w:id="30" w:name="bbib34"/>
      <w:proofErr w:type="spellStart"/>
      <w:r w:rsidRPr="00C85C81">
        <w:rPr>
          <w:sz w:val="16"/>
        </w:rPr>
        <w:t>Goklany</w:t>
      </w:r>
      <w:proofErr w:type="spellEnd"/>
      <w:r w:rsidRPr="00C85C81">
        <w:rPr>
          <w:sz w:val="16"/>
        </w:rPr>
        <w:t>, 2012</w:t>
      </w:r>
      <w:bookmarkEnd w:id="30"/>
      <w:r w:rsidRPr="00B35B9C">
        <w:rPr>
          <w:sz w:val="16"/>
        </w:rPr>
        <w:t xml:space="preserve">). Furthermore, the analyses of </w:t>
      </w:r>
      <w:bookmarkStart w:id="31" w:name="bbib11"/>
      <w:proofErr w:type="spellStart"/>
      <w:r w:rsidRPr="00C85C81">
        <w:rPr>
          <w:sz w:val="16"/>
        </w:rPr>
        <w:t>Galiana</w:t>
      </w:r>
      <w:proofErr w:type="spellEnd"/>
      <w:r w:rsidRPr="00C85C81">
        <w:rPr>
          <w:sz w:val="16"/>
        </w:rPr>
        <w:t xml:space="preserve"> and Green (2009)</w:t>
      </w:r>
      <w:bookmarkEnd w:id="31"/>
      <w:r w:rsidRPr="00B35B9C">
        <w:rPr>
          <w:sz w:val="16"/>
        </w:rPr>
        <w:t xml:space="preserve"> exemplify that in the current state of energy technologies, the suggested plans for ambitious emission reductions will likely severely clobber the global economy, especially in view of present economic conditions. In order to stabilize atmospheric CO2 at accepted levels, there is a need for enormous advances in efficient energy technology, which is currently missing (</w:t>
      </w:r>
      <w:bookmarkStart w:id="32" w:name="bbib24"/>
      <w:proofErr w:type="spellStart"/>
      <w:r w:rsidRPr="00C85C81">
        <w:rPr>
          <w:sz w:val="16"/>
        </w:rPr>
        <w:t>Pielke</w:t>
      </w:r>
      <w:proofErr w:type="spellEnd"/>
      <w:r w:rsidRPr="00C85C81">
        <w:rPr>
          <w:sz w:val="16"/>
        </w:rPr>
        <w:t>, Wigley &amp; Green, 2008</w:t>
      </w:r>
      <w:bookmarkEnd w:id="32"/>
      <w:r w:rsidRPr="00B35B9C">
        <w:rPr>
          <w:sz w:val="16"/>
        </w:rPr>
        <w:t>). In any case, even if every industrialized nation meets the most ambitious emissions targets set by the Kyoto Protocol, such efforts are likely to have little effect, particularly in the light of the considerable increases in greenhouse gas emissions by rising economic superpowers as China and India, as well as the remaining developing world (</w:t>
      </w:r>
      <w:bookmarkStart w:id="33" w:name="bbib33"/>
      <w:r w:rsidRPr="00C85C81">
        <w:rPr>
          <w:sz w:val="16"/>
        </w:rPr>
        <w:t>Wigley, 1998</w:t>
      </w:r>
      <w:bookmarkEnd w:id="33"/>
      <w:r w:rsidRPr="00B35B9C">
        <w:rPr>
          <w:sz w:val="16"/>
        </w:rPr>
        <w:t xml:space="preserve">). Hall et al. criticized us for choosing “selective citations…that discuss natural processes potentially affect climate in specific locations and times.” Yet </w:t>
      </w:r>
      <w:r w:rsidRPr="00B35B9C">
        <w:rPr>
          <w:u w:val="single"/>
        </w:rPr>
        <w:t xml:space="preserve">the purpose of referring to such studies was to refute the claims made by the IPCC and other climate change alarmists to the effect that recent extreme weather events </w:t>
      </w:r>
      <w:r w:rsidRPr="00B35B9C">
        <w:rPr>
          <w:sz w:val="16"/>
        </w:rPr>
        <w:t xml:space="preserve">(e.g., floods, droughts and storms) </w:t>
      </w:r>
      <w:r w:rsidRPr="00B35B9C">
        <w:rPr>
          <w:u w:val="single"/>
        </w:rPr>
        <w:t>are</w:t>
      </w:r>
      <w:r w:rsidRPr="00B35B9C">
        <w:rPr>
          <w:sz w:val="16"/>
        </w:rPr>
        <w:t xml:space="preserve"> </w:t>
      </w:r>
      <w:r w:rsidRPr="00B35B9C">
        <w:rPr>
          <w:u w:val="single"/>
        </w:rPr>
        <w:t>the consequences of anthropogenic emissions of greenhouse gases</w:t>
      </w:r>
      <w:r w:rsidRPr="00B35B9C">
        <w:rPr>
          <w:sz w:val="16"/>
        </w:rPr>
        <w:t xml:space="preserve">. Moreover, </w:t>
      </w:r>
      <w:r w:rsidRPr="00B35B9C">
        <w:rPr>
          <w:u w:val="single"/>
        </w:rPr>
        <w:t xml:space="preserve">data shows that </w:t>
      </w:r>
      <w:r w:rsidRPr="00B35B9C">
        <w:rPr>
          <w:sz w:val="16"/>
        </w:rPr>
        <w:t xml:space="preserve">despite claims that the number and intensity of extreme weather has increased, between 1900 and 2010 </w:t>
      </w:r>
      <w:r w:rsidRPr="00B35B9C">
        <w:rPr>
          <w:u w:val="single"/>
        </w:rPr>
        <w:t>the average annual death and death rates from</w:t>
      </w:r>
      <w:r w:rsidRPr="00B35B9C">
        <w:rPr>
          <w:sz w:val="16"/>
        </w:rPr>
        <w:t xml:space="preserve"> </w:t>
      </w:r>
      <w:r w:rsidRPr="00B35B9C">
        <w:rPr>
          <w:u w:val="single"/>
        </w:rPr>
        <w:t>extreme weather events has declined by 93% and 98%, respectively</w:t>
      </w:r>
      <w:r w:rsidRPr="00B35B9C">
        <w:rPr>
          <w:sz w:val="16"/>
        </w:rPr>
        <w:t xml:space="preserve"> (</w:t>
      </w:r>
      <w:bookmarkStart w:id="34" w:name="bbib14"/>
      <w:proofErr w:type="spellStart"/>
      <w:r w:rsidRPr="00C85C81">
        <w:rPr>
          <w:sz w:val="16"/>
        </w:rPr>
        <w:t>Goklany</w:t>
      </w:r>
      <w:proofErr w:type="spellEnd"/>
      <w:r w:rsidRPr="00C85C81">
        <w:rPr>
          <w:sz w:val="16"/>
        </w:rPr>
        <w:t>, 2009</w:t>
      </w:r>
      <w:bookmarkEnd w:id="34"/>
      <w:r w:rsidRPr="00B35B9C">
        <w:rPr>
          <w:sz w:val="16"/>
        </w:rPr>
        <w:t xml:space="preserve">). This is mostly due to economic and technological factors, such as improved global food production, increase globalized food trade and better disaster preparedness. IPCC's exaggerated estimations of climate change impacts were also noted in an op-ed in Financial Times written by climate economist Richard </w:t>
      </w:r>
      <w:bookmarkStart w:id="35" w:name="bbib32"/>
      <w:r w:rsidRPr="00C85C81">
        <w:rPr>
          <w:sz w:val="16"/>
        </w:rPr>
        <w:t>Tol (2014)</w:t>
      </w:r>
      <w:r w:rsidRPr="00B35B9C">
        <w:rPr>
          <w:sz w:val="16"/>
        </w:rPr>
        <w:t>, a week following his demand that his name as one of the leading authors be removed from the IPCC's AR5 due to its over alarmist assessments of the impacts of AGW and underestimation of humanity's adaptive capacity. As concluded by Tol, “</w:t>
      </w:r>
      <w:r w:rsidRPr="00B35B9C">
        <w:rPr>
          <w:u w:val="single"/>
        </w:rPr>
        <w:t>Humans are a tough and adaptable species. People live on the equator and in the Arctic, in the desert and in the rainforest. We survived ice ages with primitive technologies. The idea that climate change poses an existential threat to humankind is laughable”</w:t>
      </w:r>
      <w:r w:rsidRPr="00B35B9C">
        <w:rPr>
          <w:sz w:val="16"/>
        </w:rPr>
        <w:t xml:space="preserve"> (</w:t>
      </w:r>
      <w:r w:rsidRPr="00C85C81">
        <w:rPr>
          <w:sz w:val="16"/>
        </w:rPr>
        <w:t>2014</w:t>
      </w:r>
      <w:bookmarkEnd w:id="35"/>
      <w:r w:rsidRPr="00B35B9C">
        <w:rPr>
          <w:sz w:val="16"/>
        </w:rPr>
        <w:t>, para 1).</w:t>
      </w:r>
    </w:p>
    <w:p w14:paraId="77B45251" w14:textId="0CF11F75" w:rsidR="001B6D12" w:rsidRDefault="009F3F41" w:rsidP="001B6D12">
      <w:pPr>
        <w:pStyle w:val="Heading3"/>
      </w:pPr>
      <w:r>
        <w:t xml:space="preserve">1NC---AT: </w:t>
      </w:r>
      <w:r w:rsidR="001B6D12">
        <w:t>Wenzhou</w:t>
      </w:r>
    </w:p>
    <w:p w14:paraId="5BC6D4FA" w14:textId="77777777" w:rsidR="001B6D12" w:rsidRDefault="001B6D12" w:rsidP="001B6D12">
      <w:pPr>
        <w:pStyle w:val="Heading4"/>
      </w:pPr>
      <w:r>
        <w:t>Alt Causes- censorship, torturing, restriction of freedoms, opacity.</w:t>
      </w:r>
    </w:p>
    <w:p w14:paraId="75E555DB" w14:textId="77777777" w:rsidR="001B6D12" w:rsidRPr="00314568" w:rsidRDefault="001B6D12" w:rsidP="001B6D12">
      <w:r>
        <w:t xml:space="preserve">Kenneth </w:t>
      </w:r>
      <w:r w:rsidRPr="00E22FFA">
        <w:rPr>
          <w:rStyle w:val="Style13ptBold"/>
        </w:rPr>
        <w:t>Roth 18</w:t>
      </w:r>
      <w:r>
        <w:t xml:space="preserve"> {</w:t>
      </w:r>
      <w:r w:rsidRPr="00314568">
        <w:t>Kenneth Roth is the executive director of Human Rights Watch, one of the world's leading international human rights organizations, which operates in more than 90 countries.</w:t>
      </w:r>
      <w:r>
        <w:t xml:space="preserve"> 2018. “World Report 2018” </w:t>
      </w:r>
      <w:r w:rsidRPr="00314568">
        <w:t>https://www.hrw.org/world-report/2018/country-chapters/china-and-tibet}//JM</w:t>
      </w:r>
    </w:p>
    <w:p w14:paraId="7A1BA6FE" w14:textId="77777777" w:rsidR="001B6D12" w:rsidRPr="00E22FFA" w:rsidRDefault="001B6D12" w:rsidP="001B6D12">
      <w:pPr>
        <w:rPr>
          <w:u w:val="single"/>
        </w:rPr>
      </w:pPr>
      <w:r w:rsidRPr="00E22FFA">
        <w:rPr>
          <w:sz w:val="8"/>
        </w:rPr>
        <w:t xml:space="preserve">The broad and sustained offensive on human rights that started after President Xi Jinping took power five years ago showed no sign of abating in 2017. The death of Nobel Peace Prize laureate Liu Xiaobo in a hospital under heavy guard in July highlighted the Chinese government’s deepening contempt for rights. The near future for human rights appears grim, especially as Xi is expected to remain in power at least until 2022. Foreign governments did little in 2017 to push back against China’s worsening rights record at home and abroad. </w:t>
      </w:r>
      <w:r w:rsidRPr="00E22FFA">
        <w:rPr>
          <w:u w:val="single"/>
        </w:rPr>
        <w:t>The Chinese government, which already oversees one of the strictest online censorship regimes in the world, limited the provision of censorship circumvention tools and strengthened ideological control over education and mass media in 2017.</w:t>
      </w:r>
      <w:r w:rsidRPr="00E22FFA">
        <w:rPr>
          <w:sz w:val="8"/>
        </w:rPr>
        <w:t xml:space="preserve"> Schools and state media incessantly tout the supremacy of the Chinese Communist Party, and, increasingly, of President Xi Jinping as “core” leader. Authorities subjected more human rights defenders—including foreigners—to show trials in 2017, airing excerpted forced confessions and court trials on state television and social media. Police ensured the detainees’ compliance by torturing some of them, denying them access to lawyers of their choice, and holding them incommunicado for months. In Xinjiang, a nominally autonomous region with 11 million Turkic Muslim Uyghurs, authorities stepped up mass surveillance and the security presence despite the lack of evidence demonstrating an organized threat. They also adopted new policies denying Uyghurs cultural and religious rights. Hong Kong’s human rights record took a dark turn. </w:t>
      </w:r>
      <w:r w:rsidRPr="00E22FFA">
        <w:rPr>
          <w:u w:val="single"/>
        </w:rPr>
        <w:t>Hong Kong courts disqualified four pro-democracy lawmakers in July and jailed three prominent pro-democracy student leaders in August.</w:t>
      </w:r>
      <w:r>
        <w:rPr>
          <w:u w:val="single"/>
        </w:rPr>
        <w:t xml:space="preserve"> </w:t>
      </w:r>
      <w:r w:rsidRPr="00E22FFA">
        <w:rPr>
          <w:u w:val="single"/>
        </w:rPr>
        <w:t>China’s growing global influence means many of its rights violations now have international implications</w:t>
      </w:r>
      <w:r w:rsidRPr="00E22FFA">
        <w:rPr>
          <w:sz w:val="8"/>
        </w:rPr>
        <w:t xml:space="preserve">. In April, security officials at the United Nations headquarters in New York City ejected from the premises </w:t>
      </w:r>
      <w:proofErr w:type="spellStart"/>
      <w:r w:rsidRPr="00E22FFA">
        <w:rPr>
          <w:sz w:val="8"/>
        </w:rPr>
        <w:t>Dolkun</w:t>
      </w:r>
      <w:proofErr w:type="spellEnd"/>
      <w:r w:rsidRPr="00E22FFA">
        <w:rPr>
          <w:sz w:val="8"/>
        </w:rPr>
        <w:t xml:space="preserve"> Isa, an ethnic Uyghur rights activist, who was accredited as a nongovernmental organization (NGO) participant to a forum there; no explanation was provided. In June, the European Union failed for the first time ever to deliver a statement under a standing agenda item at the UN Human Rights Council (UNHRC) regarding country situations requiring the council’s attention. This stemmed from Greece blocking the necessary EU consensus for such an intervention due to its unwillingness to criticize human rights violations in China, with which it has substantial trade ties. Chinese officials continued throughout the year to pressure governments around the world to forcibly return allegedly corrupt mainland officials despite a lack of legal protections in China or refugee status determination procedures outside China. Despite the high costs, many in China continued to fight for rights and justice in 2017. Activists, including those working on women’s, disability, and lesbian, gay, bisexual, and transgender (LGBT) rights, continued to take cases to court to seek limited redress and raise awareness. In a small but significant step, in July a court in Henan province ruled against a public hospital for forcing a gay man to undergo discriminatory “conversion therapy.” In its narrow ruling, the court found that admitting the plaintiff to the hospital against his will violated his rights. Human Rights Defenders</w:t>
      </w:r>
      <w:bookmarkStart w:id="36" w:name="981f12"/>
      <w:bookmarkEnd w:id="36"/>
      <w:r w:rsidRPr="00E22FFA">
        <w:rPr>
          <w:sz w:val="8"/>
        </w:rPr>
        <w:t xml:space="preserve"> The death of Nobel Peace Prize laureate Liu Xiaobo in 2017 laid bare authorities’ ruthlessness towards peaceful proponents of human rights and democracy. In July, after serving nearly nine years of his 11-year prison sentence for “inciting subversion,” Liu Xiaobo died from cancer in a Shenyang hospital, heavily guarded by state security. During his hospitalization, authorities isolated Liu and his wife, Liu Xia, from family and supporters, and denied Liu’s request to seek treatment outside the country. Since Liu’s death, authorities have forcibly disappeared Liu Xia. The government also harassed and detained a group of Liu’s supporters for commemorating his death. In 2017, authorities continued politically motivated prosecutions of human rights activists and lawyers who were rounded up in a nationwide crackdown that began in July 2015. Lawyer Wang </w:t>
      </w:r>
      <w:proofErr w:type="spellStart"/>
      <w:r w:rsidRPr="00E22FFA">
        <w:rPr>
          <w:sz w:val="8"/>
        </w:rPr>
        <w:t>Quanzhang</w:t>
      </w:r>
      <w:proofErr w:type="spellEnd"/>
      <w:r w:rsidRPr="00E22FFA">
        <w:rPr>
          <w:sz w:val="8"/>
        </w:rPr>
        <w:t xml:space="preserve"> and activist Wu Gan remained in police custody, awaiting trial or verdict on baseless charges. In November, lawyer Jiang </w:t>
      </w:r>
      <w:proofErr w:type="spellStart"/>
      <w:r w:rsidRPr="00E22FFA">
        <w:rPr>
          <w:sz w:val="8"/>
        </w:rPr>
        <w:t>Tianyong</w:t>
      </w:r>
      <w:proofErr w:type="spellEnd"/>
      <w:r w:rsidRPr="00E22FFA">
        <w:rPr>
          <w:sz w:val="8"/>
        </w:rPr>
        <w:t xml:space="preserve"> was sentenced to two years in prison on charges of “inciting subversion of state power.” </w:t>
      </w:r>
      <w:r w:rsidRPr="00E22FFA">
        <w:rPr>
          <w:u w:val="single"/>
        </w:rPr>
        <w:t>A number of those caught in the “709 crackdown” were freed, but they continue to be closely monitored and isolated from friends and colleagues; some revealed that they were tortured and forced to confess while in detention. Authorities also continued to harass and intimidate the lawyers who represent the detainees</w:t>
      </w:r>
      <w:r w:rsidRPr="00E22FFA">
        <w:rPr>
          <w:sz w:val="8"/>
        </w:rPr>
        <w:t xml:space="preserve">, ordering them not to speak to media and disbarring several after giving them failing marks in China’s annual lawyers’ evaluation. In March, a court in Guangdong province, in separate trials, convicted women’s rights activist </w:t>
      </w:r>
      <w:proofErr w:type="spellStart"/>
      <w:r w:rsidRPr="00E22FFA">
        <w:rPr>
          <w:sz w:val="8"/>
        </w:rPr>
        <w:t>Su</w:t>
      </w:r>
      <w:proofErr w:type="spellEnd"/>
      <w:r w:rsidRPr="00E22FFA">
        <w:rPr>
          <w:sz w:val="8"/>
        </w:rPr>
        <w:t xml:space="preserve"> </w:t>
      </w:r>
      <w:proofErr w:type="spellStart"/>
      <w:r w:rsidRPr="00E22FFA">
        <w:rPr>
          <w:sz w:val="8"/>
        </w:rPr>
        <w:t>Changlan</w:t>
      </w:r>
      <w:proofErr w:type="spellEnd"/>
      <w:r w:rsidRPr="00E22FFA">
        <w:rPr>
          <w:sz w:val="8"/>
        </w:rPr>
        <w:t xml:space="preserve"> and online political commentator Chen </w:t>
      </w:r>
      <w:proofErr w:type="spellStart"/>
      <w:r w:rsidRPr="00E22FFA">
        <w:rPr>
          <w:sz w:val="8"/>
        </w:rPr>
        <w:t>Qitang</w:t>
      </w:r>
      <w:proofErr w:type="spellEnd"/>
      <w:r w:rsidRPr="00E22FFA">
        <w:rPr>
          <w:sz w:val="8"/>
        </w:rPr>
        <w:t xml:space="preserve"> on baseless charges of “inciting subversion” and sentenced them to prison terms of three years and four-and-a-half years, respectively. </w:t>
      </w:r>
      <w:proofErr w:type="spellStart"/>
      <w:r w:rsidRPr="00E22FFA">
        <w:rPr>
          <w:sz w:val="8"/>
        </w:rPr>
        <w:t>Su</w:t>
      </w:r>
      <w:proofErr w:type="spellEnd"/>
      <w:r w:rsidRPr="00E22FFA">
        <w:rPr>
          <w:sz w:val="8"/>
        </w:rPr>
        <w:t xml:space="preserve"> was released in October after serving her sentence. Her health deteriorated sharply while in detention due to inadequate medical care and poor conditions in detention. In March, a Sichuan court sentenced artist Chen </w:t>
      </w:r>
      <w:proofErr w:type="spellStart"/>
      <w:r w:rsidRPr="00E22FFA">
        <w:rPr>
          <w:sz w:val="8"/>
        </w:rPr>
        <w:t>Yunfei</w:t>
      </w:r>
      <w:proofErr w:type="spellEnd"/>
      <w:r w:rsidRPr="00E22FFA">
        <w:rPr>
          <w:sz w:val="8"/>
        </w:rPr>
        <w:t xml:space="preserve"> to four years in prison on charges of “picking quarrels and provoking trouble” in connection with his activities commemorating the 1989 Tiananmen Massacre. </w:t>
      </w:r>
      <w:r w:rsidRPr="00E22FFA">
        <w:rPr>
          <w:u w:val="single"/>
        </w:rPr>
        <w:t>The government also tried to eliminate the country’s few independent human rights news websites by jailing their founders.</w:t>
      </w:r>
      <w:r w:rsidRPr="00E22FFA">
        <w:rPr>
          <w:sz w:val="8"/>
        </w:rPr>
        <w:t xml:space="preserve"> In August, a Yunnan court sentenced citizen journalist and protest chronicler Lu </w:t>
      </w:r>
      <w:proofErr w:type="spellStart"/>
      <w:r w:rsidRPr="00E22FFA">
        <w:rPr>
          <w:sz w:val="8"/>
        </w:rPr>
        <w:t>Yuyu</w:t>
      </w:r>
      <w:proofErr w:type="spellEnd"/>
      <w:r w:rsidRPr="00E22FFA">
        <w:rPr>
          <w:sz w:val="8"/>
        </w:rPr>
        <w:t xml:space="preserve"> to four years in prison on charges of “picking quarrels and provoking trouble.” </w:t>
      </w:r>
      <w:proofErr w:type="gramStart"/>
      <w:r w:rsidRPr="00E22FFA">
        <w:rPr>
          <w:sz w:val="8"/>
        </w:rPr>
        <w:t>Also</w:t>
      </w:r>
      <w:proofErr w:type="gramEnd"/>
      <w:r w:rsidRPr="00E22FFA">
        <w:rPr>
          <w:sz w:val="8"/>
        </w:rPr>
        <w:t xml:space="preserve"> in August, authorities charged Liu </w:t>
      </w:r>
      <w:proofErr w:type="spellStart"/>
      <w:r w:rsidRPr="00E22FFA">
        <w:rPr>
          <w:sz w:val="8"/>
        </w:rPr>
        <w:t>Feiyue</w:t>
      </w:r>
      <w:proofErr w:type="spellEnd"/>
      <w:r w:rsidRPr="00E22FFA">
        <w:rPr>
          <w:sz w:val="8"/>
        </w:rPr>
        <w:t>, founder of the website Civil Rights and Livelihood Watch (</w:t>
      </w:r>
      <w:proofErr w:type="spellStart"/>
      <w:r w:rsidRPr="00E22FFA">
        <w:rPr>
          <w:rFonts w:ascii="MS Gothic" w:eastAsia="MS Gothic" w:hAnsi="MS Gothic" w:cs="MS Gothic" w:hint="eastAsia"/>
          <w:sz w:val="8"/>
        </w:rPr>
        <w:t>民生</w:t>
      </w:r>
      <w:r w:rsidRPr="00E22FFA">
        <w:rPr>
          <w:rFonts w:ascii="Microsoft JhengHei" w:eastAsia="Microsoft JhengHei" w:hAnsi="Microsoft JhengHei" w:cs="Microsoft JhengHei" w:hint="eastAsia"/>
          <w:sz w:val="8"/>
        </w:rPr>
        <w:t>观察</w:t>
      </w:r>
      <w:proofErr w:type="spellEnd"/>
      <w:r w:rsidRPr="00E22FFA">
        <w:rPr>
          <w:sz w:val="8"/>
        </w:rPr>
        <w:t xml:space="preserve">) with “leaking state secrets” and “inciting subversion of state power.” Liu could face life imprisonment if convicted. Veteran activist and founder of the human rights website 64 </w:t>
      </w:r>
      <w:proofErr w:type="spellStart"/>
      <w:r w:rsidRPr="00E22FFA">
        <w:rPr>
          <w:sz w:val="8"/>
        </w:rPr>
        <w:t>Tianwang</w:t>
      </w:r>
      <w:proofErr w:type="spellEnd"/>
      <w:r w:rsidRPr="00E22FFA">
        <w:rPr>
          <w:sz w:val="8"/>
        </w:rPr>
        <w:t xml:space="preserve">, Huang Qi, suffers from kidney disease and has been denied adequate medical care since his detention in November 2016. In August, prominent rights lawyer and activist Gao </w:t>
      </w:r>
      <w:proofErr w:type="spellStart"/>
      <w:r w:rsidRPr="00E22FFA">
        <w:rPr>
          <w:sz w:val="8"/>
        </w:rPr>
        <w:t>Zhisheng</w:t>
      </w:r>
      <w:proofErr w:type="spellEnd"/>
      <w:r w:rsidRPr="00E22FFA">
        <w:rPr>
          <w:sz w:val="8"/>
        </w:rPr>
        <w:t xml:space="preserve"> disappeared from his home in Shaanxi province. Authorities subsequently informed Gao’s family that he had been taken into police custody. </w:t>
      </w:r>
      <w:r w:rsidRPr="00E22FFA">
        <w:rPr>
          <w:u w:val="single"/>
        </w:rPr>
        <w:t>China continues to detain non-citizens for promoting human rights in China. In March, Guangdong authorities arbitrarily detained Taiwan democracy activist Lee Ming-</w:t>
      </w:r>
      <w:proofErr w:type="spellStart"/>
      <w:r w:rsidRPr="00E22FFA">
        <w:rPr>
          <w:u w:val="single"/>
        </w:rPr>
        <w:t>che</w:t>
      </w:r>
      <w:proofErr w:type="spellEnd"/>
      <w:r w:rsidRPr="00E22FFA">
        <w:rPr>
          <w:u w:val="single"/>
        </w:rPr>
        <w:t>. After holding him incommunicado for six months, denying him access to family</w:t>
      </w:r>
      <w:r w:rsidRPr="00E22FFA">
        <w:rPr>
          <w:sz w:val="8"/>
        </w:rPr>
        <w:t xml:space="preserve">, a court in Hunan province sentenced Lee to five years in prison for “subverting state power.” Mainland activist Peng </w:t>
      </w:r>
      <w:proofErr w:type="spellStart"/>
      <w:r w:rsidRPr="00E22FFA">
        <w:rPr>
          <w:sz w:val="8"/>
        </w:rPr>
        <w:t>Yuhua</w:t>
      </w:r>
      <w:proofErr w:type="spellEnd"/>
      <w:r w:rsidRPr="00E22FFA">
        <w:rPr>
          <w:sz w:val="8"/>
        </w:rPr>
        <w:t xml:space="preserve">, who was tried alongside Lee, was given a seven-year sentence on the same charge. </w:t>
      </w:r>
      <w:r w:rsidRPr="00E22FFA">
        <w:rPr>
          <w:u w:val="single"/>
        </w:rPr>
        <w:t>Freedom of Expression</w:t>
      </w:r>
      <w:bookmarkStart w:id="37" w:name="eaa21f"/>
      <w:bookmarkEnd w:id="37"/>
      <w:r>
        <w:rPr>
          <w:u w:val="single"/>
        </w:rPr>
        <w:t xml:space="preserve"> </w:t>
      </w:r>
      <w:r w:rsidRPr="00E22FFA">
        <w:rPr>
          <w:u w:val="single"/>
        </w:rPr>
        <w:t>Authorities adopted new measures to limit access to circumvention tools that allow netizens to scale the Great Firewall to access the uncensored global internet.</w:t>
      </w:r>
      <w:r w:rsidRPr="00E22FFA">
        <w:rPr>
          <w:sz w:val="8"/>
        </w:rPr>
        <w:t xml:space="preserve"> In January 2017, the Ministry of Industry and Information Technology issued regulations making it unlawful to provide circumvention tools without the ministry’s pre-approval. In March, Chongqing authorities made public a regulation that bans unauthorized use of internet circumvention tools in the city. Anyone—from individuals to companies—who does so would be ordered to disconnect and receive a warning. The regulation was unprecedented in banning all use of these tools. The same month a Guangdong court sentenced Deng </w:t>
      </w:r>
      <w:proofErr w:type="spellStart"/>
      <w:r w:rsidRPr="00E22FFA">
        <w:rPr>
          <w:sz w:val="8"/>
        </w:rPr>
        <w:t>Jiewei</w:t>
      </w:r>
      <w:proofErr w:type="spellEnd"/>
      <w:r w:rsidRPr="00E22FFA">
        <w:rPr>
          <w:sz w:val="8"/>
        </w:rPr>
        <w:t xml:space="preserve"> to nine months in jail for illegally selling virtual private networks, or VPNs, which protect user privacy by shielding browsing activities from service providers or state surveillance. In July, Apple removed dozens of VPNs from its App store in China, citing compliance with government regulations. In August, the Cyberspace Administration of China (CAC) ordered five websites, including shopping giant Alibaba, to remove vendors that offered access to VPNs. In September, police detained Zhen </w:t>
      </w:r>
      <w:proofErr w:type="spellStart"/>
      <w:r w:rsidRPr="00E22FFA">
        <w:rPr>
          <w:sz w:val="8"/>
        </w:rPr>
        <w:t>Jianghua</w:t>
      </w:r>
      <w:proofErr w:type="spellEnd"/>
      <w:r w:rsidRPr="00E22FFA">
        <w:rPr>
          <w:sz w:val="8"/>
        </w:rPr>
        <w:t xml:space="preserve">, activist and founder of a website that teaches people how to circumvent internet censorship, on suspicion of “inciting subversion.” In November, in a letter to two US senators, Apple confirmed that it had removed 674 VPNs from its App store in China this year, citing compliance with government regulations. Authorities further tightened screws on social media. In June, they shut down dozens of </w:t>
      </w:r>
      <w:proofErr w:type="gramStart"/>
      <w:r w:rsidRPr="00E22FFA">
        <w:rPr>
          <w:sz w:val="8"/>
        </w:rPr>
        <w:t>entertainment</w:t>
      </w:r>
      <w:proofErr w:type="gramEnd"/>
      <w:r w:rsidRPr="00E22FFA">
        <w:rPr>
          <w:sz w:val="8"/>
        </w:rPr>
        <w:t xml:space="preserve"> news and celebrity gossip social media accounts after calling on internet companies to “actively promote socialist core values” and stop the spread of “vulgar … sentiments.” In August, the CAC announced additional new regulations on the requirement of real-name registration. In September Weibo barred users who had not registered with their real names from posting messages on their own microblogs or comment on others. In September, the CAC promulgated measures to make creators of online chat groups such as those on QQ and </w:t>
      </w:r>
      <w:proofErr w:type="spellStart"/>
      <w:r w:rsidRPr="00E22FFA">
        <w:rPr>
          <w:sz w:val="8"/>
        </w:rPr>
        <w:t>Wechat</w:t>
      </w:r>
      <w:proofErr w:type="spellEnd"/>
      <w:r w:rsidRPr="00E22FFA">
        <w:rPr>
          <w:sz w:val="8"/>
        </w:rPr>
        <w:t xml:space="preserve"> liable for information other users shared in the groups. The rules also require the service providers to establish credit rating systems for chat group users. Those who violate Chinese laws and regulations will have their credit scores lowered. In September, Beijing police arrested Liu </w:t>
      </w:r>
      <w:proofErr w:type="spellStart"/>
      <w:r w:rsidRPr="00E22FFA">
        <w:rPr>
          <w:sz w:val="8"/>
        </w:rPr>
        <w:t>Pengfei</w:t>
      </w:r>
      <w:proofErr w:type="spellEnd"/>
      <w:r w:rsidRPr="00E22FFA">
        <w:rPr>
          <w:sz w:val="8"/>
        </w:rPr>
        <w:t xml:space="preserve">, the creator of a WeChat group that had discussed political and social issues. Authorities continued their assault on academic freedom. In January, Sun </w:t>
      </w:r>
      <w:proofErr w:type="spellStart"/>
      <w:r w:rsidRPr="00E22FFA">
        <w:rPr>
          <w:sz w:val="8"/>
        </w:rPr>
        <w:t>Yat-sen</w:t>
      </w:r>
      <w:proofErr w:type="spellEnd"/>
      <w:r w:rsidRPr="00E22FFA">
        <w:rPr>
          <w:sz w:val="8"/>
        </w:rPr>
        <w:t xml:space="preserve"> University in Guangzhou banned staff from criticizing the Communist Party. In June, the Central Commission for Discipline Inspection, the party’s disciplinary body, issued a report accusing 14 top universities of ideological infractions after a months-long investigation. Several professors were fired for speaking critically of the Chinese government on social media. In August, Shi </w:t>
      </w:r>
      <w:proofErr w:type="spellStart"/>
      <w:r w:rsidRPr="00E22FFA">
        <w:rPr>
          <w:sz w:val="8"/>
        </w:rPr>
        <w:t>Jiepeng</w:t>
      </w:r>
      <w:proofErr w:type="spellEnd"/>
      <w:r w:rsidRPr="00E22FFA">
        <w:rPr>
          <w:sz w:val="8"/>
        </w:rPr>
        <w:t xml:space="preserve">, a professor of classical Chinese at Beijing Normal University, was sacked for “improper comments”; Shi had called Mao Zedong a “devil.” </w:t>
      </w:r>
      <w:r w:rsidRPr="00E22FFA">
        <w:rPr>
          <w:u w:val="single"/>
        </w:rPr>
        <w:t>In August, Cambridge University Press admitted it had blocked access in China to more than 300 articles published in its journal</w:t>
      </w:r>
      <w:r>
        <w:rPr>
          <w:u w:val="single"/>
        </w:rPr>
        <w:t xml:space="preserve"> </w:t>
      </w:r>
      <w:r w:rsidRPr="00E22FFA">
        <w:rPr>
          <w:u w:val="single"/>
        </w:rPr>
        <w:t xml:space="preserve">China Quarterly, following orders from the Chinese government. </w:t>
      </w:r>
      <w:r w:rsidRPr="00E22FFA">
        <w:rPr>
          <w:sz w:val="8"/>
        </w:rPr>
        <w:t xml:space="preserve">The international backlash against the decision compelled the publishing house to restore the articles. In November, Springer Nature pulled access to over 1,000 articles in China. The publisher said the decision was to comply with Chinese regulations. In March, authorities issued new measures to reduce the number of foreign children’s titles published in Chinese. In August, the Ministry of Education issued new national editions of primary and middle school liberal arts textbooks, with added emphasis on traditional culture and “core socialist values.” </w:t>
      </w:r>
      <w:proofErr w:type="spellStart"/>
      <w:r w:rsidRPr="00E22FFA">
        <w:rPr>
          <w:sz w:val="8"/>
        </w:rPr>
        <w:t>Gui</w:t>
      </w:r>
      <w:proofErr w:type="spellEnd"/>
      <w:r w:rsidRPr="00E22FFA">
        <w:rPr>
          <w:sz w:val="8"/>
        </w:rPr>
        <w:t xml:space="preserve"> </w:t>
      </w:r>
      <w:proofErr w:type="spellStart"/>
      <w:r w:rsidRPr="00E22FFA">
        <w:rPr>
          <w:sz w:val="8"/>
        </w:rPr>
        <w:t>Minhai</w:t>
      </w:r>
      <w:proofErr w:type="spellEnd"/>
      <w:r w:rsidRPr="00E22FFA">
        <w:rPr>
          <w:sz w:val="8"/>
        </w:rPr>
        <w:t xml:space="preserve">, a Swedish national and publisher of books critical of the Chinese leadership, was abducted in Thailand in October 2015. After holding </w:t>
      </w:r>
      <w:proofErr w:type="spellStart"/>
      <w:r w:rsidRPr="00E22FFA">
        <w:rPr>
          <w:sz w:val="8"/>
        </w:rPr>
        <w:t>Gui</w:t>
      </w:r>
      <w:proofErr w:type="spellEnd"/>
      <w:r w:rsidRPr="00E22FFA">
        <w:rPr>
          <w:sz w:val="8"/>
        </w:rPr>
        <w:t xml:space="preserve"> for two years in secret detention in China, the Chinese government in October told Swedish diplomats that </w:t>
      </w:r>
      <w:proofErr w:type="spellStart"/>
      <w:r w:rsidRPr="00E22FFA">
        <w:rPr>
          <w:sz w:val="8"/>
        </w:rPr>
        <w:t>Gui</w:t>
      </w:r>
      <w:proofErr w:type="spellEnd"/>
      <w:r w:rsidRPr="00E22FFA">
        <w:rPr>
          <w:sz w:val="8"/>
        </w:rPr>
        <w:t xml:space="preserve"> had been “released.” Hong Kong</w:t>
      </w:r>
      <w:bookmarkStart w:id="38" w:name="8b476f"/>
      <w:bookmarkEnd w:id="38"/>
      <w:r w:rsidRPr="00E22FFA">
        <w:rPr>
          <w:sz w:val="8"/>
        </w:rPr>
        <w:t xml:space="preserve"> </w:t>
      </w:r>
      <w:r w:rsidRPr="00E22FFA">
        <w:rPr>
          <w:u w:val="single"/>
        </w:rPr>
        <w:t>Civil liberties in Hong Kong are increasingly being undermined by the growing interference of the central government</w:t>
      </w:r>
      <w:r w:rsidRPr="00E22FFA">
        <w:rPr>
          <w:sz w:val="8"/>
        </w:rPr>
        <w:t xml:space="preserve">, 20 years after the city returned to Chinese sovereignty in 1997. </w:t>
      </w:r>
      <w:r w:rsidRPr="00E22FFA">
        <w:rPr>
          <w:u w:val="single"/>
        </w:rPr>
        <w:t>Opposition political parties and their supporters faced greater harassment from authorities.</w:t>
      </w:r>
      <w:r w:rsidRPr="00E22FFA">
        <w:rPr>
          <w:sz w:val="8"/>
        </w:rPr>
        <w:t xml:space="preserve"> In April, the Companies Registry rejected the application of the Hong Kong National Party on grounds that the promotion of “Hong Kong independence is against the Basic Law.” During President Xi’s visit to Hong Kong, local and mainland police followed, harassed, and arrested some peaceful pro-democracy protesters. </w:t>
      </w:r>
      <w:r w:rsidRPr="00E22FFA">
        <w:rPr>
          <w:u w:val="single"/>
        </w:rPr>
        <w:t>In April, Hong Kong police arrested 11 pro-democracy advocates on charges including “unlawful assembly” and “obstructing police</w:t>
      </w:r>
      <w:r w:rsidRPr="00E22FFA">
        <w:rPr>
          <w:sz w:val="8"/>
        </w:rPr>
        <w:t xml:space="preserve">.” The charges stem from the advocates’ protest against a decision by China’s top legislative body forcing Hong Kong courts to disqualify two pro-independence legislators. In July, a Hong Kong court disqualified four more pro-democracy lawmakers for modifying their oaths swearing allegiance to China in a 2016 ceremony. In </w:t>
      </w:r>
      <w:r w:rsidRPr="00E22FFA">
        <w:rPr>
          <w:u w:val="single"/>
        </w:rPr>
        <w:t xml:space="preserve">March, two mainland government advisers said the central government will rely more on “legal means”—suggesting manipulation of the territory’s legal system—to strengthen central control. </w:t>
      </w:r>
      <w:r w:rsidRPr="00E22FFA">
        <w:rPr>
          <w:sz w:val="8"/>
        </w:rPr>
        <w:t xml:space="preserve">In April, the chief of legal affairs at the China Liaison Office in Hong Kong said the “one country, two systems” principle could be abolished altogether if the city “fails to actively defend the sovereignty” of China. In June mainland officials declared that the Sino-British Joint Declaration, which states that Hong Kong enjoys “a high degree of autonomy” except in foreign affairs and defense, “no longer has any realistic meaning.” In August, a Hong Kong appeals court sentenced pro-democracy student leaders Alex Chow, Nathan Law, and Joshua Wong to six to eight months in prison. The three had earlier been convicted of crimes related to “unlawful assembly” for peaceful protests at the time of the 2014 Umbrella </w:t>
      </w:r>
      <w:proofErr w:type="gramStart"/>
      <w:r w:rsidRPr="00E22FFA">
        <w:rPr>
          <w:sz w:val="8"/>
        </w:rPr>
        <w:t>Movement, and</w:t>
      </w:r>
      <w:proofErr w:type="gramEnd"/>
      <w:r w:rsidRPr="00E22FFA">
        <w:rPr>
          <w:sz w:val="8"/>
        </w:rPr>
        <w:t xml:space="preserve"> were given community sentences by a lower court. In a politically motivated move, the secretary of justice, a political appointee, sought a harsher prison sentence for the trio. </w:t>
      </w:r>
      <w:proofErr w:type="gramStart"/>
      <w:r w:rsidRPr="00E22FFA">
        <w:rPr>
          <w:sz w:val="8"/>
        </w:rPr>
        <w:t>Also</w:t>
      </w:r>
      <w:proofErr w:type="gramEnd"/>
      <w:r w:rsidRPr="00E22FFA">
        <w:rPr>
          <w:sz w:val="8"/>
        </w:rPr>
        <w:t xml:space="preserve"> in August, the same court convicted 13 defendants of unlawful assembly for another anti-government protest in 2014. The 13, who had previously been sentenced to community service, were given prison terms of between 8 and 13 months after the Justice Department sought a review of their sentences. In October, the Court of Final Appeal released Chow, Law, and Wong on bail, pending appeal. Xinjiang</w:t>
      </w:r>
      <w:bookmarkStart w:id="39" w:name="7934d0"/>
      <w:bookmarkEnd w:id="39"/>
      <w:r w:rsidRPr="00E22FFA">
        <w:rPr>
          <w:sz w:val="8"/>
        </w:rPr>
        <w:t xml:space="preserve"> </w:t>
      </w:r>
      <w:r w:rsidRPr="00E22FFA">
        <w:rPr>
          <w:u w:val="single"/>
        </w:rPr>
        <w:t xml:space="preserve">The Chinese government has long conflated peaceful activism with violence in Xinjiang, and has treated many expressions of Uyghur identity, including language and religion, as threatening. </w:t>
      </w:r>
      <w:r w:rsidRPr="00E22FFA">
        <w:rPr>
          <w:sz w:val="8"/>
        </w:rPr>
        <w:t xml:space="preserve">Uyghur opposition to government policies has been expressed in peaceful protests but also through violent attacks. However, details about protests and violence are scant, as authorities severely curtail independent reporting in the region. In 2017, the Chinese government continued its 2014 “strike-hard” campaign in Xinjiang, which vowed to adopt “unconventional tactics” in countering terrorism. After Party Secretary Chen </w:t>
      </w:r>
      <w:proofErr w:type="spellStart"/>
      <w:r w:rsidRPr="00E22FFA">
        <w:rPr>
          <w:sz w:val="8"/>
        </w:rPr>
        <w:t>Quanguo</w:t>
      </w:r>
      <w:proofErr w:type="spellEnd"/>
      <w:r w:rsidRPr="00E22FFA">
        <w:rPr>
          <w:sz w:val="8"/>
        </w:rPr>
        <w:t xml:space="preserve"> was transferred from Tibet to Xinjiang in August 2016</w:t>
      </w:r>
      <w:r w:rsidRPr="00E22FFA">
        <w:rPr>
          <w:u w:val="single"/>
        </w:rPr>
        <w:t>, the Xinjiang regional government expanded its already pervasive security measures by hiring thousands more security personnel.</w:t>
      </w:r>
      <w:r w:rsidRPr="00E22FFA">
        <w:rPr>
          <w:sz w:val="8"/>
        </w:rPr>
        <w:t xml:space="preserve"> In July, authorities forced residents in a district of Urumqi, the capital city of Xinjiang, to install surveillance apps on their mobile phones. In 2017, the Xinjiang government also waged a campaign against “two faced” Uyghur cadres thought to oppose the party’s stance on Uyghurs. In April, 97 officials in </w:t>
      </w:r>
      <w:proofErr w:type="spellStart"/>
      <w:r w:rsidRPr="00E22FFA">
        <w:rPr>
          <w:sz w:val="8"/>
        </w:rPr>
        <w:t>Hotan</w:t>
      </w:r>
      <w:proofErr w:type="spellEnd"/>
      <w:r w:rsidRPr="00E22FFA">
        <w:rPr>
          <w:sz w:val="8"/>
        </w:rPr>
        <w:t xml:space="preserve"> prefecture were reprimanded. Authorities increasingly restricted and punished Uyghurs’ foreign ties. Since October 2016, authorities have arbitrarily recalled passports from residents of Xinjiang. Since about April, 2017 authorities have arbitrarily detained thousands of Uyghurs and other Muslims in centers where they were forced to undergo “patriotic education.” Authorities also ordered Uyghur students studying abroad, including in Egypt, to return to Xinjiang; and in July, Egyptian authorities rounded up those who had failed to return, possibly at China’s behest. By September, about 20 Uyghurs were forcibly repatriated to Xinjiang while 12 were released. Some of those who returned were detained; a Xinjiang court sentenced Islamic scholar </w:t>
      </w:r>
      <w:proofErr w:type="spellStart"/>
      <w:r w:rsidRPr="00E22FFA">
        <w:rPr>
          <w:sz w:val="8"/>
        </w:rPr>
        <w:t>Hebibulla</w:t>
      </w:r>
      <w:proofErr w:type="spellEnd"/>
      <w:r w:rsidRPr="00E22FFA">
        <w:rPr>
          <w:sz w:val="8"/>
        </w:rPr>
        <w:t xml:space="preserve"> Tohti to 10 years in prison after he returned with a doctorate degree from Egypt’s Al-Azhar University. In February, a video believed to be released by the extremist group Islamic State (also known as ISIS) showed Uyghur fighters who pledged to return to China and “shed blood like rivers”—the first reported direct threat by the group against Chinese targets. A 2016 study reported that at least 114 Uyghurs had joined ISIS, but estimates vary widely and the level of participation remains unconfirmed. In April, the Xinjiang Counter-Extremism Regulations, which prohibit the wearing of “abnormal” beards or veils in public places, became effective. </w:t>
      </w:r>
      <w:proofErr w:type="gramStart"/>
      <w:r w:rsidRPr="00E22FFA">
        <w:rPr>
          <w:sz w:val="8"/>
        </w:rPr>
        <w:t>Also</w:t>
      </w:r>
      <w:proofErr w:type="gramEnd"/>
      <w:r w:rsidRPr="00E22FFA">
        <w:rPr>
          <w:sz w:val="8"/>
        </w:rPr>
        <w:t xml:space="preserve"> in April, Xinjiang authorities issued a new rule banning parents from naming children with dozens of names with religious connotations, such as Saddam and Medina, on the basis that they could “exaggerate religious fervor.” Tibet</w:t>
      </w:r>
      <w:bookmarkStart w:id="40" w:name="bbae7b"/>
      <w:bookmarkEnd w:id="40"/>
      <w:r w:rsidRPr="00E22FFA">
        <w:rPr>
          <w:sz w:val="8"/>
        </w:rPr>
        <w:t xml:space="preserve"> Authorities in Tibetan areas continue to severely restrict religious freedom, speech, movement, and assembly, and fail to redress popular concerns about mining and land grabs by local officials, which often involve intimidation and arbitrary violence by security forces. In 2017, officials intensified surveillance of online and phone communications. Six UN special rapporteurs sent a communication to the government of China expressing concern about the late 2016 mass expulsion of monastics (monks and nuns) and demolition of living quarters at the </w:t>
      </w:r>
      <w:proofErr w:type="spellStart"/>
      <w:r w:rsidRPr="00E22FFA">
        <w:rPr>
          <w:sz w:val="8"/>
        </w:rPr>
        <w:t>Larung</w:t>
      </w:r>
      <w:proofErr w:type="spellEnd"/>
      <w:r w:rsidRPr="00E22FFA">
        <w:rPr>
          <w:sz w:val="8"/>
        </w:rPr>
        <w:t xml:space="preserve"> Gar monastery in </w:t>
      </w:r>
      <w:proofErr w:type="spellStart"/>
      <w:r w:rsidRPr="00E22FFA">
        <w:rPr>
          <w:sz w:val="8"/>
        </w:rPr>
        <w:t>Kandze</w:t>
      </w:r>
      <w:proofErr w:type="spellEnd"/>
      <w:r w:rsidRPr="00E22FFA">
        <w:rPr>
          <w:sz w:val="8"/>
        </w:rPr>
        <w:t xml:space="preserve">, Sichuan. Similar expulsions and demolitions were reported at the </w:t>
      </w:r>
      <w:proofErr w:type="spellStart"/>
      <w:r w:rsidRPr="00E22FFA">
        <w:rPr>
          <w:sz w:val="8"/>
        </w:rPr>
        <w:t>Yachen</w:t>
      </w:r>
      <w:proofErr w:type="spellEnd"/>
      <w:r w:rsidRPr="00E22FFA">
        <w:rPr>
          <w:sz w:val="8"/>
        </w:rPr>
        <w:t xml:space="preserve"> Gar monastery in </w:t>
      </w:r>
      <w:proofErr w:type="spellStart"/>
      <w:r w:rsidRPr="00E22FFA">
        <w:rPr>
          <w:sz w:val="8"/>
        </w:rPr>
        <w:t>Kandze</w:t>
      </w:r>
      <w:proofErr w:type="spellEnd"/>
      <w:r w:rsidRPr="00E22FFA">
        <w:rPr>
          <w:sz w:val="8"/>
        </w:rPr>
        <w:t xml:space="preserve"> in August 2017. Several thousand Tibetans traveling on Chinese passports to India for a January 2017 teaching by the Dalai Lama were forced to return early when officials in Tibetan areas attempted to confiscate passports, threatening retaliation against those travelling abroad and their family members back home. In June, residents of </w:t>
      </w:r>
      <w:proofErr w:type="spellStart"/>
      <w:r w:rsidRPr="00E22FFA">
        <w:rPr>
          <w:sz w:val="8"/>
        </w:rPr>
        <w:t>Palyul</w:t>
      </w:r>
      <w:proofErr w:type="spellEnd"/>
      <w:r w:rsidRPr="00E22FFA">
        <w:rPr>
          <w:sz w:val="8"/>
        </w:rPr>
        <w:t xml:space="preserve"> county, Sichuan, demonstrated against land grabs; in July and August, Qinghai residents peacefully protested against several official policies. One solo protest in central Lhasa on June 23 ended in the protester’s suicide. Between October 2016 and March 2017, there were at least six protests in </w:t>
      </w:r>
      <w:proofErr w:type="spellStart"/>
      <w:r w:rsidRPr="00E22FFA">
        <w:rPr>
          <w:sz w:val="8"/>
        </w:rPr>
        <w:t>Ngaba</w:t>
      </w:r>
      <w:proofErr w:type="spellEnd"/>
      <w:r w:rsidRPr="00E22FFA">
        <w:rPr>
          <w:sz w:val="8"/>
        </w:rPr>
        <w:t>, Sichuan, alone, but details are scant due to extreme surveillance and intimidation. Tibetans continue to self-immolate to protest Chinese policies. At time of writing, four had done so in 2017. Freedom of Religion</w:t>
      </w:r>
      <w:bookmarkStart w:id="41" w:name="ada87c"/>
      <w:bookmarkEnd w:id="41"/>
      <w:r w:rsidRPr="00E22FFA">
        <w:rPr>
          <w:sz w:val="8"/>
        </w:rPr>
        <w:t xml:space="preserve"> </w:t>
      </w:r>
      <w:r w:rsidRPr="00E22FFA">
        <w:rPr>
          <w:u w:val="single"/>
        </w:rPr>
        <w:t>The government restricts religious practice to five officially recognized religions in officially approved religious premises. Authorities retain control over religious bodies’ personnel appointments, publications, finances, and seminary applications. The government classifies many religious groups outside its control as “evil cults,” and subjects members to police harassment, torture, arbitrary detention, and imprisonment.</w:t>
      </w:r>
      <w:r>
        <w:rPr>
          <w:u w:val="single"/>
        </w:rPr>
        <w:t xml:space="preserve"> </w:t>
      </w:r>
      <w:r w:rsidRPr="00E22FFA">
        <w:rPr>
          <w:sz w:val="8"/>
        </w:rPr>
        <w:t xml:space="preserve">In February 2017, Beijing police detained Sun Qian, a businesswoman and Canadian citizen, on suspicion of “using cults to sabotage law enforcement.” Sun is a follower of the Falun Gong, a meditation-focused spiritual group banned since 1999. </w:t>
      </w:r>
      <w:r w:rsidRPr="00E22FFA">
        <w:rPr>
          <w:u w:val="single"/>
        </w:rPr>
        <w:t>Sun was reportedly pepper-sprayed, put in handcuffs attached to foot shackles, and deprived of sleep.</w:t>
      </w:r>
      <w:r w:rsidRPr="00E22FFA">
        <w:rPr>
          <w:sz w:val="8"/>
        </w:rPr>
        <w:t xml:space="preserve"> In May, authorities detained Shao </w:t>
      </w:r>
      <w:proofErr w:type="spellStart"/>
      <w:r w:rsidRPr="00E22FFA">
        <w:rPr>
          <w:sz w:val="8"/>
        </w:rPr>
        <w:t>Zhumin</w:t>
      </w:r>
      <w:proofErr w:type="spellEnd"/>
      <w:r w:rsidRPr="00E22FFA">
        <w:rPr>
          <w:sz w:val="8"/>
        </w:rPr>
        <w:t xml:space="preserve">, a Catholic bishop of an underground church in Wenzhou, Zhejiang province. Shao’s church had refused to join the state-affiliated Chinese Catholic Patriotic Association. Beijing and the Vatican have continued negotiations on the normalization of diplomatic ties, but the dialogue remains strained by disputes over who has authority to appoint bishops in the country. In September, China passed revisions to the 2005 Regulations on Religious Affairs. The document, which comes into effect in February 2018, introduces new restrictions designed to “curb extremism” and “resist infiltration,” including banning unauthorized teaching about religion and going abroad to take part in training or meetings. Donations from foreign groups or individuals that are over 100,000 RMB (US$15,000) are also prohibited. The new rules also expand the role of local authorities in controlling religious activities. Authorities in Yunnan province charged more than a dozen Christians in 2017 with “using cults to sabotage law enforcement.” In October, at least three of the charged were given prison sentences of four years. One of their lawyers said the arrests were due to the group not gathering at officially designated churches. </w:t>
      </w:r>
      <w:r w:rsidRPr="00E22FFA">
        <w:rPr>
          <w:u w:val="single"/>
        </w:rPr>
        <w:t>Women’s and Girls’ Rights</w:t>
      </w:r>
      <w:bookmarkStart w:id="42" w:name="49dda6"/>
      <w:bookmarkEnd w:id="42"/>
      <w:r>
        <w:rPr>
          <w:u w:val="single"/>
        </w:rPr>
        <w:t xml:space="preserve"> </w:t>
      </w:r>
      <w:r w:rsidRPr="00E22FFA">
        <w:rPr>
          <w:sz w:val="8"/>
        </w:rPr>
        <w:t xml:space="preserve">According to a report by World Economic Forum, China ranked 100th out of 144 countries for gender parity in 2017, falling for the ninth consecutive year since 2008, when it ranked 57th. The Party Congress, concluded in October, was marked by a striking absence of women in top political posts. </w:t>
      </w:r>
      <w:r w:rsidRPr="00E22FFA">
        <w:rPr>
          <w:u w:val="single"/>
        </w:rPr>
        <w:t>Women and girls in China continue to confront sexual abuse and harassment, employment discrimination, and domestic violence.</w:t>
      </w:r>
      <w:r>
        <w:rPr>
          <w:u w:val="single"/>
        </w:rPr>
        <w:t xml:space="preserve"> </w:t>
      </w:r>
      <w:r w:rsidRPr="00E22FFA">
        <w:rPr>
          <w:sz w:val="8"/>
        </w:rPr>
        <w:t xml:space="preserve">The </w:t>
      </w:r>
      <w:r w:rsidRPr="00E22FFA">
        <w:rPr>
          <w:u w:val="single"/>
        </w:rPr>
        <w:t>Chinese government remains hostile to women’s rights activism</w:t>
      </w:r>
      <w:r w:rsidRPr="00E22FFA">
        <w:rPr>
          <w:sz w:val="8"/>
        </w:rPr>
        <w:t xml:space="preserve">. In February, internet company </w:t>
      </w:r>
      <w:proofErr w:type="spellStart"/>
      <w:r w:rsidRPr="00E22FFA">
        <w:rPr>
          <w:sz w:val="8"/>
        </w:rPr>
        <w:t>Sina</w:t>
      </w:r>
      <w:proofErr w:type="spellEnd"/>
      <w:r w:rsidRPr="00E22FFA">
        <w:rPr>
          <w:sz w:val="8"/>
        </w:rPr>
        <w:t xml:space="preserve"> suspended the microblog of Women’s Voices, run by outspoken feminists, for 30 days. Between May and June, Guangzhou police forced five activists from their homes in retaliation for their campaign to raise awareness about sexual harassment on public transportation. In September, authorities finally lifted a 10-year travel ban on activist Wu </w:t>
      </w:r>
      <w:proofErr w:type="spellStart"/>
      <w:r w:rsidRPr="00E22FFA">
        <w:rPr>
          <w:sz w:val="8"/>
        </w:rPr>
        <w:t>Rongrong</w:t>
      </w:r>
      <w:proofErr w:type="spellEnd"/>
      <w:r w:rsidRPr="00E22FFA">
        <w:rPr>
          <w:sz w:val="8"/>
        </w:rPr>
        <w:t>, enabling her to travel to Hong Kong for studies. Disability Rights</w:t>
      </w:r>
      <w:bookmarkStart w:id="43" w:name="1aadcc"/>
      <w:bookmarkEnd w:id="43"/>
      <w:r w:rsidRPr="00E22FFA">
        <w:rPr>
          <w:sz w:val="8"/>
        </w:rPr>
        <w:t xml:space="preserve"> China ratified the Convention on the Rights of Persons with Disabilities in 2008. However, persons with disabilities continue to face discrimination in areas including education and employment. In February, authorities released long-awaited Regulations of Education of Persons with Disabilities to replace out-of-date 1994 regulations. While the new regulations have some positive aspects, they do not go far enough in removing discriminatory obstacles that prevent many children with disabilities from being placed in mainstream schools. They require that students with disabilities be evaluated by a quasi-governmental expert committee and placed according to their “physical conditions and ability to be educated and adapt to [mainstream] schools.” Preventing children with disabilities from attending mainstream </w:t>
      </w:r>
      <w:proofErr w:type="gramStart"/>
      <w:r w:rsidRPr="00E22FFA">
        <w:rPr>
          <w:sz w:val="8"/>
        </w:rPr>
        <w:t>schools, or</w:t>
      </w:r>
      <w:proofErr w:type="gramEnd"/>
      <w:r w:rsidRPr="00E22FFA">
        <w:rPr>
          <w:sz w:val="8"/>
        </w:rPr>
        <w:t xml:space="preserve"> failing to provide them with support needed to attend such schools, is itself a violation of the CRPD. In March, state press reported the death of a 15-year-old with autism in a Guangdong “care center” for the homeless, focusing attention on neglect in these facilities. In a welcome move in April, the Ministry of Education issued a new rule to accommodate students with disabilities in college entrance exams, known as </w:t>
      </w:r>
      <w:proofErr w:type="spellStart"/>
      <w:r w:rsidRPr="00E22FFA">
        <w:rPr>
          <w:sz w:val="8"/>
        </w:rPr>
        <w:t>gaokao</w:t>
      </w:r>
      <w:proofErr w:type="spellEnd"/>
      <w:r w:rsidRPr="00E22FFA">
        <w:rPr>
          <w:sz w:val="8"/>
        </w:rPr>
        <w:t xml:space="preserve">. While a 2014 decision already required schools to provide people with visual impairments access to braille or electronic paper in </w:t>
      </w:r>
      <w:proofErr w:type="spellStart"/>
      <w:r w:rsidRPr="00E22FFA">
        <w:rPr>
          <w:sz w:val="8"/>
        </w:rPr>
        <w:t>gaokao</w:t>
      </w:r>
      <w:proofErr w:type="spellEnd"/>
      <w:r w:rsidRPr="00E22FFA">
        <w:rPr>
          <w:sz w:val="8"/>
        </w:rPr>
        <w:t xml:space="preserve"> exams, the new rule provides more details on implementation and includes accommodation for people with other disabilities, including for deaf students. Sexual Orientation and Gender Identity</w:t>
      </w:r>
      <w:bookmarkStart w:id="44" w:name="e81181"/>
      <w:bookmarkEnd w:id="44"/>
      <w:r w:rsidRPr="00E22FFA">
        <w:rPr>
          <w:sz w:val="8"/>
        </w:rPr>
        <w:t xml:space="preserve"> While China de-criminalized homosexuality in 1997, it lacks laws protecting people from discrimination on the basis of sexual orientation or gender identity, and same-sex partnership is not legal. In May, Chinese authorities shut down a popular dating app for lesbians. In June, the government banned “abnormal sexual lifestyles,” including homosexuality, from online video programs. </w:t>
      </w:r>
      <w:r w:rsidRPr="00E22FFA">
        <w:rPr>
          <w:u w:val="single"/>
        </w:rPr>
        <w:t>In July, authorities forced the LGBT group Speak Out to cancel a conference in Chengdu. An earlier Speak Out event scheduled for May in Xi’an was also cancelled after police briefly detained the organizers and told them that LGBT events were “not welcome” in the city.</w:t>
      </w:r>
      <w:r w:rsidRPr="00E22FFA">
        <w:rPr>
          <w:sz w:val="8"/>
        </w:rPr>
        <w:t xml:space="preserve"> Refugees and Asylum Seekers</w:t>
      </w:r>
      <w:bookmarkStart w:id="45" w:name="2b4ae4"/>
      <w:bookmarkEnd w:id="45"/>
      <w:r w:rsidRPr="00E22FFA">
        <w:rPr>
          <w:sz w:val="8"/>
        </w:rPr>
        <w:t xml:space="preserve"> Beijing also appeared to step up its campaign to forcibly return North Korean refugees and asylum seekers in 2017: between July and August, 41 people were detained; 51 had been detained in all of 2016. Key International Actors</w:t>
      </w:r>
      <w:bookmarkStart w:id="46" w:name="73fccc"/>
      <w:bookmarkEnd w:id="46"/>
      <w:r w:rsidRPr="00E22FFA">
        <w:rPr>
          <w:sz w:val="8"/>
        </w:rPr>
        <w:t xml:space="preserve"> While the European Parliament, United States Congress, the UN High Commissioner for Human Rights, and individual members of governments and parliaments publicly expressed some concern about the deteriorating human rights situation in China in 2017, the response of “like-minded” governments to negative developments, such as jail sentences for peaceful protestors in Hong Kong, was even more muted than in previous years. Although the United States delivered a joint statement on behalf of a dozen countries at the March 2016 session of the UNHRC expressing concern at human rights violations in China, it did not present a follow-up joint statement at any of the council’s 2017 sessions. In January 2017, UN Secretary-General Antonio Guterres introduced President Xi at an event closed to civil society at the Palais des Nations in Geneva. Guterres made no reference to China’s deteriorating human rights environment or to human rights as a pillar of UN work. At a summit in Brussels on June 1-2, the EU Council and Commission presidents publicly “expressed concern” about human rights abuses in </w:t>
      </w:r>
      <w:proofErr w:type="gramStart"/>
      <w:r w:rsidRPr="00E22FFA">
        <w:rPr>
          <w:sz w:val="8"/>
        </w:rPr>
        <w:t>China, but</w:t>
      </w:r>
      <w:proofErr w:type="gramEnd"/>
      <w:r w:rsidRPr="00E22FFA">
        <w:rPr>
          <w:sz w:val="8"/>
        </w:rPr>
        <w:t xml:space="preserve"> did not call for the release of political prisoners, including EU citizens, or the repeal of abusive laws. The EU did raise concerns about China at the UNHRC in September. In June, German Chancellor Angela Merkel publicly challenged Chinese authorities to fulfill their commitments to register German NGOs under China’s new Foreign NGO Management Law, which went into effect in 2017. </w:t>
      </w:r>
      <w:proofErr w:type="gramStart"/>
      <w:r w:rsidRPr="00E22FFA">
        <w:rPr>
          <w:sz w:val="8"/>
        </w:rPr>
        <w:t>Also</w:t>
      </w:r>
      <w:proofErr w:type="gramEnd"/>
      <w:r w:rsidRPr="00E22FFA">
        <w:rPr>
          <w:sz w:val="8"/>
        </w:rPr>
        <w:t xml:space="preserve"> in June, Italian police briefly detained and later released </w:t>
      </w:r>
      <w:proofErr w:type="spellStart"/>
      <w:r w:rsidRPr="00E22FFA">
        <w:rPr>
          <w:sz w:val="8"/>
        </w:rPr>
        <w:t>Dolkun</w:t>
      </w:r>
      <w:proofErr w:type="spellEnd"/>
      <w:r w:rsidRPr="00E22FFA">
        <w:rPr>
          <w:sz w:val="8"/>
        </w:rPr>
        <w:t xml:space="preserve"> Isa, a prominent Uyghur activist and German citizen, as he tried to enter the Italian Senate, where he had been invited to speak. Italian authorities refused to clarify whether China had requested Isa’s detention. Australia failed to ratify an extradition treaty with China after protests from Australian politicians arguing Australia should not send people to China because the country's judicial system is plagued with human rights abuses. Businessmen linked to China’s government have made significant foreign donations to political parties in Australia, raising concerns about Chinese attempts to influence Australian policy. An Australian parliamentary inquiry in March called for a ban on political donations from foreign sources, and the government ordered a review of espionage laws. In July, the United States issued several statements condemning China’s failure to allow Liu Xiaobo the freedom to seek medical treatment wherever he chose. Yet within hours of Liu’s death US President Donald Trump referred to President Xi as a “terrific guy” and “a great leader.” Foreign Policy</w:t>
      </w:r>
      <w:bookmarkStart w:id="47" w:name="8deaa8"/>
      <w:bookmarkEnd w:id="47"/>
      <w:r w:rsidRPr="00E22FFA">
        <w:rPr>
          <w:sz w:val="8"/>
        </w:rPr>
        <w:t xml:space="preserve"> </w:t>
      </w:r>
      <w:proofErr w:type="gramStart"/>
      <w:r w:rsidRPr="00E22FFA">
        <w:rPr>
          <w:sz w:val="8"/>
        </w:rPr>
        <w:t>In</w:t>
      </w:r>
      <w:proofErr w:type="gramEnd"/>
      <w:r w:rsidRPr="00E22FFA">
        <w:rPr>
          <w:sz w:val="8"/>
        </w:rPr>
        <w:t xml:space="preserve"> May, China hosted its largest-ever gathering for the “One Belt, One Road” (OBOR) initiative, a development program spanning 65 countries that China says will involve investments of more than $1 trillion. Many participating states have a history of countenancing serious human rights violations in major development and infrastructure projects. Key international financial institutions, including the Asian Development Bank, the Asian Infrastructure Investment Bank, and the World Bank, have not taken adequate steps to ensure that they place strong human rights conditions on any participation in OBOR-related projects. At the UN Security Council, </w:t>
      </w:r>
      <w:r w:rsidRPr="00E22FFA">
        <w:rPr>
          <w:u w:val="single"/>
        </w:rPr>
        <w:t>China joined Russia in February in a double veto of a resolution that would have imposed sanctions related to use of chemical weapons in Syria. In September, the council held closed-door discussions on Burmese military atrocities against Burma’s Rohingya Muslim minority; diplomats said China opposed language recognizing the right of return of the more than 630,000 Rohingya refugees who fled to Bangladesh</w:t>
      </w:r>
      <w:r w:rsidRPr="00E22FFA">
        <w:rPr>
          <w:sz w:val="8"/>
        </w:rPr>
        <w:t xml:space="preserve">. While senior </w:t>
      </w:r>
      <w:r w:rsidRPr="00E22FFA">
        <w:rPr>
          <w:u w:val="single"/>
        </w:rPr>
        <w:t>UN officials described the military campaign as “ethnic cleansing,” Chinese state media endorsed it as a firm response to “Islamic terrorists.”</w:t>
      </w:r>
    </w:p>
    <w:p w14:paraId="11E268F8" w14:textId="77777777" w:rsidR="001B6D12" w:rsidRPr="00E22FFA" w:rsidRDefault="001B6D12" w:rsidP="001B6D12">
      <w:pPr>
        <w:rPr>
          <w:u w:val="single"/>
        </w:rPr>
      </w:pPr>
    </w:p>
    <w:p w14:paraId="35E1ADF6" w14:textId="77777777" w:rsidR="001B6D12" w:rsidRDefault="001B6D12" w:rsidP="001B6D12">
      <w:pPr>
        <w:pStyle w:val="Heading4"/>
      </w:pPr>
      <w:r>
        <w:t>No impact to democracy</w:t>
      </w:r>
    </w:p>
    <w:p w14:paraId="2DDB953A" w14:textId="77777777" w:rsidR="001B6D12" w:rsidRPr="00314568" w:rsidRDefault="001B6D12" w:rsidP="001B6D12">
      <w:r>
        <w:t xml:space="preserve">Bruce </w:t>
      </w:r>
      <w:r w:rsidRPr="00314568">
        <w:rPr>
          <w:rStyle w:val="Style13ptBold"/>
        </w:rPr>
        <w:t>Fein 14</w:t>
      </w:r>
      <w:r>
        <w:t xml:space="preserve"> </w:t>
      </w:r>
      <w:r w:rsidRPr="00314568">
        <w:t xml:space="preserve">{Bruce Fein served as associate deputy attorney general and general counsel of the Federal Communications Commission under President Reagan. He is now a partner in the firm Fein &amp; </w:t>
      </w:r>
      <w:proofErr w:type="spellStart"/>
      <w:r w:rsidRPr="00314568">
        <w:t>DelValle</w:t>
      </w:r>
      <w:proofErr w:type="spellEnd"/>
      <w:r w:rsidRPr="00314568">
        <w:t>, PLLC. </w:t>
      </w:r>
      <w:r>
        <w:t xml:space="preserve">12-24-2014. “Stop US Democratic Promotion Abroad.” </w:t>
      </w:r>
      <w:r w:rsidRPr="00314568">
        <w:t>https://www.washingtontimes.com/news/2014/dec/24/bruce-fein-stop-united-states-democracy-promotion-/}//JM</w:t>
      </w:r>
    </w:p>
    <w:p w14:paraId="5BF8AA42" w14:textId="70AD727B" w:rsidR="001B6D12" w:rsidRDefault="001B6D12" w:rsidP="001B6D12">
      <w:pPr>
        <w:rPr>
          <w:sz w:val="16"/>
        </w:rPr>
      </w:pPr>
      <w:r w:rsidRPr="00314568">
        <w:rPr>
          <w:u w:val="single"/>
        </w:rPr>
        <w:t xml:space="preserve">The U.S. government should cease its arrogant and ill-informed attempts to promote democracy around the globe </w:t>
      </w:r>
      <w:r w:rsidRPr="00314568">
        <w:rPr>
          <w:sz w:val="16"/>
        </w:rPr>
        <w:t xml:space="preserve">— whether in Cuba, </w:t>
      </w:r>
      <w:r w:rsidRPr="00C85C81">
        <w:rPr>
          <w:sz w:val="16"/>
        </w:rPr>
        <w:t>Iraq</w:t>
      </w:r>
      <w:r w:rsidRPr="00314568">
        <w:rPr>
          <w:sz w:val="16"/>
        </w:rPr>
        <w:t xml:space="preserve">, </w:t>
      </w:r>
      <w:r w:rsidRPr="00C85C81">
        <w:rPr>
          <w:sz w:val="16"/>
        </w:rPr>
        <w:t>Afghanistan</w:t>
      </w:r>
      <w:r w:rsidRPr="00314568">
        <w:rPr>
          <w:sz w:val="16"/>
        </w:rPr>
        <w:t xml:space="preserve">, Communist China, Ukraine, </w:t>
      </w:r>
      <w:r w:rsidRPr="00C85C81">
        <w:rPr>
          <w:sz w:val="16"/>
        </w:rPr>
        <w:t>Burma</w:t>
      </w:r>
      <w:r w:rsidRPr="00314568">
        <w:rPr>
          <w:sz w:val="16"/>
        </w:rPr>
        <w:t xml:space="preserve"> or otherwise. The attempts are extraneous to the purposes of the United States Constitution. </w:t>
      </w:r>
      <w:r w:rsidRPr="00314568">
        <w:rPr>
          <w:u w:val="single"/>
        </w:rPr>
        <w:t>Democratically elected leaders can be every bit as tyrannical and aggressive towards the United States as unelected dictators</w:t>
      </w:r>
      <w:r w:rsidRPr="00314568">
        <w:rPr>
          <w:sz w:val="16"/>
        </w:rPr>
        <w:t xml:space="preserve">. Hamas, listed as an international terrorist organization, decisively triumphed in Palestinian parliamentary elections in 2006. It has ruled in Gaza since 2007, routinely denies human rights, chronically attacks Israel, and execrates the United States. </w:t>
      </w:r>
      <w:r w:rsidRPr="00314568">
        <w:rPr>
          <w:u w:val="single"/>
        </w:rPr>
        <w:t>Egypt’s first democratically elected president, Mohamed Morsi, proved as much or more contemptuous of the rule of law, human rights and amity towards Israel and the United States than his dictatorial predecessor, Hosni Mubarak.</w:t>
      </w:r>
      <w:r w:rsidRPr="00314568">
        <w:rPr>
          <w:sz w:val="16"/>
        </w:rPr>
        <w:t xml:space="preserve"> Thus, the United States shed only crocodile tears when he was overthrown in a military coup. Adolf Hitler climbed to power through popular elections. His Nationalist Socialists captured more than 37 percent of the vote in 1932 to become the largest party in the Reichstag. Free and fair elections in Saudi Arabia would yield victory for radical Islamic parties with affinity and sympathy for the murderous perpetrators of 9/11. In sum, promoting democracy in foreign lands may aggravate rather than diminish threats to perceived interests of the United States. Thus, we have supported dictators over democrats in Iran, Guatemala, Chile, Indonesia, Argentina, Bahrain, Kuwait, Cambodia, Brazil, the Democratic Republic of Congo, Spain, the Philippines, ad infinitum. In any event, </w:t>
      </w:r>
      <w:r w:rsidRPr="00314568">
        <w:rPr>
          <w:u w:val="single"/>
        </w:rPr>
        <w:t>democracy promotion is overwhelmingly a fool’s errand.</w:t>
      </w:r>
      <w:r w:rsidRPr="00314568">
        <w:rPr>
          <w:sz w:val="16"/>
        </w:rPr>
        <w:t xml:space="preserve"> The process is vastly too complex for us to master or to jump start. Sending nations copies of the Declaration of Independence and Constitution will not do. Words without a reinforcing political culture are worthless. </w:t>
      </w:r>
      <w:r w:rsidRPr="00C85C81">
        <w:rPr>
          <w:sz w:val="16"/>
        </w:rPr>
        <w:t>Iraq</w:t>
      </w:r>
      <w:r w:rsidRPr="00314568">
        <w:rPr>
          <w:sz w:val="16"/>
        </w:rPr>
        <w:t xml:space="preserve">’s Constitution prohibits laws that contradict the “principles of democracy.” But Salmon Rushdie would be killed if he attempted to sell The Satanic Verses in Baghdad. </w:t>
      </w:r>
      <w:bookmarkStart w:id="48" w:name="pagebreak"/>
      <w:bookmarkEnd w:id="48"/>
      <w:r w:rsidRPr="00314568">
        <w:rPr>
          <w:u w:val="single"/>
        </w:rPr>
        <w:t>We also forget that democracy in the United States evolved over more than seven centuries.</w:t>
      </w:r>
      <w:r w:rsidRPr="00314568">
        <w:rPr>
          <w:sz w:val="16"/>
        </w:rPr>
        <w:t xml:space="preserve"> We cannot expect more from other people. Anglo-American democracy was born with the Magna Carta to check the absolutism of King John in 1215 on the fields of Runnymede. Through succeeding centuries and periodic civil wars, the powers of Parliament strengthened and the powers of the King diminished. Landmarks included the Grand Remonstrance, the beheading of Charles I by Oliver Cromwell, and the English Bill of Rights of 1688. American colonists claimed the rights of British freemen. They soon took on the trappings of democracy with the Virginia House of Burgesses, the Mayflower Compact, the Connecticut Charter Oak, the Maryland Toleration Act, etc. The United States Constitution was not drafted until 1787, more than five centuries after Magna Carta. Democratic principles did not completely triumph until the Civil War Amendments ending slavery and enfranchising blacks, and the Women’s Suffrage Amendment ending their disenfranchisement in 1919. Blacks did not de facto enjoy the right to vote until the Voting Rights Act of 1965, more seven and one-half centuries since the road to democracy began at Runnymede. It was facilitated in the United States by a literate society, a homogeneity of ethnicity, culture and language, natural boundaries, and an unprecedented array of profound and selfless leaders, for example, George Washington and James Madison. Despite these vast advantages, the United States still needed a bloody Civil War and an obscenely prolonged period of Jim Crow before finally achieving substantial national unity and racial justice. In light of our own seven-century journey to democracy, the idea that we can install democratic dispensations in nations that are at the pre-Magna Carta stage of political maturity and lacking our peculiar cultural advantages is delusional. Our miserable track record speaks for itself, including South Vietnam, Iran, </w:t>
      </w:r>
      <w:r w:rsidRPr="00C85C81">
        <w:rPr>
          <w:sz w:val="16"/>
        </w:rPr>
        <w:t>Iraq</w:t>
      </w:r>
      <w:r w:rsidRPr="00314568">
        <w:rPr>
          <w:sz w:val="16"/>
        </w:rPr>
        <w:t xml:space="preserve">, </w:t>
      </w:r>
      <w:r w:rsidRPr="00C85C81">
        <w:rPr>
          <w:sz w:val="16"/>
        </w:rPr>
        <w:t>Afghanistan</w:t>
      </w:r>
      <w:r w:rsidRPr="00314568">
        <w:rPr>
          <w:sz w:val="16"/>
        </w:rPr>
        <w:t xml:space="preserve">, Pakistan, Egypt, </w:t>
      </w:r>
      <w:r w:rsidRPr="00C85C81">
        <w:rPr>
          <w:sz w:val="16"/>
        </w:rPr>
        <w:t>Burma</w:t>
      </w:r>
      <w:r w:rsidRPr="00314568">
        <w:rPr>
          <w:sz w:val="16"/>
        </w:rPr>
        <w:t xml:space="preserve">, South Sudan, Somalia, Syria, and Bahrain. </w:t>
      </w:r>
      <w:r w:rsidRPr="00314568">
        <w:rPr>
          <w:u w:val="single"/>
        </w:rPr>
        <w:t>Taiwan moved into a democratic orbit in 1988 after the deaths of dictators Chiang Kai-shek and his son Chiang Ching-</w:t>
      </w:r>
      <w:proofErr w:type="spellStart"/>
      <w:r w:rsidRPr="00314568">
        <w:rPr>
          <w:u w:val="single"/>
        </w:rPr>
        <w:t>kuo</w:t>
      </w:r>
      <w:proofErr w:type="spellEnd"/>
      <w:r w:rsidRPr="00314568">
        <w:rPr>
          <w:u w:val="single"/>
        </w:rPr>
        <w:t>, and South Korea did the same after military strongman Chun Doo Hwan left office. But these democratic movements were indigenous. The United States was complacent with reliable, friendly, and anti-democratic leadership.</w:t>
      </w:r>
      <w:r>
        <w:rPr>
          <w:u w:val="single"/>
        </w:rPr>
        <w:t xml:space="preserve"> </w:t>
      </w:r>
      <w:r w:rsidRPr="00314568">
        <w:rPr>
          <w:u w:val="single"/>
        </w:rPr>
        <w:t>At best, democracy promotion is harmless — like shouting at the weather. At worst, it is counterproductive. Many societies are insufficiently mature, literate, and homogeneous to for its practice. Democracy in these places degenerates into majoritarian, sectarian, or tribal tyrannies notwithstanding formal elections</w:t>
      </w:r>
      <w:r w:rsidRPr="00314568">
        <w:rPr>
          <w:sz w:val="16"/>
        </w:rPr>
        <w:t xml:space="preserve">. Russia, </w:t>
      </w:r>
      <w:r w:rsidRPr="00C85C81">
        <w:rPr>
          <w:sz w:val="16"/>
        </w:rPr>
        <w:t>Iraq</w:t>
      </w:r>
      <w:r w:rsidRPr="00314568">
        <w:rPr>
          <w:sz w:val="16"/>
        </w:rPr>
        <w:t>, Syria, Libya, and South Sudan are emblematic. Democracy is given a bad name, which may handicap its return at a more propitious time. Our energies should be devoted to purging the evils from our own democracy. We should then be satisfied with influencing developments abroad by example, simpliciter.</w:t>
      </w:r>
    </w:p>
    <w:p w14:paraId="3257B8DF" w14:textId="77777777" w:rsidR="00AA20F8" w:rsidRDefault="00AA20F8" w:rsidP="00AA20F8">
      <w:pPr>
        <w:pStyle w:val="Heading1"/>
      </w:pPr>
      <w:r>
        <w:t>***</w:t>
      </w:r>
      <w:r w:rsidRPr="009428E5">
        <w:t>Affirmative</w:t>
      </w:r>
      <w:r>
        <w:t>***</w:t>
      </w:r>
    </w:p>
    <w:p w14:paraId="6A5C192D" w14:textId="77777777" w:rsidR="00AA20F8" w:rsidRDefault="00AA20F8" w:rsidP="00AA20F8">
      <w:pPr>
        <w:pStyle w:val="Heading2"/>
      </w:pPr>
      <w:r>
        <w:t>AT: Espionage</w:t>
      </w:r>
    </w:p>
    <w:p w14:paraId="6A3ECF34" w14:textId="77777777" w:rsidR="00AA20F8" w:rsidRDefault="00AA20F8" w:rsidP="00AA20F8">
      <w:pPr>
        <w:pStyle w:val="Heading3"/>
      </w:pPr>
      <w:r>
        <w:t>2AC---Alt Cause---Cyber espionage</w:t>
      </w:r>
    </w:p>
    <w:p w14:paraId="069FE166" w14:textId="77777777" w:rsidR="00AA20F8" w:rsidRPr="00F71DAF" w:rsidRDefault="00AA20F8" w:rsidP="00AA20F8">
      <w:pPr>
        <w:pStyle w:val="Heading4"/>
      </w:pPr>
      <w:r>
        <w:t>Cyber espionage accounts for the majority of theft, not human intelligence</w:t>
      </w:r>
    </w:p>
    <w:p w14:paraId="3E96C1EC" w14:textId="77777777" w:rsidR="00AA20F8" w:rsidRDefault="00AA20F8" w:rsidP="00AA20F8">
      <w:r>
        <w:t xml:space="preserve">James Andrew </w:t>
      </w:r>
      <w:r w:rsidRPr="00F71DAF">
        <w:rPr>
          <w:rStyle w:val="Style13ptBold"/>
        </w:rPr>
        <w:t>Lewis 18</w:t>
      </w:r>
      <w:r>
        <w:t xml:space="preserve"> – is a senior vice president at the Center for Strategic and International Studies (CSIS). [“How Much Have the Chinese Actually Taken?”, CSIS, March 22</w:t>
      </w:r>
      <w:r w:rsidRPr="00F71DAF">
        <w:rPr>
          <w:vertAlign w:val="superscript"/>
        </w:rPr>
        <w:t>nd</w:t>
      </w:r>
      <w:r>
        <w:t xml:space="preserve">, </w:t>
      </w:r>
      <w:hyperlink r:id="rId58" w:history="1">
        <w:r w:rsidRPr="00266EEF">
          <w:rPr>
            <w:rStyle w:val="Hyperlink"/>
          </w:rPr>
          <w:t>https://www.csis.org/analysis/how-much-have-chinese-actually-taken</w:t>
        </w:r>
      </w:hyperlink>
      <w:r>
        <w:t>, AZ]</w:t>
      </w:r>
    </w:p>
    <w:p w14:paraId="389A5998" w14:textId="77777777" w:rsidR="00AA20F8" w:rsidRPr="00C82D2E" w:rsidRDefault="00AA20F8" w:rsidP="00AA20F8">
      <w:pPr>
        <w:rPr>
          <w:sz w:val="16"/>
        </w:rPr>
      </w:pPr>
      <w:r w:rsidRPr="004A6CF4">
        <w:rPr>
          <w:sz w:val="16"/>
        </w:rPr>
        <w:t xml:space="preserve">Until recently, the </w:t>
      </w:r>
      <w:r w:rsidRPr="002D79A9">
        <w:rPr>
          <w:highlight w:val="yellow"/>
          <w:u w:val="single"/>
        </w:rPr>
        <w:t>U</w:t>
      </w:r>
      <w:r w:rsidRPr="004A6CF4">
        <w:rPr>
          <w:sz w:val="16"/>
        </w:rPr>
        <w:t xml:space="preserve">nited </w:t>
      </w:r>
      <w:r w:rsidRPr="002D79A9">
        <w:rPr>
          <w:highlight w:val="yellow"/>
          <w:u w:val="single"/>
        </w:rPr>
        <w:t>S</w:t>
      </w:r>
      <w:r w:rsidRPr="004A6CF4">
        <w:rPr>
          <w:sz w:val="16"/>
        </w:rPr>
        <w:t xml:space="preserve">tates probably </w:t>
      </w:r>
      <w:r w:rsidRPr="002D79A9">
        <w:rPr>
          <w:highlight w:val="yellow"/>
          <w:u w:val="single"/>
        </w:rPr>
        <w:t>lost between</w:t>
      </w:r>
      <w:r w:rsidRPr="004A6CF4">
        <w:rPr>
          <w:sz w:val="16"/>
        </w:rPr>
        <w:t xml:space="preserve"> $</w:t>
      </w:r>
      <w:r w:rsidRPr="002D79A9">
        <w:rPr>
          <w:rStyle w:val="Emphasis"/>
          <w:highlight w:val="yellow"/>
        </w:rPr>
        <w:t>20 billion and $30 billion</w:t>
      </w:r>
      <w:r w:rsidRPr="002D79A9">
        <w:rPr>
          <w:sz w:val="16"/>
          <w:highlight w:val="yellow"/>
        </w:rPr>
        <w:t xml:space="preserve"> </w:t>
      </w:r>
      <w:r w:rsidRPr="002D79A9">
        <w:rPr>
          <w:highlight w:val="yellow"/>
          <w:u w:val="single"/>
        </w:rPr>
        <w:t>annually from</w:t>
      </w:r>
      <w:r w:rsidRPr="004A6CF4">
        <w:rPr>
          <w:sz w:val="16"/>
        </w:rPr>
        <w:t xml:space="preserve"> </w:t>
      </w:r>
      <w:r w:rsidRPr="002D79A9">
        <w:rPr>
          <w:rStyle w:val="Emphasis"/>
          <w:highlight w:val="yellow"/>
        </w:rPr>
        <w:t>Chinese cyber espionage</w:t>
      </w:r>
      <w:r w:rsidRPr="00D96ABD">
        <w:rPr>
          <w:rStyle w:val="Emphasis"/>
        </w:rPr>
        <w:t>.</w:t>
      </w:r>
      <w:r w:rsidRPr="004A6CF4">
        <w:rPr>
          <w:sz w:val="16"/>
        </w:rPr>
        <w:t xml:space="preserve"> This does not count the losses from traditional espionage (e.g., using agents). The cumulative cost may reach $600 billion, since this kind of espionage has been going on for more than two decades. Any estimate has to take into account that some stolen IP cannot be turned into products, making the loss in these instances zero. In other cases, however, the victim company suffers revenue losses for years to come. </w:t>
      </w:r>
      <w:r w:rsidRPr="002D79A9">
        <w:rPr>
          <w:highlight w:val="yellow"/>
          <w:u w:val="single"/>
        </w:rPr>
        <w:t>Chinese companies</w:t>
      </w:r>
      <w:r w:rsidRPr="004A6CF4">
        <w:rPr>
          <w:u w:val="single"/>
        </w:rPr>
        <w:t xml:space="preserve"> are </w:t>
      </w:r>
      <w:r w:rsidRPr="002D79A9">
        <w:rPr>
          <w:highlight w:val="yellow"/>
          <w:u w:val="single"/>
        </w:rPr>
        <w:t>getting</w:t>
      </w:r>
      <w:r w:rsidRPr="004A6CF4">
        <w:rPr>
          <w:u w:val="single"/>
        </w:rPr>
        <w:t xml:space="preserve"> an </w:t>
      </w:r>
      <w:r w:rsidRPr="002D79A9">
        <w:rPr>
          <w:highlight w:val="yellow"/>
          <w:u w:val="single"/>
        </w:rPr>
        <w:t>illegal “subsidy</w:t>
      </w:r>
      <w:r w:rsidRPr="004A6CF4">
        <w:rPr>
          <w:u w:val="single"/>
        </w:rPr>
        <w:t xml:space="preserve">”; they can spend less on R&amp;D, </w:t>
      </w:r>
      <w:r w:rsidRPr="002D79A9">
        <w:rPr>
          <w:highlight w:val="yellow"/>
          <w:u w:val="single"/>
        </w:rPr>
        <w:t>since they can access U.S. research</w:t>
      </w:r>
      <w:r w:rsidRPr="004A6CF4">
        <w:rPr>
          <w:u w:val="single"/>
        </w:rPr>
        <w:t>.</w:t>
      </w:r>
      <w:r w:rsidRPr="004A6CF4">
        <w:rPr>
          <w:sz w:val="16"/>
        </w:rPr>
        <w:t xml:space="preserve"> The range of </w:t>
      </w:r>
      <w:r w:rsidRPr="002D79A9">
        <w:rPr>
          <w:highlight w:val="yellow"/>
          <w:u w:val="single"/>
        </w:rPr>
        <w:t>Chinese economic espionage</w:t>
      </w:r>
      <w:r w:rsidRPr="004A6CF4">
        <w:rPr>
          <w:sz w:val="16"/>
        </w:rPr>
        <w:t xml:space="preserve">, from simple household goods like wooden furniture and house paint to the most advanced high-tech products, is part of </w:t>
      </w:r>
      <w:r w:rsidRPr="004A6CF4">
        <w:rPr>
          <w:rStyle w:val="Emphasis"/>
        </w:rPr>
        <w:t xml:space="preserve">the </w:t>
      </w:r>
      <w:r w:rsidRPr="002D79A9">
        <w:rPr>
          <w:rStyle w:val="Emphasis"/>
          <w:highlight w:val="yellow"/>
        </w:rPr>
        <w:t>explanation for</w:t>
      </w:r>
      <w:r w:rsidRPr="004A6CF4">
        <w:rPr>
          <w:rStyle w:val="Emphasis"/>
        </w:rPr>
        <w:t xml:space="preserve"> China’s </w:t>
      </w:r>
      <w:r w:rsidRPr="002D79A9">
        <w:rPr>
          <w:rStyle w:val="Emphasis"/>
          <w:highlight w:val="yellow"/>
        </w:rPr>
        <w:t>rapid growth</w:t>
      </w:r>
      <w:r w:rsidRPr="004A6CF4">
        <w:rPr>
          <w:sz w:val="16"/>
        </w:rPr>
        <w:t xml:space="preserve">. </w:t>
      </w:r>
      <w:r w:rsidRPr="002D79A9">
        <w:rPr>
          <w:highlight w:val="yellow"/>
          <w:u w:val="single"/>
        </w:rPr>
        <w:t>Cyber espionage</w:t>
      </w:r>
      <w:r w:rsidRPr="002D79A9">
        <w:rPr>
          <w:sz w:val="16"/>
          <w:highlight w:val="yellow"/>
        </w:rPr>
        <w:t xml:space="preserve"> </w:t>
      </w:r>
      <w:r w:rsidRPr="002D79A9">
        <w:rPr>
          <w:highlight w:val="yellow"/>
          <w:u w:val="single"/>
        </w:rPr>
        <w:t>accounts</w:t>
      </w:r>
      <w:r w:rsidRPr="002D79A9">
        <w:rPr>
          <w:sz w:val="16"/>
          <w:highlight w:val="yellow"/>
        </w:rPr>
        <w:t xml:space="preserve"> </w:t>
      </w:r>
      <w:r w:rsidRPr="002D79A9">
        <w:rPr>
          <w:highlight w:val="yellow"/>
          <w:u w:val="single"/>
        </w:rPr>
        <w:t>for</w:t>
      </w:r>
      <w:r w:rsidRPr="004A6CF4">
        <w:rPr>
          <w:sz w:val="16"/>
        </w:rPr>
        <w:t xml:space="preserve"> a </w:t>
      </w:r>
      <w:r w:rsidRPr="002D79A9">
        <w:rPr>
          <w:rStyle w:val="Emphasis"/>
          <w:highlight w:val="yellow"/>
        </w:rPr>
        <w:t>majority</w:t>
      </w:r>
      <w:r w:rsidRPr="004A6CF4">
        <w:rPr>
          <w:sz w:val="16"/>
        </w:rPr>
        <w:t xml:space="preserve"> (but not all) </w:t>
      </w:r>
      <w:r w:rsidRPr="002D79A9">
        <w:rPr>
          <w:highlight w:val="yellow"/>
          <w:u w:val="single"/>
        </w:rPr>
        <w:t>of IP theft</w:t>
      </w:r>
      <w:r w:rsidRPr="004A6CF4">
        <w:rPr>
          <w:sz w:val="16"/>
        </w:rPr>
        <w:t xml:space="preserve">. To summarize how we arrived at this figure, the </w:t>
      </w:r>
      <w:r w:rsidRPr="004A6CF4">
        <w:rPr>
          <w:u w:val="single"/>
        </w:rPr>
        <w:t>U</w:t>
      </w:r>
      <w:r w:rsidRPr="004A6CF4">
        <w:rPr>
          <w:sz w:val="16"/>
        </w:rPr>
        <w:t xml:space="preserve">nited </w:t>
      </w:r>
      <w:r w:rsidRPr="004A6CF4">
        <w:rPr>
          <w:u w:val="single"/>
        </w:rPr>
        <w:t>S</w:t>
      </w:r>
      <w:r w:rsidRPr="004A6CF4">
        <w:rPr>
          <w:sz w:val="16"/>
        </w:rPr>
        <w:t xml:space="preserve">tates </w:t>
      </w:r>
      <w:r w:rsidRPr="004A6CF4">
        <w:rPr>
          <w:u w:val="single"/>
        </w:rPr>
        <w:t xml:space="preserve">lost roughly $100 billion annually to </w:t>
      </w:r>
      <w:proofErr w:type="spellStart"/>
      <w:r w:rsidRPr="004A6CF4">
        <w:rPr>
          <w:u w:val="single"/>
        </w:rPr>
        <w:t>cyber crime</w:t>
      </w:r>
      <w:proofErr w:type="spellEnd"/>
      <w:r w:rsidRPr="004A6CF4">
        <w:rPr>
          <w:sz w:val="16"/>
        </w:rPr>
        <w:t xml:space="preserve"> in the decade before the Barack Obama–Xi Jinping agreement renouncing commercial cyber espionage. Roughly a third of this was due to IP theft (the other two-thirds reflect losses from financial crime and recovery costs). </w:t>
      </w:r>
      <w:r w:rsidRPr="004A6CF4">
        <w:rPr>
          <w:u w:val="single"/>
        </w:rPr>
        <w:t>China accounts for a majority of economic cyber espionage against the United States</w:t>
      </w:r>
      <w:r w:rsidRPr="004A6CF4">
        <w:rPr>
          <w:sz w:val="16"/>
        </w:rPr>
        <w:t xml:space="preserve"> (perhaps three-quarters of the losses are from Chinese spying).</w:t>
      </w:r>
    </w:p>
    <w:p w14:paraId="146BF46A" w14:textId="77777777" w:rsidR="00AA20F8" w:rsidRDefault="00AA20F8" w:rsidP="00AA20F8">
      <w:pPr>
        <w:pStyle w:val="Heading4"/>
      </w:pPr>
      <w:r>
        <w:t>China expanding cyber espionage</w:t>
      </w:r>
    </w:p>
    <w:p w14:paraId="0C8C31F8" w14:textId="77777777" w:rsidR="00AA20F8" w:rsidRDefault="00AA20F8" w:rsidP="00AA20F8">
      <w:proofErr w:type="spellStart"/>
      <w:r w:rsidRPr="00D20439">
        <w:rPr>
          <w:rStyle w:val="Style13ptBold"/>
        </w:rPr>
        <w:t>Stratfor</w:t>
      </w:r>
      <w:proofErr w:type="spellEnd"/>
      <w:r w:rsidRPr="00D20439">
        <w:rPr>
          <w:rStyle w:val="Style13ptBold"/>
        </w:rPr>
        <w:t xml:space="preserve"> 18</w:t>
      </w:r>
      <w:r>
        <w:t xml:space="preserve"> – American geopolitical intelligence platform and publisher. [“China Won't Back Down on Cyber Espionage Anytime Soon”, July 6</w:t>
      </w:r>
      <w:r w:rsidRPr="00D20439">
        <w:rPr>
          <w:vertAlign w:val="superscript"/>
        </w:rPr>
        <w:t>th</w:t>
      </w:r>
      <w:r>
        <w:t xml:space="preserve">, </w:t>
      </w:r>
      <w:hyperlink r:id="rId59" w:history="1">
        <w:r w:rsidRPr="00266EEF">
          <w:rPr>
            <w:rStyle w:val="Hyperlink"/>
          </w:rPr>
          <w:t>https://worldview.stratfor.com/article/china-wont-back-down-cyber-espionage-anytime-soon</w:t>
        </w:r>
      </w:hyperlink>
      <w:r>
        <w:t>, AZ]</w:t>
      </w:r>
    </w:p>
    <w:p w14:paraId="7965B80E" w14:textId="77777777" w:rsidR="00AA20F8" w:rsidRDefault="00AA20F8" w:rsidP="00AA20F8">
      <w:r>
        <w:t xml:space="preserve">Keeping an Eye on the Competition </w:t>
      </w:r>
      <w:r w:rsidRPr="00BB446F">
        <w:rPr>
          <w:highlight w:val="yellow"/>
          <w:u w:val="single"/>
        </w:rPr>
        <w:t>Cyber espionage</w:t>
      </w:r>
      <w:r>
        <w:t xml:space="preserve"> will </w:t>
      </w:r>
      <w:r w:rsidRPr="00BB446F">
        <w:rPr>
          <w:highlight w:val="yellow"/>
          <w:u w:val="single"/>
        </w:rPr>
        <w:t>continue to be a critical part of China's</w:t>
      </w:r>
      <w:r w:rsidRPr="000007CD">
        <w:rPr>
          <w:u w:val="single"/>
        </w:rPr>
        <w:t xml:space="preserve"> internet </w:t>
      </w:r>
      <w:r w:rsidRPr="00BB446F">
        <w:rPr>
          <w:highlight w:val="yellow"/>
          <w:u w:val="single"/>
        </w:rPr>
        <w:t>strategy</w:t>
      </w:r>
      <w:r>
        <w:t xml:space="preserve">. The </w:t>
      </w:r>
      <w:r w:rsidRPr="000007CD">
        <w:rPr>
          <w:u w:val="single"/>
        </w:rPr>
        <w:t>country will probably keep prying into U.S. servers to find out</w:t>
      </w:r>
      <w:r>
        <w:t xml:space="preserve"> what </w:t>
      </w:r>
      <w:r w:rsidRPr="000007CD">
        <w:rPr>
          <w:u w:val="single"/>
        </w:rPr>
        <w:t>politicians in Washington</w:t>
      </w:r>
      <w:r>
        <w:t xml:space="preserve"> </w:t>
      </w:r>
      <w:r w:rsidRPr="00AC36E3">
        <w:rPr>
          <w:u w:val="single"/>
        </w:rPr>
        <w:t>are talking about and</w:t>
      </w:r>
      <w:r>
        <w:t xml:space="preserve"> to </w:t>
      </w:r>
      <w:r w:rsidRPr="00BB446F">
        <w:rPr>
          <w:rStyle w:val="Emphasis"/>
          <w:highlight w:val="yellow"/>
        </w:rPr>
        <w:t>steal military secrets</w:t>
      </w:r>
      <w:r>
        <w:t xml:space="preserve"> — such as the plans for supersonic anti-ship missiles that Chinese-sponsored hackers allegedly stole from a U.S. Navy contractor earlier this year. (Western intelligence agencies, including those in the United States, conduct the same kind of surveillance.) It will also continue </w:t>
      </w:r>
      <w:r w:rsidRPr="00BB446F">
        <w:rPr>
          <w:highlight w:val="yellow"/>
          <w:u w:val="single"/>
        </w:rPr>
        <w:t>infiltrat</w:t>
      </w:r>
      <w:r w:rsidRPr="00AC36E3">
        <w:rPr>
          <w:u w:val="single"/>
        </w:rPr>
        <w:t xml:space="preserve">ing foreign </w:t>
      </w:r>
      <w:r w:rsidRPr="00BB446F">
        <w:rPr>
          <w:highlight w:val="yellow"/>
          <w:u w:val="single"/>
        </w:rPr>
        <w:t>companies</w:t>
      </w:r>
      <w:r w:rsidRPr="00BB446F">
        <w:rPr>
          <w:highlight w:val="yellow"/>
        </w:rPr>
        <w:t xml:space="preserve"> </w:t>
      </w:r>
      <w:r w:rsidRPr="00BB446F">
        <w:rPr>
          <w:highlight w:val="yellow"/>
          <w:u w:val="single"/>
        </w:rPr>
        <w:t>to collect trade secrets</w:t>
      </w:r>
      <w:r>
        <w:t xml:space="preserve"> to help it become technologically self-sufficient, despite the U.S. government's objections and threats to retaliate. Its emphasis on cyber strategy notwithstanding, though, China still worries that it lags behind the United States, Russia and Israel. Hoping to catch up to, and eventually pass, these countries, </w:t>
      </w:r>
      <w:r w:rsidRPr="00AC36E3">
        <w:rPr>
          <w:u w:val="single"/>
        </w:rPr>
        <w:t>Beijing is reorganizing its cyberwarfare apparatus under the P</w:t>
      </w:r>
      <w:r>
        <w:t xml:space="preserve">eople's </w:t>
      </w:r>
      <w:r w:rsidRPr="00AC36E3">
        <w:rPr>
          <w:u w:val="single"/>
        </w:rPr>
        <w:t>L</w:t>
      </w:r>
      <w:r>
        <w:t xml:space="preserve">iberation </w:t>
      </w:r>
      <w:r w:rsidRPr="00AC36E3">
        <w:rPr>
          <w:u w:val="single"/>
        </w:rPr>
        <w:t>A</w:t>
      </w:r>
      <w:r>
        <w:t xml:space="preserve">rmy Strategic Support Force </w:t>
      </w:r>
      <w:r w:rsidRPr="00BB446F">
        <w:rPr>
          <w:highlight w:val="yellow"/>
          <w:u w:val="single"/>
        </w:rPr>
        <w:t>to better fund and develop</w:t>
      </w:r>
      <w:r>
        <w:t xml:space="preserve"> its asymmetric </w:t>
      </w:r>
      <w:r w:rsidRPr="00BB446F">
        <w:rPr>
          <w:highlight w:val="yellow"/>
          <w:u w:val="single"/>
        </w:rPr>
        <w:t>capabilities</w:t>
      </w:r>
      <w:r>
        <w:t xml:space="preserve">. As the world's powers find themselves in competition with one another once again, </w:t>
      </w:r>
      <w:r w:rsidRPr="00AC36E3">
        <w:rPr>
          <w:u w:val="single"/>
        </w:rPr>
        <w:t>Beijing is realizing that cyberspace is</w:t>
      </w:r>
      <w:r>
        <w:t xml:space="preserve"> at once </w:t>
      </w:r>
      <w:r w:rsidRPr="00AC36E3">
        <w:rPr>
          <w:u w:val="single"/>
        </w:rPr>
        <w:t>a vulnerability</w:t>
      </w:r>
      <w:r>
        <w:t xml:space="preserve"> and an opportunity. China is the only country with the economic and military capacity to truly challenge the United States and to disrupt the international system it presides over. The internet is an increasingly critical part of that system. Consequently, </w:t>
      </w:r>
      <w:r w:rsidRPr="00BB446F">
        <w:rPr>
          <w:rStyle w:val="Emphasis"/>
          <w:highlight w:val="yellow"/>
        </w:rPr>
        <w:t>cyberspace will be</w:t>
      </w:r>
      <w:r w:rsidRPr="00AC36E3">
        <w:rPr>
          <w:rStyle w:val="Emphasis"/>
        </w:rPr>
        <w:t xml:space="preserve"> an </w:t>
      </w:r>
      <w:r w:rsidRPr="00BB446F">
        <w:rPr>
          <w:rStyle w:val="Emphasis"/>
          <w:highlight w:val="yellow"/>
        </w:rPr>
        <w:t>important battlefield between Washington and Beijing</w:t>
      </w:r>
      <w:r w:rsidRPr="00AC36E3">
        <w:rPr>
          <w:rStyle w:val="Emphasis"/>
        </w:rPr>
        <w:t>.</w:t>
      </w:r>
    </w:p>
    <w:p w14:paraId="4E52DD6F" w14:textId="77777777" w:rsidR="00AA20F8" w:rsidRDefault="00AA20F8" w:rsidP="00AA20F8">
      <w:pPr>
        <w:pStyle w:val="Heading4"/>
      </w:pPr>
      <w:r>
        <w:t xml:space="preserve">Non-unique link- cyber-espionage makes </w:t>
      </w:r>
      <w:proofErr w:type="spellStart"/>
      <w:r>
        <w:t>ip</w:t>
      </w:r>
      <w:proofErr w:type="spellEnd"/>
      <w:r>
        <w:t xml:space="preserve"> theft inevitable.</w:t>
      </w:r>
    </w:p>
    <w:p w14:paraId="5C05B7F9" w14:textId="77777777" w:rsidR="00AA20F8" w:rsidRPr="007F4A92" w:rsidRDefault="00AA20F8" w:rsidP="00AA20F8">
      <w:r>
        <w:t xml:space="preserve">Gregory </w:t>
      </w:r>
      <w:r w:rsidRPr="007F4A92">
        <w:rPr>
          <w:rStyle w:val="Style13ptBold"/>
        </w:rPr>
        <w:t>Allen</w:t>
      </w:r>
      <w:r>
        <w:t xml:space="preserve"> and </w:t>
      </w:r>
      <w:proofErr w:type="spellStart"/>
      <w:r>
        <w:t>Taniel</w:t>
      </w:r>
      <w:proofErr w:type="spellEnd"/>
      <w:r>
        <w:t xml:space="preserve"> </w:t>
      </w:r>
      <w:r w:rsidRPr="007F4A92">
        <w:rPr>
          <w:rStyle w:val="Style13ptBold"/>
        </w:rPr>
        <w:t>Chan 18</w:t>
      </w:r>
      <w:r>
        <w:t xml:space="preserve"> {Gregory C. Allen is an adjunct fellow at the Center for a New American Security, where his research focuses on the intersection of artificial intelligence, cybersecurity, robotics, and national security. He regularly advises US government defense, intelligence, and technology policy organizations. </w:t>
      </w:r>
      <w:proofErr w:type="spellStart"/>
      <w:r>
        <w:t>Taniel</w:t>
      </w:r>
      <w:proofErr w:type="spellEnd"/>
      <w:r>
        <w:t xml:space="preserve"> Chan is currently with Bain &amp; Company in London. Previously, he was the associate director of Strategy and Analytics for the New York City Department of Education and a financial analyst at Goldman Sachs &amp; Co. He also worked on technology and workforce development policy for the White House. 2-21-2018. “Artificial intelligence and national security.” </w:t>
      </w:r>
      <w:r w:rsidRPr="007F4A92">
        <w:t>https://thebulletin.org/2018/02/artificial-intelligence-and-national-security/</w:t>
      </w:r>
      <w:r>
        <w:t>}//JM</w:t>
      </w:r>
    </w:p>
    <w:p w14:paraId="626FC4B0" w14:textId="77777777" w:rsidR="00AA20F8" w:rsidRPr="00E96E71" w:rsidRDefault="00AA20F8" w:rsidP="00AA20F8">
      <w:pPr>
        <w:rPr>
          <w:sz w:val="14"/>
        </w:rPr>
      </w:pPr>
      <w:r w:rsidRPr="007F4A92">
        <w:rPr>
          <w:sz w:val="14"/>
        </w:rPr>
        <w:t xml:space="preserve">As more and </w:t>
      </w:r>
      <w:r w:rsidRPr="007F4A92">
        <w:rPr>
          <w:u w:val="single"/>
        </w:rPr>
        <w:t>more of the world’s systems become linked to computers and in turn to the internet, the destructive potential of a cyberattack has grown accordingly</w:t>
      </w:r>
      <w:r w:rsidRPr="007F4A92">
        <w:rPr>
          <w:sz w:val="14"/>
        </w:rPr>
        <w:t xml:space="preserve">. The most typical </w:t>
      </w:r>
      <w:proofErr w:type="spellStart"/>
      <w:r w:rsidRPr="007F4A92">
        <w:rPr>
          <w:sz w:val="14"/>
        </w:rPr>
        <w:t>cyberattack’s</w:t>
      </w:r>
      <w:proofErr w:type="spellEnd"/>
      <w:r w:rsidRPr="007F4A92">
        <w:rPr>
          <w:sz w:val="14"/>
        </w:rPr>
        <w:t xml:space="preserve"> destructive power is quite low, but there are indications for much greater potential. Three examples illustrate the destructive power available for skilled </w:t>
      </w:r>
      <w:proofErr w:type="spellStart"/>
      <w:r w:rsidRPr="007F4A92">
        <w:rPr>
          <w:sz w:val="14"/>
        </w:rPr>
        <w:t>cyberattackers</w:t>
      </w:r>
      <w:proofErr w:type="spellEnd"/>
      <w:r w:rsidRPr="007F4A92">
        <w:rPr>
          <w:sz w:val="14"/>
        </w:rPr>
        <w:t xml:space="preserve">: Cyber capabilities can augment physical military attacks: In 2006, the Israeli intelligence </w:t>
      </w:r>
      <w:r w:rsidRPr="007F4A92">
        <w:rPr>
          <w:u w:val="single"/>
        </w:rPr>
        <w:t>agency Mossad reportedly used a cyberattack to spoof the entire Syrian air defense radar network, allowing the Israeli Air Force to enter Syrian airspace unnoticed until the missiles began exploding</w:t>
      </w:r>
      <w:r w:rsidRPr="007F4A92">
        <w:rPr>
          <w:sz w:val="14"/>
        </w:rPr>
        <w:t>.</w:t>
      </w:r>
      <w:bookmarkStart w:id="49" w:name="_ednref178"/>
      <w:r w:rsidRPr="007F4A92">
        <w:rPr>
          <w:sz w:val="14"/>
        </w:rPr>
        <w:fldChar w:fldCharType="begin"/>
      </w:r>
      <w:r w:rsidRPr="007F4A92">
        <w:rPr>
          <w:sz w:val="14"/>
        </w:rPr>
        <w:instrText xml:space="preserve"> HYPERLINK "https://thebulletin.org/?p=48422" \l "_edn178" \o "" </w:instrText>
      </w:r>
      <w:r w:rsidRPr="007F4A92">
        <w:rPr>
          <w:sz w:val="14"/>
        </w:rPr>
        <w:fldChar w:fldCharType="separate"/>
      </w:r>
      <w:r w:rsidRPr="007F4A92">
        <w:rPr>
          <w:rStyle w:val="Hyperlink"/>
          <w:sz w:val="14"/>
        </w:rPr>
        <w:t>[178]</w:t>
      </w:r>
      <w:r w:rsidRPr="007F4A92">
        <w:rPr>
          <w:sz w:val="14"/>
        </w:rPr>
        <w:fldChar w:fldCharType="end"/>
      </w:r>
      <w:bookmarkEnd w:id="49"/>
      <w:r w:rsidRPr="007F4A92">
        <w:rPr>
          <w:sz w:val="14"/>
        </w:rPr>
        <w:t xml:space="preserve"> Hacking may be able to allow an adversary access to systems related to nuclear weapons, though how feasible this is unclear.</w:t>
      </w:r>
      <w:bookmarkStart w:id="50" w:name="_ednref179"/>
      <w:r w:rsidRPr="007F4A92">
        <w:rPr>
          <w:sz w:val="14"/>
        </w:rPr>
        <w:fldChar w:fldCharType="begin"/>
      </w:r>
      <w:r w:rsidRPr="007F4A92">
        <w:rPr>
          <w:sz w:val="14"/>
        </w:rPr>
        <w:instrText xml:space="preserve"> HYPERLINK "https://thebulletin.org/?p=48422" \l "_edn179" \o "" </w:instrText>
      </w:r>
      <w:r w:rsidRPr="007F4A92">
        <w:rPr>
          <w:sz w:val="14"/>
        </w:rPr>
        <w:fldChar w:fldCharType="separate"/>
      </w:r>
      <w:r w:rsidRPr="007F4A92">
        <w:rPr>
          <w:rStyle w:val="Hyperlink"/>
          <w:sz w:val="14"/>
        </w:rPr>
        <w:t>[179]</w:t>
      </w:r>
      <w:r w:rsidRPr="007F4A92">
        <w:rPr>
          <w:sz w:val="14"/>
        </w:rPr>
        <w:fldChar w:fldCharType="end"/>
      </w:r>
      <w:bookmarkEnd w:id="50"/>
      <w:r w:rsidRPr="007F4A92">
        <w:rPr>
          <w:sz w:val="14"/>
        </w:rPr>
        <w:t xml:space="preserve"> </w:t>
      </w:r>
      <w:r w:rsidRPr="007F4A92">
        <w:rPr>
          <w:u w:val="single"/>
        </w:rPr>
        <w:t>Cyber capabilities can directly damage physical infrastructure:</w:t>
      </w:r>
      <w:r w:rsidRPr="007F4A92">
        <w:rPr>
          <w:sz w:val="14"/>
        </w:rPr>
        <w:t xml:space="preserve"> In 2010, the Iranian nuclear program was set back many years when a </w:t>
      </w:r>
      <w:r w:rsidRPr="007F4A92">
        <w:rPr>
          <w:u w:val="single"/>
        </w:rPr>
        <w:t>cyberattack caused centrifuges to violently self-destruct</w:t>
      </w:r>
      <w:r w:rsidRPr="007F4A92">
        <w:rPr>
          <w:sz w:val="14"/>
        </w:rPr>
        <w:t xml:space="preserve"> (Singer and Friedman 117). This type of attack could in principle be used to damage many types of commercial and military infrastructure. </w:t>
      </w:r>
      <w:r w:rsidRPr="007F4A92">
        <w:rPr>
          <w:u w:val="single"/>
        </w:rPr>
        <w:t>Cyber-espionage can acquire sensitive information: The Chinese government has reportedly hacked many of the U.S. defense contractors and military organizations associated with the F-35 program. The R&amp;D cost of the F-35 exceeded $50 billion, and the Chinese are believed to have acquired nearly all the intellectual property associated with the plane. The Chinese are also believed to have hacked extremely sensitive information related to the U.S. nuclear arsenal.</w:t>
      </w:r>
      <w:bookmarkStart w:id="51" w:name="_ednref180"/>
      <w:r w:rsidRPr="007F4A92">
        <w:rPr>
          <w:sz w:val="14"/>
        </w:rPr>
        <w:fldChar w:fldCharType="begin"/>
      </w:r>
      <w:r w:rsidRPr="007F4A92">
        <w:rPr>
          <w:sz w:val="14"/>
        </w:rPr>
        <w:instrText xml:space="preserve"> HYPERLINK "https://thebulletin.org/?p=48422" \l "_edn180" \o "" </w:instrText>
      </w:r>
      <w:r w:rsidRPr="007F4A92">
        <w:rPr>
          <w:sz w:val="14"/>
        </w:rPr>
        <w:fldChar w:fldCharType="separate"/>
      </w:r>
      <w:r w:rsidRPr="007F4A92">
        <w:rPr>
          <w:rStyle w:val="Hyperlink"/>
          <w:sz w:val="14"/>
        </w:rPr>
        <w:t>[180]</w:t>
      </w:r>
      <w:r w:rsidRPr="007F4A92">
        <w:rPr>
          <w:sz w:val="14"/>
        </w:rPr>
        <w:fldChar w:fldCharType="end"/>
      </w:r>
      <w:bookmarkEnd w:id="51"/>
      <w:r w:rsidRPr="007F4A92">
        <w:rPr>
          <w:sz w:val="14"/>
        </w:rPr>
        <w:t xml:space="preserve"> However, cyber is distinct from nuclear or aerospace capabilities in that testing and demonstrating the destructive potential of a cyber capability can be difficult. Openly announcing that one was exploiting a vulnerability in an enemy’s network will generally lead them to resolve that specific vulnerability. Accordingly, the game theory aspects of cyberweapons are still unclear and debated. For an in-depth discussion of these issues, see the author’s article in Vox.</w:t>
      </w:r>
      <w:bookmarkStart w:id="52" w:name="_ednref181"/>
      <w:r w:rsidRPr="007F4A92">
        <w:rPr>
          <w:sz w:val="14"/>
        </w:rPr>
        <w:fldChar w:fldCharType="begin"/>
      </w:r>
      <w:r w:rsidRPr="007F4A92">
        <w:rPr>
          <w:sz w:val="14"/>
        </w:rPr>
        <w:instrText xml:space="preserve"> HYPERLINK "https://thebulletin.org/?p=48422" \l "_edn181" \o "" </w:instrText>
      </w:r>
      <w:r w:rsidRPr="007F4A92">
        <w:rPr>
          <w:sz w:val="14"/>
        </w:rPr>
        <w:fldChar w:fldCharType="separate"/>
      </w:r>
      <w:r w:rsidRPr="007F4A92">
        <w:rPr>
          <w:rStyle w:val="Hyperlink"/>
          <w:sz w:val="14"/>
        </w:rPr>
        <w:t>[181]</w:t>
      </w:r>
      <w:r w:rsidRPr="007F4A92">
        <w:rPr>
          <w:sz w:val="14"/>
        </w:rPr>
        <w:fldChar w:fldCharType="end"/>
      </w:r>
      <w:bookmarkEnd w:id="52"/>
      <w:r w:rsidRPr="007F4A92">
        <w:rPr>
          <w:sz w:val="14"/>
        </w:rPr>
        <w:t xml:space="preserve"> </w:t>
      </w:r>
    </w:p>
    <w:p w14:paraId="5979C1BB" w14:textId="77777777" w:rsidR="00AA20F8" w:rsidRPr="00053487" w:rsidRDefault="00AA20F8" w:rsidP="00AA20F8">
      <w:pPr>
        <w:pStyle w:val="Heading4"/>
      </w:pPr>
      <w:r>
        <w:t>Espionage increasing despite restrictions</w:t>
      </w:r>
    </w:p>
    <w:p w14:paraId="2F0A1B0C" w14:textId="77777777" w:rsidR="00AA20F8" w:rsidRPr="00053487" w:rsidRDefault="00AA20F8" w:rsidP="00AA20F8">
      <w:r>
        <w:t xml:space="preserve">MORGAN </w:t>
      </w:r>
      <w:r w:rsidRPr="00053487">
        <w:rPr>
          <w:rStyle w:val="Style13ptBold"/>
        </w:rPr>
        <w:t>CHALFANT 18</w:t>
      </w:r>
      <w:r>
        <w:t xml:space="preserve"> – Reporter for The Hill. [“New fears over Chinese espionage grip Washington”, The Hill, June 24</w:t>
      </w:r>
      <w:r w:rsidRPr="00053487">
        <w:rPr>
          <w:vertAlign w:val="superscript"/>
        </w:rPr>
        <w:t>th</w:t>
      </w:r>
      <w:r>
        <w:t xml:space="preserve">, </w:t>
      </w:r>
      <w:hyperlink r:id="rId60" w:history="1">
        <w:r w:rsidRPr="00266EEF">
          <w:rPr>
            <w:rStyle w:val="Hyperlink"/>
          </w:rPr>
          <w:t>http://thehill.com/policy/cybersecurity/393741-new-fears-over-chinese-espionage-grip-washington</w:t>
        </w:r>
      </w:hyperlink>
      <w:r>
        <w:t>, AZ]</w:t>
      </w:r>
    </w:p>
    <w:p w14:paraId="31BC555B" w14:textId="77777777" w:rsidR="00AA20F8" w:rsidRPr="00F17937" w:rsidRDefault="00AA20F8" w:rsidP="00AA20F8">
      <w:pPr>
        <w:rPr>
          <w:sz w:val="16"/>
        </w:rPr>
      </w:pPr>
      <w:r w:rsidRPr="00F17937">
        <w:rPr>
          <w:sz w:val="16"/>
        </w:rPr>
        <w:t xml:space="preserve">Fresh </w:t>
      </w:r>
      <w:r w:rsidRPr="00F17937">
        <w:rPr>
          <w:u w:val="single"/>
        </w:rPr>
        <w:t>concerns over Chinese espionage</w:t>
      </w:r>
      <w:r w:rsidRPr="00F17937">
        <w:rPr>
          <w:sz w:val="16"/>
        </w:rPr>
        <w:t xml:space="preserve"> are </w:t>
      </w:r>
      <w:r w:rsidRPr="00F17937">
        <w:rPr>
          <w:rStyle w:val="Emphasis"/>
        </w:rPr>
        <w:t>gripping Washington</w:t>
      </w:r>
      <w:r w:rsidRPr="00F17937">
        <w:rPr>
          <w:sz w:val="16"/>
        </w:rPr>
        <w:t xml:space="preserve"> as lawmakers fear Beijing is gaining sensitive details on U.S. technologies. Lawmakers are scrutinizing the Pentagon over its efforts to keep military secrets safe from hackers, after Chinese actors allegedly breached a Navy contractor’s computer and collected data on submarine technology. U</w:t>
      </w:r>
      <w:r w:rsidRPr="00F17937">
        <w:rPr>
          <w:u w:val="single"/>
        </w:rPr>
        <w:t>.S. officials stepped up warnings that China</w:t>
      </w:r>
      <w:r w:rsidRPr="00F17937">
        <w:rPr>
          <w:sz w:val="16"/>
        </w:rPr>
        <w:t xml:space="preserve"> regularly </w:t>
      </w:r>
      <w:r w:rsidRPr="00F17937">
        <w:rPr>
          <w:u w:val="single"/>
        </w:rPr>
        <w:t>steals American i</w:t>
      </w:r>
      <w:r w:rsidRPr="00F17937">
        <w:rPr>
          <w:sz w:val="16"/>
        </w:rPr>
        <w:t xml:space="preserve">ntellectual </w:t>
      </w:r>
      <w:r w:rsidRPr="00F17937">
        <w:rPr>
          <w:u w:val="single"/>
        </w:rPr>
        <w:t>p</w:t>
      </w:r>
      <w:r w:rsidRPr="00F17937">
        <w:rPr>
          <w:sz w:val="16"/>
        </w:rPr>
        <w:t xml:space="preserve">roperty and technology, </w:t>
      </w:r>
      <w:r w:rsidRPr="00F17937">
        <w:rPr>
          <w:rStyle w:val="Emphasis"/>
        </w:rPr>
        <w:t>through cyberattacks</w:t>
      </w:r>
      <w:r w:rsidRPr="00F17937">
        <w:rPr>
          <w:sz w:val="16"/>
        </w:rPr>
        <w:t xml:space="preserve"> </w:t>
      </w:r>
      <w:r w:rsidRPr="00F17937">
        <w:rPr>
          <w:u w:val="single"/>
        </w:rPr>
        <w:t>and other means</w:t>
      </w:r>
      <w:r w:rsidRPr="00F17937">
        <w:rPr>
          <w:sz w:val="16"/>
        </w:rPr>
        <w:t xml:space="preserve"> — allegations Beijing denies. The issue took center stage at a congressional hearing Thursday, as lawmakers on the House Armed Services Committee pressed Trump administration officials on their efforts to protect U.S. military assets from Chinese spies. The Washington Post reported </w:t>
      </w:r>
      <w:r w:rsidRPr="00F17937">
        <w:rPr>
          <w:u w:val="single"/>
        </w:rPr>
        <w:t>earlier this month</w:t>
      </w:r>
      <w:r w:rsidRPr="00F17937">
        <w:rPr>
          <w:sz w:val="16"/>
        </w:rPr>
        <w:t xml:space="preserve"> that </w:t>
      </w:r>
      <w:r w:rsidRPr="00F17937">
        <w:rPr>
          <w:u w:val="single"/>
        </w:rPr>
        <w:t>hackers linked to</w:t>
      </w:r>
      <w:r w:rsidRPr="00F17937">
        <w:rPr>
          <w:sz w:val="16"/>
        </w:rPr>
        <w:t xml:space="preserve"> the </w:t>
      </w:r>
      <w:r w:rsidRPr="00F17937">
        <w:rPr>
          <w:u w:val="single"/>
        </w:rPr>
        <w:t>Chinese government</w:t>
      </w:r>
      <w:r w:rsidRPr="00F17937">
        <w:rPr>
          <w:sz w:val="16"/>
        </w:rPr>
        <w:t xml:space="preserve"> had penetrated computers used by a contractor working for the Naval Undersea Warfare Center in January and February. The </w:t>
      </w:r>
      <w:r w:rsidRPr="00F17937">
        <w:rPr>
          <w:rStyle w:val="Emphasis"/>
        </w:rPr>
        <w:t>hackers stole over 600 gigabytes of data</w:t>
      </w:r>
      <w:r w:rsidRPr="00F17937">
        <w:rPr>
          <w:sz w:val="16"/>
        </w:rPr>
        <w:t xml:space="preserve">, including information on a secret submarine technology project. Rep. Adam Smith (D-Wash.), the ranking member of the Armed Services Committee, did not explicitly reference the incident, but noted a recent briefing on a cyber breach had left him concerned about the military’s protections against foreign-aligned hackers. “It was shocking how disorganized, unprepared and quite frankly utterly clueless the branch of the military was that had been breached,” Smith said. “Even in this day and age, we haven’t figured out how to put together a cyber policy to protect our assets, in particular with our defense contractors we work with who store our data but not with adequate protection.” Rep. Jim Langevin (D-R.I.), a member of the committee, confirmed to The Hill after the hearing that lawmakers had been briefed on the incident, but declined to offer further details. “The Armed Services Committee is engaged and we are meeting with [the Defense Department] to understand who was breached and what was taken,” Langevin said. He agreed that the </w:t>
      </w:r>
      <w:r w:rsidRPr="00F17937">
        <w:rPr>
          <w:u w:val="single"/>
        </w:rPr>
        <w:t xml:space="preserve">government is </w:t>
      </w:r>
      <w:r w:rsidRPr="00F17937">
        <w:rPr>
          <w:rStyle w:val="Emphasis"/>
        </w:rPr>
        <w:t>not adequately addressing threats</w:t>
      </w:r>
      <w:r w:rsidRPr="00F17937">
        <w:rPr>
          <w:sz w:val="16"/>
        </w:rPr>
        <w:t xml:space="preserve"> to the military supply chain. “I’m going to be pressing to make sure that we rework and redo our contracting authority to require stronger cybersecurity protections,” he added. The concerns over Chinese espionage are not limited to military technology. Last Tuesday, a bipartisan group of lawmakers led by Sen. Marco Rubio (R-Fla.) and Rep. Jim Banks (R-Ind.) asked Education Secretary Betsy DeVos to investigate research partnerships between Chinese telecommunications giant Huawei and U.S.-based universities. They suggested the partnerships could provide Beijing an avenue for stealing technologies being developed in America, posing a threat to national security. Huawei declined to comment on the letter Friday. Officials and lawmakers are trying to address the scope of the problem. At the hearing Thursday, officials described a </w:t>
      </w:r>
      <w:r w:rsidRPr="00F17937">
        <w:rPr>
          <w:u w:val="single"/>
        </w:rPr>
        <w:t>multifaceted effort by China to acquire information on U.S. technologies</w:t>
      </w:r>
      <w:r w:rsidRPr="00F17937">
        <w:rPr>
          <w:sz w:val="16"/>
        </w:rPr>
        <w:t xml:space="preserve">, particularly </w:t>
      </w:r>
      <w:r w:rsidRPr="00F17937">
        <w:rPr>
          <w:u w:val="single"/>
        </w:rPr>
        <w:t>those developed for the government and military</w:t>
      </w:r>
      <w:r w:rsidRPr="00F17937">
        <w:rPr>
          <w:sz w:val="16"/>
        </w:rPr>
        <w:t xml:space="preserve">. It includes the pursuit of research partnerships with academic institutions and government laboratories, in addition to cyber espionage campaigns that target defense contractors and IT and communications providers, they said. Kari </w:t>
      </w:r>
      <w:proofErr w:type="spellStart"/>
      <w:r w:rsidRPr="00F17937">
        <w:rPr>
          <w:sz w:val="16"/>
        </w:rPr>
        <w:t>Bingen</w:t>
      </w:r>
      <w:proofErr w:type="spellEnd"/>
      <w:r w:rsidRPr="00F17937">
        <w:rPr>
          <w:sz w:val="16"/>
        </w:rPr>
        <w:t xml:space="preserve">, the principal deputy </w:t>
      </w:r>
      <w:proofErr w:type="spellStart"/>
      <w:r w:rsidRPr="00F17937">
        <w:rPr>
          <w:sz w:val="16"/>
        </w:rPr>
        <w:t>under secretary</w:t>
      </w:r>
      <w:proofErr w:type="spellEnd"/>
      <w:r w:rsidRPr="00F17937">
        <w:rPr>
          <w:sz w:val="16"/>
        </w:rPr>
        <w:t xml:space="preserve"> of Defense for intelligence, told lawmakers that the Pentagon is implementing a “more comprehensive approach” to protecting sensitive information held by defense contractors, as well as unclassified but still valuable information held by the American defense industrial base. </w:t>
      </w:r>
      <w:proofErr w:type="spellStart"/>
      <w:r w:rsidRPr="00F17937">
        <w:rPr>
          <w:sz w:val="16"/>
        </w:rPr>
        <w:t>Bingen</w:t>
      </w:r>
      <w:proofErr w:type="spellEnd"/>
      <w:r w:rsidRPr="00F17937">
        <w:rPr>
          <w:sz w:val="16"/>
        </w:rPr>
        <w:t xml:space="preserve"> declined to go into specific details in the public, unclassified hearing. But she did say the federal government needs to take a more aggressive approach to protecting sensitive information and deterring would-be hackers. “</w:t>
      </w:r>
      <w:r w:rsidRPr="00F17937">
        <w:rPr>
          <w:u w:val="single"/>
        </w:rPr>
        <w:t>There is a deep concern with [the] cyber data exfiltration issue</w:t>
      </w:r>
      <w:r w:rsidRPr="00F17937">
        <w:rPr>
          <w:sz w:val="16"/>
        </w:rPr>
        <w:t xml:space="preserve">, and it’s one that the Chinese in particular are targeting,” </w:t>
      </w:r>
      <w:proofErr w:type="spellStart"/>
      <w:r w:rsidRPr="00F17937">
        <w:rPr>
          <w:sz w:val="16"/>
        </w:rPr>
        <w:t>Bingen</w:t>
      </w:r>
      <w:proofErr w:type="spellEnd"/>
      <w:r w:rsidRPr="00F17937">
        <w:rPr>
          <w:sz w:val="16"/>
        </w:rPr>
        <w:t xml:space="preserve"> said. “</w:t>
      </w:r>
      <w:r w:rsidRPr="00F17937">
        <w:rPr>
          <w:u w:val="single"/>
        </w:rPr>
        <w:t>We are playing defense right now, particularly in the cyber domain, and we need to be playing offense</w:t>
      </w:r>
      <w:r w:rsidRPr="00F17937">
        <w:rPr>
          <w:sz w:val="16"/>
        </w:rPr>
        <w:t xml:space="preserve">.” Security professionals observed a considerable decline in Chinese cyber espionage targeting U.S. businesses after a 2015 agreement between then-President Obama and Chinese President Xi Jinping to stop supporting cyber-enabled intellectual property theft against the other country's businesses. However, some </w:t>
      </w:r>
      <w:r w:rsidRPr="00F17937">
        <w:rPr>
          <w:u w:val="single"/>
        </w:rPr>
        <w:t>cyber experts say that Chinese actors continued to target defense contractors to gain intelligence on military technology</w:t>
      </w:r>
      <w:r w:rsidRPr="00F17937">
        <w:rPr>
          <w:sz w:val="16"/>
        </w:rPr>
        <w:t>. New research from cybersecurity firm Symantec suggests that Chinese cyber activity against U.S. targets could be picking up overall. The company revealed Tuesday that a previously unidentified Chinese cyber espionage group had breached satellite communications, telecommunications firms and geospatial imaging, as well as a defense contractor in the United States. The company believes the hacks took place between November 2017 and early May of this year. They represent the first instance of the hacking group targeting U.S. organizations since 2015. Symantec has been tracking the group internally since 2013. “This was an aggressive campaign,” said Jon DiMaggio, senior threat intelligence analyst at Symantec who led the research. The hackers focused on the operational systems of the targets, suggesting they were interested in gaining intelligence on how the satellite systems work or monitoring or changing their data flow. DiMaggio also said the hackers could have sought access to the systems to potentially disrupt them if they wanted. “Whether this is going to signify that there is this increase in those China-U.S. attacks, time will have to tell,” said DiMaggio. “But it was unexpected.”</w:t>
      </w:r>
    </w:p>
    <w:p w14:paraId="21234E2A" w14:textId="77777777" w:rsidR="00AA20F8" w:rsidRDefault="00AA20F8" w:rsidP="00AA20F8">
      <w:pPr>
        <w:pStyle w:val="Heading3"/>
      </w:pPr>
      <w:r>
        <w:t>2AC---Xenophobic</w:t>
      </w:r>
    </w:p>
    <w:p w14:paraId="627A6D62" w14:textId="77777777" w:rsidR="00AA20F8" w:rsidRPr="00643EF0" w:rsidRDefault="00AA20F8" w:rsidP="00AA20F8">
      <w:pPr>
        <w:pStyle w:val="Heading4"/>
      </w:pPr>
      <w:r>
        <w:t>It is Xenophobic to say Chinese shouldn’t be allowed to come---reject on ethics</w:t>
      </w:r>
    </w:p>
    <w:p w14:paraId="0DC3376D" w14:textId="77777777" w:rsidR="00AA20F8" w:rsidRPr="0096729C" w:rsidRDefault="00AA20F8" w:rsidP="00AA20F8">
      <w:r>
        <w:t xml:space="preserve">Noah </w:t>
      </w:r>
      <w:r w:rsidRPr="003B65AD">
        <w:rPr>
          <w:rStyle w:val="Style13ptBold"/>
        </w:rPr>
        <w:t>Smith 18</w:t>
      </w:r>
      <w:r>
        <w:t xml:space="preserve"> – is a Bloomberg Opinion columnist. He was an assistant professor of finance at Stony Brook University. [“Trump Is Closing Doors to World’s Smartest People”, Bloomberg Opinion, June 4</w:t>
      </w:r>
      <w:r w:rsidRPr="003B65AD">
        <w:rPr>
          <w:vertAlign w:val="superscript"/>
        </w:rPr>
        <w:t>th</w:t>
      </w:r>
      <w:r>
        <w:t xml:space="preserve">, </w:t>
      </w:r>
      <w:hyperlink r:id="rId61" w:history="1">
        <w:r w:rsidRPr="00282476">
          <w:rPr>
            <w:rStyle w:val="Hyperlink"/>
          </w:rPr>
          <w:t>https://www.bloomberg.com/view/articles/2018-06-04/trump-is-closing-doors-to-world-s-smartest-people</w:t>
        </w:r>
      </w:hyperlink>
      <w:r>
        <w:t>, AZ]</w:t>
      </w:r>
    </w:p>
    <w:p w14:paraId="1531F684" w14:textId="77777777" w:rsidR="00AA20F8" w:rsidRPr="00EC70B6" w:rsidRDefault="00AA20F8" w:rsidP="00AA20F8">
      <w:pPr>
        <w:rPr>
          <w:sz w:val="16"/>
        </w:rPr>
      </w:pPr>
      <w:r w:rsidRPr="00EC70B6">
        <w:rPr>
          <w:sz w:val="16"/>
        </w:rPr>
        <w:t>This anecdote illustrates a central principle of American history. When the U.</w:t>
      </w:r>
      <w:r w:rsidRPr="00EC70B6">
        <w:rPr>
          <w:u w:val="single"/>
        </w:rPr>
        <w:t>S. embraces people of all races and ethnicities</w:t>
      </w:r>
      <w:r w:rsidRPr="00EC70B6">
        <w:rPr>
          <w:sz w:val="16"/>
        </w:rPr>
        <w:t xml:space="preserve">, </w:t>
      </w:r>
      <w:r w:rsidRPr="00EC70B6">
        <w:rPr>
          <w:u w:val="single"/>
        </w:rPr>
        <w:t>it’s not just fair and just</w:t>
      </w:r>
      <w:r w:rsidRPr="00EC70B6">
        <w:rPr>
          <w:sz w:val="16"/>
        </w:rPr>
        <w:t xml:space="preserve"> -- it’s efficient</w:t>
      </w:r>
      <w:r w:rsidRPr="00EC70B6">
        <w:rPr>
          <w:u w:val="single"/>
        </w:rPr>
        <w:t>. Xenophobia deprives</w:t>
      </w:r>
      <w:r w:rsidRPr="00EC70B6">
        <w:rPr>
          <w:sz w:val="16"/>
        </w:rPr>
        <w:t xml:space="preserve"> the </w:t>
      </w:r>
      <w:r w:rsidRPr="00EC70B6">
        <w:rPr>
          <w:u w:val="single"/>
        </w:rPr>
        <w:t>country of the talent it needs to succeed</w:t>
      </w:r>
      <w:r w:rsidRPr="00EC70B6">
        <w:rPr>
          <w:sz w:val="16"/>
        </w:rPr>
        <w:t xml:space="preserve">. Given the chance, immigrants from any country in the world will become patriotic Americans -- as will their descendants. Unfortunately, many in the </w:t>
      </w:r>
      <w:r w:rsidRPr="00EC70B6">
        <w:rPr>
          <w:rStyle w:val="Emphasis"/>
        </w:rPr>
        <w:t>U.S. have never embraced this lesson</w:t>
      </w:r>
      <w:r w:rsidRPr="00EC70B6">
        <w:rPr>
          <w:sz w:val="16"/>
        </w:rPr>
        <w:t xml:space="preserve">. For a while, it looked as though much of the </w:t>
      </w:r>
      <w:r w:rsidRPr="00EC70B6">
        <w:rPr>
          <w:u w:val="single"/>
        </w:rPr>
        <w:t>country had put xenophobia behind it, especially</w:t>
      </w:r>
      <w:r w:rsidRPr="00EC70B6">
        <w:rPr>
          <w:sz w:val="16"/>
        </w:rPr>
        <w:t xml:space="preserve"> with the formal apology and reparations for the internment of Japanese-Americans during World War II. Recently, though, irrational fear of foreigners seems to be creeping back into American policy. The arrest and detention of American citizens, mostly of Hispanic descent, by Immigration and Customs Enforcement (ICE) is not just an injustice, but an ominous sign for the U.S. </w:t>
      </w:r>
      <w:r w:rsidRPr="00EC70B6">
        <w:rPr>
          <w:u w:val="single"/>
        </w:rPr>
        <w:t>Now, the administration of President Donald Trump has announced plans to restrict Chinese students’ ability to study in the U.S.</w:t>
      </w:r>
      <w:r w:rsidRPr="00EC70B6">
        <w:rPr>
          <w:sz w:val="16"/>
        </w:rPr>
        <w:t xml:space="preserve"> The visas of Chinese graduate students working in robotics, aviation and high-tech manufacturing will be limited to just one year, and visa clearances will become more difficult to obtain.</w:t>
      </w:r>
    </w:p>
    <w:p w14:paraId="38CAD5FC" w14:textId="77777777" w:rsidR="00AA20F8" w:rsidRDefault="00AA20F8" w:rsidP="00AA20F8">
      <w:pPr>
        <w:pStyle w:val="Heading4"/>
      </w:pPr>
      <w:r>
        <w:t>Reject the DA on face for xenophobia</w:t>
      </w:r>
    </w:p>
    <w:p w14:paraId="587FE895" w14:textId="77777777" w:rsidR="00AA20F8" w:rsidRDefault="00AA20F8" w:rsidP="00AA20F8">
      <w:proofErr w:type="spellStart"/>
      <w:r>
        <w:t>Su</w:t>
      </w:r>
      <w:proofErr w:type="spellEnd"/>
      <w:r>
        <w:t xml:space="preserve">-Lin </w:t>
      </w:r>
      <w:r w:rsidRPr="00CF7D52">
        <w:rPr>
          <w:rStyle w:val="Style13ptBold"/>
        </w:rPr>
        <w:t>Tan 18</w:t>
      </w:r>
      <w:r>
        <w:t xml:space="preserve"> {</w:t>
      </w:r>
      <w:proofErr w:type="spellStart"/>
      <w:r>
        <w:t>Su</w:t>
      </w:r>
      <w:proofErr w:type="spellEnd"/>
      <w:r>
        <w:t xml:space="preserve">-Lin Tan is based in Sydney and writes on real estate, Asian business, emerging markets, foreign capital and news. 2-1-2018. “Is your Chinese business partner a spy?” </w:t>
      </w:r>
      <w:r w:rsidRPr="00761FC5">
        <w:t>https://www.afr.com/brand/boss/is-your-chinese-business-partner-a-spy-dastyari-resignation-fuels-racist-questions-20171215-h05ogw</w:t>
      </w:r>
      <w:r>
        <w:t xml:space="preserve">}//JM </w:t>
      </w:r>
    </w:p>
    <w:p w14:paraId="3E0A7345" w14:textId="77777777" w:rsidR="00AA20F8" w:rsidRPr="00761FC5" w:rsidRDefault="00AA20F8" w:rsidP="00AA20F8">
      <w:pPr>
        <w:rPr>
          <w:sz w:val="16"/>
        </w:rPr>
      </w:pPr>
      <w:r w:rsidRPr="00761FC5">
        <w:rPr>
          <w:sz w:val="16"/>
        </w:rPr>
        <w:t xml:space="preserve">Some Australians seem to have a problem understanding that Chinese Australians are Australians. </w:t>
      </w:r>
      <w:r w:rsidRPr="00761FC5">
        <w:rPr>
          <w:u w:val="single"/>
        </w:rPr>
        <w:t>Worse is the assumption that we must all be oddballs with a propensity for spy work. And so just as I have learned to fend off racist questions, I now have to arm myself with a fresh set of retorts to deal with the inevitable inquiries: "Are you a spy?" or "Are you a member of the Chinese Communist Party?"</w:t>
      </w:r>
      <w:r w:rsidRPr="00761FC5">
        <w:rPr>
          <w:sz w:val="16"/>
        </w:rPr>
        <w:t xml:space="preserve"> Australia is not alone in its anti-Asia attitudes. The resignation of NSW senator Sam </w:t>
      </w:r>
      <w:proofErr w:type="spellStart"/>
      <w:r w:rsidRPr="00761FC5">
        <w:rPr>
          <w:sz w:val="16"/>
        </w:rPr>
        <w:t>Dastyari</w:t>
      </w:r>
      <w:proofErr w:type="spellEnd"/>
      <w:r w:rsidRPr="00761FC5">
        <w:rPr>
          <w:sz w:val="16"/>
        </w:rPr>
        <w:t xml:space="preserve"> following revelations of his links to China have kept the suspicions about the exotic Far East burning brightly here. In December, Prime Minister Malcolm Turnbull cited media reports about Communist Party interference when the federal government proposed legislation overhauling espionage and intelligence laws that will block foreign political donations. Now, Rupert Murdoch's Chinese-born ex-wife Wendi Deng Murdoch is suspected of espionage. The Wall Street Journal says that </w:t>
      </w:r>
      <w:r w:rsidRPr="00761FC5">
        <w:rPr>
          <w:u w:val="single"/>
        </w:rPr>
        <w:t>US counterintelligence officials had warned Jared Kushner, President Donald Trump's son-in-law, that Deng could be using her close friendship with Kushner and his wife, Ivanka Trump, to further the interests of the Chinese government. Not everyone is a spy</w:t>
      </w:r>
      <w:r w:rsidRPr="00761FC5">
        <w:rPr>
          <w:sz w:val="16"/>
        </w:rPr>
        <w:t xml:space="preserve"> </w:t>
      </w:r>
      <w:proofErr w:type="gramStart"/>
      <w:r w:rsidRPr="00761FC5">
        <w:rPr>
          <w:sz w:val="16"/>
        </w:rPr>
        <w:t>The</w:t>
      </w:r>
      <w:proofErr w:type="gramEnd"/>
      <w:r w:rsidRPr="00761FC5">
        <w:rPr>
          <w:sz w:val="16"/>
        </w:rPr>
        <w:t xml:space="preserve"> fears of spying may be well founded, but </w:t>
      </w:r>
      <w:r w:rsidRPr="00761FC5">
        <w:rPr>
          <w:u w:val="single"/>
        </w:rPr>
        <w:t xml:space="preserve">not is everyone who is of Chinese origin is a spy. An example is a Chinese-born friend of mine who works in a Chinese media </w:t>
      </w:r>
      <w:proofErr w:type="spellStart"/>
      <w:r w:rsidRPr="00761FC5">
        <w:rPr>
          <w:u w:val="single"/>
        </w:rPr>
        <w:t>organisation</w:t>
      </w:r>
      <w:proofErr w:type="spellEnd"/>
      <w:r w:rsidRPr="00761FC5">
        <w:rPr>
          <w:u w:val="single"/>
        </w:rPr>
        <w:t xml:space="preserve"> in Sydney. Like me, she has lived here for a really long time but recently, to her horror, she received an email from a newspaper with questions about her previous employment in other Chinese-based </w:t>
      </w:r>
      <w:proofErr w:type="spellStart"/>
      <w:r w:rsidRPr="00761FC5">
        <w:rPr>
          <w:u w:val="single"/>
        </w:rPr>
        <w:t>organisations</w:t>
      </w:r>
      <w:proofErr w:type="spellEnd"/>
      <w:r w:rsidRPr="00761FC5">
        <w:rPr>
          <w:sz w:val="16"/>
        </w:rPr>
        <w:t xml:space="preserve">, all but calling her a spy. </w:t>
      </w:r>
      <w:r w:rsidRPr="00761FC5">
        <w:rPr>
          <w:u w:val="single"/>
        </w:rPr>
        <w:t>What impact is the spy saga having on the Chinese</w:t>
      </w:r>
      <w:r w:rsidRPr="00761FC5">
        <w:rPr>
          <w:sz w:val="16"/>
        </w:rPr>
        <w:t xml:space="preserve">-Australian business community? Will there be tension around the negotiating table where millions of Chinese dollars, which Australia has so far gladly taken, are at stake? In response to the PM's decision to ban foreign political donations and force those who try to influence Australian politics to declare who they are working for, a business contact said: "I'd think the wiser approach for Turnbull would be to introduce new laws quietly without singling out anyone." The current approach leaves a bad taste in the mouths of some in the Asian business community in Australia. But, and we can heave a sigh of relief about this, most of my contacts say the series of events leading up to </w:t>
      </w:r>
      <w:proofErr w:type="spellStart"/>
      <w:r w:rsidRPr="00761FC5">
        <w:rPr>
          <w:sz w:val="16"/>
        </w:rPr>
        <w:t>Dastyari's</w:t>
      </w:r>
      <w:proofErr w:type="spellEnd"/>
      <w:r w:rsidRPr="00761FC5">
        <w:rPr>
          <w:sz w:val="16"/>
        </w:rPr>
        <w:t xml:space="preserve"> resignation from the Senate will have little effect on business relations. Another business contact believes the Chinese business community in Australia understands the theatrics of politics may have little </w:t>
      </w:r>
      <w:proofErr w:type="gramStart"/>
      <w:r w:rsidRPr="00761FC5">
        <w:rPr>
          <w:sz w:val="16"/>
        </w:rPr>
        <w:t>real life</w:t>
      </w:r>
      <w:proofErr w:type="gramEnd"/>
      <w:r w:rsidRPr="00761FC5">
        <w:rPr>
          <w:sz w:val="16"/>
        </w:rPr>
        <w:t xml:space="preserve"> connection to business. "Chinese businesses have made huge investments in Australia, both private and state-based enterprises," he said. "These investors will not be affected by politicians' words, especially those who come to Australia regularly or have lived and worked in Australia for a long time." </w:t>
      </w:r>
      <w:r w:rsidRPr="00761FC5">
        <w:rPr>
          <w:u w:val="single"/>
        </w:rPr>
        <w:t>Social fabric may be tearing</w:t>
      </w:r>
      <w:r w:rsidRPr="00761FC5">
        <w:rPr>
          <w:sz w:val="16"/>
        </w:rPr>
        <w:t xml:space="preserve"> So maybe, this matter will just blow over and Australia will go back to business as usual with China and Asia. Well not quite, says the Asian Australian Alliance, an advocacy group for Asian Australians. Business may not be affected but our social fabric may be tearing. "The problem with </w:t>
      </w:r>
      <w:r w:rsidRPr="00761FC5">
        <w:rPr>
          <w:u w:val="single"/>
        </w:rPr>
        <w:t>many</w:t>
      </w:r>
      <w:r w:rsidRPr="00761FC5">
        <w:rPr>
          <w:sz w:val="16"/>
        </w:rPr>
        <w:t xml:space="preserve"> Australians is they </w:t>
      </w:r>
      <w:r w:rsidRPr="00761FC5">
        <w:rPr>
          <w:u w:val="single"/>
        </w:rPr>
        <w:t>cannot delineate between mainland Chinese</w:t>
      </w:r>
      <w:r w:rsidRPr="00761FC5">
        <w:rPr>
          <w:sz w:val="16"/>
        </w:rPr>
        <w:t xml:space="preserve"> and the Chinese-Australian diaspora. </w:t>
      </w:r>
      <w:r w:rsidRPr="00761FC5">
        <w:rPr>
          <w:u w:val="single"/>
        </w:rPr>
        <w:t>To them we are all mainland Chinese</w:t>
      </w:r>
      <w:r w:rsidRPr="00761FC5">
        <w:rPr>
          <w:sz w:val="16"/>
        </w:rPr>
        <w:t xml:space="preserve">," AAA national </w:t>
      </w:r>
      <w:proofErr w:type="spellStart"/>
      <w:r w:rsidRPr="00761FC5">
        <w:rPr>
          <w:sz w:val="16"/>
        </w:rPr>
        <w:t>convenor</w:t>
      </w:r>
      <w:proofErr w:type="spellEnd"/>
      <w:r w:rsidRPr="00761FC5">
        <w:rPr>
          <w:sz w:val="16"/>
        </w:rPr>
        <w:t xml:space="preserve"> Erin Chew says. "</w:t>
      </w:r>
      <w:proofErr w:type="gramStart"/>
      <w:r w:rsidRPr="00761FC5">
        <w:rPr>
          <w:sz w:val="16"/>
        </w:rPr>
        <w:t>So</w:t>
      </w:r>
      <w:proofErr w:type="gramEnd"/>
      <w:r w:rsidRPr="00761FC5">
        <w:rPr>
          <w:sz w:val="16"/>
        </w:rPr>
        <w:t xml:space="preserve"> </w:t>
      </w:r>
      <w:r w:rsidRPr="00761FC5">
        <w:rPr>
          <w:u w:val="single"/>
        </w:rPr>
        <w:t xml:space="preserve">when Malcolm Turnbull makes these clumsy statements that the Chinese are spying </w:t>
      </w:r>
      <w:r w:rsidRPr="00761FC5">
        <w:rPr>
          <w:sz w:val="16"/>
        </w:rPr>
        <w:t xml:space="preserve">on Australia, all of us are implicated. </w:t>
      </w:r>
      <w:r w:rsidRPr="00761FC5">
        <w:rPr>
          <w:u w:val="single"/>
        </w:rPr>
        <w:t>All of us who look Chinese are implicated</w:t>
      </w:r>
      <w:r w:rsidRPr="00761FC5">
        <w:rPr>
          <w:sz w:val="16"/>
        </w:rPr>
        <w:t>," says Sydney-born Chew. "</w:t>
      </w:r>
      <w:r w:rsidRPr="00761FC5">
        <w:rPr>
          <w:u w:val="single"/>
        </w:rPr>
        <w:t>In this current environment of hate and xenophobia, these comments fuel it and discredit centuries of Chinese migration</w:t>
      </w:r>
      <w:r w:rsidRPr="00761FC5">
        <w:rPr>
          <w:sz w:val="16"/>
        </w:rPr>
        <w:t xml:space="preserve"> into Australia. "The Chinese diaspora is diverse and complex in terms of their geopolitical stance on China, so </w:t>
      </w:r>
      <w:r w:rsidRPr="00761FC5">
        <w:rPr>
          <w:u w:val="single"/>
        </w:rPr>
        <w:t>the</w:t>
      </w:r>
      <w:r w:rsidRPr="00761FC5">
        <w:rPr>
          <w:sz w:val="16"/>
        </w:rPr>
        <w:t xml:space="preserve"> Turnbull </w:t>
      </w:r>
      <w:r w:rsidRPr="00761FC5">
        <w:rPr>
          <w:u w:val="single"/>
        </w:rPr>
        <w:t>government's Chinese spying rhetoric is</w:t>
      </w:r>
      <w:r w:rsidRPr="00761FC5">
        <w:rPr>
          <w:sz w:val="16"/>
        </w:rPr>
        <w:t xml:space="preserve"> not only </w:t>
      </w:r>
      <w:r w:rsidRPr="00761FC5">
        <w:rPr>
          <w:u w:val="single"/>
        </w:rPr>
        <w:t>humiliating</w:t>
      </w:r>
      <w:r w:rsidRPr="00761FC5">
        <w:rPr>
          <w:sz w:val="16"/>
        </w:rPr>
        <w:t xml:space="preserve"> but also shows how insignificant our contributions to the Australian society are perceived to be."</w:t>
      </w:r>
    </w:p>
    <w:p w14:paraId="31F5016C" w14:textId="70A03755" w:rsidR="00AA20F8" w:rsidRDefault="00AA20F8" w:rsidP="00AA20F8">
      <w:pPr>
        <w:pStyle w:val="Heading3"/>
      </w:pPr>
      <w:r>
        <w:t>2AC---</w:t>
      </w:r>
      <w:proofErr w:type="spellStart"/>
      <w:r w:rsidR="00B94005">
        <w:t>Aff</w:t>
      </w:r>
      <w:proofErr w:type="spellEnd"/>
      <w:r w:rsidR="00B94005">
        <w:t xml:space="preserve"> Outweighs</w:t>
      </w:r>
    </w:p>
    <w:p w14:paraId="1F446088" w14:textId="77777777" w:rsidR="00AA20F8" w:rsidRPr="00D77BC1" w:rsidRDefault="00AA20F8" w:rsidP="00AA20F8">
      <w:pPr>
        <w:pStyle w:val="Heading4"/>
      </w:pPr>
      <w:r>
        <w:t>Chinese students boost American prosperity</w:t>
      </w:r>
    </w:p>
    <w:p w14:paraId="1D380226" w14:textId="77777777" w:rsidR="00AA20F8" w:rsidRPr="007F2C9B" w:rsidRDefault="00AA20F8" w:rsidP="00AA20F8">
      <w:r>
        <w:t xml:space="preserve">Noah </w:t>
      </w:r>
      <w:r w:rsidRPr="003B65AD">
        <w:rPr>
          <w:rStyle w:val="Style13ptBold"/>
        </w:rPr>
        <w:t>Smith 18</w:t>
      </w:r>
      <w:r>
        <w:t xml:space="preserve"> – is a Bloomberg Opinion columnist. He was an assistant professor of finance at Stony Brook University. [“Trump Is Closing Doors to World’s Smartest People”, Bloomberg Opinion, June 4</w:t>
      </w:r>
      <w:r w:rsidRPr="003B65AD">
        <w:rPr>
          <w:vertAlign w:val="superscript"/>
        </w:rPr>
        <w:t>th</w:t>
      </w:r>
      <w:r>
        <w:t xml:space="preserve">, </w:t>
      </w:r>
      <w:hyperlink r:id="rId62" w:history="1">
        <w:r w:rsidRPr="00282476">
          <w:rPr>
            <w:rStyle w:val="Hyperlink"/>
          </w:rPr>
          <w:t>https://www.bloomberg.com/view/articles/2018-06-04/trump-is-closing-doors-to-world-s-smartest-people</w:t>
        </w:r>
      </w:hyperlink>
      <w:r>
        <w:t>, AZ]</w:t>
      </w:r>
    </w:p>
    <w:p w14:paraId="08B71CE3" w14:textId="77777777" w:rsidR="00AA20F8" w:rsidRPr="000518B9" w:rsidRDefault="00AA20F8" w:rsidP="00AA20F8">
      <w:pPr>
        <w:rPr>
          <w:sz w:val="16"/>
        </w:rPr>
      </w:pPr>
      <w:r w:rsidRPr="000518B9">
        <w:rPr>
          <w:sz w:val="16"/>
        </w:rPr>
        <w:t xml:space="preserve">But </w:t>
      </w:r>
      <w:r w:rsidRPr="009B49FE">
        <w:rPr>
          <w:highlight w:val="yellow"/>
          <w:u w:val="single"/>
        </w:rPr>
        <w:t>keeping out Chinese students is</w:t>
      </w:r>
      <w:r w:rsidRPr="000518B9">
        <w:rPr>
          <w:sz w:val="16"/>
        </w:rPr>
        <w:t xml:space="preserve"> the </w:t>
      </w:r>
      <w:r w:rsidRPr="009B49FE">
        <w:rPr>
          <w:highlight w:val="yellow"/>
          <w:u w:val="single"/>
        </w:rPr>
        <w:t>wrong way to deal with the problem</w:t>
      </w:r>
      <w:r w:rsidRPr="000518B9">
        <w:rPr>
          <w:sz w:val="16"/>
        </w:rPr>
        <w:t xml:space="preserve">. As my Bloomberg Opinion colleague Adam Minter writes, </w:t>
      </w:r>
      <w:r w:rsidRPr="000518B9">
        <w:rPr>
          <w:u w:val="single"/>
        </w:rPr>
        <w:t>high-skilled Chinese immigrants are</w:t>
      </w:r>
      <w:r w:rsidRPr="000518B9">
        <w:rPr>
          <w:sz w:val="16"/>
        </w:rPr>
        <w:t xml:space="preserve"> an </w:t>
      </w:r>
      <w:r w:rsidRPr="009B49FE">
        <w:rPr>
          <w:rStyle w:val="Emphasis"/>
          <w:highlight w:val="yellow"/>
        </w:rPr>
        <w:t>important driver of American prosperity</w:t>
      </w:r>
      <w:r w:rsidRPr="000518B9">
        <w:rPr>
          <w:sz w:val="16"/>
        </w:rPr>
        <w:t xml:space="preserve">. In the past decade, the </w:t>
      </w:r>
      <w:r w:rsidRPr="000518B9">
        <w:rPr>
          <w:u w:val="single"/>
        </w:rPr>
        <w:t>number of Chinese students in</w:t>
      </w:r>
      <w:r w:rsidRPr="000518B9">
        <w:rPr>
          <w:sz w:val="16"/>
        </w:rPr>
        <w:t xml:space="preserve"> the </w:t>
      </w:r>
      <w:r w:rsidRPr="000518B9">
        <w:rPr>
          <w:rStyle w:val="Emphasis"/>
        </w:rPr>
        <w:t>U.S. has increased</w:t>
      </w:r>
      <w:r w:rsidRPr="000518B9">
        <w:rPr>
          <w:sz w:val="16"/>
        </w:rPr>
        <w:t xml:space="preserve">: These students pay high rates of tuition that help subsidize the educations of native-born Americans. </w:t>
      </w:r>
      <w:r w:rsidRPr="000518B9">
        <w:rPr>
          <w:u w:val="single"/>
        </w:rPr>
        <w:t xml:space="preserve">They are </w:t>
      </w:r>
      <w:r w:rsidRPr="000518B9">
        <w:rPr>
          <w:sz w:val="16"/>
        </w:rPr>
        <w:t xml:space="preserve">also amazingly </w:t>
      </w:r>
      <w:r w:rsidRPr="009B49FE">
        <w:rPr>
          <w:highlight w:val="yellow"/>
          <w:u w:val="single"/>
        </w:rPr>
        <w:t>productive researchers</w:t>
      </w:r>
      <w:r w:rsidRPr="000518B9">
        <w:rPr>
          <w:sz w:val="16"/>
        </w:rPr>
        <w:t xml:space="preserve">, </w:t>
      </w:r>
      <w:r w:rsidRPr="009B49FE">
        <w:rPr>
          <w:highlight w:val="yellow"/>
          <w:u w:val="single"/>
        </w:rPr>
        <w:t>generating scientific output as much as</w:t>
      </w:r>
      <w:r w:rsidRPr="009B49FE">
        <w:rPr>
          <w:sz w:val="16"/>
          <w:highlight w:val="yellow"/>
        </w:rPr>
        <w:t xml:space="preserve"> </w:t>
      </w:r>
      <w:r w:rsidRPr="009B49FE">
        <w:rPr>
          <w:rStyle w:val="Emphasis"/>
          <w:highlight w:val="yellow"/>
        </w:rPr>
        <w:t>30 percent higher</w:t>
      </w:r>
      <w:r w:rsidRPr="009B49FE">
        <w:rPr>
          <w:sz w:val="16"/>
          <w:highlight w:val="yellow"/>
        </w:rPr>
        <w:t xml:space="preserve"> </w:t>
      </w:r>
      <w:r w:rsidRPr="009B49FE">
        <w:rPr>
          <w:highlight w:val="yellow"/>
          <w:u w:val="single"/>
        </w:rPr>
        <w:t>than other students</w:t>
      </w:r>
      <w:r w:rsidRPr="000518B9">
        <w:rPr>
          <w:sz w:val="16"/>
        </w:rPr>
        <w:t xml:space="preserve">. And the vast majority of these brilliant individuals tend to stay in the U. S. after graduation, working to </w:t>
      </w:r>
      <w:r w:rsidRPr="009B49FE">
        <w:rPr>
          <w:highlight w:val="yellow"/>
          <w:u w:val="single"/>
        </w:rPr>
        <w:t>boost American prosperity</w:t>
      </w:r>
      <w:r w:rsidRPr="009B49FE">
        <w:rPr>
          <w:sz w:val="16"/>
          <w:highlight w:val="yellow"/>
        </w:rPr>
        <w:t xml:space="preserve"> </w:t>
      </w:r>
      <w:r w:rsidRPr="009B49FE">
        <w:rPr>
          <w:highlight w:val="yellow"/>
          <w:u w:val="single"/>
        </w:rPr>
        <w:t>and</w:t>
      </w:r>
      <w:r w:rsidRPr="000518B9">
        <w:rPr>
          <w:u w:val="single"/>
        </w:rPr>
        <w:t xml:space="preserve"> </w:t>
      </w:r>
      <w:r w:rsidRPr="009B49FE">
        <w:rPr>
          <w:highlight w:val="yellow"/>
          <w:u w:val="single"/>
        </w:rPr>
        <w:t>contributi</w:t>
      </w:r>
      <w:r w:rsidRPr="000518B9">
        <w:rPr>
          <w:u w:val="single"/>
        </w:rPr>
        <w:t xml:space="preserve">ng to </w:t>
      </w:r>
      <w:r w:rsidRPr="009B49FE">
        <w:rPr>
          <w:u w:val="single"/>
        </w:rPr>
        <w:t>the</w:t>
      </w:r>
      <w:r w:rsidRPr="009B49FE">
        <w:rPr>
          <w:highlight w:val="yellow"/>
          <w:u w:val="single"/>
        </w:rPr>
        <w:t xml:space="preserve"> talent</w:t>
      </w:r>
      <w:r w:rsidRPr="000518B9">
        <w:rPr>
          <w:u w:val="single"/>
        </w:rPr>
        <w:t xml:space="preserve"> of the domestic workforce</w:t>
      </w:r>
      <w:r w:rsidRPr="000518B9">
        <w:rPr>
          <w:sz w:val="16"/>
        </w:rPr>
        <w:t xml:space="preserve">. Trump’s crackdown on Chinese students should be seen as part of a broader -- and highly counterproductive -- attempt to restrict high-skilled immigration to the U. S. But beyond the material benefits that the U.S. derives from Chinese students and workers, letting them in upholds the nation’s basic ideals. China is an incredibly repressive </w:t>
      </w:r>
      <w:proofErr w:type="gramStart"/>
      <w:r w:rsidRPr="000518B9">
        <w:rPr>
          <w:sz w:val="16"/>
        </w:rPr>
        <w:t>society, and</w:t>
      </w:r>
      <w:proofErr w:type="gramEnd"/>
      <w:r w:rsidRPr="000518B9">
        <w:rPr>
          <w:sz w:val="16"/>
        </w:rPr>
        <w:t xml:space="preserve"> becoming more so every day. The country is trying to implement universal surveillance, and recently experimented with a “social credit” system right out of a dystopian science-fiction show, denying people train and plane rides and even slower internet speed if they get flagged for bad behavior. That kind of oppression is what the U.S., at least in theory, was created to oppose. Escaping it, and enjoying more personal freedom in general, is probably a big reason Chinese people are sending their kids abroad. To deny that hope of escape and freedom wouldn’t just shoot the country in the foot economically -- it would diminish the U.S.’s reputation as a beacon of freedom and opportunity</w:t>
      </w:r>
      <w:r w:rsidRPr="000518B9">
        <w:rPr>
          <w:u w:val="single"/>
        </w:rPr>
        <w:t>. Instead of keeping out Chinese students and workers</w:t>
      </w:r>
      <w:r w:rsidRPr="000518B9">
        <w:rPr>
          <w:sz w:val="16"/>
        </w:rPr>
        <w:t xml:space="preserve">, the </w:t>
      </w:r>
      <w:r w:rsidRPr="00D74ED6">
        <w:rPr>
          <w:rStyle w:val="Emphasis"/>
          <w:highlight w:val="yellow"/>
        </w:rPr>
        <w:t>U.S. should be recruiting more</w:t>
      </w:r>
      <w:r w:rsidRPr="000518B9">
        <w:rPr>
          <w:sz w:val="16"/>
        </w:rPr>
        <w:t xml:space="preserve">, and making every effort to keep them here permanently. </w:t>
      </w:r>
      <w:r w:rsidRPr="000518B9">
        <w:rPr>
          <w:u w:val="single"/>
        </w:rPr>
        <w:t>Intellectual property theft is a problem, but the U.S. should attack it by putting pressure directly on the Chinese government, not on the people trying to escape that government</w:t>
      </w:r>
      <w:r w:rsidRPr="000518B9">
        <w:rPr>
          <w:sz w:val="16"/>
        </w:rPr>
        <w:t xml:space="preserve">. </w:t>
      </w:r>
      <w:r w:rsidRPr="000518B9">
        <w:rPr>
          <w:u w:val="single"/>
        </w:rPr>
        <w:t xml:space="preserve">If Trump succeeds in </w:t>
      </w:r>
      <w:r w:rsidRPr="00D74ED6">
        <w:rPr>
          <w:highlight w:val="yellow"/>
          <w:u w:val="single"/>
        </w:rPr>
        <w:t>closing the gates</w:t>
      </w:r>
      <w:r w:rsidRPr="000518B9">
        <w:rPr>
          <w:sz w:val="16"/>
        </w:rPr>
        <w:t xml:space="preserve">, he </w:t>
      </w:r>
      <w:r w:rsidRPr="00D74ED6">
        <w:rPr>
          <w:highlight w:val="yellow"/>
          <w:u w:val="single"/>
        </w:rPr>
        <w:t>risks preventing</w:t>
      </w:r>
      <w:r w:rsidRPr="000518B9">
        <w:rPr>
          <w:u w:val="single"/>
        </w:rPr>
        <w:t xml:space="preserve"> </w:t>
      </w:r>
      <w:r w:rsidRPr="000518B9">
        <w:rPr>
          <w:sz w:val="16"/>
        </w:rPr>
        <w:t xml:space="preserve">the </w:t>
      </w:r>
      <w:r w:rsidRPr="00D74ED6">
        <w:rPr>
          <w:highlight w:val="yellow"/>
          <w:u w:val="single"/>
        </w:rPr>
        <w:t>existence of many future generations of</w:t>
      </w:r>
      <w:r w:rsidRPr="000518B9">
        <w:rPr>
          <w:u w:val="single"/>
        </w:rPr>
        <w:t xml:space="preserve"> patriotic, brilliant </w:t>
      </w:r>
      <w:r w:rsidRPr="00D74ED6">
        <w:rPr>
          <w:highlight w:val="yellow"/>
          <w:u w:val="single"/>
        </w:rPr>
        <w:t>Chinese-Americans</w:t>
      </w:r>
      <w:r w:rsidRPr="000518B9">
        <w:rPr>
          <w:u w:val="single"/>
        </w:rPr>
        <w:t xml:space="preserve"> --</w:t>
      </w:r>
      <w:r w:rsidRPr="000518B9">
        <w:rPr>
          <w:sz w:val="16"/>
        </w:rPr>
        <w:t xml:space="preserve"> a whole legion of future </w:t>
      </w:r>
      <w:proofErr w:type="spellStart"/>
      <w:r w:rsidRPr="000518B9">
        <w:rPr>
          <w:sz w:val="16"/>
        </w:rPr>
        <w:t>Eisenhowers</w:t>
      </w:r>
      <w:proofErr w:type="spellEnd"/>
      <w:r w:rsidRPr="000518B9">
        <w:rPr>
          <w:sz w:val="16"/>
        </w:rPr>
        <w:t xml:space="preserve">. </w:t>
      </w:r>
      <w:r w:rsidRPr="000518B9">
        <w:rPr>
          <w:rStyle w:val="Emphasis"/>
        </w:rPr>
        <w:t xml:space="preserve">Espionage is an advantage of closed societies, </w:t>
      </w:r>
      <w:r w:rsidRPr="00D74ED6">
        <w:rPr>
          <w:rStyle w:val="Emphasis"/>
          <w:highlight w:val="yellow"/>
        </w:rPr>
        <w:t>but immigration</w:t>
      </w:r>
      <w:r w:rsidRPr="000518B9">
        <w:rPr>
          <w:rStyle w:val="Emphasis"/>
        </w:rPr>
        <w:t xml:space="preserve"> </w:t>
      </w:r>
      <w:r w:rsidRPr="00065FD9">
        <w:rPr>
          <w:rStyle w:val="Emphasis"/>
          <w:highlight w:val="yellow"/>
        </w:rPr>
        <w:t>is an even</w:t>
      </w:r>
      <w:r w:rsidRPr="000518B9">
        <w:rPr>
          <w:rStyle w:val="Emphasis"/>
        </w:rPr>
        <w:t xml:space="preserve"> </w:t>
      </w:r>
      <w:r w:rsidRPr="00D74ED6">
        <w:rPr>
          <w:rStyle w:val="Emphasis"/>
          <w:highlight w:val="yellow"/>
        </w:rPr>
        <w:t>bigger advantage of open ones</w:t>
      </w:r>
      <w:r w:rsidRPr="000518B9">
        <w:rPr>
          <w:rStyle w:val="Emphasis"/>
        </w:rPr>
        <w:t>.</w:t>
      </w:r>
      <w:r w:rsidRPr="000518B9">
        <w:rPr>
          <w:sz w:val="16"/>
        </w:rPr>
        <w:t xml:space="preserve"> In the long run, taking people will prove more powerful than taking ideas.</w:t>
      </w:r>
    </w:p>
    <w:p w14:paraId="73DBE2F7" w14:textId="77777777" w:rsidR="00AA20F8" w:rsidRDefault="00AA20F8" w:rsidP="00AA20F8">
      <w:pPr>
        <w:pStyle w:val="Heading4"/>
      </w:pPr>
      <w:r>
        <w:t>Even if there is a link, the benefits of the plan outweigh</w:t>
      </w:r>
    </w:p>
    <w:p w14:paraId="559F07E7" w14:textId="77777777" w:rsidR="00AA20F8" w:rsidRDefault="00AA20F8" w:rsidP="00AA20F8">
      <w:r w:rsidRPr="00E61E23">
        <w:rPr>
          <w:rStyle w:val="Style13ptBold"/>
        </w:rPr>
        <w:t>SCMP 18</w:t>
      </w:r>
      <w:r>
        <w:t xml:space="preserve"> – South China Morning Post. [“Trump must rethink new limits on visas for Chinese students”, June 7</w:t>
      </w:r>
      <w:r w:rsidRPr="00E61E23">
        <w:rPr>
          <w:vertAlign w:val="superscript"/>
        </w:rPr>
        <w:t>th</w:t>
      </w:r>
      <w:r>
        <w:t xml:space="preserve">, </w:t>
      </w:r>
      <w:hyperlink r:id="rId63" w:history="1">
        <w:r w:rsidRPr="00266EEF">
          <w:rPr>
            <w:rStyle w:val="Hyperlink"/>
          </w:rPr>
          <w:t>https://www.scmp.com/comment/insight-opinion/article/2149625/trump-must-rethink-new-limits-visas-chinese-students</w:t>
        </w:r>
      </w:hyperlink>
      <w:r>
        <w:t>, AZ]</w:t>
      </w:r>
    </w:p>
    <w:p w14:paraId="50FF1198" w14:textId="77777777" w:rsidR="00AA20F8" w:rsidRPr="00F46AC9" w:rsidRDefault="00AA20F8" w:rsidP="00AA20F8">
      <w:pPr>
        <w:rPr>
          <w:sz w:val="16"/>
        </w:rPr>
      </w:pPr>
      <w:r w:rsidRPr="00F46AC9">
        <w:rPr>
          <w:sz w:val="16"/>
        </w:rPr>
        <w:t xml:space="preserve">These are areas of </w:t>
      </w:r>
      <w:r w:rsidRPr="00F46AC9">
        <w:rPr>
          <w:u w:val="single"/>
        </w:rPr>
        <w:t>keen competition</w:t>
      </w:r>
      <w:r w:rsidRPr="00F46AC9">
        <w:rPr>
          <w:sz w:val="16"/>
        </w:rPr>
        <w:t xml:space="preserve"> that </w:t>
      </w:r>
      <w:r w:rsidRPr="00F46AC9">
        <w:rPr>
          <w:u w:val="single"/>
        </w:rPr>
        <w:t xml:space="preserve">are perceived by both sides </w:t>
      </w:r>
      <w:r w:rsidRPr="00F46AC9">
        <w:rPr>
          <w:sz w:val="16"/>
        </w:rPr>
        <w:t xml:space="preserve">as </w:t>
      </w:r>
      <w:r w:rsidRPr="00F46AC9">
        <w:rPr>
          <w:u w:val="single"/>
        </w:rPr>
        <w:t xml:space="preserve">crucial to driving </w:t>
      </w:r>
      <w:r w:rsidRPr="00F46AC9">
        <w:rPr>
          <w:rStyle w:val="Emphasis"/>
        </w:rPr>
        <w:t>growth and development</w:t>
      </w:r>
      <w:r w:rsidRPr="00F46AC9">
        <w:rPr>
          <w:sz w:val="16"/>
        </w:rPr>
        <w:t xml:space="preserve">, and central to Washington’s accusations of intellectual property theft. But mixing the attaining of academic knowledge with the ongoing trade dispute makes no sense; the losses hugely outweigh the questionable gains. Trump’s inward-looking ideas for American rejuvenation and the perception that China is the biggest threat to his plans were bound to lead to a trade crisis. Last week he announced 25 per cent tariffs on US$50 billion of Chinese imports and restrictions on investment in the US hi-tech sector. But also revealed were steps “to protect our national security” that involve “Chinese persons and entities related to the acquisition of industrially significant technology”. Graduate students wanting to do further study at US universities in areas related to President Xi Jinping’s “Made in China 2025” development drive </w:t>
      </w:r>
      <w:proofErr w:type="gramStart"/>
      <w:r w:rsidRPr="00F46AC9">
        <w:rPr>
          <w:sz w:val="16"/>
        </w:rPr>
        <w:t>are</w:t>
      </w:r>
      <w:proofErr w:type="gramEnd"/>
      <w:r w:rsidRPr="00F46AC9">
        <w:rPr>
          <w:sz w:val="16"/>
        </w:rPr>
        <w:t xml:space="preserve"> among the targets; visas previously given for five years will be reduced to just one. </w:t>
      </w:r>
      <w:r w:rsidRPr="00F439BD">
        <w:rPr>
          <w:highlight w:val="yellow"/>
          <w:u w:val="single"/>
        </w:rPr>
        <w:t>To contend</w:t>
      </w:r>
      <w:r w:rsidRPr="00F46AC9">
        <w:rPr>
          <w:sz w:val="16"/>
        </w:rPr>
        <w:t xml:space="preserve"> that </w:t>
      </w:r>
      <w:r w:rsidRPr="00F439BD">
        <w:rPr>
          <w:highlight w:val="yellow"/>
          <w:u w:val="single"/>
        </w:rPr>
        <w:t>Chinese students</w:t>
      </w:r>
      <w:r w:rsidRPr="00F46AC9">
        <w:rPr>
          <w:u w:val="single"/>
        </w:rPr>
        <w:t xml:space="preserve"> </w:t>
      </w:r>
      <w:r w:rsidRPr="005D3470">
        <w:rPr>
          <w:highlight w:val="yellow"/>
          <w:u w:val="single"/>
        </w:rPr>
        <w:t>only want to go to</w:t>
      </w:r>
      <w:r w:rsidRPr="00F46AC9">
        <w:rPr>
          <w:u w:val="single"/>
        </w:rPr>
        <w:t xml:space="preserve"> </w:t>
      </w:r>
      <w:r w:rsidRPr="005D3470">
        <w:rPr>
          <w:highlight w:val="yellow"/>
          <w:u w:val="single"/>
        </w:rPr>
        <w:t>the U</w:t>
      </w:r>
      <w:r w:rsidRPr="00F46AC9">
        <w:rPr>
          <w:u w:val="single"/>
        </w:rPr>
        <w:t xml:space="preserve">nited </w:t>
      </w:r>
      <w:r w:rsidRPr="005D3470">
        <w:rPr>
          <w:highlight w:val="yellow"/>
          <w:u w:val="single"/>
        </w:rPr>
        <w:t>S</w:t>
      </w:r>
      <w:r w:rsidRPr="00F46AC9">
        <w:rPr>
          <w:u w:val="single"/>
        </w:rPr>
        <w:t xml:space="preserve">tates </w:t>
      </w:r>
      <w:r w:rsidRPr="005D3470">
        <w:rPr>
          <w:highlight w:val="yellow"/>
          <w:u w:val="single"/>
        </w:rPr>
        <w:t>to steal secrets is far-fetched</w:t>
      </w:r>
      <w:r w:rsidRPr="00F46AC9">
        <w:rPr>
          <w:sz w:val="16"/>
        </w:rPr>
        <w:t xml:space="preserve">. </w:t>
      </w:r>
      <w:r w:rsidRPr="005D3470">
        <w:rPr>
          <w:rStyle w:val="Emphasis"/>
          <w:highlight w:val="yellow"/>
        </w:rPr>
        <w:t>Such thinking ignores the facts</w:t>
      </w:r>
      <w:r w:rsidRPr="00F46AC9">
        <w:rPr>
          <w:sz w:val="16"/>
        </w:rPr>
        <w:t xml:space="preserve"> – </w:t>
      </w:r>
      <w:r w:rsidRPr="005D3470">
        <w:rPr>
          <w:highlight w:val="yellow"/>
          <w:u w:val="single"/>
        </w:rPr>
        <w:t>10 per cent of all</w:t>
      </w:r>
      <w:r w:rsidRPr="00F46AC9">
        <w:rPr>
          <w:sz w:val="16"/>
        </w:rPr>
        <w:t xml:space="preserve"> American </w:t>
      </w:r>
      <w:r w:rsidRPr="005D3470">
        <w:rPr>
          <w:highlight w:val="yellow"/>
          <w:u w:val="single"/>
        </w:rPr>
        <w:t>doctorate students are Chinese</w:t>
      </w:r>
      <w:r w:rsidRPr="00F46AC9">
        <w:rPr>
          <w:sz w:val="16"/>
        </w:rPr>
        <w:t xml:space="preserve"> and </w:t>
      </w:r>
      <w:r w:rsidRPr="005D3470">
        <w:rPr>
          <w:rStyle w:val="Emphasis"/>
          <w:highlight w:val="yellow"/>
        </w:rPr>
        <w:t>80 per cent</w:t>
      </w:r>
      <w:r w:rsidRPr="00F46AC9">
        <w:rPr>
          <w:rStyle w:val="Emphasis"/>
        </w:rPr>
        <w:t xml:space="preserve"> </w:t>
      </w:r>
      <w:r w:rsidRPr="005D3470">
        <w:rPr>
          <w:rStyle w:val="Emphasis"/>
          <w:highlight w:val="yellow"/>
        </w:rPr>
        <w:t>end up getting jobs and staying</w:t>
      </w:r>
      <w:r w:rsidRPr="00F46AC9">
        <w:rPr>
          <w:sz w:val="16"/>
        </w:rPr>
        <w:t xml:space="preserve">. There are more Chinese engineers working on artificial intelligence at American technology companies than in all of China. The </w:t>
      </w:r>
      <w:r w:rsidRPr="005D3470">
        <w:rPr>
          <w:rStyle w:val="Emphasis"/>
          <w:highlight w:val="yellow"/>
        </w:rPr>
        <w:t>nation most benefiting from</w:t>
      </w:r>
      <w:r w:rsidRPr="00F46AC9">
        <w:rPr>
          <w:sz w:val="16"/>
        </w:rPr>
        <w:t xml:space="preserve"> the </w:t>
      </w:r>
      <w:r w:rsidRPr="005D3470">
        <w:rPr>
          <w:rStyle w:val="Emphasis"/>
          <w:highlight w:val="yellow"/>
        </w:rPr>
        <w:t>influx of talent is not China, but the US</w:t>
      </w:r>
      <w:r w:rsidRPr="00F46AC9">
        <w:rPr>
          <w:sz w:val="16"/>
        </w:rPr>
        <w:t xml:space="preserve">. </w:t>
      </w:r>
      <w:r w:rsidRPr="00F46AC9">
        <w:rPr>
          <w:u w:val="single"/>
        </w:rPr>
        <w:t>There will be</w:t>
      </w:r>
      <w:r w:rsidRPr="00F46AC9">
        <w:rPr>
          <w:sz w:val="16"/>
        </w:rPr>
        <w:t xml:space="preserve"> other </w:t>
      </w:r>
      <w:r w:rsidRPr="00F46AC9">
        <w:rPr>
          <w:u w:val="single"/>
        </w:rPr>
        <w:t>losses from the new visa rules</w:t>
      </w:r>
      <w:r w:rsidRPr="00F46AC9">
        <w:rPr>
          <w:sz w:val="16"/>
        </w:rPr>
        <w:t xml:space="preserve">, which take effect on Monday. </w:t>
      </w:r>
      <w:r w:rsidRPr="00F46AC9">
        <w:rPr>
          <w:u w:val="single"/>
        </w:rPr>
        <w:t>Students intending to study overseas</w:t>
      </w:r>
      <w:r w:rsidRPr="00F46AC9">
        <w:rPr>
          <w:sz w:val="16"/>
        </w:rPr>
        <w:t xml:space="preserve"> may perceive the US as unfriendly and go to other countries, Britain, Australia and Canada chief among them. That would have a big financial cost if it happens in volume; almost one-third of the one million foreigners enrolled at American schools are Chinese and they spend an estimated US$12 billion a year on tuition and living expenses, money that supports hundreds of thousands of jobs. But the losses are not only financial. Even though Sino-US relations have soured, most Chinese and Americans like one another. Good people-to-people ties ensure a stable relationship and that staves off the risk of another cold war. China has to resist a tit-for-tat response – and Trump should rethink his flawed strategy.</w:t>
      </w:r>
    </w:p>
    <w:p w14:paraId="6452C48A" w14:textId="77777777" w:rsidR="00AA20F8" w:rsidRDefault="00AA20F8" w:rsidP="00AA20F8">
      <w:pPr>
        <w:pStyle w:val="Heading3"/>
      </w:pPr>
      <w:r>
        <w:t>2AC---Link Turn</w:t>
      </w:r>
    </w:p>
    <w:p w14:paraId="564AD78B" w14:textId="77777777" w:rsidR="00AA20F8" w:rsidRDefault="00AA20F8" w:rsidP="00AA20F8">
      <w:pPr>
        <w:pStyle w:val="Heading4"/>
      </w:pPr>
      <w:r>
        <w:t>Most espionage comes from international students when they go back- the plan solves that by giving them LPR</w:t>
      </w:r>
    </w:p>
    <w:p w14:paraId="103BE18A" w14:textId="77777777" w:rsidR="00AA20F8" w:rsidRPr="00EB206C" w:rsidRDefault="00AA20F8" w:rsidP="00AA20F8">
      <w:r>
        <w:t xml:space="preserve">Elizabeth </w:t>
      </w:r>
      <w:r w:rsidRPr="001D2F01">
        <w:rPr>
          <w:rStyle w:val="Style13ptBold"/>
        </w:rPr>
        <w:t>Redden 18</w:t>
      </w:r>
      <w:r>
        <w:t xml:space="preserve"> {Correspondent at Inside Higher Ed. 2-15-2018. “The Chinese Student Threat?” </w:t>
      </w:r>
      <w:r w:rsidRPr="001D2F01">
        <w:t>https://www.insidehighered.com/news/2018/02/15/fbi-director-testifies-chinese-students-and-intelligence-threats</w:t>
      </w:r>
      <w:r>
        <w:t>}//JM</w:t>
      </w:r>
    </w:p>
    <w:p w14:paraId="64483024" w14:textId="77777777" w:rsidR="00AA20F8" w:rsidRPr="001D2F01" w:rsidRDefault="00AA20F8" w:rsidP="00AA20F8">
      <w:pPr>
        <w:rPr>
          <w:u w:val="single"/>
        </w:rPr>
      </w:pPr>
      <w:r w:rsidRPr="001D2F01">
        <w:rPr>
          <w:sz w:val="16"/>
        </w:rPr>
        <w:t>Most of the media coverage of Tuesday's Senate intelligence committee hearing focused on Russian threats to U.S. elections and what the Federal Bureau of Investigation knew -- and when -- about a senior White House aide who resigned in response to domestic abuse allegations. But of importance to higher education, the hearing on a wide range of threats to U.S. security also featured comments from FBI director Christopher Wray about Chinese students at American universities. Asked by Senator Marco Rubio to comment on “</w:t>
      </w:r>
      <w:r w:rsidRPr="001D2F01">
        <w:rPr>
          <w:u w:val="single"/>
        </w:rPr>
        <w:t>the counterintelligence risk posed to U.S. national security from Chinese students, particularly those in advanced programs in the sciences and mathematics,”</w:t>
      </w:r>
      <w:r w:rsidRPr="001D2F01">
        <w:rPr>
          <w:sz w:val="16"/>
        </w:rPr>
        <w:t xml:space="preserve"> Wray responded, “I think in this setting I would just say that the use of nontraditional collectors, especially in the academic setting, whether it’s professors, scientists, students, we see in almost every field office that the FBI has around the country. It’s not just in major cities. It’s in small ones as well. It’s across basically every discipline. “And I think </w:t>
      </w:r>
      <w:r w:rsidRPr="001D2F01">
        <w:rPr>
          <w:u w:val="single"/>
        </w:rPr>
        <w:t>the level of naïveté on the part of the academic sector about this creates its own issues. They’re exploiting the very open research and development environment that we have, which we all revere, but they’re taking advantage of it.</w:t>
      </w:r>
      <w:r w:rsidRPr="001D2F01">
        <w:rPr>
          <w:sz w:val="16"/>
        </w:rPr>
        <w:t xml:space="preserve"> </w:t>
      </w:r>
      <w:proofErr w:type="gramStart"/>
      <w:r w:rsidRPr="001D2F01">
        <w:rPr>
          <w:sz w:val="16"/>
        </w:rPr>
        <w:t>So</w:t>
      </w:r>
      <w:proofErr w:type="gramEnd"/>
      <w:r w:rsidRPr="001D2F01">
        <w:rPr>
          <w:sz w:val="16"/>
        </w:rPr>
        <w:t xml:space="preserve"> one of the things we’re trying to do is view the China threat as not just a whole-of-government threat but a whole-of-society threat on their end, and I think it’s going to take a whole-of-society response by us. </w:t>
      </w:r>
      <w:proofErr w:type="gramStart"/>
      <w:r w:rsidRPr="001D2F01">
        <w:rPr>
          <w:sz w:val="16"/>
        </w:rPr>
        <w:t>So</w:t>
      </w:r>
      <w:proofErr w:type="gramEnd"/>
      <w:r w:rsidRPr="001D2F01">
        <w:rPr>
          <w:sz w:val="16"/>
        </w:rPr>
        <w:t xml:space="preserve"> it’s not just the intelligence community, but it’s raising awareness within our academic sector, within our private sector, as part of the defense.” Pressed further by Rubio to comment on Confucius Institutes -- of which Rubio, a Republican from Florida, has been a critic -- Wray said the FBI has been monitoring the institutes. About 100 American universities host Confucius Institutes, which are centers of Chinese language and cultural education funded by a Chinese government entity. Rubio said he believes these institutes are “complicit in these efforts to covertly influence public opinion and to teach half-truths designed to present Chinese history, government or official policy in the most favorable light.” Rubio asked Wray, “Do you share concerns about Confucius Institutes as a tool of that whole-of-society effort and as a way to exploit the sort of naïve view among some in the academic circles about what the purpose of these institutes could be?” “We do share concerns about the Confucius institutes,” Wray responded. “</w:t>
      </w:r>
      <w:r w:rsidRPr="001D2F01">
        <w:rPr>
          <w:u w:val="single"/>
        </w:rPr>
        <w:t>We’ve been watching that development for a while. It’s just one of many tools that they take advantage of. We have seen some decrease recently in their own enthusiasm and commitment to that particular program, but it is something that we’re watching warily and in certain instances have developed appropriate investigative steps.”</w:t>
      </w:r>
      <w:r>
        <w:rPr>
          <w:u w:val="single"/>
        </w:rPr>
        <w:t xml:space="preserve"> </w:t>
      </w:r>
      <w:r w:rsidRPr="001D2F01">
        <w:rPr>
          <w:sz w:val="16"/>
        </w:rPr>
        <w:t xml:space="preserve">Daniel Golden, an investigative journalist and author of the 2017 book Spy Schools: </w:t>
      </w:r>
      <w:r w:rsidRPr="001D2F01">
        <w:rPr>
          <w:u w:val="single"/>
        </w:rPr>
        <w:t xml:space="preserve">How the CIA, FBI and Foreign Intelligence Secretly Exploit America’s Universities, said this is the first comment he recalls from </w:t>
      </w:r>
      <w:proofErr w:type="gramStart"/>
      <w:r w:rsidRPr="001D2F01">
        <w:rPr>
          <w:u w:val="single"/>
        </w:rPr>
        <w:t>a</w:t>
      </w:r>
      <w:proofErr w:type="gramEnd"/>
      <w:r w:rsidRPr="001D2F01">
        <w:rPr>
          <w:u w:val="single"/>
        </w:rPr>
        <w:t xml:space="preserve"> FBI director about China targeting American universities.</w:t>
      </w:r>
      <w:r>
        <w:rPr>
          <w:u w:val="single"/>
        </w:rPr>
        <w:t xml:space="preserve"> </w:t>
      </w:r>
      <w:r w:rsidRPr="001D2F01">
        <w:rPr>
          <w:sz w:val="16"/>
        </w:rPr>
        <w:t xml:space="preserve">“I </w:t>
      </w:r>
      <w:r w:rsidRPr="001D2F01">
        <w:rPr>
          <w:u w:val="single"/>
        </w:rPr>
        <w:t>don’t remember anything this candid about academia and Chinese espionage from such a high level</w:t>
      </w:r>
      <w:r w:rsidRPr="001D2F01">
        <w:rPr>
          <w:sz w:val="16"/>
        </w:rPr>
        <w:t xml:space="preserve">,” Golden said. He described Wray’s comments as “a point-by-point recital of the first half of my book. </w:t>
      </w:r>
      <w:r w:rsidRPr="001D2F01">
        <w:rPr>
          <w:u w:val="single"/>
        </w:rPr>
        <w:t xml:space="preserve">He makes the same points I made about Chinese espionage, concern about Confucius Institutes and the vulnerability of academic research.” </w:t>
      </w:r>
      <w:r w:rsidRPr="001D2F01">
        <w:rPr>
          <w:sz w:val="16"/>
        </w:rPr>
        <w:t xml:space="preserve">In the book, Golden argues that </w:t>
      </w:r>
      <w:r w:rsidRPr="001D2F01">
        <w:rPr>
          <w:u w:val="single"/>
        </w:rPr>
        <w:t>academic research “offers a valuable, vulnerable, and low-risk target for foreign espionage.”</w:t>
      </w:r>
      <w:r w:rsidRPr="001D2F01">
        <w:rPr>
          <w:sz w:val="16"/>
        </w:rPr>
        <w:t xml:space="preserve"> He notes that “</w:t>
      </w:r>
      <w:r w:rsidRPr="001D2F01">
        <w:rPr>
          <w:u w:val="single"/>
        </w:rPr>
        <w:t>despite pursuing groundbreaking technologies for the Pentagon and the intelligence community, university laboratories are less protected than their corporate counterparts”</w:t>
      </w:r>
      <w:r w:rsidRPr="001D2F01">
        <w:rPr>
          <w:sz w:val="16"/>
        </w:rPr>
        <w:t xml:space="preserve"> and argues that “</w:t>
      </w:r>
      <w:r w:rsidRPr="001D2F01">
        <w:rPr>
          <w:u w:val="single"/>
        </w:rPr>
        <w:t>ignorance about intellectual property safeguards, or even hostility toward them, is rife among science students and faculty.”</w:t>
      </w:r>
    </w:p>
    <w:p w14:paraId="406BBA15" w14:textId="77777777" w:rsidR="00AA20F8" w:rsidRDefault="00AA20F8" w:rsidP="00AA20F8">
      <w:pPr>
        <w:pStyle w:val="Heading3"/>
      </w:pPr>
      <w:r>
        <w:t>2AC---AI Turn</w:t>
      </w:r>
    </w:p>
    <w:p w14:paraId="7FCE8BC5" w14:textId="77777777" w:rsidR="00AA20F8" w:rsidRDefault="00AA20F8" w:rsidP="00AA20F8">
      <w:pPr>
        <w:pStyle w:val="Heading4"/>
      </w:pPr>
      <w:r>
        <w:t>Case solves the DA—AI can detect fraud</w:t>
      </w:r>
    </w:p>
    <w:p w14:paraId="31D50418" w14:textId="77777777" w:rsidR="00AA20F8" w:rsidRPr="008B5BA4" w:rsidRDefault="00AA20F8" w:rsidP="00AA20F8">
      <w:r>
        <w:t xml:space="preserve">Garett </w:t>
      </w:r>
      <w:proofErr w:type="spellStart"/>
      <w:r w:rsidRPr="008B5BA4">
        <w:rPr>
          <w:rStyle w:val="Style13ptBold"/>
        </w:rPr>
        <w:t>Seivold</w:t>
      </w:r>
      <w:proofErr w:type="spellEnd"/>
      <w:r w:rsidRPr="008B5BA4">
        <w:rPr>
          <w:rStyle w:val="Style13ptBold"/>
        </w:rPr>
        <w:t xml:space="preserve"> 17 </w:t>
      </w:r>
      <w:r>
        <w:t xml:space="preserve">{Garett </w:t>
      </w:r>
      <w:proofErr w:type="spellStart"/>
      <w:r>
        <w:t>Seivold</w:t>
      </w:r>
      <w:proofErr w:type="spellEnd"/>
      <w:r>
        <w:t xml:space="preserve"> is a contributing writer for LP Magazine. He is a trained journalist who has been covering corporate security for industry professionals for eighteen years. 9-12-2017. “Does AI Hold the Secret to Stopping Employee Theft?” </w:t>
      </w:r>
      <w:r w:rsidRPr="008B5BA4">
        <w:t>https://losspreventionmedia.com/lpm-voice/ai-hold-secret-stopping-employee-theft/</w:t>
      </w:r>
      <w:r>
        <w:t>}//JM</w:t>
      </w:r>
    </w:p>
    <w:p w14:paraId="540AEC8D" w14:textId="77777777" w:rsidR="00AA20F8" w:rsidRPr="00CF7D52" w:rsidRDefault="00AA20F8" w:rsidP="00AA20F8">
      <w:pPr>
        <w:rPr>
          <w:sz w:val="16"/>
        </w:rPr>
      </w:pPr>
      <w:r w:rsidRPr="00CF7D52">
        <w:rPr>
          <w:u w:val="single"/>
        </w:rPr>
        <w:t>Companies are promising to leverage artificial intelligence (AI) to eliminate cyber threats and diagnose cancer</w:t>
      </w:r>
      <w:r w:rsidRPr="00CF7D52">
        <w:rPr>
          <w:sz w:val="16"/>
        </w:rPr>
        <w:t xml:space="preserve">. </w:t>
      </w:r>
      <w:r w:rsidRPr="00CF7D52">
        <w:rPr>
          <w:u w:val="single"/>
        </w:rPr>
        <w:t>Other companies describe how it will be used to predict customer behavior and execute marketing campaigns.</w:t>
      </w:r>
      <w:r w:rsidRPr="00CF7D52">
        <w:rPr>
          <w:sz w:val="16"/>
        </w:rPr>
        <w:t xml:space="preserve"> Elon Musk, of SpaceX and Tesla-fame, warns, if unchecked, AI could doom the human race. AI clearly has transformational possibilities—but what will it do for loss prevention? In some ways, the future of AI is reflected in retail’s past. </w:t>
      </w:r>
      <w:r w:rsidRPr="00CF7D52">
        <w:rPr>
          <w:u w:val="single"/>
        </w:rPr>
        <w:t>AI applications have been “hidden” for many years in business applications like credit scores, credit card fraud detection, direct marketing, and identity theft protection, according to David Speights, Ph.D., chief data scientist for Appriss Retail, a leader in data and analytics solutions for retail organizations</w:t>
      </w:r>
      <w:r w:rsidRPr="00CF7D52">
        <w:rPr>
          <w:sz w:val="16"/>
        </w:rPr>
        <w:t xml:space="preserve">. Indeed, whether LP knows it or not, </w:t>
      </w:r>
      <w:r w:rsidRPr="00CF7D52">
        <w:rPr>
          <w:u w:val="single"/>
        </w:rPr>
        <w:t>AI has been critical in helping retailers successfully address the problem of return fraud</w:t>
      </w:r>
      <w:r w:rsidRPr="00CF7D52">
        <w:rPr>
          <w:sz w:val="16"/>
        </w:rPr>
        <w:t xml:space="preserve"> for years, he said. </w:t>
      </w:r>
      <w:r w:rsidRPr="00CF7D52">
        <w:rPr>
          <w:u w:val="single"/>
        </w:rPr>
        <w:t>AI, or machine learning, represents a wholly different approach to programming. Rather than relying on “coders” to input the knowledge that machines use to execute solutions, examples are used to help software learn how best to reach positive outcomes</w:t>
      </w:r>
      <w:r w:rsidRPr="00CF7D52">
        <w:rPr>
          <w:sz w:val="16"/>
        </w:rPr>
        <w:t>. The weakness of the traditional approach is readily apparent: solutions can only be as good as the rules that programmers develop. That limitation is why, in the early 1990s, the credit card industry abandoned an exception-based reporting approach in favor of methods of detection based on predictive modeling and machine learning, explained Speights. Ultimately, predictive modeling proved itself far superior to an approach comprised of rules and queries. Speights sees retail loss prevention evolving in a manner comparable to credit card fraud detection. And we’re at the point now where machine learning can be turned successfully against the problem of employee theft, he said. “</w:t>
      </w:r>
      <w:r w:rsidRPr="00CF7D52">
        <w:rPr>
          <w:u w:val="single"/>
        </w:rPr>
        <w:t>The economy of scale hasn’t always been there, hardware was more expensive, the cost to develop the models has been very high, and the ROI not clear enough,</w:t>
      </w:r>
      <w:r w:rsidRPr="00CF7D52">
        <w:rPr>
          <w:sz w:val="16"/>
        </w:rPr>
        <w:t xml:space="preserve">” he said. </w:t>
      </w:r>
      <w:r w:rsidRPr="00CF7D52">
        <w:rPr>
          <w:u w:val="single"/>
        </w:rPr>
        <w:t>But with costs having come down, it now makes good sense to leverage AI to develop models for employee theft. “It’s very cost effective now—you’re able to get that positive return,”</w:t>
      </w:r>
      <w:r w:rsidRPr="00CF7D52">
        <w:rPr>
          <w:sz w:val="16"/>
        </w:rPr>
        <w:t xml:space="preserve"> said Speights. </w:t>
      </w:r>
      <w:r w:rsidRPr="00CF7D52">
        <w:rPr>
          <w:u w:val="single"/>
        </w:rPr>
        <w:t>In testing with one retailer, machine learning models created by Appriss Retail were able to help the department store identify 25 percent more employee fraud cases</w:t>
      </w:r>
      <w:r w:rsidRPr="00CF7D52">
        <w:rPr>
          <w:rFonts w:ascii="Times New Roman" w:hAnsi="Times New Roman" w:cs="Times New Roman"/>
          <w:u w:val="single"/>
        </w:rPr>
        <w:t>‑</w:t>
      </w:r>
      <w:r w:rsidRPr="00CF7D52">
        <w:rPr>
          <w:u w:val="single"/>
        </w:rPr>
        <w:t>while spending 25 percent less time tracking down the fraud activity.</w:t>
      </w:r>
      <w:r w:rsidRPr="00CF7D52">
        <w:rPr>
          <w:sz w:val="16"/>
        </w:rPr>
        <w:t xml:space="preserve"> (The case study is available at the Appriss Retail website.) Over time</w:t>
      </w:r>
      <w:r w:rsidRPr="00CF7D52">
        <w:rPr>
          <w:u w:val="single"/>
        </w:rPr>
        <w:t>, an approach with a higher success rate makes loss prevention departments more efficient and decreases employee fraud rates; i</w:t>
      </w:r>
      <w:r w:rsidRPr="00CF7D52">
        <w:rPr>
          <w:sz w:val="16"/>
        </w:rPr>
        <w:t xml:space="preserve">t also proves the potential to reduce manpower requirements. </w:t>
      </w:r>
      <w:r w:rsidRPr="00CF7D52">
        <w:rPr>
          <w:u w:val="single"/>
        </w:rPr>
        <w:t>For now, Appriss Retail is building predictive models for clients based on a retailer’s historical data of employee fraud and employee terminations resulting from investigations.</w:t>
      </w:r>
      <w:r w:rsidRPr="00CF7D52">
        <w:rPr>
          <w:sz w:val="16"/>
        </w:rPr>
        <w:t xml:space="preserve"> Soon, however, </w:t>
      </w:r>
      <w:r w:rsidRPr="00CF7D52">
        <w:rPr>
          <w:u w:val="single"/>
        </w:rPr>
        <w:t>there will be a sufficient amount of collective intelligence to enable effective employee fraud detection without the need to seed models with a retailer’s specific fraud/termination data</w:t>
      </w:r>
      <w:r w:rsidRPr="00CF7D52">
        <w:rPr>
          <w:sz w:val="16"/>
        </w:rPr>
        <w:t xml:space="preserve">. One kind of generic predictive modeling should become available for big-box stores, another for grocery stores, and so on. When that happens, new stores and retailers of all sizes will be able to benefit—not just those with a documented history employee fraud and successful investigations. “In the near term, it’s an adjunct, not a replacement,” explained Speights. “But </w:t>
      </w:r>
      <w:r w:rsidRPr="00CF7D52">
        <w:rPr>
          <w:u w:val="single"/>
        </w:rPr>
        <w:t>over time it will become a larger and larger fraction of the of the detection model—from 20 percent to 80 percent.”</w:t>
      </w:r>
      <w:r>
        <w:rPr>
          <w:u w:val="single"/>
        </w:rPr>
        <w:t xml:space="preserve"> </w:t>
      </w:r>
      <w:r w:rsidRPr="00CF7D52">
        <w:rPr>
          <w:u w:val="single"/>
        </w:rPr>
        <w:t>The machine learning model has proven itself capable of outperforming an LP department’s best traditional exception report</w:t>
      </w:r>
      <w:r w:rsidRPr="00CF7D52">
        <w:rPr>
          <w:sz w:val="16"/>
        </w:rPr>
        <w:t>, which might examine two or three variables and successfully identify fraud in maybe 20 percent of cases that the report flags. The reason for the better performance is obvious</w:t>
      </w:r>
      <w:r w:rsidRPr="00CF7D52">
        <w:rPr>
          <w:u w:val="single"/>
        </w:rPr>
        <w:t>: a machine learning approach examines—not one or a few—but thousands of variables. It learns, over time, the most useful elements in employee transactions for identifying those cases that are most likely to result in a finding of fraud</w:t>
      </w:r>
      <w:r w:rsidRPr="00CF7D52">
        <w:rPr>
          <w:sz w:val="16"/>
        </w:rPr>
        <w:t xml:space="preserve">. “It’s dollar amounts, the time after a void before re-ringing, it’s four to five thousand variables,” said Speights. Variables are combined, queried, and weighted—allowing the most likely fraud cases to bubble to the top—so that a red flag for a long-term employee may not be one for a new store associate. “We’re able to find exactly the right pattern of variables” that are best able to identify fraud, explained Speights. By letting the Appriss Retail team of </w:t>
      </w:r>
      <w:proofErr w:type="spellStart"/>
      <w:proofErr w:type="gramStart"/>
      <w:r w:rsidRPr="00CF7D52">
        <w:rPr>
          <w:sz w:val="16"/>
        </w:rPr>
        <w:t>Ph.Ds</w:t>
      </w:r>
      <w:proofErr w:type="spellEnd"/>
      <w:proofErr w:type="gramEnd"/>
      <w:r w:rsidRPr="00CF7D52">
        <w:rPr>
          <w:sz w:val="16"/>
        </w:rPr>
        <w:t xml:space="preserve"> loose on its employee fraud data, retailers are able to leverage expertise they don’t have in house. “It helps identify more cases faster and identifies problems that a retailer might normally miss,” said Speights. </w:t>
      </w:r>
      <w:r w:rsidRPr="00CF7D52">
        <w:rPr>
          <w:u w:val="single"/>
        </w:rPr>
        <w:t>Moreover, machine learning isn’t limited to the factors that indicate fraud. The model fine-tunes its recommended cases to align with the preferences of the investigator and the types of cases they have demonstrated a preference for going after</w:t>
      </w:r>
      <w:r w:rsidRPr="00CF7D52">
        <w:rPr>
          <w:sz w:val="16"/>
        </w:rPr>
        <w:t xml:space="preserve">. The solution also doesn’t demand that investigators obtain new set of skills. “It’s not a matter of understanding AI,” said Speights. “You may not know how a car engine works, but you know to step on the gas.” It’s not exactly clear how AI will ultimately transform all retail operations, but machine learning seems poised to usher in a new world of supply-chain optimization and targeted marketing. It could also put a drastic dent in the long-standing loss prevention challenge of employee fraud. </w:t>
      </w:r>
      <w:r w:rsidRPr="00CF7D52">
        <w:rPr>
          <w:u w:val="single"/>
        </w:rPr>
        <w:t>Machine learning technology has already proven itself capable of identifying employee deviance above and beyond what is identified by typical exception reporting.</w:t>
      </w:r>
    </w:p>
    <w:p w14:paraId="4221C346" w14:textId="77777777" w:rsidR="00AA20F8" w:rsidRDefault="00AA20F8" w:rsidP="00AA20F8">
      <w:pPr>
        <w:pStyle w:val="Heading3"/>
      </w:pPr>
      <w:r>
        <w:t>AT: Trade War</w:t>
      </w:r>
    </w:p>
    <w:p w14:paraId="244D3D68" w14:textId="77777777" w:rsidR="00AA20F8" w:rsidRDefault="00AA20F8" w:rsidP="00AA20F8">
      <w:pPr>
        <w:pStyle w:val="Heading4"/>
      </w:pPr>
      <w:r>
        <w:t>Either trade war is inevitable</w:t>
      </w:r>
    </w:p>
    <w:p w14:paraId="4239849D" w14:textId="77777777" w:rsidR="00AA20F8" w:rsidRPr="00B0447A" w:rsidRDefault="00AA20F8" w:rsidP="00AA20F8">
      <w:r>
        <w:t xml:space="preserve">John </w:t>
      </w:r>
      <w:r w:rsidRPr="000E1DE7">
        <w:rPr>
          <w:rStyle w:val="Style13ptBold"/>
        </w:rPr>
        <w:t>Kemp 18</w:t>
      </w:r>
      <w:r>
        <w:t xml:space="preserve"> {John Kemp writes on oil and gas, refining, energy policy, international trade, and the financial and foreign policy aspects of energy for Reuters. 4-4-2018. “COLUMN-With trade war, U.S. and China stumble into the Thucydides Trap: Kemp.” </w:t>
      </w:r>
      <w:r w:rsidRPr="00B0447A">
        <w:t>https://www.reuters.com/article/china-trade-kemp/column-with-trade-war-u-s-and-china-stumble-into-the-thucydides-trap-kemp-idUSL5N1RH2PP</w:t>
      </w:r>
      <w:r>
        <w:t>}//JM</w:t>
      </w:r>
    </w:p>
    <w:p w14:paraId="33A15FF7" w14:textId="77777777" w:rsidR="00AA20F8" w:rsidRDefault="00AA20F8" w:rsidP="00AA20F8">
      <w:pPr>
        <w:rPr>
          <w:sz w:val="16"/>
        </w:rPr>
      </w:pPr>
      <w:r w:rsidRPr="007A5C3F">
        <w:rPr>
          <w:sz w:val="16"/>
        </w:rPr>
        <w:t xml:space="preserve">LONDON, April 4 (Reuters) - </w:t>
      </w:r>
      <w:r w:rsidRPr="007A5C3F">
        <w:rPr>
          <w:u w:val="single"/>
        </w:rPr>
        <w:t>The United States and China have fired the opening shots in a trade war that may be hard to stop.</w:t>
      </w:r>
      <w:r>
        <w:rPr>
          <w:u w:val="single"/>
        </w:rPr>
        <w:t xml:space="preserve"> </w:t>
      </w:r>
      <w:r w:rsidRPr="007A5C3F">
        <w:rPr>
          <w:u w:val="single"/>
        </w:rPr>
        <w:t>Washington has published a target list of 1,300 items imported from China worth an estimated $50 billion that would be hit with an extra tariff of 25 percent</w:t>
      </w:r>
      <w:r w:rsidRPr="007A5C3F">
        <w:rPr>
          <w:sz w:val="16"/>
        </w:rPr>
        <w:t xml:space="preserve"> (“Notice of determination”, USTR, April 3). </w:t>
      </w:r>
      <w:r w:rsidRPr="007A5C3F">
        <w:rPr>
          <w:u w:val="single"/>
        </w:rPr>
        <w:t>Beijing has responded with a target list of 106 items imported from the United States worth a similar amount that would be hit by the same ad valorem tariff</w:t>
      </w:r>
      <w:r w:rsidRPr="007A5C3F">
        <w:rPr>
          <w:sz w:val="16"/>
        </w:rPr>
        <w:t xml:space="preserve"> (“China retaliates for U.S. tariffs”, Reuters, April 4). </w:t>
      </w:r>
      <w:r w:rsidRPr="007A5C3F">
        <w:rPr>
          <w:u w:val="single"/>
        </w:rPr>
        <w:t>The United States has appeared eager to impose tariffs to create leverage and force China into concessions on the bilateral trade deficit, intellectual property protection and forced technology transfer.</w:t>
      </w:r>
      <w:r>
        <w:rPr>
          <w:u w:val="single"/>
        </w:rPr>
        <w:t xml:space="preserve"> </w:t>
      </w:r>
      <w:r w:rsidRPr="007A5C3F">
        <w:rPr>
          <w:sz w:val="16"/>
        </w:rPr>
        <w:t xml:space="preserve">President Donald </w:t>
      </w:r>
      <w:r w:rsidRPr="007A5C3F">
        <w:rPr>
          <w:u w:val="single"/>
        </w:rPr>
        <w:t>Trump has insisted trade wars are winnable and pushed his officials to increase the scope of the target list</w:t>
      </w:r>
      <w:r w:rsidRPr="007A5C3F">
        <w:rPr>
          <w:sz w:val="16"/>
        </w:rPr>
        <w:t>. For its part</w:t>
      </w:r>
      <w:r w:rsidRPr="007A5C3F">
        <w:rPr>
          <w:u w:val="single"/>
        </w:rPr>
        <w:t xml:space="preserve">, </w:t>
      </w:r>
      <w:r w:rsidRPr="007A5C3F">
        <w:rPr>
          <w:sz w:val="16"/>
        </w:rPr>
        <w:t xml:space="preserve">China has appeared anxious to avert a trade conflict but threatened a proportionate response to any unilateral U.S. action. Both sides have been careful to leave time for further negotiations in an effort to prevent the tariffs from taking effect. Most investors still seem convinced a last-minute deal can be reached without damaging the world’s two largest economies. The Trump administration has a track record of announcing aggressive and headline-grabbing trade policies and then diluting or abandoning them in the face of stiff opposition and in exchange for comparatively minor concessions. </w:t>
      </w:r>
      <w:r w:rsidRPr="007A5C3F">
        <w:rPr>
          <w:u w:val="single"/>
        </w:rPr>
        <w:t>Trade wars, however, are like real wars in that they are easy to start, but, once underway, the course is unpredictable and they can be difficult to halt.</w:t>
      </w:r>
      <w:r w:rsidRPr="007A5C3F">
        <w:rPr>
          <w:sz w:val="16"/>
        </w:rPr>
        <w:t xml:space="preserve"> As a result, trade war between the United States and China must be seen as one of the biggest risks to the global economy and commodity prices in 2018 and 2019.</w:t>
      </w:r>
    </w:p>
    <w:p w14:paraId="50EB53E8" w14:textId="77777777" w:rsidR="00AA20F8" w:rsidRDefault="00AA20F8" w:rsidP="00AA20F8">
      <w:pPr>
        <w:pStyle w:val="Heading4"/>
      </w:pPr>
      <w:r>
        <w:t>Or espionage has no effect</w:t>
      </w:r>
    </w:p>
    <w:p w14:paraId="6EFEC890" w14:textId="77777777" w:rsidR="00AA20F8" w:rsidRPr="00B26A0F" w:rsidRDefault="00AA20F8" w:rsidP="00AA20F8">
      <w:r>
        <w:t xml:space="preserve">Mark </w:t>
      </w:r>
      <w:r w:rsidRPr="00777874">
        <w:rPr>
          <w:rStyle w:val="Style13ptBold"/>
        </w:rPr>
        <w:t>Kramer 18</w:t>
      </w:r>
      <w:r>
        <w:t xml:space="preserve"> {Mark Kramer is director of Cold War studies at Harvard University and a senior fellow of Harvard's Davis Center for Russian and Eurasian Studies. 3-16-2018. “Five myths about espionage.” </w:t>
      </w:r>
      <w:r w:rsidRPr="00B26A0F">
        <w:t>https://www.washingtonpost.com/outlook/five-myths/five-myths-about-espionage/2018/03/16/adafb1c0-2864-11e8-b79d-f3d931db7f68_story.html?utm_term=.53f8995d3ad4</w:t>
      </w:r>
      <w:r>
        <w:t>}//JM</w:t>
      </w:r>
    </w:p>
    <w:p w14:paraId="3F6141FC" w14:textId="77777777" w:rsidR="00AA20F8" w:rsidRDefault="00AA20F8" w:rsidP="00AA20F8">
      <w:pPr>
        <w:rPr>
          <w:sz w:val="16"/>
        </w:rPr>
      </w:pPr>
      <w:r w:rsidRPr="00B26A0F">
        <w:rPr>
          <w:u w:val="single"/>
        </w:rPr>
        <w:t>MYTH NO. 1</w:t>
      </w:r>
      <w:r>
        <w:rPr>
          <w:u w:val="single"/>
        </w:rPr>
        <w:t xml:space="preserve"> </w:t>
      </w:r>
      <w:r w:rsidRPr="00B26A0F">
        <w:rPr>
          <w:u w:val="single"/>
        </w:rPr>
        <w:t>Espionage increases tensions between hostile states.</w:t>
      </w:r>
      <w:r>
        <w:rPr>
          <w:u w:val="single"/>
        </w:rPr>
        <w:t xml:space="preserve"> </w:t>
      </w:r>
      <w:r w:rsidRPr="00B26A0F">
        <w:rPr>
          <w:u w:val="single"/>
        </w:rPr>
        <w:t>Media coverage</w:t>
      </w:r>
      <w:r>
        <w:rPr>
          <w:u w:val="single"/>
        </w:rPr>
        <w:t xml:space="preserve"> </w:t>
      </w:r>
      <w:hyperlink r:id="rId64" w:tooltip="www.theguardian.com" w:history="1">
        <w:r w:rsidRPr="00B26A0F">
          <w:rPr>
            <w:rStyle w:val="Hyperlink"/>
            <w:u w:val="single"/>
          </w:rPr>
          <w:t>implies</w:t>
        </w:r>
      </w:hyperlink>
      <w:r w:rsidRPr="00B26A0F">
        <w:rPr>
          <w:u w:val="single"/>
        </w:rPr>
        <w:t>,</w:t>
      </w:r>
      <w:r w:rsidRPr="00B26A0F">
        <w:rPr>
          <w:sz w:val="16"/>
        </w:rPr>
        <w:t xml:space="preserve"> and some researchers believe, </w:t>
      </w:r>
      <w:r w:rsidRPr="00B26A0F">
        <w:rPr>
          <w:u w:val="single"/>
        </w:rPr>
        <w:t xml:space="preserve">that international relationships rise and fall based on spy scandals. </w:t>
      </w:r>
      <w:r w:rsidRPr="00B26A0F">
        <w:rPr>
          <w:sz w:val="16"/>
        </w:rPr>
        <w:t xml:space="preserve">Siobhan Martin of the Geneva Center for Security Policy </w:t>
      </w:r>
      <w:hyperlink r:id="rId65" w:history="1">
        <w:r w:rsidRPr="00B26A0F">
          <w:rPr>
            <w:rStyle w:val="Hyperlink"/>
            <w:sz w:val="16"/>
          </w:rPr>
          <w:t>published a study in 2016</w:t>
        </w:r>
      </w:hyperlink>
      <w:r w:rsidRPr="00B26A0F">
        <w:rPr>
          <w:sz w:val="16"/>
        </w:rPr>
        <w:t xml:space="preserve"> arguing that the inherently secret nature of espionage is apt to cause problems: “The Cold War effectively became a ‘spy war’ between US and Soviet intelligence agencies and those of their allies,” she wrote. The </w:t>
      </w:r>
      <w:hyperlink r:id="rId66" w:tooltip="www.theguardian.com" w:history="1">
        <w:r w:rsidRPr="00B26A0F">
          <w:rPr>
            <w:rStyle w:val="Hyperlink"/>
            <w:sz w:val="16"/>
          </w:rPr>
          <w:t>Guardian says</w:t>
        </w:r>
      </w:hyperlink>
      <w:r w:rsidRPr="00B26A0F">
        <w:rPr>
          <w:sz w:val="16"/>
        </w:rPr>
        <w:t xml:space="preserve"> the </w:t>
      </w:r>
      <w:proofErr w:type="spellStart"/>
      <w:r w:rsidRPr="00B26A0F">
        <w:rPr>
          <w:sz w:val="16"/>
        </w:rPr>
        <w:t>Skripal</w:t>
      </w:r>
      <w:proofErr w:type="spellEnd"/>
      <w:r w:rsidRPr="00B26A0F">
        <w:rPr>
          <w:sz w:val="16"/>
        </w:rPr>
        <w:t xml:space="preserve"> poisoning “has sent UK-Russia relations tumbling.” But </w:t>
      </w:r>
      <w:r w:rsidRPr="00B26A0F">
        <w:rPr>
          <w:u w:val="single"/>
        </w:rPr>
        <w:t>espionage is ubiquitous, and all governments are aware that their opponents — and even their friends and allies — are spying on them</w:t>
      </w:r>
      <w:r w:rsidRPr="00B26A0F">
        <w:rPr>
          <w:sz w:val="16"/>
        </w:rPr>
        <w:t xml:space="preserve">. </w:t>
      </w:r>
      <w:r w:rsidRPr="00B26A0F">
        <w:rPr>
          <w:u w:val="single"/>
        </w:rPr>
        <w:t>Only rarely do acts of espionage lead to significant tension between states</w:t>
      </w:r>
      <w:r w:rsidRPr="00B26A0F">
        <w:rPr>
          <w:sz w:val="16"/>
        </w:rPr>
        <w:t xml:space="preserve">. Even when a spy scandal leads a government to expel another’s diplomats and embassy staff, </w:t>
      </w:r>
      <w:r w:rsidRPr="00B26A0F">
        <w:rPr>
          <w:u w:val="single"/>
        </w:rPr>
        <w:t>the furor usually subsides quickly, and staffing levels are restored.</w:t>
      </w:r>
      <w:r>
        <w:rPr>
          <w:u w:val="single"/>
        </w:rPr>
        <w:t xml:space="preserve"> </w:t>
      </w:r>
      <w:r w:rsidRPr="00B26A0F">
        <w:rPr>
          <w:u w:val="single"/>
        </w:rPr>
        <w:t>Espionage has often helped to prevent or reduce tension. During the Cold War</w:t>
      </w:r>
      <w:r w:rsidRPr="00B26A0F">
        <w:rPr>
          <w:sz w:val="16"/>
        </w:rPr>
        <w:t>, Soviet and East German intel</w:t>
      </w:r>
      <w:r w:rsidRPr="00B26A0F">
        <w:rPr>
          <w:u w:val="single"/>
        </w:rPr>
        <w:t>ligence agencies recruited large numbers of spies</w:t>
      </w:r>
      <w:r w:rsidRPr="00B26A0F">
        <w:rPr>
          <w:sz w:val="16"/>
        </w:rPr>
        <w:t xml:space="preserve"> at NATO headquarters and in the West German government. </w:t>
      </w:r>
      <w:r w:rsidRPr="00B26A0F">
        <w:rPr>
          <w:u w:val="single"/>
        </w:rPr>
        <w:t>From them,</w:t>
      </w:r>
      <w:r>
        <w:rPr>
          <w:u w:val="single"/>
        </w:rPr>
        <w:t xml:space="preserve"> </w:t>
      </w:r>
      <w:hyperlink r:id="rId67" w:tooltip="www.php.isn.ethz.ch" w:history="1">
        <w:r w:rsidRPr="00B26A0F">
          <w:rPr>
            <w:rStyle w:val="Hyperlink"/>
            <w:u w:val="single"/>
          </w:rPr>
          <w:t>Soviet leaders learned</w:t>
        </w:r>
      </w:hyperlink>
      <w:r>
        <w:rPr>
          <w:u w:val="single"/>
        </w:rPr>
        <w:t xml:space="preserve"> </w:t>
      </w:r>
      <w:r w:rsidRPr="00B26A0F">
        <w:rPr>
          <w:u w:val="single"/>
        </w:rPr>
        <w:t>that U.S. and NATO military forces were not gearing up for an attack.</w:t>
      </w:r>
      <w:r w:rsidRPr="00B26A0F">
        <w:rPr>
          <w:sz w:val="16"/>
        </w:rPr>
        <w:t xml:space="preserve"> Technical means of intelligence-gathering provided further reassurance. The United States and the Soviet Union deployed elaborate systems — including reconnaissance satellites, electronic interceptors and naval eavesdropping devices — to find out what the other was doing with its military, especially its nuclear arsenal. T</w:t>
      </w:r>
      <w:r w:rsidRPr="00B26A0F">
        <w:rPr>
          <w:u w:val="single"/>
        </w:rPr>
        <w:t>his gave leaders on both sides confidence that the other was not about to launch a surprise nuclear attack.</w:t>
      </w:r>
    </w:p>
    <w:p w14:paraId="112D3C30" w14:textId="77777777" w:rsidR="00AA20F8" w:rsidRDefault="00AA20F8" w:rsidP="00AA20F8">
      <w:pPr>
        <w:pStyle w:val="Heading4"/>
      </w:pPr>
      <w:r>
        <w:t xml:space="preserve">Trade war is already underway—China 2025, economic security, and investment restrictions—prefer recent </w:t>
      </w:r>
      <w:proofErr w:type="spellStart"/>
      <w:r>
        <w:t>ev</w:t>
      </w:r>
      <w:proofErr w:type="spellEnd"/>
      <w:r>
        <w:t>.</w:t>
      </w:r>
    </w:p>
    <w:p w14:paraId="0F6AB689" w14:textId="77777777" w:rsidR="00AA20F8" w:rsidRPr="000E1DE7" w:rsidRDefault="00AA20F8" w:rsidP="00AA20F8">
      <w:r>
        <w:t xml:space="preserve">Zeeshan </w:t>
      </w:r>
      <w:r w:rsidRPr="000E1DE7">
        <w:rPr>
          <w:rStyle w:val="Style13ptBold"/>
        </w:rPr>
        <w:t>Aleem 18</w:t>
      </w:r>
      <w:r>
        <w:t xml:space="preserve"> {Zeeshan is a foreign affairs staff writer, focusing primarily on economic issues. Before joining Vox, he was a senior politics staff writer at Mic, where he wrote about public policy and covered the 2016 election season. He's also covered politics and foreign policy for The Huffington Post and Politico. 6-26-2018. “Trump is about to escalate his trade war with China.” </w:t>
      </w:r>
      <w:r w:rsidRPr="000E1DE7">
        <w:t>https://www.vox.com/world/2018/6/26/17500848/trump-china-trade-war-invest-export</w:t>
      </w:r>
      <w:r>
        <w:t>}//JM</w:t>
      </w:r>
    </w:p>
    <w:p w14:paraId="0BE968FC" w14:textId="77777777" w:rsidR="00AA20F8" w:rsidRDefault="00AA20F8" w:rsidP="00AA20F8">
      <w:pPr>
        <w:rPr>
          <w:sz w:val="16"/>
        </w:rPr>
      </w:pPr>
      <w:r w:rsidRPr="000E1DE7">
        <w:rPr>
          <w:sz w:val="16"/>
        </w:rPr>
        <w:t xml:space="preserve">By the end of this week, </w:t>
      </w:r>
      <w:r w:rsidRPr="000E1DE7">
        <w:rPr>
          <w:u w:val="single"/>
        </w:rPr>
        <w:t>the Trump administration is expected to release details of plans to restrict Chinese investment in American businesses and block the ability of US businesses to sell some high-tech products to China.</w:t>
      </w:r>
      <w:r>
        <w:rPr>
          <w:u w:val="single"/>
        </w:rPr>
        <w:t xml:space="preserve"> </w:t>
      </w:r>
      <w:r w:rsidRPr="000E1DE7">
        <w:rPr>
          <w:u w:val="single"/>
        </w:rPr>
        <w:t>The purpose of the move is to sharply limit China’s access to cutting-edge US technology and thwart the country’s ambition to become the world’s greatest tech hub.</w:t>
      </w:r>
      <w:r>
        <w:rPr>
          <w:u w:val="single"/>
        </w:rPr>
        <w:t xml:space="preserve"> </w:t>
      </w:r>
      <w:r w:rsidRPr="000E1DE7">
        <w:rPr>
          <w:u w:val="single"/>
        </w:rPr>
        <w:t>Analysts say the new policies will escalate already sky-high trade tensions between the world’s two biggest economies and are bound to provoke a forceful retaliation from Beijing.</w:t>
      </w:r>
      <w:r w:rsidRPr="000E1DE7">
        <w:rPr>
          <w:sz w:val="16"/>
        </w:rPr>
        <w:t xml:space="preserve"> It comes after </w:t>
      </w:r>
      <w:r w:rsidRPr="000E1DE7">
        <w:rPr>
          <w:u w:val="single"/>
        </w:rPr>
        <w:t>Trump</w:t>
      </w:r>
      <w:r w:rsidRPr="000E1DE7">
        <w:rPr>
          <w:sz w:val="16"/>
        </w:rPr>
        <w:t xml:space="preserve"> announced on June 15 that his administration </w:t>
      </w:r>
      <w:r w:rsidRPr="000E1DE7">
        <w:rPr>
          <w:u w:val="single"/>
        </w:rPr>
        <w:t>will impose tariffs on $50 billion worth of Chinese goods and after threats of tariffs on up to $400 billion more in the future.</w:t>
      </w:r>
      <w:r>
        <w:rPr>
          <w:u w:val="single"/>
        </w:rPr>
        <w:t xml:space="preserve"> </w:t>
      </w:r>
      <w:r w:rsidRPr="000E1DE7">
        <w:rPr>
          <w:sz w:val="16"/>
        </w:rPr>
        <w:t>Like the tariffs, Trump’s new move will also deal a blow to China’s economy, but it will target something different. It won’t make it harder for China to sell goods in the US and compete with domestic manufacturers. Instead, it strikes at China’s strategy for developing its economy in the future. At a moment when tensions are running high, “this is a way of communicating to Beijing that the US has a lot of tools at its disposal and it will consider using all of them,” Todd Tucker, a trade scholar at the Roosevelt Institute, a liberal-leaning think tank, told me. T</w:t>
      </w:r>
      <w:r w:rsidRPr="000E1DE7">
        <w:rPr>
          <w:u w:val="single"/>
        </w:rPr>
        <w:t>rump is locked in a battle with China on many fronts</w:t>
      </w:r>
      <w:r w:rsidRPr="000E1DE7">
        <w:rPr>
          <w:sz w:val="16"/>
        </w:rPr>
        <w:t xml:space="preserve"> Over the past few months, Trump has begun to execute his promise to crack down on China’s influence on the US economy. On June 15, the administration said that $34 billion worth of Chinese goods will be subject to tariffs starting July 6, with an additional $16 billion worth of products undergoing further review and public hearings. Within a day, China promised to retaliate against those tariffs with its own tariffs of “the same strength,” and said it would purposely impose tariffs that will affect American farmers and industrial workers in the Midwest — states that have large populations of Republican voting Trump supporters. In response, </w:t>
      </w:r>
      <w:r w:rsidRPr="000E1DE7">
        <w:rPr>
          <w:u w:val="single"/>
        </w:rPr>
        <w:t>Trump threatened to impose tariffs on up to $400 billion of Chinese exports on June 18.</w:t>
      </w:r>
      <w:r w:rsidRPr="000E1DE7">
        <w:rPr>
          <w:sz w:val="16"/>
        </w:rPr>
        <w:t xml:space="preserve"> The recent back-and-forth puts the US and China in the early stages of what could be a sustained trade war, in which </w:t>
      </w:r>
      <w:r w:rsidRPr="000E1DE7">
        <w:rPr>
          <w:u w:val="single"/>
        </w:rPr>
        <w:t>both countries continue to strike at each other’s economies with increasingly expansive tariffs.</w:t>
      </w:r>
      <w:r>
        <w:rPr>
          <w:u w:val="single"/>
        </w:rPr>
        <w:t xml:space="preserve"> </w:t>
      </w:r>
      <w:r w:rsidRPr="000E1DE7">
        <w:rPr>
          <w:u w:val="single"/>
        </w:rPr>
        <w:t>Trump’s new planned restrictions on Chinese investment and exports to China open up yet another</w:t>
      </w:r>
      <w:r w:rsidRPr="000E1DE7">
        <w:rPr>
          <w:sz w:val="16"/>
        </w:rPr>
        <w:t xml:space="preserve"> front in the </w:t>
      </w:r>
      <w:r w:rsidRPr="000E1DE7">
        <w:rPr>
          <w:u w:val="single"/>
        </w:rPr>
        <w:t>US-Chinese clash.</w:t>
      </w:r>
      <w:r>
        <w:rPr>
          <w:u w:val="single"/>
        </w:rPr>
        <w:t xml:space="preserve"> </w:t>
      </w:r>
      <w:r w:rsidRPr="000E1DE7">
        <w:rPr>
          <w:sz w:val="16"/>
        </w:rPr>
        <w:t xml:space="preserve">Trump is trying to meddle with China’s bid to become a tech powerhouse </w:t>
      </w:r>
      <w:proofErr w:type="gramStart"/>
      <w:r w:rsidRPr="000E1DE7">
        <w:rPr>
          <w:sz w:val="16"/>
        </w:rPr>
        <w:t>The</w:t>
      </w:r>
      <w:proofErr w:type="gramEnd"/>
      <w:r w:rsidRPr="000E1DE7">
        <w:rPr>
          <w:sz w:val="16"/>
        </w:rPr>
        <w:t xml:space="preserve"> anticipated move shows that the </w:t>
      </w:r>
      <w:r w:rsidRPr="000E1DE7">
        <w:rPr>
          <w:u w:val="single"/>
        </w:rPr>
        <w:t>Trump administration is trying to deprive China of the kind of technology and products it needs for its “Made in China 2025”</w:t>
      </w:r>
      <w:r w:rsidRPr="000E1DE7">
        <w:rPr>
          <w:sz w:val="16"/>
        </w:rPr>
        <w:t xml:space="preserve"> program, one of the Chinese government’s biggest initiatives to transform China into an advanced manufacturing powerhouse. It does this mainly by investing in and heavily subsidizing the production of high-tech goods like robotics and energy-saving cars. </w:t>
      </w:r>
      <w:r w:rsidRPr="000E1DE7">
        <w:rPr>
          <w:u w:val="single"/>
        </w:rPr>
        <w:t>The Trump administration’s plan to meddle with this program involves blocking China’s access to key American technology.</w:t>
      </w:r>
      <w:r>
        <w:rPr>
          <w:u w:val="single"/>
        </w:rPr>
        <w:t xml:space="preserve"> </w:t>
      </w:r>
      <w:r w:rsidRPr="000E1DE7">
        <w:rPr>
          <w:sz w:val="16"/>
        </w:rPr>
        <w:t xml:space="preserve">Currently, </w:t>
      </w:r>
      <w:r w:rsidRPr="000E1DE7">
        <w:rPr>
          <w:u w:val="single"/>
        </w:rPr>
        <w:t>there are some restraints on the way other countries can invest in US businesses.</w:t>
      </w:r>
      <w:r w:rsidRPr="000E1DE7">
        <w:rPr>
          <w:sz w:val="16"/>
        </w:rPr>
        <w:t xml:space="preserve"> The Committee on Foreign Investment in the United States, known as CFIUS, reviews investments from foreign countries to make sure they don’t pose a national security threat to the US by doing things like appropriating technology that’s vital to the US’s military power. Tucker, the Roosevelt Institute expert, says the </w:t>
      </w:r>
      <w:r w:rsidRPr="000E1DE7">
        <w:rPr>
          <w:u w:val="single"/>
        </w:rPr>
        <w:t>Trump administration is seeking to “expand the concept of national security to include national economic security</w:t>
      </w:r>
      <w:r w:rsidRPr="000E1DE7">
        <w:rPr>
          <w:sz w:val="16"/>
        </w:rPr>
        <w:t xml:space="preserve">.” The idea is that the US would set up review processes that don’t just safeguard technology that’s vital for the US to keep its military edge over rivals, but to also ensure the US keeps its economic edge over its rivals. According to the Wall Street Journal, </w:t>
      </w:r>
      <w:r w:rsidRPr="000E1DE7">
        <w:rPr>
          <w:u w:val="single"/>
        </w:rPr>
        <w:t>The Treasury Department is looking into rules that would block firms with at least 25 percent Chinese ownership from investing in US companies with “industrially significant technology.”</w:t>
      </w:r>
      <w:r>
        <w:rPr>
          <w:u w:val="single"/>
        </w:rPr>
        <w:t xml:space="preserve"> </w:t>
      </w:r>
      <w:r w:rsidRPr="000E1DE7">
        <w:rPr>
          <w:sz w:val="16"/>
        </w:rPr>
        <w:t xml:space="preserve">This policy is intended to make it more difficult for China to acquire key hardware and software for manufacturing things like robotics, aerospace and aviation equipment, clean energy cars, and medical equipment. The administration will also roll out rules that will restrict the ability of US companies to ship valuable tech to China for the same reason — to make sure China can’t compete with the US. “We’ve got trillions of dollars seeking our crown jewels of technology,” White House trade adviser Peter Navarro said last week. “There has to be a defense against that.” China will likely strike back This latest strike at China is unlikely to go unanswered. Recently, </w:t>
      </w:r>
      <w:r w:rsidRPr="000E1DE7">
        <w:rPr>
          <w:u w:val="single"/>
        </w:rPr>
        <w:t>Beijing has sounded increasingly impatient as Trump has issued one threat after another to hit China’s economy with tariffs and investment restrictions.</w:t>
      </w:r>
      <w:r w:rsidRPr="000E1DE7">
        <w:rPr>
          <w:i/>
          <w:sz w:val="16"/>
        </w:rPr>
        <w:t xml:space="preserve"> </w:t>
      </w:r>
      <w:r w:rsidRPr="000E1DE7">
        <w:rPr>
          <w:sz w:val="16"/>
        </w:rPr>
        <w:t xml:space="preserve">“In the West you have the notion that if somebody hits you on the left cheek, you turn the other cheek,” </w:t>
      </w:r>
      <w:r w:rsidRPr="000E1DE7">
        <w:rPr>
          <w:u w:val="single"/>
        </w:rPr>
        <w:t xml:space="preserve">Chinese President Xi Jinping reportedly told a group of </w:t>
      </w:r>
      <w:r w:rsidRPr="000E1DE7">
        <w:rPr>
          <w:sz w:val="16"/>
        </w:rPr>
        <w:t xml:space="preserve">American and European </w:t>
      </w:r>
      <w:r w:rsidRPr="000E1DE7">
        <w:rPr>
          <w:u w:val="single"/>
        </w:rPr>
        <w:t>CEOs on Thursday. “In our culture, we punch back</w:t>
      </w:r>
      <w:r w:rsidRPr="000E1DE7">
        <w:rPr>
          <w:sz w:val="16"/>
        </w:rPr>
        <w:t xml:space="preserve">.” </w:t>
      </w:r>
      <w:r w:rsidRPr="000E1DE7">
        <w:rPr>
          <w:u w:val="single"/>
        </w:rPr>
        <w:t xml:space="preserve">China has plenty of ways it can choose to retaliate against the US. It could, for example, choose to meddle in the supply chains of US companies based in China. </w:t>
      </w:r>
      <w:r w:rsidRPr="000E1DE7">
        <w:rPr>
          <w:sz w:val="16"/>
        </w:rPr>
        <w:t>It could reverse orders to buy major US goods like Boeing airplanes. It could make it harder for US companies to get business licenses to operate in China. But even without a major Chinese retaliation, Trump’s move on investment and export restrictions will come with a cost to US businesses. US tech exporters of goods like microchips will lose customers; US tech companies will see the pool of potential investors in their enterprises grow smaller. That prospect caused some panic in the markets on Monday, as investors feared that Trump’s move against China could do substantial damage to the US economy.</w:t>
      </w:r>
    </w:p>
    <w:p w14:paraId="146D3C67" w14:textId="77777777" w:rsidR="00AA20F8" w:rsidRDefault="00AA20F8" w:rsidP="00AA20F8">
      <w:pPr>
        <w:pStyle w:val="Heading4"/>
      </w:pPr>
      <w:r>
        <w:t>Even a full-on trade war doesn’t turn the economy.</w:t>
      </w:r>
    </w:p>
    <w:p w14:paraId="3DB2FF61" w14:textId="77777777" w:rsidR="00AA20F8" w:rsidRPr="008B5BA4" w:rsidRDefault="00AA20F8" w:rsidP="00AA20F8">
      <w:r>
        <w:t xml:space="preserve">Patrick </w:t>
      </w:r>
      <w:r w:rsidRPr="008B5BA4">
        <w:rPr>
          <w:rStyle w:val="Style13ptBold"/>
        </w:rPr>
        <w:t>Watson 18</w:t>
      </w:r>
      <w:r>
        <w:t xml:space="preserve"> {Watson is a senior editor at Mauldin Economics, helping publish unique economic and investment analysis, citing Woody Brock, President and founder of Strategic Economic Decisions (SED), Inc., a firm that provides economic and financial market analysis to financial institutions, corporations, and investors. 7-2-2018. “This Is All You Need </w:t>
      </w:r>
      <w:proofErr w:type="gramStart"/>
      <w:r>
        <w:t>To</w:t>
      </w:r>
      <w:proofErr w:type="gramEnd"/>
      <w:r>
        <w:t xml:space="preserve"> Know About The Escalating Trade War.” </w:t>
      </w:r>
      <w:r w:rsidRPr="008B5BA4">
        <w:t>https://www.forbes.com/sites/patrickwwatson/2018/07/02/this-is-all-you-need-to-know-about-the-escalating-trade-war/#18eed4c67b53</w:t>
      </w:r>
      <w:r>
        <w:t>}//JM</w:t>
      </w:r>
    </w:p>
    <w:p w14:paraId="16FBFC6A" w14:textId="77777777" w:rsidR="00AA20F8" w:rsidRDefault="00AA20F8" w:rsidP="00AA20F8">
      <w:pPr>
        <w:rPr>
          <w:sz w:val="16"/>
        </w:rPr>
      </w:pPr>
      <w:r w:rsidRPr="008B5BA4">
        <w:rPr>
          <w:u w:val="single"/>
        </w:rPr>
        <w:t>We’re in a trade war</w:t>
      </w:r>
      <w:r w:rsidRPr="008B5BA4">
        <w:rPr>
          <w:sz w:val="16"/>
        </w:rPr>
        <w:t xml:space="preserve">. No, we’re not. Yes, we are, </w:t>
      </w:r>
      <w:r w:rsidRPr="008B5BA4">
        <w:rPr>
          <w:u w:val="single"/>
        </w:rPr>
        <w:t>but it won’t be so bad</w:t>
      </w:r>
      <w:r w:rsidRPr="008B5BA4">
        <w:rPr>
          <w:sz w:val="16"/>
        </w:rPr>
        <w:t xml:space="preserve">. I heard all those conclusions in the last few weeks as President Trump ordered tariffs on U.S. trading partners and threatened even more. Who’s right? That’s the wrong question. </w:t>
      </w:r>
      <w:r w:rsidRPr="008B5BA4">
        <w:rPr>
          <w:u w:val="single"/>
        </w:rPr>
        <w:t xml:space="preserve">Trade war isn’t a light switch you flip on and off. </w:t>
      </w:r>
      <w:r w:rsidRPr="008B5BA4">
        <w:rPr>
          <w:sz w:val="16"/>
        </w:rPr>
        <w:t xml:space="preserve">It’s more like a big room with hundreds of dimmable lights, and the possible combinations are endless. Trying to simplify complex situations, we often lose full understanding of them. </w:t>
      </w:r>
      <w:r w:rsidRPr="008B5BA4">
        <w:rPr>
          <w:u w:val="single"/>
        </w:rPr>
        <w:t>We miss the nuances, and the nuances can matter—a lot</w:t>
      </w:r>
      <w:r w:rsidRPr="008B5BA4">
        <w:rPr>
          <w:sz w:val="16"/>
        </w:rPr>
        <w:t xml:space="preserve">. So, to see the whole picture, </w:t>
      </w:r>
      <w:r w:rsidRPr="008B5BA4">
        <w:rPr>
          <w:u w:val="single"/>
        </w:rPr>
        <w:t>skip the “either/or” arguments and enter the world of “both/and.”</w:t>
      </w:r>
      <w:r w:rsidRPr="008B5BA4">
        <w:rPr>
          <w:sz w:val="16"/>
        </w:rPr>
        <w:t xml:space="preserve"> A Full-Blown Trade War Might Not Be That Devastating </w:t>
      </w:r>
      <w:r w:rsidRPr="008B5BA4">
        <w:rPr>
          <w:u w:val="single"/>
        </w:rPr>
        <w:t>I recently came across three important trade-war analyses. Each highlighted an important nuance that was lost in the news coverage. The first was from Dr. Woody Brock of Strategic Economic Decisions.</w:t>
      </w:r>
      <w:r w:rsidRPr="008B5BA4">
        <w:rPr>
          <w:sz w:val="16"/>
        </w:rPr>
        <w:t xml:space="preserve"> He agrees </w:t>
      </w:r>
      <w:r w:rsidRPr="008B5BA4">
        <w:rPr>
          <w:u w:val="single"/>
        </w:rPr>
        <w:t>that trade war fears are behind much of this year’s market volatility and could get worse</w:t>
      </w:r>
      <w:r w:rsidRPr="008B5BA4">
        <w:rPr>
          <w:sz w:val="16"/>
        </w:rPr>
        <w:t xml:space="preserve">. At the same time, he thinks </w:t>
      </w:r>
      <w:r w:rsidRPr="008B5BA4">
        <w:rPr>
          <w:u w:val="single"/>
        </w:rPr>
        <w:t xml:space="preserve">parallels to the 1930s </w:t>
      </w:r>
      <w:r w:rsidRPr="008B5BA4">
        <w:rPr>
          <w:sz w:val="16"/>
        </w:rPr>
        <w:t xml:space="preserve">Smoot-Hawley </w:t>
      </w:r>
      <w:r w:rsidRPr="008B5BA4">
        <w:rPr>
          <w:u w:val="single"/>
        </w:rPr>
        <w:t>tariffs are overdone: Back then, manufacturing and farming drove the U.S. economy. Now, service occupations generate more than 80% of private-sector incomes. Tariffs have little direct effect on these. U.S. exports come mostly from highly automated industries that employ far fewer people than the segments hurt by Smoot-Hawley. The main impact of tariffs now will be to idle machines, not people</w:t>
      </w:r>
      <w:r w:rsidRPr="008B5BA4">
        <w:rPr>
          <w:sz w:val="16"/>
        </w:rPr>
        <w:t xml:space="preserve">. Farm and factory owners will be hurt as much and maybe more than workers are since their capital assets will stop generating income. Dr. Brock estimates that </w:t>
      </w:r>
      <w:r w:rsidRPr="008B5BA4">
        <w:rPr>
          <w:u w:val="single"/>
        </w:rPr>
        <w:t>a significant trade war in today’s economy would reduce Gross National Income by about 2% over three years. That’s far less than the 8% drop Smoot-Hawley caused in the 1930s</w:t>
      </w:r>
      <w:r w:rsidRPr="008B5BA4">
        <w:rPr>
          <w:sz w:val="16"/>
        </w:rPr>
        <w:t>.</w:t>
      </w:r>
    </w:p>
    <w:p w14:paraId="5C0F2F9E" w14:textId="77777777" w:rsidR="00AA20F8" w:rsidRDefault="00AA20F8" w:rsidP="00AA20F8">
      <w:pPr>
        <w:pStyle w:val="Heading3"/>
      </w:pPr>
      <w:r>
        <w:t>AT: Chinese Leadership</w:t>
      </w:r>
    </w:p>
    <w:p w14:paraId="4DA2BAAE" w14:textId="77777777" w:rsidR="00AA20F8" w:rsidRDefault="00AA20F8" w:rsidP="00AA20F8">
      <w:pPr>
        <w:pStyle w:val="Heading4"/>
      </w:pPr>
      <w:r>
        <w:t xml:space="preserve">China is not a rising superpower--- it doesn’t have the economic ability to sustain a large military. </w:t>
      </w:r>
    </w:p>
    <w:p w14:paraId="76E08FD5" w14:textId="77777777" w:rsidR="00AA20F8" w:rsidRDefault="00AA20F8" w:rsidP="00AA20F8">
      <w:r>
        <w:t xml:space="preserve">George </w:t>
      </w:r>
      <w:r>
        <w:rPr>
          <w:b/>
        </w:rPr>
        <w:t xml:space="preserve">Friedman 17 </w:t>
      </w:r>
      <w:r>
        <w:t xml:space="preserve">a Hungarian-born U.S. geopolitical forecaster and strategist on international affairs, November 17 2017, “Why is China not considered a superpower?” GPF Weekly, </w:t>
      </w:r>
      <w:hyperlink r:id="rId68" w:history="1">
        <w:r w:rsidRPr="00B02D1A">
          <w:rPr>
            <w:rStyle w:val="Hyperlink"/>
          </w:rPr>
          <w:t>https://geopoliticalfutures.com/letter/china-not-considered-superpower/</w:t>
        </w:r>
      </w:hyperlink>
    </w:p>
    <w:p w14:paraId="1FFACA6E" w14:textId="77777777" w:rsidR="00AA20F8" w:rsidRDefault="00AA20F8" w:rsidP="00AA20F8">
      <w:pPr>
        <w:rPr>
          <w:sz w:val="16"/>
          <w:highlight w:val="green"/>
        </w:rPr>
      </w:pPr>
      <w:r w:rsidRPr="007211AC">
        <w:rPr>
          <w:u w:val="single"/>
        </w:rPr>
        <w:t xml:space="preserve">The definition of </w:t>
      </w:r>
      <w:r w:rsidRPr="007211AC">
        <w:rPr>
          <w:highlight w:val="green"/>
          <w:u w:val="single"/>
        </w:rPr>
        <w:t>a superpower is a country</w:t>
      </w:r>
      <w:r w:rsidRPr="007211AC">
        <w:rPr>
          <w:u w:val="single"/>
        </w:rPr>
        <w:t xml:space="preserve"> </w:t>
      </w:r>
      <w:r w:rsidRPr="007211AC">
        <w:rPr>
          <w:highlight w:val="green"/>
          <w:u w:val="single"/>
        </w:rPr>
        <w:t>with</w:t>
      </w:r>
      <w:r w:rsidRPr="007211AC">
        <w:rPr>
          <w:u w:val="single"/>
        </w:rPr>
        <w:t xml:space="preserve"> a world-class </w:t>
      </w:r>
      <w:r w:rsidRPr="007211AC">
        <w:rPr>
          <w:highlight w:val="green"/>
          <w:u w:val="single"/>
        </w:rPr>
        <w:t>military</w:t>
      </w:r>
      <w:r w:rsidRPr="007211AC">
        <w:rPr>
          <w:u w:val="single"/>
        </w:rPr>
        <w:t xml:space="preserve"> force that is </w:t>
      </w:r>
      <w:r w:rsidRPr="007211AC">
        <w:rPr>
          <w:highlight w:val="green"/>
          <w:u w:val="single"/>
        </w:rPr>
        <w:t>capable of global deployment</w:t>
      </w:r>
      <w:r w:rsidRPr="007211AC">
        <w:rPr>
          <w:u w:val="single"/>
        </w:rPr>
        <w:t xml:space="preserve"> </w:t>
      </w:r>
      <w:r w:rsidRPr="007211AC">
        <w:rPr>
          <w:highlight w:val="green"/>
          <w:u w:val="single"/>
        </w:rPr>
        <w:t>and an economy</w:t>
      </w:r>
      <w:r w:rsidRPr="007211AC">
        <w:rPr>
          <w:u w:val="single"/>
        </w:rPr>
        <w:t xml:space="preserve"> th</w:t>
      </w:r>
      <w:r w:rsidRPr="007211AC">
        <w:rPr>
          <w:highlight w:val="green"/>
          <w:u w:val="single"/>
        </w:rPr>
        <w:t>at</w:t>
      </w:r>
      <w:r w:rsidRPr="007211AC">
        <w:rPr>
          <w:u w:val="single"/>
        </w:rPr>
        <w:t xml:space="preserve"> has achieved </w:t>
      </w:r>
      <w:r w:rsidRPr="007211AC">
        <w:rPr>
          <w:highlight w:val="green"/>
          <w:u w:val="single"/>
        </w:rPr>
        <w:t>a tech</w:t>
      </w:r>
      <w:r w:rsidRPr="007211AC">
        <w:rPr>
          <w:u w:val="single"/>
        </w:rPr>
        <w:t xml:space="preserve">nological </w:t>
      </w:r>
      <w:r w:rsidRPr="007211AC">
        <w:rPr>
          <w:highlight w:val="green"/>
          <w:u w:val="single"/>
        </w:rPr>
        <w:t xml:space="preserve">level to support </w:t>
      </w:r>
      <w:proofErr w:type="gramStart"/>
      <w:r w:rsidRPr="007211AC">
        <w:rPr>
          <w:highlight w:val="green"/>
          <w:u w:val="single"/>
        </w:rPr>
        <w:t>that</w:t>
      </w:r>
      <w:r w:rsidRPr="007211AC">
        <w:rPr>
          <w:u w:val="single"/>
        </w:rPr>
        <w:t>, and</w:t>
      </w:r>
      <w:proofErr w:type="gramEnd"/>
      <w:r w:rsidRPr="007211AC">
        <w:rPr>
          <w:u w:val="single"/>
        </w:rPr>
        <w:t xml:space="preserve"> is large enough to be on the edge of global research and development</w:t>
      </w:r>
      <w:r w:rsidRPr="007211AC">
        <w:rPr>
          <w:rStyle w:val="Emphasis"/>
        </w:rPr>
        <w:t xml:space="preserve">. </w:t>
      </w:r>
      <w:r w:rsidRPr="007211AC">
        <w:rPr>
          <w:rStyle w:val="Emphasis"/>
          <w:highlight w:val="green"/>
        </w:rPr>
        <w:t>China does not have such a military force</w:t>
      </w:r>
      <w:r w:rsidRPr="007211AC">
        <w:rPr>
          <w:rStyle w:val="Emphasis"/>
        </w:rPr>
        <w:t>.</w:t>
      </w:r>
      <w:r w:rsidRPr="007211AC">
        <w:rPr>
          <w:sz w:val="16"/>
        </w:rPr>
        <w:t xml:space="preserve"> As President Xi Jinping promised in his speech, China will be a world-class military power in within 50 years. Put another way, </w:t>
      </w:r>
      <w:proofErr w:type="gramStart"/>
      <w:r w:rsidRPr="007211AC">
        <w:rPr>
          <w:u w:val="single"/>
        </w:rPr>
        <w:t>Xi</w:t>
      </w:r>
      <w:proofErr w:type="gramEnd"/>
      <w:r w:rsidRPr="007211AC">
        <w:rPr>
          <w:u w:val="single"/>
        </w:rPr>
        <w:t xml:space="preserve"> acknowledge </w:t>
      </w:r>
      <w:r w:rsidRPr="007211AC">
        <w:rPr>
          <w:highlight w:val="green"/>
          <w:u w:val="single"/>
        </w:rPr>
        <w:t>it is not</w:t>
      </w:r>
      <w:r w:rsidRPr="007211AC">
        <w:rPr>
          <w:u w:val="single"/>
        </w:rPr>
        <w:t xml:space="preserve"> now </w:t>
      </w:r>
      <w:r w:rsidRPr="007211AC">
        <w:rPr>
          <w:highlight w:val="green"/>
          <w:u w:val="single"/>
        </w:rPr>
        <w:t>a</w:t>
      </w:r>
      <w:r w:rsidRPr="007211AC">
        <w:rPr>
          <w:u w:val="single"/>
        </w:rPr>
        <w:t xml:space="preserve"> world-class </w:t>
      </w:r>
      <w:r w:rsidRPr="007211AC">
        <w:rPr>
          <w:highlight w:val="green"/>
          <w:u w:val="single"/>
        </w:rPr>
        <w:t>military power</w:t>
      </w:r>
      <w:r w:rsidRPr="007211AC">
        <w:rPr>
          <w:u w:val="single"/>
        </w:rPr>
        <w:t xml:space="preserve"> now</w:t>
      </w:r>
      <w:r w:rsidRPr="007211AC">
        <w:rPr>
          <w:sz w:val="16"/>
        </w:rPr>
        <w:t xml:space="preserve">. I think he his right. Second, </w:t>
      </w:r>
      <w:r w:rsidRPr="007211AC">
        <w:rPr>
          <w:u w:val="single"/>
        </w:rPr>
        <w:t xml:space="preserve">he acknowledged that </w:t>
      </w:r>
      <w:r w:rsidRPr="007211AC">
        <w:rPr>
          <w:highlight w:val="green"/>
          <w:u w:val="single"/>
        </w:rPr>
        <w:t>the period of rapid growth is at an end</w:t>
      </w:r>
      <w:r w:rsidRPr="007211AC">
        <w:rPr>
          <w:u w:val="single"/>
        </w:rPr>
        <w:t>, and that China is entering a new period where high-value production will be at the center of the Chinese economy</w:t>
      </w:r>
      <w:r w:rsidRPr="007211AC">
        <w:rPr>
          <w:sz w:val="16"/>
        </w:rPr>
        <w:t xml:space="preserve">. </w:t>
      </w:r>
      <w:proofErr w:type="gramStart"/>
      <w:r w:rsidRPr="007211AC">
        <w:rPr>
          <w:sz w:val="16"/>
        </w:rPr>
        <w:t>So</w:t>
      </w:r>
      <w:proofErr w:type="gramEnd"/>
      <w:r w:rsidRPr="007211AC">
        <w:rPr>
          <w:sz w:val="16"/>
        </w:rPr>
        <w:t xml:space="preserve"> the old model (under Deng) is finished and a new model has not yet been put in place but is planned. He also said </w:t>
      </w:r>
      <w:r w:rsidRPr="007211AC">
        <w:rPr>
          <w:u w:val="single"/>
        </w:rPr>
        <w:t xml:space="preserve">one of </w:t>
      </w:r>
      <w:r w:rsidRPr="007211AC">
        <w:rPr>
          <w:highlight w:val="green"/>
          <w:u w:val="single"/>
        </w:rPr>
        <w:t>China’s goal</w:t>
      </w:r>
      <w:r w:rsidRPr="007211AC">
        <w:rPr>
          <w:u w:val="single"/>
        </w:rPr>
        <w:t xml:space="preserve">s is </w:t>
      </w:r>
      <w:r w:rsidRPr="007211AC">
        <w:rPr>
          <w:highlight w:val="green"/>
          <w:u w:val="single"/>
        </w:rPr>
        <w:t>to eliminate poverty</w:t>
      </w:r>
      <w:r w:rsidRPr="007211AC">
        <w:rPr>
          <w:u w:val="single"/>
        </w:rPr>
        <w:t xml:space="preserve"> by transferring wealth from the coast to the interior, which </w:t>
      </w:r>
      <w:r w:rsidRPr="007211AC">
        <w:rPr>
          <w:highlight w:val="green"/>
          <w:u w:val="single"/>
        </w:rPr>
        <w:t>limits investment capital</w:t>
      </w:r>
      <w:r w:rsidRPr="007211AC">
        <w:rPr>
          <w:sz w:val="16"/>
          <w:highlight w:val="green"/>
        </w:rPr>
        <w:t xml:space="preserve">. </w:t>
      </w:r>
      <w:proofErr w:type="gramStart"/>
      <w:r w:rsidRPr="007211AC">
        <w:rPr>
          <w:b/>
          <w:highlight w:val="green"/>
          <w:u w:val="single"/>
        </w:rPr>
        <w:t>So</w:t>
      </w:r>
      <w:proofErr w:type="gramEnd"/>
      <w:r w:rsidRPr="007211AC">
        <w:rPr>
          <w:b/>
          <w:highlight w:val="green"/>
          <w:u w:val="single"/>
        </w:rPr>
        <w:t xml:space="preserve"> from this we conclude China is not a superpower</w:t>
      </w:r>
      <w:r w:rsidRPr="007211AC">
        <w:rPr>
          <w:b/>
          <w:u w:val="single"/>
        </w:rPr>
        <w:t>.</w:t>
      </w:r>
      <w:r w:rsidRPr="007211AC">
        <w:rPr>
          <w:sz w:val="16"/>
        </w:rPr>
        <w:t xml:space="preserve"> Nor can China easily become a major high-value producer. China would then compete with Japan, South Korea, Germany, the United Kingdom, the United States, Singapore and on and on. That would be a tough crowd to compete with on their main strength. China would not merely have to create this new economy; it also then would need be in direct competition with economic and technological powerhouses. China grew by providing low-cost, low-technology products to high-technology countries. It now wants to compete with these countries. </w:t>
      </w:r>
      <w:r w:rsidRPr="007211AC">
        <w:rPr>
          <w:u w:val="single"/>
        </w:rPr>
        <w:t>As to becoming a world-class military power in the next 50 years, this may be China’s intent, but a half-century is a long time and who knows what world-class military power will be based on then.</w:t>
      </w:r>
      <w:r w:rsidRPr="007211AC">
        <w:rPr>
          <w:sz w:val="16"/>
        </w:rPr>
        <w:t xml:space="preserve"> I don’t know and Xi doesn’t know. But it is by Xi’s estimate, a half-century away. So, </w:t>
      </w:r>
      <w:r w:rsidRPr="007211AC">
        <w:rPr>
          <w:u w:val="single"/>
        </w:rPr>
        <w:t>China is not now a superpower and I doubt that it will become one</w:t>
      </w:r>
      <w:r w:rsidRPr="007211AC">
        <w:rPr>
          <w:b/>
          <w:u w:val="single"/>
        </w:rPr>
        <w:t xml:space="preserve">. </w:t>
      </w:r>
      <w:r w:rsidRPr="007211AC">
        <w:rPr>
          <w:b/>
          <w:highlight w:val="green"/>
          <w:u w:val="single"/>
        </w:rPr>
        <w:t>It certainly will not become one any time soon</w:t>
      </w:r>
      <w:r w:rsidRPr="007211AC">
        <w:rPr>
          <w:sz w:val="16"/>
          <w:highlight w:val="green"/>
        </w:rPr>
        <w:t>.</w:t>
      </w:r>
    </w:p>
    <w:p w14:paraId="73348EBD" w14:textId="77777777" w:rsidR="00AA20F8" w:rsidRDefault="00AA20F8" w:rsidP="00AA20F8">
      <w:pPr>
        <w:pStyle w:val="Heading4"/>
      </w:pPr>
      <w:r>
        <w:t>China won’t be the world’s next superpower--- 10 reasons.</w:t>
      </w:r>
    </w:p>
    <w:p w14:paraId="4254CC04" w14:textId="77777777" w:rsidR="00AA20F8" w:rsidRDefault="00AA20F8" w:rsidP="00AA20F8">
      <w:r>
        <w:t xml:space="preserve">Sean </w:t>
      </w:r>
      <w:r>
        <w:rPr>
          <w:b/>
        </w:rPr>
        <w:t xml:space="preserve">Cowan 17 </w:t>
      </w:r>
      <w:r>
        <w:t xml:space="preserve">“Top 10 Reasons China Won’t Be </w:t>
      </w:r>
      <w:proofErr w:type="gramStart"/>
      <w:r>
        <w:t>The</w:t>
      </w:r>
      <w:proofErr w:type="gramEnd"/>
      <w:r>
        <w:t xml:space="preserve"> World’s Next Superpower”, </w:t>
      </w:r>
      <w:proofErr w:type="spellStart"/>
      <w:r>
        <w:t>Listverse</w:t>
      </w:r>
      <w:proofErr w:type="spellEnd"/>
      <w:r>
        <w:t xml:space="preserve">, September 6 2017, </w:t>
      </w:r>
      <w:r w:rsidRPr="00196211">
        <w:t>http://listverse.com/2017/09/06/top-10-reasons-china-wont-be-the-worlds-next-superpower/</w:t>
      </w:r>
    </w:p>
    <w:p w14:paraId="4A2389E6" w14:textId="77777777" w:rsidR="00AA20F8" w:rsidRPr="00F32E1E" w:rsidRDefault="00AA20F8" w:rsidP="00AA20F8">
      <w:pPr>
        <w:rPr>
          <w:highlight w:val="green"/>
          <w:u w:val="single"/>
        </w:rPr>
      </w:pPr>
      <w:r>
        <w:rPr>
          <w:b/>
          <w:bCs/>
          <w:u w:val="single"/>
        </w:rPr>
        <w:t>1</w:t>
      </w:r>
      <w:r w:rsidRPr="00196211">
        <w:rPr>
          <w:b/>
          <w:bCs/>
          <w:u w:val="single"/>
        </w:rPr>
        <w:t>0</w:t>
      </w:r>
      <w:r w:rsidRPr="005D579A">
        <w:rPr>
          <w:b/>
          <w:bCs/>
          <w:highlight w:val="green"/>
          <w:u w:val="single"/>
        </w:rPr>
        <w:t>Pollution</w:t>
      </w:r>
      <w:r w:rsidRPr="00196211">
        <w:rPr>
          <w:b/>
          <w:bCs/>
          <w:u w:val="single"/>
        </w:rPr>
        <w:t xml:space="preserve"> </w:t>
      </w:r>
      <w:r w:rsidRPr="00196211">
        <w:rPr>
          <w:u w:val="single"/>
        </w:rPr>
        <w:t xml:space="preserve">It’s no secret that China has a serious </w:t>
      </w:r>
      <w:hyperlink r:id="rId69" w:tooltip="10 Incredibly Strange Things You Didn’t Know About Pollution" w:history="1">
        <w:r w:rsidRPr="00196211">
          <w:rPr>
            <w:rStyle w:val="Hyperlink"/>
            <w:u w:val="single"/>
          </w:rPr>
          <w:t>pollution</w:t>
        </w:r>
      </w:hyperlink>
      <w:r w:rsidRPr="00196211">
        <w:rPr>
          <w:u w:val="single"/>
        </w:rPr>
        <w:t xml:space="preserve"> problem</w:t>
      </w:r>
      <w:r w:rsidRPr="005D579A">
        <w:rPr>
          <w:sz w:val="16"/>
        </w:rPr>
        <w:t>. Since its rapid industrialization began in the 1950s, China has reached the point where health scientists estimate it claims 1.6 million lives per year (approximately 4,000 people per day).</w:t>
      </w:r>
      <w:hyperlink r:id="rId70" w:tgtFrame="_blank" w:history="1">
        <w:r w:rsidRPr="005D579A">
          <w:rPr>
            <w:rStyle w:val="Hyperlink"/>
            <w:sz w:val="16"/>
            <w:vertAlign w:val="superscript"/>
          </w:rPr>
          <w:t>[2]</w:t>
        </w:r>
      </w:hyperlink>
      <w:r w:rsidRPr="005D579A">
        <w:rPr>
          <w:sz w:val="16"/>
        </w:rPr>
        <w:t xml:space="preserve"> As other nations had delays in starting production due to environmental restraints and regulations, China built factories without concern for the long-term environmental consequences. As foreign demand for cheaper products made in China soared, so did the creation of factories required to produce them</w:t>
      </w:r>
      <w:r w:rsidRPr="00196211">
        <w:rPr>
          <w:u w:val="single"/>
        </w:rPr>
        <w:t xml:space="preserve">. In some of the most heavily polluted areas, simply breathing is equivalent to smoking 40 </w:t>
      </w:r>
      <w:hyperlink r:id="rId71" w:tooltip="Top 10 Unbelievable Vintage Cigarette Posters" w:history="1">
        <w:r w:rsidRPr="00196211">
          <w:rPr>
            <w:rStyle w:val="Hyperlink"/>
            <w:u w:val="single"/>
          </w:rPr>
          <w:t>cigarettes</w:t>
        </w:r>
      </w:hyperlink>
      <w:r w:rsidRPr="00196211">
        <w:rPr>
          <w:u w:val="single"/>
        </w:rPr>
        <w:t xml:space="preserve"> per day. </w:t>
      </w:r>
      <w:r w:rsidRPr="005D579A">
        <w:rPr>
          <w:highlight w:val="green"/>
          <w:u w:val="single"/>
        </w:rPr>
        <w:t>With almost half the entire population living within</w:t>
      </w:r>
      <w:r w:rsidRPr="00196211">
        <w:rPr>
          <w:u w:val="single"/>
        </w:rPr>
        <w:t xml:space="preserve"> the major (and often most polluted) </w:t>
      </w:r>
      <w:r w:rsidRPr="005D579A">
        <w:rPr>
          <w:highlight w:val="green"/>
          <w:u w:val="single"/>
        </w:rPr>
        <w:t>metropolitan regions</w:t>
      </w:r>
      <w:r w:rsidRPr="00196211">
        <w:rPr>
          <w:u w:val="single"/>
        </w:rPr>
        <w:t xml:space="preserve">, </w:t>
      </w:r>
      <w:r w:rsidRPr="005D579A">
        <w:rPr>
          <w:highlight w:val="green"/>
          <w:u w:val="single"/>
        </w:rPr>
        <w:t>the</w:t>
      </w:r>
      <w:r w:rsidRPr="00196211">
        <w:rPr>
          <w:u w:val="single"/>
        </w:rPr>
        <w:t xml:space="preserve"> dire </w:t>
      </w:r>
      <w:r w:rsidRPr="005D579A">
        <w:rPr>
          <w:highlight w:val="green"/>
          <w:u w:val="single"/>
        </w:rPr>
        <w:t>consequences to</w:t>
      </w:r>
      <w:r w:rsidRPr="00196211">
        <w:rPr>
          <w:u w:val="single"/>
        </w:rPr>
        <w:t xml:space="preserve"> public </w:t>
      </w:r>
      <w:r w:rsidRPr="005D579A">
        <w:rPr>
          <w:highlight w:val="green"/>
          <w:u w:val="single"/>
        </w:rPr>
        <w:t>health</w:t>
      </w:r>
      <w:r w:rsidRPr="00196211">
        <w:rPr>
          <w:u w:val="single"/>
        </w:rPr>
        <w:t xml:space="preserve"> and the need to reverse the damage </w:t>
      </w:r>
      <w:r w:rsidRPr="005D579A">
        <w:rPr>
          <w:highlight w:val="green"/>
          <w:u w:val="single"/>
        </w:rPr>
        <w:t>presents a</w:t>
      </w:r>
      <w:r w:rsidRPr="00196211">
        <w:rPr>
          <w:u w:val="single"/>
        </w:rPr>
        <w:t xml:space="preserve"> serious </w:t>
      </w:r>
      <w:r w:rsidRPr="005D579A">
        <w:rPr>
          <w:highlight w:val="green"/>
          <w:u w:val="single"/>
        </w:rPr>
        <w:t>setback</w:t>
      </w:r>
      <w:r w:rsidRPr="00196211">
        <w:rPr>
          <w:u w:val="single"/>
        </w:rPr>
        <w:t xml:space="preserve"> for the country</w:t>
      </w:r>
      <w:r w:rsidRPr="005D579A">
        <w:rPr>
          <w:sz w:val="16"/>
        </w:rPr>
        <w:t xml:space="preserve">. </w:t>
      </w:r>
      <w:r w:rsidRPr="00196211">
        <w:rPr>
          <w:b/>
          <w:bCs/>
          <w:u w:val="single"/>
        </w:rPr>
        <w:t>9</w:t>
      </w:r>
      <w:r w:rsidRPr="005D579A">
        <w:rPr>
          <w:b/>
          <w:bCs/>
          <w:highlight w:val="green"/>
          <w:u w:val="single"/>
        </w:rPr>
        <w:t>O</w:t>
      </w:r>
      <w:r w:rsidRPr="00196211">
        <w:rPr>
          <w:b/>
          <w:bCs/>
          <w:u w:val="single"/>
        </w:rPr>
        <w:t>ver</w:t>
      </w:r>
      <w:r w:rsidRPr="005D579A">
        <w:rPr>
          <w:b/>
          <w:bCs/>
          <w:highlight w:val="green"/>
          <w:u w:val="single"/>
        </w:rPr>
        <w:t>pop</w:t>
      </w:r>
      <w:r w:rsidRPr="00196211">
        <w:rPr>
          <w:b/>
          <w:bCs/>
          <w:u w:val="single"/>
        </w:rPr>
        <w:t xml:space="preserve">ulation </w:t>
      </w:r>
      <w:r w:rsidRPr="00196211">
        <w:rPr>
          <w:u w:val="single"/>
        </w:rPr>
        <w:t>As of September 2017, the population of China stands at over 1.3 billion people</w:t>
      </w:r>
      <w:r w:rsidRPr="005D579A">
        <w:rPr>
          <w:sz w:val="16"/>
        </w:rPr>
        <w:t>.</w:t>
      </w:r>
      <w:hyperlink r:id="rId72" w:tgtFrame="_blank" w:history="1">
        <w:r w:rsidRPr="005D579A">
          <w:rPr>
            <w:rStyle w:val="Hyperlink"/>
            <w:sz w:val="16"/>
            <w:vertAlign w:val="superscript"/>
          </w:rPr>
          <w:t>[3]</w:t>
        </w:r>
      </w:hyperlink>
      <w:r w:rsidRPr="005D579A">
        <w:rPr>
          <w:sz w:val="16"/>
        </w:rPr>
        <w:t xml:space="preserve">Although the country is geographically the fourth largest in the world, approximately 20 percent of the entire global population lives inside its borders. </w:t>
      </w:r>
      <w:r w:rsidRPr="00196211">
        <w:rPr>
          <w:u w:val="single"/>
        </w:rPr>
        <w:t xml:space="preserve">This </w:t>
      </w:r>
      <w:r w:rsidRPr="005D579A">
        <w:rPr>
          <w:highlight w:val="green"/>
          <w:u w:val="single"/>
        </w:rPr>
        <w:t>places a</w:t>
      </w:r>
      <w:r w:rsidRPr="00196211">
        <w:rPr>
          <w:u w:val="single"/>
        </w:rPr>
        <w:t xml:space="preserve">n enormous </w:t>
      </w:r>
      <w:r w:rsidRPr="005D579A">
        <w:rPr>
          <w:highlight w:val="green"/>
          <w:u w:val="single"/>
        </w:rPr>
        <w:t>strain on</w:t>
      </w:r>
      <w:r w:rsidRPr="00196211">
        <w:rPr>
          <w:u w:val="single"/>
        </w:rPr>
        <w:t xml:space="preserve"> its </w:t>
      </w:r>
      <w:hyperlink r:id="rId73" w:tooltip="10 Innovations To Save Us From Draining The Earth’s Resources" w:history="1">
        <w:r w:rsidRPr="00196211">
          <w:rPr>
            <w:rStyle w:val="Hyperlink"/>
            <w:u w:val="single"/>
          </w:rPr>
          <w:t xml:space="preserve">natural </w:t>
        </w:r>
        <w:r w:rsidRPr="005D579A">
          <w:rPr>
            <w:rStyle w:val="Hyperlink"/>
            <w:highlight w:val="green"/>
            <w:u w:val="single"/>
          </w:rPr>
          <w:t>resources</w:t>
        </w:r>
      </w:hyperlink>
      <w:r w:rsidRPr="00196211">
        <w:rPr>
          <w:u w:val="single"/>
        </w:rPr>
        <w:t>, particularly when living standards rise, and thus, demand for resources increases.</w:t>
      </w:r>
      <w:r w:rsidRPr="005D579A">
        <w:rPr>
          <w:sz w:val="16"/>
        </w:rPr>
        <w:t xml:space="preserve"> Although certain measures have been put in place to help curtail the exploding population (such as the nearly 40-year-old one-child policy, which was officially lifted in 2016</w:t>
      </w:r>
      <w:r w:rsidRPr="00196211">
        <w:rPr>
          <w:u w:val="single"/>
        </w:rPr>
        <w:t xml:space="preserve">), it seems likely that </w:t>
      </w:r>
      <w:hyperlink r:id="rId74" w:tooltip="10 Insane But Brilliant Ways Ancient China Fought Its Wars" w:history="1">
        <w:r w:rsidRPr="005D579A">
          <w:rPr>
            <w:rStyle w:val="Hyperlink"/>
            <w:highlight w:val="green"/>
            <w:u w:val="single"/>
          </w:rPr>
          <w:t>China</w:t>
        </w:r>
      </w:hyperlink>
      <w:r w:rsidRPr="005D579A">
        <w:rPr>
          <w:highlight w:val="green"/>
          <w:u w:val="single"/>
        </w:rPr>
        <w:t xml:space="preserve"> will</w:t>
      </w:r>
      <w:r w:rsidRPr="00196211">
        <w:rPr>
          <w:u w:val="single"/>
        </w:rPr>
        <w:t xml:space="preserve"> </w:t>
      </w:r>
      <w:r w:rsidRPr="005D579A">
        <w:rPr>
          <w:highlight w:val="green"/>
          <w:u w:val="single"/>
        </w:rPr>
        <w:t>become</w:t>
      </w:r>
      <w:r w:rsidRPr="00196211">
        <w:rPr>
          <w:u w:val="single"/>
        </w:rPr>
        <w:t xml:space="preserve"> more </w:t>
      </w:r>
      <w:r w:rsidRPr="005D579A">
        <w:rPr>
          <w:highlight w:val="green"/>
          <w:u w:val="single"/>
        </w:rPr>
        <w:t>dependent on foreign resources</w:t>
      </w:r>
      <w:r w:rsidRPr="00196211">
        <w:rPr>
          <w:u w:val="single"/>
        </w:rPr>
        <w:t xml:space="preserve"> to meet its needs. </w:t>
      </w:r>
      <w:r w:rsidRPr="005D579A">
        <w:rPr>
          <w:b/>
          <w:bCs/>
          <w:highlight w:val="green"/>
          <w:u w:val="single"/>
        </w:rPr>
        <w:t>8Demographics</w:t>
      </w:r>
      <w:r w:rsidRPr="00196211">
        <w:rPr>
          <w:b/>
          <w:bCs/>
          <w:u w:val="single"/>
        </w:rPr>
        <w:t xml:space="preserve"> </w:t>
      </w:r>
      <w:r w:rsidRPr="00196211">
        <w:rPr>
          <w:u w:val="single"/>
        </w:rPr>
        <w:t>China is facing a demographic nightmare</w:t>
      </w:r>
      <w:r w:rsidRPr="005D579A">
        <w:rPr>
          <w:sz w:val="16"/>
        </w:rPr>
        <w:t xml:space="preserve">. </w:t>
      </w:r>
      <w:r w:rsidRPr="00196211">
        <w:rPr>
          <w:u w:val="single"/>
        </w:rPr>
        <w:t xml:space="preserve">As </w:t>
      </w:r>
      <w:r w:rsidRPr="005D579A">
        <w:rPr>
          <w:highlight w:val="green"/>
          <w:u w:val="single"/>
        </w:rPr>
        <w:t>fertility rates have decreased</w:t>
      </w:r>
      <w:r w:rsidRPr="00196211">
        <w:rPr>
          <w:u w:val="single"/>
        </w:rPr>
        <w:t xml:space="preserve"> and after decades of the one-child policy, </w:t>
      </w:r>
      <w:r w:rsidRPr="005D579A">
        <w:rPr>
          <w:highlight w:val="green"/>
          <w:u w:val="single"/>
        </w:rPr>
        <w:t xml:space="preserve">the country is </w:t>
      </w:r>
      <w:hyperlink r:id="rId75" w:tooltip="10 Unexpectedly Awesome Benefits Of Getting Older" w:history="1">
        <w:r w:rsidRPr="005D579A">
          <w:rPr>
            <w:rStyle w:val="Hyperlink"/>
            <w:highlight w:val="green"/>
            <w:u w:val="single"/>
          </w:rPr>
          <w:t>getting very old</w:t>
        </w:r>
      </w:hyperlink>
      <w:r w:rsidRPr="005D579A">
        <w:rPr>
          <w:highlight w:val="green"/>
          <w:u w:val="single"/>
        </w:rPr>
        <w:t xml:space="preserve"> very fast.</w:t>
      </w:r>
      <w:r w:rsidRPr="005D579A">
        <w:rPr>
          <w:sz w:val="16"/>
        </w:rPr>
        <w:t xml:space="preserve"> After the one-child policy was officially lifted in 2016, many couples were now found to only want one child or didn’t plan to have any at all. According to the </w:t>
      </w:r>
      <w:hyperlink r:id="rId76" w:tooltip="Top 10 Failures of the United Nations" w:history="1">
        <w:r w:rsidRPr="005D579A">
          <w:rPr>
            <w:rStyle w:val="Hyperlink"/>
            <w:sz w:val="16"/>
          </w:rPr>
          <w:t>United Nations</w:t>
        </w:r>
      </w:hyperlink>
      <w:r w:rsidRPr="005D579A">
        <w:rPr>
          <w:sz w:val="16"/>
        </w:rPr>
        <w:t>, China may have as much as 44 percent of its population retired by 2050.</w:t>
      </w:r>
      <w:hyperlink r:id="rId77" w:anchor="55a2aea0140f" w:tgtFrame="_blank" w:history="1">
        <w:r w:rsidRPr="005D579A">
          <w:rPr>
            <w:rStyle w:val="Hyperlink"/>
            <w:sz w:val="16"/>
            <w:vertAlign w:val="superscript"/>
          </w:rPr>
          <w:t>[4]</w:t>
        </w:r>
      </w:hyperlink>
      <w:r w:rsidRPr="005D579A">
        <w:rPr>
          <w:sz w:val="16"/>
        </w:rPr>
        <w:t xml:space="preserve"> Unless they can attract Chinese youth back to the country from afar (which, as you will soon see, is itself another major obstacle</w:t>
      </w:r>
      <w:r w:rsidRPr="00196211">
        <w:rPr>
          <w:u w:val="single"/>
        </w:rPr>
        <w:t xml:space="preserve">), </w:t>
      </w:r>
      <w:r w:rsidRPr="005D579A">
        <w:rPr>
          <w:highlight w:val="green"/>
          <w:u w:val="single"/>
        </w:rPr>
        <w:t>a massive strain will be placed on the younger working pop</w:t>
      </w:r>
      <w:r w:rsidRPr="00196211">
        <w:rPr>
          <w:u w:val="single"/>
        </w:rPr>
        <w:t xml:space="preserve">ulation </w:t>
      </w:r>
      <w:r w:rsidRPr="005D579A">
        <w:rPr>
          <w:highlight w:val="green"/>
          <w:u w:val="single"/>
        </w:rPr>
        <w:t>to sustain China’s social services</w:t>
      </w:r>
      <w:r w:rsidRPr="00196211">
        <w:rPr>
          <w:u w:val="single"/>
        </w:rPr>
        <w:t xml:space="preserve">, especially considering that the country is a socialist state. </w:t>
      </w:r>
      <w:r w:rsidRPr="005D579A">
        <w:rPr>
          <w:b/>
          <w:bCs/>
          <w:highlight w:val="green"/>
          <w:u w:val="single"/>
        </w:rPr>
        <w:t>7Wealth Distribution</w:t>
      </w:r>
      <w:r w:rsidRPr="005D579A">
        <w:rPr>
          <w:b/>
          <w:bCs/>
          <w:sz w:val="16"/>
        </w:rPr>
        <w:t xml:space="preserve"> </w:t>
      </w:r>
      <w:r w:rsidRPr="005D579A">
        <w:rPr>
          <w:sz w:val="16"/>
        </w:rPr>
        <w:t xml:space="preserve">Although China has had very impressive continuous growth for many years now, </w:t>
      </w:r>
      <w:r w:rsidRPr="00196211">
        <w:rPr>
          <w:u w:val="single"/>
        </w:rPr>
        <w:t xml:space="preserve">a significant segment of </w:t>
      </w:r>
      <w:r w:rsidRPr="005D579A">
        <w:rPr>
          <w:highlight w:val="green"/>
          <w:u w:val="single"/>
        </w:rPr>
        <w:t>the population still lives in poverty</w:t>
      </w:r>
      <w:r w:rsidRPr="005D579A">
        <w:rPr>
          <w:sz w:val="16"/>
        </w:rPr>
        <w:t>.</w:t>
      </w:r>
      <w:hyperlink r:id="rId78" w:tgtFrame="_blank" w:history="1">
        <w:r w:rsidRPr="005D579A">
          <w:rPr>
            <w:rStyle w:val="Hyperlink"/>
            <w:sz w:val="16"/>
            <w:vertAlign w:val="superscript"/>
          </w:rPr>
          <w:t>[5]</w:t>
        </w:r>
      </w:hyperlink>
      <w:r w:rsidRPr="005D579A">
        <w:rPr>
          <w:sz w:val="16"/>
        </w:rPr>
        <w:t xml:space="preserve"> Since the early 1980s, millions have seen their standard of living dramatically increase, yet while the economy is growing, there are many millions without </w:t>
      </w:r>
      <w:hyperlink r:id="rId79" w:tooltip="10 Shocking Myths About Electricity" w:history="1">
        <w:r w:rsidRPr="005D579A">
          <w:rPr>
            <w:rStyle w:val="Hyperlink"/>
            <w:sz w:val="16"/>
          </w:rPr>
          <w:t>electricity</w:t>
        </w:r>
      </w:hyperlink>
      <w:r w:rsidRPr="005D579A">
        <w:rPr>
          <w:sz w:val="16"/>
        </w:rPr>
        <w:t xml:space="preserve"> or adequate drinking water. </w:t>
      </w:r>
      <w:r w:rsidRPr="005D579A">
        <w:rPr>
          <w:highlight w:val="green"/>
          <w:u w:val="single"/>
        </w:rPr>
        <w:t xml:space="preserve">It will still require a significant amount of time and investment before China’s population as a whole will catch up and be </w:t>
      </w:r>
      <w:hyperlink r:id="rId80" w:tooltip="10 Things Rich People Do That You Don’t" w:history="1">
        <w:r w:rsidRPr="005D579A">
          <w:rPr>
            <w:rStyle w:val="Hyperlink"/>
            <w:highlight w:val="green"/>
            <w:u w:val="single"/>
          </w:rPr>
          <w:t>wealthy</w:t>
        </w:r>
      </w:hyperlink>
      <w:r w:rsidRPr="00196211">
        <w:rPr>
          <w:u w:val="single"/>
        </w:rPr>
        <w:t xml:space="preserve"> by the standards of other developed nations. </w:t>
      </w:r>
      <w:r w:rsidRPr="005D579A">
        <w:rPr>
          <w:b/>
          <w:bCs/>
          <w:highlight w:val="green"/>
          <w:u w:val="single"/>
        </w:rPr>
        <w:t>6Wage Increases</w:t>
      </w:r>
      <w:r w:rsidRPr="005D579A">
        <w:rPr>
          <w:b/>
          <w:bCs/>
          <w:sz w:val="16"/>
        </w:rPr>
        <w:t xml:space="preserve"> </w:t>
      </w:r>
      <w:r w:rsidRPr="005D579A">
        <w:rPr>
          <w:sz w:val="16"/>
        </w:rPr>
        <w:t>While the middle class has exploded in China,</w:t>
      </w:r>
      <w:hyperlink r:id="rId81" w:tgtFrame="_blank" w:history="1">
        <w:r w:rsidRPr="005D579A">
          <w:rPr>
            <w:rStyle w:val="Hyperlink"/>
            <w:sz w:val="16"/>
            <w:vertAlign w:val="superscript"/>
          </w:rPr>
          <w:t>[6]</w:t>
        </w:r>
      </w:hyperlink>
      <w:r w:rsidRPr="005D579A">
        <w:rPr>
          <w:sz w:val="16"/>
        </w:rPr>
        <w:t xml:space="preserve"> the expectations have increased, as more Chinese will expect better pay, which in turn will eventually make their products more expensive for consumers. While countries such as </w:t>
      </w:r>
      <w:hyperlink r:id="rId82" w:tooltip="10 Crazy Historic Facts About Japan" w:history="1">
        <w:r w:rsidRPr="005D579A">
          <w:rPr>
            <w:rStyle w:val="Hyperlink"/>
            <w:sz w:val="16"/>
          </w:rPr>
          <w:t>Japan</w:t>
        </w:r>
      </w:hyperlink>
      <w:r w:rsidRPr="005D579A">
        <w:rPr>
          <w:sz w:val="16"/>
        </w:rPr>
        <w:t xml:space="preserve"> and Korea have still exported an enormous amount of goods as their salaries have increased, the quality of these goods has been high, which, in turn, kept demand high. Although the “workshop of the world” exports many goods, they are largely inexpensive because of their poor quality. Eventually, </w:t>
      </w:r>
      <w:r w:rsidRPr="00196211">
        <w:rPr>
          <w:u w:val="single"/>
        </w:rPr>
        <w:t>when the standard of living goes up, the population will expect higher wages, which will inevitably drive up the cost of production, making the products they export too expensive</w:t>
      </w:r>
      <w:r w:rsidRPr="005D579A">
        <w:rPr>
          <w:sz w:val="16"/>
        </w:rPr>
        <w:t xml:space="preserve">. </w:t>
      </w:r>
      <w:r w:rsidRPr="005D579A">
        <w:rPr>
          <w:highlight w:val="green"/>
          <w:u w:val="single"/>
        </w:rPr>
        <w:t>This will likely result in companies eventually pulling out of the country in search of cheaper nations,</w:t>
      </w:r>
      <w:r w:rsidRPr="00196211">
        <w:rPr>
          <w:u w:val="single"/>
        </w:rPr>
        <w:t xml:space="preserve"> such as </w:t>
      </w:r>
      <w:hyperlink r:id="rId83" w:tooltip="10 Facts That Will Challenge What You Know About The Vietnam War" w:history="1">
        <w:r w:rsidRPr="00196211">
          <w:rPr>
            <w:rStyle w:val="Hyperlink"/>
            <w:u w:val="single"/>
          </w:rPr>
          <w:t>Vietnam</w:t>
        </w:r>
      </w:hyperlink>
      <w:r w:rsidRPr="00196211">
        <w:rPr>
          <w:u w:val="single"/>
        </w:rPr>
        <w:t xml:space="preserve"> and Bangladesh</w:t>
      </w:r>
      <w:r w:rsidRPr="005D579A">
        <w:rPr>
          <w:highlight w:val="green"/>
          <w:u w:val="single"/>
        </w:rPr>
        <w:t>, to produce their goods</w:t>
      </w:r>
      <w:r w:rsidRPr="005D579A">
        <w:rPr>
          <w:sz w:val="16"/>
          <w:highlight w:val="green"/>
        </w:rPr>
        <w:t xml:space="preserve">. </w:t>
      </w:r>
      <w:r w:rsidRPr="005D579A">
        <w:rPr>
          <w:b/>
          <w:bCs/>
          <w:highlight w:val="green"/>
          <w:u w:val="single"/>
        </w:rPr>
        <w:t>5Regional Tensions</w:t>
      </w:r>
      <w:r w:rsidRPr="005D579A">
        <w:rPr>
          <w:b/>
          <w:bCs/>
          <w:sz w:val="16"/>
        </w:rPr>
        <w:t xml:space="preserve"> </w:t>
      </w:r>
      <w:r w:rsidRPr="005D579A">
        <w:rPr>
          <w:sz w:val="16"/>
        </w:rPr>
        <w:t xml:space="preserve">There are several regions (such as </w:t>
      </w:r>
      <w:hyperlink r:id="rId84" w:tooltip="10 Bloodthirsty Struggles Of The Tibetan Empire" w:history="1">
        <w:r w:rsidRPr="005D579A">
          <w:rPr>
            <w:rStyle w:val="Hyperlink"/>
            <w:sz w:val="16"/>
          </w:rPr>
          <w:t>Tibet</w:t>
        </w:r>
      </w:hyperlink>
      <w:r w:rsidRPr="005D579A">
        <w:rPr>
          <w:sz w:val="16"/>
        </w:rPr>
        <w:t xml:space="preserve"> and Hong Kong) within China that are demanding more autonomy, which requires the country to devote a significant amount of resources to ensuring political stability within its borders.</w:t>
      </w:r>
      <w:hyperlink r:id="rId85" w:tgtFrame="_blank" w:history="1">
        <w:r w:rsidRPr="005D579A">
          <w:rPr>
            <w:rStyle w:val="Hyperlink"/>
            <w:sz w:val="16"/>
            <w:vertAlign w:val="superscript"/>
          </w:rPr>
          <w:t>[7]</w:t>
        </w:r>
      </w:hyperlink>
      <w:r w:rsidRPr="005D579A">
        <w:rPr>
          <w:sz w:val="16"/>
        </w:rPr>
        <w:t xml:space="preserve"> </w:t>
      </w:r>
      <w:r w:rsidRPr="005D579A">
        <w:rPr>
          <w:u w:val="single"/>
        </w:rPr>
        <w:t xml:space="preserve">Until they can attain a certain level of regional stability as well as control an increasing desire from the general population for more </w:t>
      </w:r>
      <w:hyperlink r:id="rId86" w:tooltip="10 Controversies Surrounding Heroic Freedom Fighters" w:history="1">
        <w:r w:rsidRPr="005D579A">
          <w:rPr>
            <w:rStyle w:val="Hyperlink"/>
            <w:u w:val="single"/>
          </w:rPr>
          <w:t>freedom</w:t>
        </w:r>
      </w:hyperlink>
      <w:r w:rsidRPr="005D579A">
        <w:rPr>
          <w:u w:val="single"/>
        </w:rPr>
        <w:t>, their foreign ambitions will be hampered.</w:t>
      </w:r>
      <w:r w:rsidRPr="005D579A">
        <w:rPr>
          <w:sz w:val="16"/>
        </w:rPr>
        <w:t xml:space="preserve"> </w:t>
      </w:r>
      <w:r w:rsidRPr="005D579A">
        <w:rPr>
          <w:b/>
          <w:bCs/>
          <w:highlight w:val="green"/>
          <w:u w:val="single"/>
        </w:rPr>
        <w:t>4Emigration</w:t>
      </w:r>
      <w:r w:rsidRPr="005D579A">
        <w:rPr>
          <w:b/>
          <w:bCs/>
          <w:sz w:val="16"/>
        </w:rPr>
        <w:t xml:space="preserve"> </w:t>
      </w:r>
      <w:r w:rsidRPr="005D579A">
        <w:rPr>
          <w:sz w:val="16"/>
        </w:rPr>
        <w:t xml:space="preserve">Unlike the former </w:t>
      </w:r>
      <w:hyperlink r:id="rId87" w:tooltip="10 Bizarre Ways The Soviet Union Controlled Its People" w:history="1">
        <w:r w:rsidRPr="005D579A">
          <w:rPr>
            <w:rStyle w:val="Hyperlink"/>
            <w:sz w:val="16"/>
          </w:rPr>
          <w:t>Soviet Union</w:t>
        </w:r>
      </w:hyperlink>
      <w:r w:rsidRPr="005D579A">
        <w:rPr>
          <w:sz w:val="16"/>
        </w:rPr>
        <w:t xml:space="preserve">, if you wish to emigrate from China, you are free to do so. The only issue appears to be related to </w:t>
      </w:r>
      <w:hyperlink r:id="rId88" w:tooltip="10 Quirky Ways People Make Money" w:history="1">
        <w:r w:rsidRPr="005D579A">
          <w:rPr>
            <w:rStyle w:val="Hyperlink"/>
            <w:sz w:val="16"/>
          </w:rPr>
          <w:t>money</w:t>
        </w:r>
      </w:hyperlink>
      <w:r w:rsidRPr="005D579A">
        <w:rPr>
          <w:sz w:val="16"/>
        </w:rPr>
        <w:t xml:space="preserve">. </w:t>
      </w:r>
      <w:r w:rsidRPr="005D579A">
        <w:rPr>
          <w:highlight w:val="green"/>
          <w:u w:val="single"/>
        </w:rPr>
        <w:t>This poses a rather serious problem for China</w:t>
      </w:r>
      <w:r w:rsidRPr="005D579A">
        <w:rPr>
          <w:u w:val="single"/>
        </w:rPr>
        <w:t>, as a recent report indicated that as many as 50 percent of the wealthiest Chinese citizens are considering moving out of the country to places such as the US, Australia, and Canada</w:t>
      </w:r>
      <w:r w:rsidRPr="005D579A">
        <w:rPr>
          <w:sz w:val="16"/>
        </w:rPr>
        <w:t>.</w:t>
      </w:r>
      <w:hyperlink r:id="rId89" w:tgtFrame="_blank" w:history="1">
        <w:r w:rsidRPr="005D579A">
          <w:rPr>
            <w:rStyle w:val="Hyperlink"/>
            <w:sz w:val="16"/>
            <w:vertAlign w:val="superscript"/>
          </w:rPr>
          <w:t>[8]</w:t>
        </w:r>
      </w:hyperlink>
      <w:r w:rsidRPr="005D579A">
        <w:rPr>
          <w:sz w:val="16"/>
        </w:rPr>
        <w:t xml:space="preserve"> So even if China succeeds in raising its living standards, they face the challenge of then convincing a considerable number of their citizens to stay. Problems previously mentioned such as pollution, overcrowding, and restrictions to personal freedom make moving a tempting option to a very important segment of the population. </w:t>
      </w:r>
      <w:r w:rsidRPr="005D579A">
        <w:rPr>
          <w:highlight w:val="green"/>
          <w:u w:val="single"/>
        </w:rPr>
        <w:t>When they leave, they take their wealth with them, leaving</w:t>
      </w:r>
      <w:r w:rsidRPr="005D579A">
        <w:rPr>
          <w:u w:val="single"/>
        </w:rPr>
        <w:t xml:space="preserve"> what is referred to </w:t>
      </w:r>
      <w:r w:rsidRPr="005D579A">
        <w:rPr>
          <w:highlight w:val="green"/>
          <w:u w:val="single"/>
        </w:rPr>
        <w:t>a wealth drain</w:t>
      </w:r>
      <w:r w:rsidRPr="005D579A">
        <w:rPr>
          <w:u w:val="single"/>
        </w:rPr>
        <w:t xml:space="preserve">, </w:t>
      </w:r>
      <w:r w:rsidRPr="005D579A">
        <w:rPr>
          <w:highlight w:val="green"/>
          <w:u w:val="single"/>
        </w:rPr>
        <w:t>a loss in tax revenue and investment within their borders.</w:t>
      </w:r>
      <w:r w:rsidRPr="005D579A">
        <w:rPr>
          <w:u w:val="single"/>
        </w:rPr>
        <w:t xml:space="preserve"> </w:t>
      </w:r>
      <w:r w:rsidRPr="005D579A">
        <w:rPr>
          <w:b/>
          <w:bCs/>
          <w:highlight w:val="green"/>
          <w:u w:val="single"/>
        </w:rPr>
        <w:t>3State-Owned Enterprises</w:t>
      </w:r>
      <w:r w:rsidRPr="005D579A">
        <w:rPr>
          <w:b/>
          <w:bCs/>
          <w:u w:val="single"/>
        </w:rPr>
        <w:t xml:space="preserve"> </w:t>
      </w:r>
      <w:r w:rsidRPr="005D579A">
        <w:rPr>
          <w:sz w:val="16"/>
        </w:rPr>
        <w:t xml:space="preserve">Although private industry has grown considerably, a very sizeable portion of the Chinese economy is still owned by the state. Approximately 30 percent of their total assets (in both the industrial and service sectors) are state-controlled. </w:t>
      </w:r>
      <w:r w:rsidRPr="005D579A">
        <w:rPr>
          <w:u w:val="single"/>
        </w:rPr>
        <w:t xml:space="preserve">This </w:t>
      </w:r>
      <w:r w:rsidRPr="005D579A">
        <w:rPr>
          <w:highlight w:val="green"/>
          <w:u w:val="single"/>
        </w:rPr>
        <w:t>may lead to corruption and inefficiency</w:t>
      </w:r>
      <w:r w:rsidRPr="005D579A">
        <w:rPr>
          <w:u w:val="single"/>
        </w:rPr>
        <w:t>, as subsidies can and are used to prop up businesses which may otherwise be unable to compete.</w:t>
      </w:r>
      <w:r w:rsidRPr="005D579A">
        <w:rPr>
          <w:sz w:val="16"/>
        </w:rPr>
        <w:t xml:space="preserve"> With competition comes </w:t>
      </w:r>
      <w:hyperlink r:id="rId90" w:tooltip="10 Historical Challenges With Big Prizes That Spurred Great Innovations" w:history="1">
        <w:r w:rsidRPr="005D579A">
          <w:rPr>
            <w:rStyle w:val="Hyperlink"/>
            <w:sz w:val="16"/>
          </w:rPr>
          <w:t>innovation</w:t>
        </w:r>
      </w:hyperlink>
      <w:r w:rsidRPr="005D579A">
        <w:rPr>
          <w:sz w:val="16"/>
        </w:rPr>
        <w:t xml:space="preserve">, which is essential to maintain relevance in an increasingly high-tech, knowledge-based economy. A whopping 50 percent of total industry in </w:t>
      </w:r>
      <w:hyperlink r:id="rId91" w:tooltip="Top 10 Recent Discoveries From Ancient China" w:history="1">
        <w:r w:rsidRPr="005D579A">
          <w:rPr>
            <w:rStyle w:val="Hyperlink"/>
            <w:sz w:val="16"/>
          </w:rPr>
          <w:t>China</w:t>
        </w:r>
      </w:hyperlink>
      <w:r w:rsidRPr="005D579A">
        <w:rPr>
          <w:sz w:val="16"/>
        </w:rPr>
        <w:t xml:space="preserve"> is state-controlled.</w:t>
      </w:r>
      <w:hyperlink r:id="rId92" w:tgtFrame="_blank" w:history="1">
        <w:r w:rsidRPr="005D579A">
          <w:rPr>
            <w:rStyle w:val="Hyperlink"/>
            <w:sz w:val="16"/>
            <w:vertAlign w:val="superscript"/>
          </w:rPr>
          <w:t>[9]</w:t>
        </w:r>
      </w:hyperlink>
      <w:r w:rsidRPr="005D579A">
        <w:rPr>
          <w:sz w:val="16"/>
        </w:rPr>
        <w:t xml:space="preserve"> </w:t>
      </w:r>
      <w:r w:rsidRPr="005D579A">
        <w:rPr>
          <w:b/>
          <w:bCs/>
          <w:highlight w:val="green"/>
          <w:u w:val="single"/>
        </w:rPr>
        <w:t>2Reform</w:t>
      </w:r>
      <w:r w:rsidRPr="005D579A">
        <w:rPr>
          <w:b/>
          <w:bCs/>
          <w:u w:val="single"/>
        </w:rPr>
        <w:t xml:space="preserve"> </w:t>
      </w:r>
      <w:r w:rsidRPr="005D579A">
        <w:rPr>
          <w:u w:val="single"/>
        </w:rPr>
        <w:t>China currently finds itself in the rather awkward position of having a somewhat free-market economy while at the same time being a socialist state</w:t>
      </w:r>
      <w:r w:rsidRPr="005D579A">
        <w:rPr>
          <w:sz w:val="16"/>
        </w:rPr>
        <w:t>.</w:t>
      </w:r>
      <w:hyperlink r:id="rId93" w:tgtFrame="_blank" w:history="1">
        <w:r w:rsidRPr="005D579A">
          <w:rPr>
            <w:rStyle w:val="Hyperlink"/>
            <w:sz w:val="16"/>
            <w:vertAlign w:val="superscript"/>
          </w:rPr>
          <w:t>[10]</w:t>
        </w:r>
      </w:hyperlink>
      <w:r w:rsidRPr="005D579A">
        <w:rPr>
          <w:sz w:val="16"/>
        </w:rPr>
        <w:t xml:space="preserve"> As a result</w:t>
      </w:r>
      <w:r w:rsidRPr="005D579A">
        <w:rPr>
          <w:u w:val="single"/>
        </w:rPr>
        <w:t xml:space="preserve">, </w:t>
      </w:r>
      <w:r w:rsidRPr="005D579A">
        <w:rPr>
          <w:highlight w:val="green"/>
          <w:u w:val="single"/>
        </w:rPr>
        <w:t xml:space="preserve">they have a very big domestic challenge ahead of them as they try to keep their </w:t>
      </w:r>
      <w:hyperlink r:id="rId94" w:tooltip="10 Fascinating Economic Collapses Through History" w:history="1">
        <w:r w:rsidRPr="005D579A">
          <w:rPr>
            <w:rStyle w:val="Hyperlink"/>
            <w:highlight w:val="green"/>
            <w:u w:val="single"/>
          </w:rPr>
          <w:t>economy</w:t>
        </w:r>
      </w:hyperlink>
      <w:r w:rsidRPr="005D579A">
        <w:rPr>
          <w:highlight w:val="green"/>
          <w:u w:val="single"/>
        </w:rPr>
        <w:t xml:space="preserve"> free and competitive globally in order to generate revenue to improve the country overall and maintain a socialist state domestically.</w:t>
      </w:r>
      <w:r w:rsidRPr="005D579A">
        <w:rPr>
          <w:sz w:val="16"/>
        </w:rPr>
        <w:t xml:space="preserve"> This can result in a very confusing vision of the future for China’s citizens. As the middle class grows and their </w:t>
      </w:r>
      <w:hyperlink r:id="rId95" w:tooltip="10 Ridiculously Fabulous Displays Of Wealth In History" w:history="1">
        <w:r w:rsidRPr="005D579A">
          <w:rPr>
            <w:rStyle w:val="Hyperlink"/>
            <w:sz w:val="16"/>
          </w:rPr>
          <w:t>wealth</w:t>
        </w:r>
      </w:hyperlink>
      <w:r w:rsidRPr="005D579A">
        <w:rPr>
          <w:sz w:val="16"/>
        </w:rPr>
        <w:t xml:space="preserve"> increases, class structure should become more evident, which is what socialism is supposed to be against. </w:t>
      </w:r>
      <w:r w:rsidRPr="005D579A">
        <w:rPr>
          <w:u w:val="single"/>
        </w:rPr>
        <w:t>A healthy free-market economy is widely believed to only be able to sustain itself in the long run if it is free of too much government intervention and capable of competing globally, which is a challenge for a one-party state</w:t>
      </w:r>
      <w:r w:rsidRPr="005D579A">
        <w:rPr>
          <w:sz w:val="16"/>
        </w:rPr>
        <w:t xml:space="preserve">. </w:t>
      </w:r>
      <w:r w:rsidRPr="005D579A">
        <w:rPr>
          <w:b/>
          <w:bCs/>
          <w:highlight w:val="green"/>
          <w:u w:val="single"/>
        </w:rPr>
        <w:t>1Military Issues</w:t>
      </w:r>
      <w:r w:rsidRPr="005D579A">
        <w:rPr>
          <w:b/>
          <w:bCs/>
          <w:u w:val="single"/>
        </w:rPr>
        <w:t xml:space="preserve"> </w:t>
      </w:r>
      <w:r w:rsidRPr="005D579A">
        <w:rPr>
          <w:highlight w:val="green"/>
          <w:u w:val="single"/>
        </w:rPr>
        <w:t xml:space="preserve">Although </w:t>
      </w:r>
      <w:hyperlink r:id="rId96" w:tooltip="10 Ways China Might Be Spying On You" w:history="1">
        <w:r w:rsidRPr="005D579A">
          <w:rPr>
            <w:rStyle w:val="Hyperlink"/>
            <w:highlight w:val="green"/>
            <w:u w:val="single"/>
          </w:rPr>
          <w:t>China</w:t>
        </w:r>
      </w:hyperlink>
      <w:r w:rsidRPr="005D579A">
        <w:rPr>
          <w:highlight w:val="green"/>
          <w:u w:val="single"/>
        </w:rPr>
        <w:t xml:space="preserve"> has invested heavily in its military, and it is growing, they are still behind</w:t>
      </w:r>
      <w:r w:rsidRPr="005D579A">
        <w:rPr>
          <w:u w:val="single"/>
        </w:rPr>
        <w:t xml:space="preserve"> the most powerful militaries in the world in terms of equipment and training</w:t>
      </w:r>
      <w:r w:rsidRPr="005D579A">
        <w:rPr>
          <w:sz w:val="16"/>
        </w:rPr>
        <w:t xml:space="preserve">. It takes a great deal of money to equip and train a military of China’s size. Widespread corruption coupled with a lack of competition, overruns in costs, delays, issues enforcing quality control, and monopolies in the defense industry place the country at a serious disadvantage when it comes to acquiring new technology. </w:t>
      </w:r>
      <w:r w:rsidRPr="005D579A">
        <w:rPr>
          <w:highlight w:val="green"/>
          <w:u w:val="single"/>
        </w:rPr>
        <w:t>Its organizational structure is flawed as well</w:t>
      </w:r>
      <w:r w:rsidRPr="005D579A">
        <w:rPr>
          <w:sz w:val="16"/>
          <w:highlight w:val="green"/>
        </w:rPr>
        <w:t>,</w:t>
      </w:r>
      <w:r w:rsidRPr="005D579A">
        <w:rPr>
          <w:sz w:val="16"/>
        </w:rPr>
        <w:t xml:space="preserve"> since the primary objective of the People’s Liberation Army is the protection and preservation of the more than 88 million members of the Communist Party rather than the general public itself. Equally important is the lack of combat experience, as </w:t>
      </w:r>
      <w:r w:rsidRPr="005D579A">
        <w:rPr>
          <w:u w:val="single"/>
        </w:rPr>
        <w:t xml:space="preserve">China hasn’t engaged in combat with a foreign enemy since </w:t>
      </w:r>
      <w:hyperlink r:id="rId97" w:tooltip="10 Events We Can’t Figure Out From The Vietnam War" w:history="1">
        <w:r w:rsidRPr="005D579A">
          <w:rPr>
            <w:rStyle w:val="Hyperlink"/>
            <w:u w:val="single"/>
          </w:rPr>
          <w:t>Vietnam</w:t>
        </w:r>
      </w:hyperlink>
      <w:r w:rsidRPr="005D579A">
        <w:rPr>
          <w:u w:val="single"/>
        </w:rPr>
        <w:t xml:space="preserve"> in 1979. </w:t>
      </w:r>
      <w:r w:rsidRPr="005D579A">
        <w:rPr>
          <w:highlight w:val="green"/>
          <w:u w:val="single"/>
        </w:rPr>
        <w:t>The lack of experience in comparison to countries</w:t>
      </w:r>
      <w:r w:rsidRPr="005D579A">
        <w:rPr>
          <w:u w:val="single"/>
        </w:rPr>
        <w:t xml:space="preserve"> such as the US, UK, and Russia </w:t>
      </w:r>
      <w:r w:rsidRPr="005D579A">
        <w:rPr>
          <w:highlight w:val="green"/>
          <w:u w:val="single"/>
        </w:rPr>
        <w:t>places China at a disadvantag</w:t>
      </w:r>
      <w:r>
        <w:rPr>
          <w:highlight w:val="green"/>
          <w:u w:val="single"/>
        </w:rPr>
        <w:t>e.</w:t>
      </w:r>
    </w:p>
    <w:p w14:paraId="506E0B3B" w14:textId="77777777" w:rsidR="00AA20F8" w:rsidRPr="009428E5" w:rsidRDefault="00AA20F8" w:rsidP="00AA20F8">
      <w:pPr>
        <w:pStyle w:val="Heading2"/>
      </w:pPr>
      <w:r w:rsidRPr="009428E5">
        <w:t>AT: AI CP</w:t>
      </w:r>
    </w:p>
    <w:p w14:paraId="28B1A5A2" w14:textId="77777777" w:rsidR="00AA20F8" w:rsidRPr="009428E5" w:rsidRDefault="00AA20F8" w:rsidP="00AA20F8">
      <w:pPr>
        <w:pStyle w:val="Heading3"/>
      </w:pPr>
      <w:r w:rsidRPr="009428E5">
        <w:t>2AC---Top Level</w:t>
      </w:r>
    </w:p>
    <w:p w14:paraId="422C1177" w14:textId="77777777" w:rsidR="00AA20F8" w:rsidRPr="009428E5" w:rsidRDefault="00AA20F8" w:rsidP="00AA20F8">
      <w:pPr>
        <w:pStyle w:val="Heading4"/>
      </w:pPr>
      <w:r w:rsidRPr="009428E5">
        <w:t>Immigration is key---talent, experts, and empirics</w:t>
      </w:r>
    </w:p>
    <w:p w14:paraId="2FA6E55D" w14:textId="77777777" w:rsidR="00AA20F8" w:rsidRPr="009428E5" w:rsidRDefault="00AA20F8" w:rsidP="00AA20F8">
      <w:r w:rsidRPr="009428E5">
        <w:t xml:space="preserve">Mark </w:t>
      </w:r>
      <w:r w:rsidRPr="001B6D53">
        <w:rPr>
          <w:rStyle w:val="Style13ptBold"/>
        </w:rPr>
        <w:t>Pomerleau 17</w:t>
      </w:r>
      <w:r w:rsidRPr="009428E5">
        <w:t xml:space="preserve"> – Reporter for c4isr on AI. Citing a RAND report. [“How can the US keep up in artificial intelligence? Immigration”, December 29</w:t>
      </w:r>
      <w:r w:rsidRPr="009428E5">
        <w:rPr>
          <w:vertAlign w:val="superscript"/>
        </w:rPr>
        <w:t>th</w:t>
      </w:r>
      <w:r w:rsidRPr="009428E5">
        <w:t xml:space="preserve">, </w:t>
      </w:r>
      <w:hyperlink r:id="rId98" w:history="1">
        <w:r w:rsidRPr="009428E5">
          <w:rPr>
            <w:rStyle w:val="Hyperlink"/>
          </w:rPr>
          <w:t>https://www.c4isrnet.com/intel-geoint/2017/12/29/how-can-the-us-keep-up-in-artificial-intelligence-immigration/</w:t>
        </w:r>
      </w:hyperlink>
      <w:r w:rsidRPr="009428E5">
        <w:t>, AZ]</w:t>
      </w:r>
    </w:p>
    <w:p w14:paraId="30B9E02D" w14:textId="77777777" w:rsidR="00AA20F8" w:rsidRPr="009428E5" w:rsidRDefault="00AA20F8" w:rsidP="00AA20F8">
      <w:pPr>
        <w:rPr>
          <w:u w:val="single"/>
        </w:rPr>
      </w:pPr>
      <w:r w:rsidRPr="009428E5">
        <w:rPr>
          <w:sz w:val="16"/>
        </w:rPr>
        <w:t xml:space="preserve">The </w:t>
      </w:r>
      <w:r w:rsidRPr="009428E5">
        <w:rPr>
          <w:u w:val="single"/>
        </w:rPr>
        <w:t>U</w:t>
      </w:r>
      <w:r w:rsidRPr="009428E5">
        <w:rPr>
          <w:sz w:val="16"/>
        </w:rPr>
        <w:t xml:space="preserve">nited </w:t>
      </w:r>
      <w:r w:rsidRPr="009428E5">
        <w:rPr>
          <w:u w:val="single"/>
        </w:rPr>
        <w:t>S</w:t>
      </w:r>
      <w:r w:rsidRPr="009428E5">
        <w:rPr>
          <w:sz w:val="16"/>
        </w:rPr>
        <w:t xml:space="preserve">tates should </w:t>
      </w:r>
      <w:r w:rsidRPr="009428E5">
        <w:rPr>
          <w:u w:val="single"/>
        </w:rPr>
        <w:t>assume that some foreign adversaries</w:t>
      </w:r>
      <w:r w:rsidRPr="009428E5">
        <w:rPr>
          <w:sz w:val="16"/>
        </w:rPr>
        <w:t xml:space="preserve"> </w:t>
      </w:r>
      <w:r w:rsidRPr="009428E5">
        <w:rPr>
          <w:u w:val="single"/>
        </w:rPr>
        <w:t>can match its expertise and resources</w:t>
      </w:r>
      <w:r w:rsidRPr="009428E5">
        <w:rPr>
          <w:sz w:val="16"/>
        </w:rPr>
        <w:t xml:space="preserve"> when it comes to artificial intelligence, according to a new report from Rand. The report says that while the U</w:t>
      </w:r>
      <w:r w:rsidRPr="009428E5">
        <w:rPr>
          <w:u w:val="single"/>
        </w:rPr>
        <w:t>.S. has enjoyed substantial advantages in innovation and economic strength</w:t>
      </w:r>
      <w:r w:rsidRPr="009428E5">
        <w:rPr>
          <w:sz w:val="16"/>
        </w:rPr>
        <w:t xml:space="preserve"> during the last century, innovations are “diffusing quickly, especially with the strong academic and commercial push to ‘democratize AI.’” “</w:t>
      </w:r>
      <w:r w:rsidRPr="009428E5">
        <w:rPr>
          <w:u w:val="single"/>
        </w:rPr>
        <w:t>It is no longer tenable to assume the absence of foreign actors with comparable AI expertise and resources</w:t>
      </w:r>
      <w:r w:rsidRPr="009428E5">
        <w:rPr>
          <w:sz w:val="16"/>
        </w:rPr>
        <w:t xml:space="preserve">,” the report read. The report lists innovators in other nations as “probably” the more indicative symbol of this decline. It also noted that the </w:t>
      </w:r>
      <w:r w:rsidRPr="009428E5">
        <w:rPr>
          <w:u w:val="single"/>
        </w:rPr>
        <w:t>U</w:t>
      </w:r>
      <w:r w:rsidRPr="009428E5">
        <w:rPr>
          <w:sz w:val="16"/>
        </w:rPr>
        <w:t xml:space="preserve">nited </w:t>
      </w:r>
      <w:r w:rsidRPr="009428E5">
        <w:rPr>
          <w:u w:val="single"/>
        </w:rPr>
        <w:t>S</w:t>
      </w:r>
      <w:r w:rsidRPr="009428E5">
        <w:rPr>
          <w:sz w:val="16"/>
        </w:rPr>
        <w:t xml:space="preserve">tates </w:t>
      </w:r>
      <w:r w:rsidRPr="009428E5">
        <w:rPr>
          <w:u w:val="single"/>
        </w:rPr>
        <w:t>is ceding dominance in high-performance computing</w:t>
      </w:r>
      <w:r w:rsidRPr="009428E5">
        <w:rPr>
          <w:sz w:val="16"/>
        </w:rPr>
        <w:t xml:space="preserve">. As a response to these trends, Rand </w:t>
      </w:r>
      <w:r w:rsidRPr="009428E5">
        <w:rPr>
          <w:u w:val="single"/>
        </w:rPr>
        <w:t>recommends leveraging and expanding immigration policy inviting skilled technologists to the U.S</w:t>
      </w:r>
      <w:r w:rsidRPr="009428E5">
        <w:rPr>
          <w:sz w:val="16"/>
        </w:rPr>
        <w:t xml:space="preserve">. </w:t>
      </w:r>
      <w:r w:rsidRPr="009428E5">
        <w:rPr>
          <w:u w:val="single"/>
        </w:rPr>
        <w:t>as a supplement to improvements in math and science</w:t>
      </w:r>
      <w:r w:rsidRPr="009428E5">
        <w:rPr>
          <w:sz w:val="16"/>
        </w:rPr>
        <w:t xml:space="preserve"> at the K-12 pipeline, which the report notes will only yield results at longer time-scales. The report lists </w:t>
      </w:r>
      <w:r w:rsidRPr="009428E5">
        <w:rPr>
          <w:rStyle w:val="Emphasis"/>
          <w:highlight w:val="yellow"/>
        </w:rPr>
        <w:t>immigration policy</w:t>
      </w:r>
      <w:r w:rsidRPr="009428E5">
        <w:rPr>
          <w:rStyle w:val="Emphasis"/>
        </w:rPr>
        <w:t xml:space="preserve"> as a </w:t>
      </w:r>
      <w:r w:rsidRPr="009428E5">
        <w:rPr>
          <w:rStyle w:val="Emphasis"/>
          <w:highlight w:val="yellow"/>
        </w:rPr>
        <w:t>major lever for three reasons</w:t>
      </w:r>
      <w:r w:rsidRPr="009428E5">
        <w:rPr>
          <w:sz w:val="16"/>
        </w:rPr>
        <w:t xml:space="preserve">. First, </w:t>
      </w:r>
      <w:r w:rsidRPr="009428E5">
        <w:rPr>
          <w:highlight w:val="yellow"/>
          <w:u w:val="single"/>
        </w:rPr>
        <w:t>a high percentage</w:t>
      </w:r>
      <w:r w:rsidRPr="009428E5">
        <w:rPr>
          <w:sz w:val="16"/>
          <w:highlight w:val="yellow"/>
        </w:rPr>
        <w:t xml:space="preserve"> </w:t>
      </w:r>
      <w:r w:rsidRPr="009428E5">
        <w:rPr>
          <w:highlight w:val="yellow"/>
          <w:u w:val="single"/>
        </w:rPr>
        <w:t>of</w:t>
      </w:r>
      <w:r w:rsidRPr="009428E5">
        <w:rPr>
          <w:u w:val="single"/>
        </w:rPr>
        <w:t xml:space="preserve"> </w:t>
      </w:r>
      <w:r w:rsidRPr="009428E5">
        <w:rPr>
          <w:sz w:val="16"/>
          <w:highlight w:val="yellow"/>
        </w:rPr>
        <w:t>U</w:t>
      </w:r>
      <w:r w:rsidRPr="009428E5">
        <w:rPr>
          <w:rStyle w:val="Emphasis"/>
          <w:highlight w:val="yellow"/>
        </w:rPr>
        <w:t>.S.-resident AI experts are</w:t>
      </w:r>
      <w:r w:rsidRPr="009428E5">
        <w:rPr>
          <w:rStyle w:val="Emphasis"/>
        </w:rPr>
        <w:t xml:space="preserve"> </w:t>
      </w:r>
      <w:r w:rsidRPr="009428E5">
        <w:rPr>
          <w:rStyle w:val="Emphasis"/>
          <w:highlight w:val="yellow"/>
        </w:rPr>
        <w:t>foreign born or</w:t>
      </w:r>
      <w:r w:rsidRPr="009428E5">
        <w:rPr>
          <w:rStyle w:val="Emphasis"/>
        </w:rPr>
        <w:t xml:space="preserve"> first-generation </w:t>
      </w:r>
      <w:r w:rsidRPr="009428E5">
        <w:rPr>
          <w:rStyle w:val="Emphasis"/>
          <w:highlight w:val="yellow"/>
        </w:rPr>
        <w:t>immigrants</w:t>
      </w:r>
      <w:r w:rsidRPr="009428E5">
        <w:rPr>
          <w:sz w:val="16"/>
        </w:rPr>
        <w:t xml:space="preserve">. </w:t>
      </w:r>
      <w:r w:rsidRPr="009428E5">
        <w:rPr>
          <w:u w:val="single"/>
        </w:rPr>
        <w:t>Second,</w:t>
      </w:r>
      <w:r w:rsidRPr="009428E5">
        <w:rPr>
          <w:sz w:val="16"/>
        </w:rPr>
        <w:t xml:space="preserve"> </w:t>
      </w:r>
      <w:r w:rsidRPr="009428E5">
        <w:rPr>
          <w:highlight w:val="yellow"/>
          <w:u w:val="single"/>
        </w:rPr>
        <w:t>post-graduate programs in</w:t>
      </w:r>
      <w:r w:rsidRPr="009428E5">
        <w:rPr>
          <w:sz w:val="16"/>
        </w:rPr>
        <w:t xml:space="preserve"> which </w:t>
      </w:r>
      <w:r w:rsidRPr="009428E5">
        <w:rPr>
          <w:rStyle w:val="Emphasis"/>
          <w:highlight w:val="yellow"/>
        </w:rPr>
        <w:t>AI expertise develops has relied on student immigration</w:t>
      </w:r>
      <w:r w:rsidRPr="009428E5">
        <w:rPr>
          <w:sz w:val="16"/>
        </w:rPr>
        <w:t xml:space="preserve"> </w:t>
      </w:r>
      <w:r w:rsidRPr="009428E5">
        <w:rPr>
          <w:u w:val="single"/>
        </w:rPr>
        <w:t>for years as the</w:t>
      </w:r>
      <w:r w:rsidRPr="009428E5">
        <w:rPr>
          <w:sz w:val="16"/>
        </w:rPr>
        <w:t xml:space="preserve"> </w:t>
      </w:r>
      <w:r w:rsidRPr="009428E5">
        <w:rPr>
          <w:rStyle w:val="Emphasis"/>
          <w:highlight w:val="yellow"/>
        </w:rPr>
        <w:t>K-undergraduate pipeline has not supplied enough native graduates</w:t>
      </w:r>
      <w:r w:rsidRPr="009428E5">
        <w:rPr>
          <w:sz w:val="16"/>
        </w:rPr>
        <w:t xml:space="preserve">. Third, given the </w:t>
      </w:r>
      <w:r w:rsidRPr="009428E5">
        <w:rPr>
          <w:highlight w:val="yellow"/>
          <w:u w:val="single"/>
        </w:rPr>
        <w:t>global competition for experts</w:t>
      </w:r>
      <w:r w:rsidRPr="009428E5">
        <w:rPr>
          <w:sz w:val="16"/>
          <w:highlight w:val="yellow"/>
        </w:rPr>
        <w:t xml:space="preserve"> </w:t>
      </w:r>
      <w:r w:rsidRPr="009428E5">
        <w:rPr>
          <w:highlight w:val="yellow"/>
          <w:u w:val="single"/>
        </w:rPr>
        <w:t>may be</w:t>
      </w:r>
      <w:r w:rsidRPr="009428E5">
        <w:rPr>
          <w:u w:val="single"/>
        </w:rPr>
        <w:t xml:space="preserve"> close</w:t>
      </w:r>
      <w:r w:rsidRPr="009428E5">
        <w:rPr>
          <w:sz w:val="16"/>
        </w:rPr>
        <w:t xml:space="preserve"> to </w:t>
      </w:r>
      <w:r w:rsidRPr="009428E5">
        <w:rPr>
          <w:rStyle w:val="Emphasis"/>
          <w:highlight w:val="yellow"/>
        </w:rPr>
        <w:t>a zero-sum game,</w:t>
      </w:r>
      <w:r w:rsidRPr="009428E5">
        <w:rPr>
          <w:sz w:val="16"/>
        </w:rPr>
        <w:t xml:space="preserve"> it could be </w:t>
      </w:r>
      <w:r w:rsidRPr="009428E5">
        <w:rPr>
          <w:highlight w:val="yellow"/>
          <w:u w:val="single"/>
        </w:rPr>
        <w:t>easier to both</w:t>
      </w:r>
      <w:r w:rsidRPr="009428E5">
        <w:rPr>
          <w:sz w:val="16"/>
        </w:rPr>
        <w:t xml:space="preserve"> </w:t>
      </w:r>
      <w:r w:rsidRPr="009428E5">
        <w:rPr>
          <w:highlight w:val="yellow"/>
          <w:u w:val="single"/>
        </w:rPr>
        <w:t>cultivate and retain U.S. tech dominance if these experts come from other competing nations</w:t>
      </w:r>
      <w:r w:rsidRPr="009428E5">
        <w:rPr>
          <w:u w:val="single"/>
        </w:rPr>
        <w:t>.</w:t>
      </w:r>
    </w:p>
    <w:p w14:paraId="65D9EB72" w14:textId="77777777" w:rsidR="00AA20F8" w:rsidRPr="009428E5" w:rsidRDefault="00AA20F8" w:rsidP="00AA20F8">
      <w:pPr>
        <w:pStyle w:val="Heading3"/>
      </w:pPr>
      <w:r w:rsidRPr="009428E5">
        <w:t>2AC---Talent Tradeoff</w:t>
      </w:r>
    </w:p>
    <w:p w14:paraId="742A7118" w14:textId="77777777" w:rsidR="00AA20F8" w:rsidRPr="009428E5" w:rsidRDefault="00AA20F8" w:rsidP="00AA20F8">
      <w:pPr>
        <w:pStyle w:val="Heading4"/>
      </w:pPr>
      <w:r w:rsidRPr="009428E5">
        <w:t xml:space="preserve">China is stealing talent---only the plan increases more to come to </w:t>
      </w:r>
      <w:r>
        <w:t>the US</w:t>
      </w:r>
    </w:p>
    <w:p w14:paraId="1B418927" w14:textId="77777777" w:rsidR="00AA20F8" w:rsidRPr="009428E5" w:rsidRDefault="00AA20F8" w:rsidP="00AA20F8">
      <w:r w:rsidRPr="009428E5">
        <w:t xml:space="preserve">Andy </w:t>
      </w:r>
      <w:r w:rsidRPr="001B6D53">
        <w:rPr>
          <w:rStyle w:val="Style13ptBold"/>
        </w:rPr>
        <w:t xml:space="preserve">Chun 18 </w:t>
      </w:r>
      <w:r w:rsidRPr="009428E5">
        <w:t xml:space="preserve">– is an associate professor at City University of Hong Kong and </w:t>
      </w:r>
      <w:proofErr w:type="spellStart"/>
      <w:r w:rsidRPr="009428E5">
        <w:t>convenor</w:t>
      </w:r>
      <w:proofErr w:type="spellEnd"/>
      <w:r w:rsidRPr="009428E5">
        <w:t xml:space="preserve"> of the AI Specialist Group at Hong Kong Computer Society. [“China’s AI dream is well on its way to becoming a reality”, SCMP, April 22</w:t>
      </w:r>
      <w:r w:rsidRPr="009428E5">
        <w:rPr>
          <w:vertAlign w:val="superscript"/>
        </w:rPr>
        <w:t>nd</w:t>
      </w:r>
      <w:r w:rsidRPr="009428E5">
        <w:t xml:space="preserve">, </w:t>
      </w:r>
      <w:hyperlink r:id="rId99" w:history="1">
        <w:r w:rsidRPr="009428E5">
          <w:rPr>
            <w:rStyle w:val="Hyperlink"/>
          </w:rPr>
          <w:t>https://www.scmp.com/comment/insight-opinion/article/2142641/chinas-ai-dream-well-its-way-becoming-reality</w:t>
        </w:r>
      </w:hyperlink>
      <w:r w:rsidRPr="009428E5">
        <w:t>, AZ]</w:t>
      </w:r>
    </w:p>
    <w:p w14:paraId="3C375225" w14:textId="77777777" w:rsidR="00AA20F8" w:rsidRPr="009428E5" w:rsidRDefault="00AA20F8" w:rsidP="00AA20F8">
      <w:pPr>
        <w:rPr>
          <w:sz w:val="16"/>
        </w:rPr>
      </w:pPr>
      <w:r w:rsidRPr="009428E5">
        <w:rPr>
          <w:u w:val="single"/>
        </w:rPr>
        <w:t>Talent wise</w:t>
      </w:r>
      <w:r w:rsidRPr="009428E5">
        <w:rPr>
          <w:sz w:val="16"/>
        </w:rPr>
        <w:t xml:space="preserve">, </w:t>
      </w:r>
      <w:r w:rsidRPr="009428E5">
        <w:rPr>
          <w:u w:val="single"/>
        </w:rPr>
        <w:t>China is</w:t>
      </w:r>
      <w:r w:rsidRPr="009428E5">
        <w:rPr>
          <w:sz w:val="16"/>
        </w:rPr>
        <w:t xml:space="preserve"> also </w:t>
      </w:r>
      <w:r w:rsidRPr="009428E5">
        <w:rPr>
          <w:u w:val="single"/>
        </w:rPr>
        <w:t>leading in AI research</w:t>
      </w:r>
      <w:r w:rsidRPr="009428E5">
        <w:rPr>
          <w:sz w:val="16"/>
        </w:rPr>
        <w:t xml:space="preserve">. The AI report by then US president Barack Obama’s administration indicated that the number of AI research papers as well as the quality of research from China surpassed the US as early as 2014. In 2015, China produced 50 per cent more research papers on AI than the US. However, even so, </w:t>
      </w:r>
      <w:r w:rsidRPr="009428E5">
        <w:rPr>
          <w:highlight w:val="yellow"/>
          <w:u w:val="single"/>
        </w:rPr>
        <w:t>with</w:t>
      </w:r>
      <w:r w:rsidRPr="009428E5">
        <w:rPr>
          <w:sz w:val="16"/>
        </w:rPr>
        <w:t xml:space="preserve"> the </w:t>
      </w:r>
      <w:r w:rsidRPr="009428E5">
        <w:rPr>
          <w:highlight w:val="yellow"/>
          <w:u w:val="single"/>
        </w:rPr>
        <w:t>explosive growth of AI in China</w:t>
      </w:r>
      <w:r w:rsidRPr="009428E5">
        <w:rPr>
          <w:sz w:val="16"/>
        </w:rPr>
        <w:t xml:space="preserve">, </w:t>
      </w:r>
      <w:r w:rsidRPr="009428E5">
        <w:rPr>
          <w:highlight w:val="yellow"/>
          <w:u w:val="single"/>
        </w:rPr>
        <w:t>there is still a big shortage of researchers</w:t>
      </w:r>
      <w:r w:rsidRPr="009428E5">
        <w:rPr>
          <w:sz w:val="16"/>
        </w:rPr>
        <w:t>. In 2016, the Chinese information technology ministry estimated the industry needed an additional five million AI workers. This shortage is a worldwide phenomenon and not unique to China</w:t>
      </w:r>
      <w:r w:rsidRPr="009428E5">
        <w:rPr>
          <w:u w:val="single"/>
        </w:rPr>
        <w:t xml:space="preserve">. </w:t>
      </w:r>
      <w:r w:rsidRPr="009428E5">
        <w:rPr>
          <w:highlight w:val="yellow"/>
          <w:u w:val="single"/>
        </w:rPr>
        <w:t>Chinese firms are now</w:t>
      </w:r>
      <w:r w:rsidRPr="009428E5">
        <w:rPr>
          <w:sz w:val="16"/>
        </w:rPr>
        <w:t xml:space="preserve"> </w:t>
      </w:r>
      <w:r w:rsidRPr="009428E5">
        <w:rPr>
          <w:rStyle w:val="Emphasis"/>
          <w:highlight w:val="yellow"/>
        </w:rPr>
        <w:t>enticing AI talent to work in China</w:t>
      </w:r>
      <w:r w:rsidRPr="009428E5">
        <w:rPr>
          <w:sz w:val="16"/>
        </w:rPr>
        <w:t xml:space="preserve"> </w:t>
      </w:r>
      <w:r w:rsidRPr="009428E5">
        <w:rPr>
          <w:highlight w:val="yellow"/>
          <w:u w:val="single"/>
        </w:rPr>
        <w:t>through higher</w:t>
      </w:r>
      <w:r w:rsidRPr="009428E5">
        <w:rPr>
          <w:u w:val="single"/>
        </w:rPr>
        <w:t xml:space="preserve"> pay</w:t>
      </w:r>
      <w:r w:rsidRPr="009428E5">
        <w:rPr>
          <w:sz w:val="16"/>
        </w:rPr>
        <w:t xml:space="preserve">, </w:t>
      </w:r>
      <w:r w:rsidRPr="009428E5">
        <w:rPr>
          <w:highlight w:val="yellow"/>
          <w:u w:val="single"/>
        </w:rPr>
        <w:t>as well as through</w:t>
      </w:r>
      <w:r w:rsidRPr="009428E5">
        <w:rPr>
          <w:sz w:val="16"/>
          <w:highlight w:val="yellow"/>
        </w:rPr>
        <w:t xml:space="preserve"> </w:t>
      </w:r>
      <w:r w:rsidRPr="009428E5">
        <w:rPr>
          <w:rStyle w:val="Emphasis"/>
          <w:highlight w:val="yellow"/>
        </w:rPr>
        <w:t>government schemes</w:t>
      </w:r>
      <w:r w:rsidRPr="009428E5">
        <w:rPr>
          <w:sz w:val="16"/>
        </w:rPr>
        <w:t xml:space="preserve"> </w:t>
      </w:r>
      <w:r w:rsidRPr="009428E5">
        <w:rPr>
          <w:u w:val="single"/>
        </w:rPr>
        <w:t>such as the Thousand Talents Plan</w:t>
      </w:r>
      <w:r w:rsidRPr="009428E5">
        <w:rPr>
          <w:sz w:val="16"/>
        </w:rPr>
        <w:t xml:space="preserve">, </w:t>
      </w:r>
      <w:r w:rsidRPr="009428E5">
        <w:rPr>
          <w:u w:val="single"/>
        </w:rPr>
        <w:t xml:space="preserve">the Ten Thousand Talents </w:t>
      </w:r>
      <w:proofErr w:type="spellStart"/>
      <w:r w:rsidRPr="009428E5">
        <w:rPr>
          <w:u w:val="single"/>
        </w:rPr>
        <w:t>Programme</w:t>
      </w:r>
      <w:proofErr w:type="spellEnd"/>
      <w:r w:rsidRPr="009428E5">
        <w:rPr>
          <w:u w:val="single"/>
        </w:rPr>
        <w:t xml:space="preserve"> and the Yangtze River Scholar Award</w:t>
      </w:r>
      <w:r w:rsidRPr="009428E5">
        <w:rPr>
          <w:sz w:val="16"/>
        </w:rPr>
        <w:t>.</w:t>
      </w:r>
    </w:p>
    <w:p w14:paraId="31571907" w14:textId="77777777" w:rsidR="00AA20F8" w:rsidRPr="009428E5" w:rsidRDefault="00AA20F8" w:rsidP="00AA20F8">
      <w:pPr>
        <w:pStyle w:val="Heading4"/>
      </w:pPr>
      <w:r w:rsidRPr="009428E5">
        <w:t xml:space="preserve">Talent is </w:t>
      </w:r>
      <w:proofErr w:type="spellStart"/>
      <w:r w:rsidRPr="009428E5">
        <w:t>zerosum</w:t>
      </w:r>
      <w:proofErr w:type="spellEnd"/>
    </w:p>
    <w:p w14:paraId="7567F53C" w14:textId="77777777" w:rsidR="00AA20F8" w:rsidRPr="009428E5" w:rsidRDefault="00AA20F8" w:rsidP="00AA20F8">
      <w:r w:rsidRPr="009428E5">
        <w:t xml:space="preserve">KOICHI </w:t>
      </w:r>
      <w:r w:rsidRPr="001B6D53">
        <w:rPr>
          <w:rStyle w:val="Style13ptBold"/>
        </w:rPr>
        <w:t>KATO et al. 18</w:t>
      </w:r>
      <w:r w:rsidRPr="00EF7756">
        <w:rPr>
          <w:rStyle w:val="Style13ptBold"/>
        </w:rPr>
        <w:t xml:space="preserve"> </w:t>
      </w:r>
      <w:r w:rsidRPr="009428E5">
        <w:t xml:space="preserve">– Japanese politician who held a seat in the House of Representatives. [“Fight for AI talent another battle for China and US”, Nikkei Asian Review, </w:t>
      </w:r>
      <w:hyperlink r:id="rId100" w:history="1">
        <w:r w:rsidRPr="009428E5">
          <w:rPr>
            <w:rStyle w:val="Hyperlink"/>
          </w:rPr>
          <w:t>https://asia.nikkei.com/Business/Business-Trends/Fight-for-AI-talent-another-battle-for-China-and-US</w:t>
        </w:r>
      </w:hyperlink>
      <w:r w:rsidRPr="009428E5">
        <w:t>, AZ]</w:t>
      </w:r>
    </w:p>
    <w:p w14:paraId="3037FAE1" w14:textId="77777777" w:rsidR="00AA20F8" w:rsidRPr="009428E5" w:rsidRDefault="00AA20F8" w:rsidP="00AA20F8">
      <w:r w:rsidRPr="009428E5">
        <w:rPr>
          <w:sz w:val="16"/>
        </w:rPr>
        <w:t xml:space="preserve">TOKYO -- </w:t>
      </w:r>
      <w:r w:rsidRPr="009428E5">
        <w:rPr>
          <w:highlight w:val="yellow"/>
          <w:u w:val="single"/>
        </w:rPr>
        <w:t>China and the U.S. are</w:t>
      </w:r>
      <w:r w:rsidRPr="009428E5">
        <w:rPr>
          <w:sz w:val="16"/>
          <w:highlight w:val="yellow"/>
        </w:rPr>
        <w:t xml:space="preserve"> </w:t>
      </w:r>
      <w:r w:rsidRPr="009428E5">
        <w:rPr>
          <w:highlight w:val="yellow"/>
          <w:u w:val="single"/>
        </w:rPr>
        <w:t>scrambling to secure</w:t>
      </w:r>
      <w:r w:rsidRPr="009428E5">
        <w:rPr>
          <w:sz w:val="16"/>
        </w:rPr>
        <w:t xml:space="preserve"> one of the </w:t>
      </w:r>
      <w:r w:rsidRPr="009428E5">
        <w:rPr>
          <w:rStyle w:val="Emphasis"/>
          <w:highlight w:val="yellow"/>
        </w:rPr>
        <w:t>world's most coveted resources</w:t>
      </w:r>
      <w:r w:rsidRPr="009428E5">
        <w:rPr>
          <w:sz w:val="16"/>
        </w:rPr>
        <w:t xml:space="preserve">: </w:t>
      </w:r>
      <w:r w:rsidRPr="009428E5">
        <w:rPr>
          <w:rStyle w:val="Emphasis"/>
          <w:highlight w:val="yellow"/>
        </w:rPr>
        <w:t>talent in a</w:t>
      </w:r>
      <w:r w:rsidRPr="009428E5">
        <w:rPr>
          <w:sz w:val="16"/>
        </w:rPr>
        <w:t xml:space="preserve">rtificial </w:t>
      </w:r>
      <w:r w:rsidRPr="009428E5">
        <w:rPr>
          <w:rStyle w:val="Emphasis"/>
          <w:highlight w:val="yellow"/>
        </w:rPr>
        <w:t>i</w:t>
      </w:r>
      <w:r w:rsidRPr="009428E5">
        <w:rPr>
          <w:sz w:val="16"/>
        </w:rPr>
        <w:t xml:space="preserve">ntelligence. About 1 million AI practitioners are needed worldwide, but only 300,000 are currently working, according to a report by a research institute affiliated with Chinese internet giant Tencent Holdings. Although 370 educational institutions perform AI-related research globally, only about 20,000 graduates are produced in the field each year. Companies are crossing borders and oceans to fill this 700,000-person gap. </w:t>
      </w:r>
      <w:r w:rsidRPr="009428E5">
        <w:rPr>
          <w:u w:val="single"/>
        </w:rPr>
        <w:t>Google set up</w:t>
      </w:r>
      <w:r w:rsidRPr="009428E5">
        <w:rPr>
          <w:sz w:val="16"/>
        </w:rPr>
        <w:t xml:space="preserve"> an </w:t>
      </w:r>
      <w:r w:rsidRPr="009428E5">
        <w:rPr>
          <w:u w:val="single"/>
        </w:rPr>
        <w:t>AI center in Beijing</w:t>
      </w:r>
      <w:r w:rsidRPr="009428E5">
        <w:rPr>
          <w:sz w:val="16"/>
        </w:rPr>
        <w:t xml:space="preserve"> this spring to </w:t>
      </w:r>
      <w:r w:rsidRPr="009428E5">
        <w:rPr>
          <w:u w:val="single"/>
        </w:rPr>
        <w:t>recruit innovative students in</w:t>
      </w:r>
      <w:r w:rsidRPr="009428E5">
        <w:rPr>
          <w:sz w:val="16"/>
        </w:rPr>
        <w:t xml:space="preserve"> </w:t>
      </w:r>
      <w:r w:rsidRPr="009428E5">
        <w:rPr>
          <w:u w:val="single"/>
        </w:rPr>
        <w:t>China.</w:t>
      </w:r>
      <w:r w:rsidRPr="009428E5">
        <w:rPr>
          <w:sz w:val="16"/>
        </w:rPr>
        <w:t xml:space="preserve"> </w:t>
      </w:r>
      <w:r w:rsidRPr="009428E5">
        <w:rPr>
          <w:u w:val="single"/>
        </w:rPr>
        <w:t>Tencent and rival Alibaba Group Holding attended an AI conference in</w:t>
      </w:r>
      <w:r w:rsidRPr="009428E5">
        <w:rPr>
          <w:sz w:val="16"/>
        </w:rPr>
        <w:t xml:space="preserve"> the American city of </w:t>
      </w:r>
      <w:r w:rsidRPr="009428E5">
        <w:rPr>
          <w:u w:val="single"/>
        </w:rPr>
        <w:t>New Orleans</w:t>
      </w:r>
      <w:r w:rsidRPr="009428E5">
        <w:rPr>
          <w:sz w:val="16"/>
        </w:rPr>
        <w:t xml:space="preserve"> in February to recruit students looking for a workplace to demonstrate their specialized knowledge. China and the U.S. are competing furiously for the edge in AI technology. In a report released last summer, China vowed that its AI industry would be on par with developed nations in 2020 and a world leader in 2030. The U.S., for its part, held an AI summit in May with top engineers at the White House, which promised to preserve American leadership in the field</w:t>
      </w:r>
      <w:r w:rsidRPr="009428E5">
        <w:rPr>
          <w:u w:val="single"/>
        </w:rPr>
        <w:t xml:space="preserve">. Current escalating </w:t>
      </w:r>
      <w:r w:rsidRPr="009428E5">
        <w:rPr>
          <w:highlight w:val="yellow"/>
          <w:u w:val="single"/>
        </w:rPr>
        <w:t>trade tensions between</w:t>
      </w:r>
      <w:r w:rsidRPr="009428E5">
        <w:rPr>
          <w:u w:val="single"/>
        </w:rPr>
        <w:t xml:space="preserve"> the </w:t>
      </w:r>
      <w:r w:rsidRPr="009428E5">
        <w:rPr>
          <w:highlight w:val="yellow"/>
          <w:u w:val="single"/>
        </w:rPr>
        <w:t>two countries could also heat up their fight to secure talent</w:t>
      </w:r>
      <w:r w:rsidRPr="009428E5">
        <w:rPr>
          <w:u w:val="single"/>
        </w:rPr>
        <w:t xml:space="preserve">. </w:t>
      </w:r>
      <w:r w:rsidRPr="009428E5">
        <w:rPr>
          <w:rStyle w:val="Emphasis"/>
          <w:highlight w:val="yellow"/>
        </w:rPr>
        <w:t>Companies are dishing</w:t>
      </w:r>
      <w:r w:rsidRPr="009428E5">
        <w:rPr>
          <w:rStyle w:val="Emphasis"/>
        </w:rPr>
        <w:t xml:space="preserve"> out </w:t>
      </w:r>
      <w:r w:rsidRPr="009428E5">
        <w:rPr>
          <w:rStyle w:val="Emphasis"/>
          <w:highlight w:val="yellow"/>
        </w:rPr>
        <w:t>hefty salaries to secure top talent</w:t>
      </w:r>
      <w:r w:rsidRPr="009428E5">
        <w:rPr>
          <w:sz w:val="16"/>
        </w:rPr>
        <w:t xml:space="preserve">. Data scientists at Facebook make an average annual salary of around $400,000, said Tomoe </w:t>
      </w:r>
      <w:proofErr w:type="spellStart"/>
      <w:r w:rsidRPr="009428E5">
        <w:rPr>
          <w:sz w:val="16"/>
        </w:rPr>
        <w:t>Ishizumi</w:t>
      </w:r>
      <w:proofErr w:type="spellEnd"/>
      <w:r w:rsidRPr="009428E5">
        <w:rPr>
          <w:sz w:val="16"/>
        </w:rPr>
        <w:t>, CEO of Palo Alto Insight, an AI service provider. Similar positions at Google and Amazon.com offer roughly the same pay. "Even large companies like IBM are having trouble securing talent," she said</w:t>
      </w:r>
      <w:r w:rsidRPr="009428E5">
        <w:t>.</w:t>
      </w:r>
    </w:p>
    <w:p w14:paraId="6EA05BC8" w14:textId="77777777" w:rsidR="00AA20F8" w:rsidRPr="009428E5" w:rsidRDefault="00AA20F8" w:rsidP="00AA20F8">
      <w:pPr>
        <w:pStyle w:val="Heading4"/>
      </w:pPr>
      <w:r w:rsidRPr="009428E5">
        <w:t>Lack of talent now</w:t>
      </w:r>
    </w:p>
    <w:p w14:paraId="18EE03E4" w14:textId="77777777" w:rsidR="00AA20F8" w:rsidRPr="009428E5" w:rsidRDefault="00AA20F8" w:rsidP="00AA20F8">
      <w:r w:rsidRPr="009428E5">
        <w:t xml:space="preserve">Ben </w:t>
      </w:r>
      <w:r w:rsidRPr="001B6D53">
        <w:rPr>
          <w:rStyle w:val="Style13ptBold"/>
        </w:rPr>
        <w:t>Lorica 18</w:t>
      </w:r>
      <w:r w:rsidRPr="009428E5">
        <w:t xml:space="preserve"> – Chief Data Scientist at O'Reilly Media, Inc. [“Despite Investment in Deep Learning, AI Talent Pool is Shallow”, </w:t>
      </w:r>
      <w:proofErr w:type="spellStart"/>
      <w:r w:rsidRPr="009428E5">
        <w:t>Dataversity</w:t>
      </w:r>
      <w:proofErr w:type="spellEnd"/>
      <w:r w:rsidRPr="009428E5">
        <w:t>, May 11</w:t>
      </w:r>
      <w:r w:rsidRPr="009428E5">
        <w:rPr>
          <w:vertAlign w:val="superscript"/>
        </w:rPr>
        <w:t>th</w:t>
      </w:r>
      <w:r w:rsidRPr="009428E5">
        <w:t xml:space="preserve">, </w:t>
      </w:r>
      <w:hyperlink r:id="rId101" w:history="1">
        <w:r w:rsidRPr="009428E5">
          <w:rPr>
            <w:rStyle w:val="Hyperlink"/>
          </w:rPr>
          <w:t>http://www.dataversity.net/despite-investment-deep-learning-ai-talent-pool-shallow/</w:t>
        </w:r>
      </w:hyperlink>
      <w:r w:rsidRPr="009428E5">
        <w:t>, AZ]</w:t>
      </w:r>
    </w:p>
    <w:p w14:paraId="7E17FB98" w14:textId="77777777" w:rsidR="00AA20F8" w:rsidRPr="009428E5" w:rsidRDefault="00AA20F8" w:rsidP="00AA20F8">
      <w:pPr>
        <w:rPr>
          <w:sz w:val="16"/>
        </w:rPr>
      </w:pPr>
      <w:r w:rsidRPr="009428E5">
        <w:rPr>
          <w:sz w:val="16"/>
        </w:rPr>
        <w:t xml:space="preserve">Despite some claims that Artificial Intelligence (AI) is over-hyped, companies continue to invest in Deep Learning to improve their own products and services and make employees’ jobs easier. </w:t>
      </w:r>
      <w:r w:rsidRPr="009428E5">
        <w:rPr>
          <w:u w:val="single"/>
        </w:rPr>
        <w:t>In order to</w:t>
      </w:r>
      <w:r w:rsidRPr="009428E5">
        <w:rPr>
          <w:sz w:val="16"/>
        </w:rPr>
        <w:t xml:space="preserve"> truly </w:t>
      </w:r>
      <w:r w:rsidRPr="009428E5">
        <w:rPr>
          <w:u w:val="single"/>
        </w:rPr>
        <w:t>reap the benefits of all AI has to offer</w:t>
      </w:r>
      <w:r w:rsidRPr="009428E5">
        <w:rPr>
          <w:sz w:val="16"/>
        </w:rPr>
        <w:t xml:space="preserve">, </w:t>
      </w:r>
      <w:r w:rsidRPr="009428E5">
        <w:rPr>
          <w:highlight w:val="yellow"/>
          <w:u w:val="single"/>
        </w:rPr>
        <w:t>organizations need</w:t>
      </w:r>
      <w:r w:rsidRPr="009428E5">
        <w:rPr>
          <w:sz w:val="16"/>
          <w:highlight w:val="yellow"/>
        </w:rPr>
        <w:t xml:space="preserve"> </w:t>
      </w:r>
      <w:r w:rsidRPr="009428E5">
        <w:rPr>
          <w:rStyle w:val="Emphasis"/>
          <w:highlight w:val="yellow"/>
        </w:rPr>
        <w:t>highly skilled engineers</w:t>
      </w:r>
      <w:r w:rsidRPr="009428E5">
        <w:rPr>
          <w:sz w:val="16"/>
          <w:highlight w:val="yellow"/>
        </w:rPr>
        <w:t xml:space="preserve"> </w:t>
      </w:r>
      <w:r w:rsidRPr="009428E5">
        <w:rPr>
          <w:highlight w:val="yellow"/>
          <w:u w:val="single"/>
        </w:rPr>
        <w:t xml:space="preserve">and </w:t>
      </w:r>
      <w:r w:rsidRPr="009428E5">
        <w:rPr>
          <w:rStyle w:val="Emphasis"/>
          <w:highlight w:val="yellow"/>
        </w:rPr>
        <w:t>developers</w:t>
      </w:r>
      <w:r w:rsidRPr="009428E5">
        <w:rPr>
          <w:sz w:val="16"/>
        </w:rPr>
        <w:t xml:space="preserve"> to make sense of it all. But, according to new research findings, </w:t>
      </w:r>
      <w:r w:rsidRPr="009428E5">
        <w:rPr>
          <w:rStyle w:val="Emphasis"/>
          <w:highlight w:val="yellow"/>
        </w:rPr>
        <w:t>talent is becoming a lot harder to find</w:t>
      </w:r>
      <w:r w:rsidRPr="009428E5">
        <w:rPr>
          <w:sz w:val="16"/>
        </w:rPr>
        <w:t xml:space="preserve">. To gain a better understanding of where enterprise AI really stands, a survey was commissioned to find out more about industry usage, adoption and barriers to Deep Learning for businesses. While the results suggest that the democratization of AI and Deep Learning applications will continue, </w:t>
      </w:r>
      <w:r w:rsidRPr="009428E5">
        <w:rPr>
          <w:sz w:val="16"/>
          <w:highlight w:val="yellow"/>
        </w:rPr>
        <w:t xml:space="preserve">as </w:t>
      </w:r>
      <w:r w:rsidRPr="009428E5">
        <w:rPr>
          <w:u w:val="single"/>
        </w:rPr>
        <w:t xml:space="preserve">development </w:t>
      </w:r>
      <w:r w:rsidRPr="009428E5">
        <w:rPr>
          <w:highlight w:val="yellow"/>
          <w:u w:val="single"/>
        </w:rPr>
        <w:t>tools and libraries improve</w:t>
      </w:r>
      <w:r w:rsidRPr="009428E5">
        <w:rPr>
          <w:sz w:val="16"/>
        </w:rPr>
        <w:t xml:space="preserve">, the </w:t>
      </w:r>
      <w:r w:rsidRPr="009428E5">
        <w:rPr>
          <w:rStyle w:val="Emphasis"/>
          <w:highlight w:val="yellow"/>
        </w:rPr>
        <w:t>shortage of AI-trained pro</w:t>
      </w:r>
      <w:r w:rsidRPr="009428E5">
        <w:rPr>
          <w:rStyle w:val="Emphasis"/>
        </w:rPr>
        <w:t>fessional</w:t>
      </w:r>
      <w:r w:rsidRPr="009428E5">
        <w:rPr>
          <w:rStyle w:val="Emphasis"/>
          <w:highlight w:val="yellow"/>
        </w:rPr>
        <w:t>s</w:t>
      </w:r>
      <w:r w:rsidRPr="009428E5">
        <w:rPr>
          <w:rStyle w:val="Emphasis"/>
        </w:rPr>
        <w:t xml:space="preserve"> </w:t>
      </w:r>
      <w:r w:rsidRPr="009428E5">
        <w:rPr>
          <w:rStyle w:val="Emphasis"/>
          <w:highlight w:val="yellow"/>
        </w:rPr>
        <w:t>will persist.</w:t>
      </w:r>
      <w:r w:rsidRPr="009428E5">
        <w:rPr>
          <w:sz w:val="16"/>
        </w:rPr>
        <w:t xml:space="preserve"> For example, while 54 percent of respondents indicated AI will play a big role (35%) or essential role (19%) in their organization’s future projects, </w:t>
      </w:r>
      <w:r w:rsidRPr="009428E5">
        <w:rPr>
          <w:u w:val="single"/>
        </w:rPr>
        <w:t>lack of skilled people was</w:t>
      </w:r>
      <w:r w:rsidRPr="009428E5">
        <w:rPr>
          <w:sz w:val="16"/>
        </w:rPr>
        <w:t xml:space="preserve"> the </w:t>
      </w:r>
      <w:r w:rsidRPr="009428E5">
        <w:rPr>
          <w:u w:val="single"/>
        </w:rPr>
        <w:t>number one bottleneck reported among respondents</w:t>
      </w:r>
      <w:r w:rsidRPr="009428E5">
        <w:rPr>
          <w:sz w:val="16"/>
        </w:rPr>
        <w:t xml:space="preserve">. </w:t>
      </w:r>
      <w:r w:rsidRPr="009428E5">
        <w:rPr>
          <w:rStyle w:val="Emphasis"/>
          <w:highlight w:val="yellow"/>
        </w:rPr>
        <w:t>AI talent is scarce</w:t>
      </w:r>
      <w:r w:rsidRPr="009428E5">
        <w:rPr>
          <w:sz w:val="16"/>
        </w:rPr>
        <w:t xml:space="preserve">, and the </w:t>
      </w:r>
      <w:r w:rsidRPr="009428E5">
        <w:rPr>
          <w:u w:val="single"/>
        </w:rPr>
        <w:t>increase in AI projects</w:t>
      </w:r>
      <w:r w:rsidRPr="009428E5">
        <w:rPr>
          <w:sz w:val="16"/>
        </w:rPr>
        <w:t xml:space="preserve"> </w:t>
      </w:r>
      <w:r w:rsidRPr="009428E5">
        <w:rPr>
          <w:u w:val="single"/>
        </w:rPr>
        <w:t xml:space="preserve">means the pool of available talent will continue to </w:t>
      </w:r>
      <w:r w:rsidRPr="009428E5">
        <w:rPr>
          <w:rStyle w:val="Emphasis"/>
        </w:rPr>
        <w:t>get smaller</w:t>
      </w:r>
      <w:r w:rsidRPr="009428E5">
        <w:rPr>
          <w:sz w:val="16"/>
        </w:rPr>
        <w:t xml:space="preserve"> before the problem gets better. </w:t>
      </w:r>
      <w:r w:rsidRPr="009428E5">
        <w:rPr>
          <w:u w:val="single"/>
        </w:rPr>
        <w:t xml:space="preserve">While </w:t>
      </w:r>
      <w:r w:rsidRPr="009428E5">
        <w:rPr>
          <w:highlight w:val="yellow"/>
          <w:u w:val="single"/>
        </w:rPr>
        <w:t>some organizations</w:t>
      </w:r>
      <w:r w:rsidRPr="009428E5">
        <w:rPr>
          <w:sz w:val="16"/>
          <w:highlight w:val="yellow"/>
        </w:rPr>
        <w:t xml:space="preserve"> </w:t>
      </w:r>
      <w:r w:rsidRPr="009428E5">
        <w:rPr>
          <w:highlight w:val="yellow"/>
          <w:u w:val="single"/>
        </w:rPr>
        <w:t>may be able to get past</w:t>
      </w:r>
      <w:r w:rsidRPr="009428E5">
        <w:rPr>
          <w:u w:val="single"/>
        </w:rPr>
        <w:t xml:space="preserve"> the </w:t>
      </w:r>
      <w:r w:rsidRPr="009428E5">
        <w:rPr>
          <w:highlight w:val="yellow"/>
          <w:u w:val="single"/>
        </w:rPr>
        <w:t>skills gap by hiring developers</w:t>
      </w:r>
      <w:r w:rsidRPr="009428E5">
        <w:rPr>
          <w:u w:val="single"/>
        </w:rPr>
        <w:t xml:space="preserve"> with </w:t>
      </w:r>
      <w:r w:rsidRPr="009428E5">
        <w:rPr>
          <w:sz w:val="16"/>
        </w:rPr>
        <w:t xml:space="preserve">strong </w:t>
      </w:r>
      <w:r w:rsidRPr="009428E5">
        <w:rPr>
          <w:u w:val="single"/>
        </w:rPr>
        <w:t>software capabilities and providing on-the-job training</w:t>
      </w:r>
      <w:r w:rsidRPr="009428E5">
        <w:rPr>
          <w:sz w:val="16"/>
        </w:rPr>
        <w:t xml:space="preserve"> in deep learning and AI, </w:t>
      </w:r>
      <w:r w:rsidRPr="009428E5">
        <w:rPr>
          <w:highlight w:val="yellow"/>
          <w:u w:val="single"/>
        </w:rPr>
        <w:t>most will find themselves desperate for talent</w:t>
      </w:r>
      <w:r w:rsidRPr="009428E5">
        <w:rPr>
          <w:sz w:val="16"/>
        </w:rPr>
        <w:t>. With that in mind, here are some ways the tech industry can overcome the main barriers to enterprise AI adoption. Make AI More Accessible According to the Global AI Talent Report 2018, there are currently 22,000 PhD-educated AI researchers. Another report from Tencent claims that there are over 200,000 active developers in the industry, along with another 100,000 students and academic researchers. While this sounds like a bright outlook, for deep learning to succeed in the enterprise, there’s a need for developers who aren’t PhDs – and we need millions of them, not thousands. Making Deep Learning accessible to developers and domain experts in other disciplines – who aren’t doctors – is essential for progress. And it’s not all bad news, although a large majority of survey respondents reported that lack of skilled people was a bottleneck, tools for using Deep Learning have become easier to use and the underlying math used in its applications is within reach of most developers. Additionally, training is becoming a bigger focus for organizations, whether it’s provided in-house or led by a third-party company. Looking for solutions beyond the PhD pool is vital to filling the AI skills gap at the rate of technological change.</w:t>
      </w:r>
    </w:p>
    <w:p w14:paraId="791BF824" w14:textId="77777777" w:rsidR="00AA20F8" w:rsidRPr="009428E5" w:rsidRDefault="00AA20F8" w:rsidP="00AA20F8">
      <w:pPr>
        <w:pStyle w:val="Heading3"/>
      </w:pPr>
      <w:r w:rsidRPr="009428E5">
        <w:t>2AC---AT: Spending</w:t>
      </w:r>
    </w:p>
    <w:p w14:paraId="410B7C15" w14:textId="77777777" w:rsidR="00AA20F8" w:rsidRPr="009428E5" w:rsidRDefault="00AA20F8" w:rsidP="00AA20F8">
      <w:pPr>
        <w:pStyle w:val="Heading4"/>
      </w:pPr>
      <w:r w:rsidRPr="009428E5">
        <w:t>Restrictive immigration policies hampers recruitment of AI experts---spending doesn’t beat adversaries</w:t>
      </w:r>
    </w:p>
    <w:p w14:paraId="70A406F8" w14:textId="77777777" w:rsidR="00AA20F8" w:rsidRPr="009428E5" w:rsidRDefault="00AA20F8" w:rsidP="00AA20F8">
      <w:r w:rsidRPr="009428E5">
        <w:t xml:space="preserve">Justin </w:t>
      </w:r>
      <w:r w:rsidRPr="001B6D53">
        <w:rPr>
          <w:rStyle w:val="Style13ptBold"/>
        </w:rPr>
        <w:t xml:space="preserve">Doubleday 18 </w:t>
      </w:r>
      <w:r w:rsidRPr="009428E5">
        <w:t xml:space="preserve">{Justin Doubleday is managing editor of Inside the Pentagon, where he focuses on defense-wide topics including budgets, acquisition policy, combatant commands, missile defense and cyber. He has also worked for ITP sister publications Inside the Army and Inside the Navy. Justin previously reported for The Chronicle of Higher Education. He graduated from the University of New Hampshire in 2013. 4/9/18. “Pentagon tech chief: Anti-immigrant policies hurt U.S. in AI </w:t>
      </w:r>
      <w:proofErr w:type="gramStart"/>
      <w:r w:rsidRPr="009428E5">
        <w:t>race.“</w:t>
      </w:r>
      <w:proofErr w:type="gramEnd"/>
      <w:r w:rsidRPr="009428E5">
        <w:t xml:space="preserve"> https://insidedefense.com/insider/pentagon-tech-chief-anti-immigrant-policies-hurt-us-ai-race%C2%A0}//JM</w:t>
      </w:r>
    </w:p>
    <w:p w14:paraId="5FAC5406" w14:textId="77777777" w:rsidR="00AA20F8" w:rsidRPr="009428E5" w:rsidRDefault="00AA20F8" w:rsidP="00AA20F8">
      <w:pPr>
        <w:rPr>
          <w:sz w:val="16"/>
        </w:rPr>
      </w:pPr>
      <w:r w:rsidRPr="009428E5">
        <w:rPr>
          <w:u w:val="single"/>
        </w:rPr>
        <w:t xml:space="preserve">The Pentagon's chief technologist says </w:t>
      </w:r>
      <w:r w:rsidRPr="009428E5">
        <w:rPr>
          <w:highlight w:val="yellow"/>
          <w:u w:val="single"/>
        </w:rPr>
        <w:t xml:space="preserve">restrictive immigration policies are hampering </w:t>
      </w:r>
      <w:r w:rsidRPr="009428E5">
        <w:rPr>
          <w:u w:val="single"/>
        </w:rPr>
        <w:t xml:space="preserve">the </w:t>
      </w:r>
      <w:r w:rsidRPr="009428E5">
        <w:rPr>
          <w:highlight w:val="yellow"/>
          <w:u w:val="single"/>
        </w:rPr>
        <w:t>U</w:t>
      </w:r>
      <w:r w:rsidRPr="009428E5">
        <w:rPr>
          <w:u w:val="single"/>
        </w:rPr>
        <w:t>nited</w:t>
      </w:r>
      <w:r w:rsidRPr="009428E5">
        <w:rPr>
          <w:highlight w:val="yellow"/>
          <w:u w:val="single"/>
        </w:rPr>
        <w:t xml:space="preserve"> S</w:t>
      </w:r>
      <w:r w:rsidRPr="009428E5">
        <w:rPr>
          <w:u w:val="single"/>
        </w:rPr>
        <w:t xml:space="preserve">tates </w:t>
      </w:r>
      <w:r w:rsidRPr="009428E5">
        <w:rPr>
          <w:highlight w:val="yellow"/>
          <w:u w:val="single"/>
        </w:rPr>
        <w:t xml:space="preserve">from recruiting </w:t>
      </w:r>
      <w:r w:rsidRPr="009428E5">
        <w:rPr>
          <w:u w:val="single"/>
        </w:rPr>
        <w:t xml:space="preserve">the best </w:t>
      </w:r>
      <w:r w:rsidRPr="009428E5">
        <w:rPr>
          <w:highlight w:val="yellow"/>
          <w:u w:val="single"/>
        </w:rPr>
        <w:t>experts in a</w:t>
      </w:r>
      <w:r w:rsidRPr="009428E5">
        <w:rPr>
          <w:u w:val="single"/>
        </w:rPr>
        <w:t xml:space="preserve">rtificial </w:t>
      </w:r>
      <w:r w:rsidRPr="009428E5">
        <w:rPr>
          <w:highlight w:val="yellow"/>
          <w:u w:val="single"/>
        </w:rPr>
        <w:t>i</w:t>
      </w:r>
      <w:r w:rsidRPr="009428E5">
        <w:rPr>
          <w:u w:val="single"/>
        </w:rPr>
        <w:t xml:space="preserve">ntelligence. </w:t>
      </w:r>
      <w:r w:rsidRPr="009428E5">
        <w:rPr>
          <w:sz w:val="16"/>
        </w:rPr>
        <w:t xml:space="preserve">Since all it takes is a computer to develop the algorithms behind machine learning and artificial intelligence, </w:t>
      </w:r>
      <w:r w:rsidRPr="009428E5">
        <w:rPr>
          <w:u w:val="single"/>
        </w:rPr>
        <w:t xml:space="preserve">the </w:t>
      </w:r>
      <w:r w:rsidRPr="009428E5">
        <w:rPr>
          <w:highlight w:val="yellow"/>
          <w:u w:val="single"/>
        </w:rPr>
        <w:t>Defense Department needs to attract top talent rather than</w:t>
      </w:r>
      <w:r w:rsidRPr="009428E5">
        <w:rPr>
          <w:u w:val="single"/>
        </w:rPr>
        <w:t xml:space="preserve"> merely </w:t>
      </w:r>
      <w:r w:rsidRPr="009428E5">
        <w:rPr>
          <w:highlight w:val="yellow"/>
          <w:u w:val="single"/>
        </w:rPr>
        <w:t>outspend adversaries</w:t>
      </w:r>
      <w:r w:rsidRPr="009428E5">
        <w:rPr>
          <w:u w:val="single"/>
        </w:rPr>
        <w:t xml:space="preserve"> in the field</w:t>
      </w:r>
      <w:r w:rsidRPr="009428E5">
        <w:rPr>
          <w:sz w:val="16"/>
        </w:rPr>
        <w:t xml:space="preserve">, according to Mike Griffin, the </w:t>
      </w:r>
      <w:proofErr w:type="spellStart"/>
      <w:r w:rsidRPr="009428E5">
        <w:rPr>
          <w:sz w:val="16"/>
        </w:rPr>
        <w:t>under secretary</w:t>
      </w:r>
      <w:proofErr w:type="spellEnd"/>
      <w:r w:rsidRPr="009428E5">
        <w:rPr>
          <w:sz w:val="16"/>
        </w:rPr>
        <w:t xml:space="preserve"> of defense for research and engineering. “</w:t>
      </w:r>
      <w:r w:rsidRPr="009428E5">
        <w:rPr>
          <w:u w:val="single"/>
        </w:rPr>
        <w:t xml:space="preserve">It's nice to have compute power and all that stuff, but </w:t>
      </w:r>
      <w:r w:rsidRPr="009428E5">
        <w:rPr>
          <w:highlight w:val="yellow"/>
          <w:u w:val="single"/>
        </w:rPr>
        <w:t>what we</w:t>
      </w:r>
      <w:r w:rsidRPr="009428E5">
        <w:rPr>
          <w:u w:val="single"/>
        </w:rPr>
        <w:t xml:space="preserve"> really </w:t>
      </w:r>
      <w:r w:rsidRPr="009428E5">
        <w:rPr>
          <w:highlight w:val="yellow"/>
          <w:u w:val="single"/>
        </w:rPr>
        <w:t>need</w:t>
      </w:r>
      <w:r w:rsidRPr="009428E5">
        <w:rPr>
          <w:u w:val="single"/>
        </w:rPr>
        <w:t xml:space="preserve"> to do </w:t>
      </w:r>
      <w:r w:rsidRPr="009428E5">
        <w:rPr>
          <w:highlight w:val="yellow"/>
          <w:u w:val="single"/>
        </w:rPr>
        <w:t>is</w:t>
      </w:r>
      <w:r w:rsidRPr="009428E5">
        <w:rPr>
          <w:u w:val="single"/>
        </w:rPr>
        <w:t xml:space="preserve"> to have a climate which wants to attract </w:t>
      </w:r>
      <w:r w:rsidRPr="009428E5">
        <w:rPr>
          <w:highlight w:val="yellow"/>
          <w:u w:val="single"/>
        </w:rPr>
        <w:t>the best minds</w:t>
      </w:r>
      <w:r w:rsidRPr="009428E5">
        <w:rPr>
          <w:sz w:val="16"/>
        </w:rPr>
        <w:t>,” Griffin said during a panel discussion on AI held today in Washington. “Since 9/11, we have really clamped down on a number of different ways in which the United States used to be attractive to the best and brightest.” Griffin's comments mirror those of Eric Schmidt, former executive chairman of Google parent company Alphabet Inc. and current chair of the Defense Innovation Board. Last November, Schmidt noted</w:t>
      </w:r>
      <w:r w:rsidRPr="009428E5">
        <w:rPr>
          <w:u w:val="single"/>
        </w:rPr>
        <w:t xml:space="preserve"> “the military is not up to speed on AI” and highlighted how </w:t>
      </w:r>
      <w:r w:rsidRPr="009428E5">
        <w:rPr>
          <w:highlight w:val="yellow"/>
          <w:u w:val="single"/>
        </w:rPr>
        <w:t xml:space="preserve">immigration policies prevent computer scientists </w:t>
      </w:r>
      <w:r w:rsidRPr="009428E5">
        <w:rPr>
          <w:u w:val="single"/>
        </w:rPr>
        <w:t xml:space="preserve">from places like Iran </w:t>
      </w:r>
      <w:r w:rsidRPr="009428E5">
        <w:rPr>
          <w:highlight w:val="yellow"/>
          <w:u w:val="single"/>
        </w:rPr>
        <w:t>from</w:t>
      </w:r>
      <w:r w:rsidRPr="009428E5">
        <w:rPr>
          <w:u w:val="single"/>
        </w:rPr>
        <w:t xml:space="preserve"> living and </w:t>
      </w:r>
      <w:r w:rsidRPr="009428E5">
        <w:rPr>
          <w:highlight w:val="yellow"/>
          <w:u w:val="single"/>
        </w:rPr>
        <w:t>working in the U</w:t>
      </w:r>
      <w:r w:rsidRPr="009428E5">
        <w:rPr>
          <w:u w:val="single"/>
        </w:rPr>
        <w:t xml:space="preserve">nited </w:t>
      </w:r>
      <w:r w:rsidRPr="009428E5">
        <w:rPr>
          <w:highlight w:val="yellow"/>
          <w:u w:val="single"/>
        </w:rPr>
        <w:t>S</w:t>
      </w:r>
      <w:r w:rsidRPr="009428E5">
        <w:rPr>
          <w:u w:val="single"/>
        </w:rPr>
        <w:t xml:space="preserve">tates. </w:t>
      </w:r>
      <w:r w:rsidRPr="009428E5">
        <w:rPr>
          <w:sz w:val="16"/>
        </w:rPr>
        <w:t xml:space="preserve">“Let’s talk about immigration,” Schmidt said during the Nov. 1 event in Washington. “Shockingly, </w:t>
      </w:r>
      <w:r w:rsidRPr="009428E5">
        <w:rPr>
          <w:u w:val="single"/>
        </w:rPr>
        <w:t xml:space="preserve">some of </w:t>
      </w:r>
      <w:r w:rsidRPr="009428E5">
        <w:rPr>
          <w:highlight w:val="yellow"/>
          <w:u w:val="single"/>
        </w:rPr>
        <w:t xml:space="preserve">the </w:t>
      </w:r>
      <w:r w:rsidRPr="009428E5">
        <w:rPr>
          <w:u w:val="single"/>
        </w:rPr>
        <w:t>very best people are in countries that we won’t let in to America. Would you rather have them building AI somewhere else or having them build it here?”</w:t>
      </w:r>
      <w:r w:rsidRPr="009428E5">
        <w:rPr>
          <w:sz w:val="16"/>
        </w:rPr>
        <w:t xml:space="preserve"> During the panel today, Griffin said he still thinks </w:t>
      </w:r>
      <w:r w:rsidRPr="009428E5">
        <w:rPr>
          <w:highlight w:val="yellow"/>
          <w:u w:val="single"/>
        </w:rPr>
        <w:t>the United States attracts top technological talent</w:t>
      </w:r>
      <w:r w:rsidRPr="009428E5">
        <w:rPr>
          <w:u w:val="single"/>
        </w:rPr>
        <w:t xml:space="preserve"> from around the </w:t>
      </w:r>
      <w:proofErr w:type="gramStart"/>
      <w:r w:rsidRPr="009428E5">
        <w:rPr>
          <w:u w:val="single"/>
        </w:rPr>
        <w:t xml:space="preserve">world, </w:t>
      </w:r>
      <w:r w:rsidRPr="009428E5">
        <w:rPr>
          <w:highlight w:val="yellow"/>
          <w:u w:val="single"/>
        </w:rPr>
        <w:t>but</w:t>
      </w:r>
      <w:proofErr w:type="gramEnd"/>
      <w:r w:rsidRPr="009428E5">
        <w:rPr>
          <w:highlight w:val="yellow"/>
          <w:u w:val="single"/>
        </w:rPr>
        <w:t xml:space="preserve"> said the government could do more</w:t>
      </w:r>
      <w:r w:rsidRPr="009428E5">
        <w:rPr>
          <w:u w:val="single"/>
        </w:rPr>
        <w:t xml:space="preserve">. </w:t>
      </w:r>
      <w:r w:rsidRPr="009428E5">
        <w:rPr>
          <w:sz w:val="16"/>
        </w:rPr>
        <w:t>“</w:t>
      </w:r>
      <w:r w:rsidRPr="009428E5">
        <w:rPr>
          <w:u w:val="single"/>
        </w:rPr>
        <w:t>A country that has people clamoring to get here is a better arrangement than having a country where people are trying to get ou</w:t>
      </w:r>
      <w:r w:rsidRPr="009428E5">
        <w:rPr>
          <w:sz w:val="16"/>
        </w:rPr>
        <w:t xml:space="preserve">t,” Griffin said. “But we're not always doing, in regards to our immigration policies, the kinds of things that would cause people to want to come here, get a great education and stay here.” Griffin did not reference specific policies. But his comments come not long after the Trump administration reportedly considered new regulations that would prevent extensions for H-1B visas, which are set aside for specialized and highly skilled foreign workers. The administration has since backed off the proposal after it was criticized by business and technology communities, </w:t>
      </w:r>
      <w:hyperlink r:id="rId102" w:history="1">
        <w:r w:rsidRPr="009428E5">
          <w:rPr>
            <w:rStyle w:val="Hyperlink"/>
            <w:sz w:val="16"/>
          </w:rPr>
          <w:t xml:space="preserve">McClatchy reported </w:t>
        </w:r>
      </w:hyperlink>
      <w:r w:rsidRPr="009428E5">
        <w:rPr>
          <w:sz w:val="16"/>
        </w:rPr>
        <w:t xml:space="preserve">in January. Meanwhile, the </w:t>
      </w:r>
      <w:hyperlink r:id="rId103" w:history="1">
        <w:r w:rsidRPr="009428E5">
          <w:rPr>
            <w:rStyle w:val="Hyperlink"/>
            <w:sz w:val="16"/>
          </w:rPr>
          <w:t>New York Times reported last week</w:t>
        </w:r>
      </w:hyperlink>
      <w:r w:rsidRPr="009428E5">
        <w:rPr>
          <w:sz w:val="16"/>
        </w:rPr>
        <w:t xml:space="preserve"> the administration is likely to revoke an Obama-era program that distributed work permits to the spouses of H-1B visa holders</w:t>
      </w:r>
    </w:p>
    <w:p w14:paraId="712054CD" w14:textId="77777777" w:rsidR="00AA20F8" w:rsidRPr="009428E5" w:rsidRDefault="00AA20F8" w:rsidP="00AA20F8">
      <w:pPr>
        <w:pStyle w:val="Heading3"/>
      </w:pPr>
      <w:r w:rsidRPr="009428E5">
        <w:t>2AC---AT: Education</w:t>
      </w:r>
    </w:p>
    <w:p w14:paraId="00622886" w14:textId="77777777" w:rsidR="00AA20F8" w:rsidRPr="009428E5" w:rsidRDefault="00AA20F8" w:rsidP="00AA20F8">
      <w:pPr>
        <w:pStyle w:val="Heading4"/>
      </w:pPr>
      <w:r w:rsidRPr="009428E5">
        <w:t xml:space="preserve">There aren’t pros to take leadership </w:t>
      </w:r>
      <w:r w:rsidRPr="001B6D53">
        <w:t>roles</w:t>
      </w:r>
    </w:p>
    <w:p w14:paraId="50B94D75" w14:textId="77777777" w:rsidR="00AA20F8" w:rsidRPr="009428E5" w:rsidRDefault="00AA20F8" w:rsidP="00AA20F8">
      <w:r w:rsidRPr="009428E5">
        <w:t xml:space="preserve">Bernard </w:t>
      </w:r>
      <w:r w:rsidRPr="001B6D53">
        <w:rPr>
          <w:rStyle w:val="Style13ptBold"/>
        </w:rPr>
        <w:t>Marr 18</w:t>
      </w:r>
      <w:r w:rsidRPr="009428E5">
        <w:t xml:space="preserve"> – internationally best-selling business author. [“The AI Skills Crisis And How To Close The Gap”, Forbes, June 25</w:t>
      </w:r>
      <w:r w:rsidRPr="009428E5">
        <w:rPr>
          <w:vertAlign w:val="superscript"/>
        </w:rPr>
        <w:t>th</w:t>
      </w:r>
      <w:r w:rsidRPr="009428E5">
        <w:t xml:space="preserve">, </w:t>
      </w:r>
      <w:hyperlink r:id="rId104" w:anchor="63b018a931f3" w:history="1">
        <w:r w:rsidRPr="009428E5">
          <w:rPr>
            <w:rStyle w:val="Hyperlink"/>
          </w:rPr>
          <w:t>https://www.forbes.com/sites/bernardmarr/2018/06/25/the-ai-skills-crisis-and-how-to-close-the-gap/#63b018a931f3</w:t>
        </w:r>
      </w:hyperlink>
      <w:r w:rsidRPr="009428E5">
        <w:t>, AZ]</w:t>
      </w:r>
    </w:p>
    <w:p w14:paraId="6FDD64DC" w14:textId="77777777" w:rsidR="00AA20F8" w:rsidRDefault="00AA20F8" w:rsidP="00AA20F8">
      <w:r w:rsidRPr="009428E5">
        <w:t xml:space="preserve">Factors that contribute to the AI talent shortage One report suggested there about 300,000 AI professionals worldwide, but millions of roles available. While these are speculative figures, the competitive salaries and benefits packages and the aggressive recruiting tactics rolled out by firms to recruit </w:t>
      </w:r>
      <w:r w:rsidRPr="009428E5">
        <w:rPr>
          <w:highlight w:val="yellow"/>
          <w:u w:val="single"/>
        </w:rPr>
        <w:t>AI talent</w:t>
      </w:r>
      <w:r w:rsidRPr="009428E5">
        <w:rPr>
          <w:u w:val="single"/>
        </w:rPr>
        <w:t xml:space="preserve"> would </w:t>
      </w:r>
      <w:r w:rsidRPr="009428E5">
        <w:rPr>
          <w:highlight w:val="yellow"/>
          <w:u w:val="single"/>
        </w:rPr>
        <w:t>suggest</w:t>
      </w:r>
      <w:r w:rsidRPr="009428E5">
        <w:rPr>
          <w:u w:val="single"/>
        </w:rPr>
        <w:t xml:space="preserve"> the </w:t>
      </w:r>
      <w:r w:rsidRPr="009428E5">
        <w:rPr>
          <w:highlight w:val="yellow"/>
          <w:u w:val="single"/>
        </w:rPr>
        <w:t>supply of AI talent</w:t>
      </w:r>
      <w:r w:rsidRPr="009428E5">
        <w:rPr>
          <w:u w:val="single"/>
        </w:rPr>
        <w:t xml:space="preserve"> </w:t>
      </w:r>
      <w:r w:rsidRPr="009428E5">
        <w:rPr>
          <w:highlight w:val="yellow"/>
          <w:u w:val="single"/>
        </w:rPr>
        <w:t>is nowhere</w:t>
      </w:r>
      <w:r w:rsidRPr="009428E5">
        <w:rPr>
          <w:u w:val="single"/>
        </w:rPr>
        <w:t xml:space="preserve"> near </w:t>
      </w:r>
      <w:r w:rsidRPr="009428E5">
        <w:rPr>
          <w:highlight w:val="yellow"/>
          <w:u w:val="single"/>
        </w:rPr>
        <w:t>matching up to</w:t>
      </w:r>
      <w:r w:rsidRPr="009428E5">
        <w:rPr>
          <w:u w:val="single"/>
        </w:rPr>
        <w:t xml:space="preserve"> the </w:t>
      </w:r>
      <w:r w:rsidRPr="009428E5">
        <w:rPr>
          <w:highlight w:val="yellow"/>
          <w:u w:val="single"/>
        </w:rPr>
        <w:t>demand.</w:t>
      </w:r>
      <w:r w:rsidRPr="009428E5">
        <w:rPr>
          <w:u w:val="single"/>
        </w:rPr>
        <w:t xml:space="preserve"> </w:t>
      </w:r>
      <w:r w:rsidRPr="009428E5">
        <w:t xml:space="preserve">As the democratization of AI and deep learning applications expands—possible not just for tech giants but now viable for small- and medium-sized businesses—the demand for AI professionals to do the work has ballooned as well. The C-suite and corporate management’s excitement for AI’s various applications is building and then once they have bought into the concept (which is happening much more rapidly), they want to make it real right away. The 2018 “How Companies Are Putting AI to Work Through Deep Learning” survey from O’Reilly reveals the </w:t>
      </w:r>
      <w:r w:rsidRPr="009428E5">
        <w:rPr>
          <w:rStyle w:val="Emphasis"/>
          <w:highlight w:val="yellow"/>
        </w:rPr>
        <w:t>AI skills gap</w:t>
      </w:r>
      <w:r w:rsidRPr="009428E5">
        <w:t xml:space="preserve"> is the </w:t>
      </w:r>
      <w:r w:rsidRPr="009428E5">
        <w:rPr>
          <w:rStyle w:val="Emphasis"/>
          <w:highlight w:val="yellow"/>
        </w:rPr>
        <w:t>largest barrier to AI adoption</w:t>
      </w:r>
      <w:r w:rsidRPr="009428E5">
        <w:rPr>
          <w:highlight w:val="yellow"/>
        </w:rPr>
        <w:t xml:space="preserve">, </w:t>
      </w:r>
      <w:r w:rsidRPr="009428E5">
        <w:t xml:space="preserve">although data challenges, company culture, hardware and other company resources are also impediments. These results parallel a recent Ernst &amp; Young poll that confirmed </w:t>
      </w:r>
      <w:r w:rsidRPr="009428E5">
        <w:rPr>
          <w:u w:val="single"/>
        </w:rPr>
        <w:t>56% of senior AI professionals believed</w:t>
      </w:r>
      <w:r w:rsidRPr="009428E5">
        <w:t xml:space="preserve"> the </w:t>
      </w:r>
      <w:r w:rsidRPr="009428E5">
        <w:rPr>
          <w:u w:val="single"/>
        </w:rPr>
        <w:t>lack of qualified AI professionals was the single biggest barrier to AI implementation across business operations</w:t>
      </w:r>
      <w:r w:rsidRPr="009428E5">
        <w:t xml:space="preserve">. Another reason for the </w:t>
      </w:r>
      <w:r w:rsidRPr="009428E5">
        <w:rPr>
          <w:highlight w:val="yellow"/>
          <w:u w:val="single"/>
        </w:rPr>
        <w:t>AI skills crisis is</w:t>
      </w:r>
      <w:r w:rsidRPr="009428E5">
        <w:rPr>
          <w:highlight w:val="yellow"/>
        </w:rPr>
        <w:t xml:space="preserve"> </w:t>
      </w:r>
      <w:r w:rsidRPr="009428E5">
        <w:rPr>
          <w:highlight w:val="yellow"/>
          <w:u w:val="single"/>
        </w:rPr>
        <w:t>that our</w:t>
      </w:r>
      <w:r w:rsidRPr="009428E5">
        <w:t xml:space="preserve"> </w:t>
      </w:r>
      <w:r w:rsidRPr="009428E5">
        <w:rPr>
          <w:rStyle w:val="Emphasis"/>
          <w:highlight w:val="yellow"/>
        </w:rPr>
        <w:t>academic and training programs</w:t>
      </w:r>
      <w:r w:rsidRPr="009428E5">
        <w:t xml:space="preserve"> </w:t>
      </w:r>
      <w:r w:rsidRPr="009428E5">
        <w:rPr>
          <w:u w:val="single"/>
        </w:rPr>
        <w:t xml:space="preserve">just </w:t>
      </w:r>
      <w:r w:rsidRPr="009428E5">
        <w:rPr>
          <w:highlight w:val="yellow"/>
          <w:u w:val="single"/>
        </w:rPr>
        <w:t>can’t keep up with</w:t>
      </w:r>
      <w:r w:rsidRPr="009428E5">
        <w:t xml:space="preserve"> the </w:t>
      </w:r>
      <w:r w:rsidRPr="009428E5">
        <w:rPr>
          <w:highlight w:val="yellow"/>
          <w:u w:val="single"/>
        </w:rPr>
        <w:t>pace of innovation and new discoveries</w:t>
      </w:r>
      <w:r w:rsidRPr="009428E5">
        <w:t xml:space="preserve"> with AI. Not only do </w:t>
      </w:r>
      <w:r w:rsidRPr="009428E5">
        <w:rPr>
          <w:rStyle w:val="Emphasis"/>
        </w:rPr>
        <w:t>AI professionals need official training</w:t>
      </w:r>
      <w:r w:rsidRPr="009428E5">
        <w:t xml:space="preserve">, they need on-the-job experience. Therefore, </w:t>
      </w:r>
      <w:r w:rsidRPr="009428E5">
        <w:rPr>
          <w:u w:val="single"/>
        </w:rPr>
        <w:t xml:space="preserve">there </w:t>
      </w:r>
      <w:r w:rsidRPr="009428E5">
        <w:rPr>
          <w:rStyle w:val="Emphasis"/>
          <w:highlight w:val="yellow"/>
        </w:rPr>
        <w:t>aren’t enough experienced AI professionals</w:t>
      </w:r>
      <w:r w:rsidRPr="009428E5">
        <w:rPr>
          <w:u w:val="single"/>
        </w:rPr>
        <w:t xml:space="preserve"> to step</w:t>
      </w:r>
      <w:r w:rsidRPr="009428E5">
        <w:t xml:space="preserve"> </w:t>
      </w:r>
      <w:r w:rsidRPr="009428E5">
        <w:rPr>
          <w:u w:val="single"/>
        </w:rPr>
        <w:t xml:space="preserve">into </w:t>
      </w:r>
      <w:r w:rsidRPr="009428E5">
        <w:t xml:space="preserve">the </w:t>
      </w:r>
      <w:r w:rsidRPr="009428E5">
        <w:rPr>
          <w:u w:val="single"/>
        </w:rPr>
        <w:t>leadership roles required by organizations</w:t>
      </w:r>
      <w:r w:rsidRPr="009428E5">
        <w:t xml:space="preserve"> who are just beginning to adopt AI strategies into their operations.</w:t>
      </w:r>
    </w:p>
    <w:p w14:paraId="1B732E9B" w14:textId="77777777" w:rsidR="00AA20F8" w:rsidRDefault="00AA20F8" w:rsidP="00AA20F8">
      <w:pPr>
        <w:pStyle w:val="Heading2"/>
      </w:pPr>
      <w:proofErr w:type="spellStart"/>
      <w:r>
        <w:t>Misc</w:t>
      </w:r>
      <w:proofErr w:type="spellEnd"/>
      <w:r>
        <w:t xml:space="preserve"> </w:t>
      </w:r>
      <w:proofErr w:type="spellStart"/>
      <w:r>
        <w:t>Aff</w:t>
      </w:r>
      <w:proofErr w:type="spellEnd"/>
      <w:r>
        <w:t xml:space="preserve"> Stuff</w:t>
      </w:r>
    </w:p>
    <w:p w14:paraId="2CCFAC54" w14:textId="77777777" w:rsidR="00AA20F8" w:rsidRPr="00C747E3" w:rsidRDefault="00AA20F8" w:rsidP="00AA20F8">
      <w:pPr>
        <w:pStyle w:val="Heading3"/>
      </w:pPr>
      <w:r>
        <w:t>Quantum</w:t>
      </w:r>
    </w:p>
    <w:p w14:paraId="3612D8F3" w14:textId="77777777" w:rsidR="00AA20F8" w:rsidRDefault="00AA20F8" w:rsidP="00AA20F8">
      <w:pPr>
        <w:pStyle w:val="Heading4"/>
      </w:pPr>
      <w:r>
        <w:t>China is winning the quantum race- human capital is key to reverse the trend</w:t>
      </w:r>
    </w:p>
    <w:p w14:paraId="0C19B23B" w14:textId="77777777" w:rsidR="00AA20F8" w:rsidRPr="006830AF" w:rsidRDefault="00AA20F8" w:rsidP="00AA20F8">
      <w:r w:rsidRPr="006830AF">
        <w:t xml:space="preserve">Sandra </w:t>
      </w:r>
      <w:r w:rsidRPr="006830AF">
        <w:rPr>
          <w:rStyle w:val="Style13ptBold"/>
        </w:rPr>
        <w:t xml:space="preserve">Irwin 18 </w:t>
      </w:r>
      <w:r w:rsidRPr="006830AF">
        <w:t xml:space="preserve">{Sandra Erwin writes about military space programs, policy, technology and the industry that supports this sector. She has covered the military, the Pentagon, Congress and the defense industry for nearly two decades as editor of NDIA’s National Defense Magazine and Pentagon correspondent for Real Clear Defense. 7-15-2018. “Pentagon sees quantum computing as key weapon for war in </w:t>
      </w:r>
      <w:proofErr w:type="gramStart"/>
      <w:r w:rsidRPr="006830AF">
        <w:t>space</w:t>
      </w:r>
      <w:r>
        <w:t>.</w:t>
      </w:r>
      <w:r w:rsidRPr="006830AF">
        <w:t>“</w:t>
      </w:r>
      <w:proofErr w:type="gramEnd"/>
      <w:r>
        <w:t xml:space="preserve"> </w:t>
      </w:r>
      <w:r w:rsidRPr="006830AF">
        <w:t>https://spacenews.com/pentagon-sees-quantum-computing-as-key-weapon-for-war-in-space/}//JM</w:t>
      </w:r>
    </w:p>
    <w:p w14:paraId="50D72DA4" w14:textId="77777777" w:rsidR="00AA20F8" w:rsidRDefault="00AA20F8" w:rsidP="00AA20F8">
      <w:pPr>
        <w:rPr>
          <w:sz w:val="16"/>
        </w:rPr>
      </w:pPr>
      <w:r w:rsidRPr="006830AF">
        <w:rPr>
          <w:sz w:val="16"/>
        </w:rPr>
        <w:t xml:space="preserve">WASHINGTON — Top Pentagon official Michael Griffin sat down a few weeks ago with Air Force scientists at Wright Patterson Air Force Base in Ohio to discuss the future of quantum computing in the U.S. military. Griffin, the undersecretary of defense for research and engineering, has listed quantum computers and related applications among the Pentagon’s must-do R&amp;D investments. </w:t>
      </w:r>
      <w:r w:rsidRPr="006830AF">
        <w:rPr>
          <w:u w:val="single"/>
        </w:rPr>
        <w:t>Quantum computing is one area where the Pentagon worries that it is playing catchup while China continues to leap ahead</w:t>
      </w:r>
      <w:r w:rsidRPr="006830AF">
        <w:rPr>
          <w:sz w:val="16"/>
        </w:rPr>
        <w:t xml:space="preserve">. The technology is being developed for many civilian applications and the military sees it as potentially game-changing for information and space warfare. The U.S. Air Force particularly is focused on </w:t>
      </w:r>
      <w:proofErr w:type="spellStart"/>
      <w:r w:rsidRPr="006830AF">
        <w:rPr>
          <w:sz w:val="16"/>
        </w:rPr>
        <w:t>on</w:t>
      </w:r>
      <w:proofErr w:type="spellEnd"/>
      <w:r w:rsidRPr="006830AF">
        <w:rPr>
          <w:sz w:val="16"/>
        </w:rPr>
        <w:t xml:space="preserve"> what is known as quantum information science. “</w:t>
      </w:r>
      <w:r w:rsidRPr="006830AF">
        <w:rPr>
          <w:u w:val="single"/>
        </w:rPr>
        <w:t>We see this as a very disruptive technology</w:t>
      </w:r>
      <w:r w:rsidRPr="006830AF">
        <w:rPr>
          <w:sz w:val="16"/>
        </w:rPr>
        <w:t xml:space="preserve">,” said Michael </w:t>
      </w:r>
      <w:proofErr w:type="spellStart"/>
      <w:r w:rsidRPr="006830AF">
        <w:rPr>
          <w:sz w:val="16"/>
        </w:rPr>
        <w:t>Hayduk</w:t>
      </w:r>
      <w:proofErr w:type="spellEnd"/>
      <w:r w:rsidRPr="006830AF">
        <w:rPr>
          <w:sz w:val="16"/>
        </w:rPr>
        <w:t xml:space="preserve">, chief of the computing and communications division at the Air Force Research Laboratory. </w:t>
      </w:r>
      <w:r w:rsidRPr="006830AF">
        <w:rPr>
          <w:u w:val="single"/>
        </w:rPr>
        <w:t>Artificial intelligence algorithms, highly secure encryption for communications satellites and accurate navigation that does not require GPS signals are some of the most coveted capabilities that would be aided by quantum computing.</w:t>
      </w:r>
      <w:r>
        <w:rPr>
          <w:u w:val="single"/>
        </w:rPr>
        <w:t xml:space="preserve"> </w:t>
      </w:r>
      <w:proofErr w:type="spellStart"/>
      <w:r w:rsidRPr="006830AF">
        <w:rPr>
          <w:sz w:val="16"/>
        </w:rPr>
        <w:t>Hayduk</w:t>
      </w:r>
      <w:proofErr w:type="spellEnd"/>
      <w:r w:rsidRPr="006830AF">
        <w:rPr>
          <w:sz w:val="16"/>
        </w:rPr>
        <w:t xml:space="preserve"> spoke last week during a meeting of the Defense Innovation Board, a panel of tech executives and scientists who advise the secretary of defense. The DIB met at the Pentagon’s Silicon Valley location, the Defense Innovation Unit Experimental. Quantum computers are the newest generation of supercomputers — powerful machines with a new approach to processing information. Quantum information science is the application of the laws of quantum mechanics to information science. </w:t>
      </w:r>
      <w:proofErr w:type="spellStart"/>
      <w:r w:rsidRPr="006830AF">
        <w:rPr>
          <w:sz w:val="16"/>
        </w:rPr>
        <w:t>Hayduk</w:t>
      </w:r>
      <w:proofErr w:type="spellEnd"/>
      <w:r w:rsidRPr="006830AF">
        <w:rPr>
          <w:sz w:val="16"/>
        </w:rPr>
        <w:t xml:space="preserve"> explained. Unlike traditional computers that are made of bits of zero or one, in quantum computers bits can have both values simultaneously, given them unprecedented processing power. “The Air Force is taking this very seriously, and we’ve invested for quite a while,” </w:t>
      </w:r>
      <w:proofErr w:type="spellStart"/>
      <w:r w:rsidRPr="006830AF">
        <w:rPr>
          <w:sz w:val="16"/>
        </w:rPr>
        <w:t>Hayduk</w:t>
      </w:r>
      <w:proofErr w:type="spellEnd"/>
      <w:r w:rsidRPr="006830AF">
        <w:rPr>
          <w:sz w:val="16"/>
        </w:rPr>
        <w:t xml:space="preserve"> said. The Pentagon is especially intrigued by the potential of quantum computing to develop secure communications and inertial navigation in GPS denied and contested environments. “It’s a key area we’re very much interested in,” said </w:t>
      </w:r>
      <w:proofErr w:type="spellStart"/>
      <w:r w:rsidRPr="006830AF">
        <w:rPr>
          <w:sz w:val="16"/>
        </w:rPr>
        <w:t>Hayduk</w:t>
      </w:r>
      <w:proofErr w:type="spellEnd"/>
      <w:r w:rsidRPr="006830AF">
        <w:rPr>
          <w:sz w:val="16"/>
        </w:rPr>
        <w:t xml:space="preserve">. </w:t>
      </w:r>
      <w:r w:rsidRPr="006830AF">
        <w:rPr>
          <w:u w:val="single"/>
        </w:rPr>
        <w:t>Some of these technologies will take years to materialize, he said. “In timing and sensing, we see prototype capabilities in a five-year timeframe.”</w:t>
      </w:r>
      <w:r w:rsidRPr="006830AF">
        <w:rPr>
          <w:sz w:val="16"/>
        </w:rPr>
        <w:t xml:space="preserve"> Communications systems and networks will take even longer. Quantum clocks are viewed as a viable alternative to GPS in scenarios that require perfect synchronization across multiple weapons systems and aircraft, for example, said </w:t>
      </w:r>
      <w:proofErr w:type="spellStart"/>
      <w:r w:rsidRPr="006830AF">
        <w:rPr>
          <w:sz w:val="16"/>
        </w:rPr>
        <w:t>Hayduk</w:t>
      </w:r>
      <w:proofErr w:type="spellEnd"/>
      <w:r w:rsidRPr="006830AF">
        <w:rPr>
          <w:sz w:val="16"/>
        </w:rPr>
        <w:t xml:space="preserve">. “We’re looking at GPS-like precision in denied environments,” he said. “It often takes several updates to GPS throughout the day to synchronize platforms. We want to be able to move past that so if we are in a denied environment we can still stay synchronized.” Global race underway </w:t>
      </w:r>
      <w:r w:rsidRPr="006830AF">
        <w:rPr>
          <w:u w:val="single"/>
        </w:rPr>
        <w:t>Meanwhile, the Pentagon continues to watch what other nations are doing. China is “very serious” about this, he said. It is projected to invest</w:t>
      </w:r>
      <w:r>
        <w:rPr>
          <w:u w:val="single"/>
        </w:rPr>
        <w:t xml:space="preserve"> </w:t>
      </w:r>
      <w:r w:rsidRPr="006830AF">
        <w:rPr>
          <w:u w:val="single"/>
        </w:rPr>
        <w:t>from $10 billion to $15 billion over the next five years on quantum computing. China already has developed quantum satellites that cannot be hacked.</w:t>
      </w:r>
      <w:r>
        <w:rPr>
          <w:u w:val="single"/>
        </w:rPr>
        <w:t xml:space="preserve"> </w:t>
      </w:r>
      <w:r w:rsidRPr="006830AF">
        <w:rPr>
          <w:sz w:val="16"/>
        </w:rPr>
        <w:t xml:space="preserve">“They have demonstrated great technology,” said </w:t>
      </w:r>
      <w:proofErr w:type="spellStart"/>
      <w:r w:rsidRPr="006830AF">
        <w:rPr>
          <w:sz w:val="16"/>
        </w:rPr>
        <w:t>Hayduk</w:t>
      </w:r>
      <w:proofErr w:type="spellEnd"/>
      <w:r w:rsidRPr="006830AF">
        <w:rPr>
          <w:sz w:val="16"/>
        </w:rPr>
        <w:t xml:space="preserve">. In the U.S., “we have key pieces in place. But we’re looking at more than imitating what China is doing in ground satellite communications. We’re looking at the whole ecosystem: ground, air, space, and form a true network around that.” Other countries have been getting in the game too. The United Kingdom is planning a $400 million program for quantum-based sensing and timing. A similar project by the European Union is projected to be worth $1 billion over 10 years. Canada, Australia and Israel also have sizable programs. </w:t>
      </w:r>
      <w:r w:rsidRPr="006830AF">
        <w:rPr>
          <w:u w:val="single"/>
        </w:rPr>
        <w:t xml:space="preserve">What these countries’ quantum computing efforts have in common is that they are “whole of government” national programs, said </w:t>
      </w:r>
      <w:proofErr w:type="spellStart"/>
      <w:r w:rsidRPr="006830AF">
        <w:rPr>
          <w:u w:val="single"/>
        </w:rPr>
        <w:t>Hayduk</w:t>
      </w:r>
      <w:proofErr w:type="spellEnd"/>
      <w:r w:rsidRPr="006830AF">
        <w:rPr>
          <w:u w:val="single"/>
        </w:rPr>
        <w:t>, “which is very different than what the U.S. has now.”</w:t>
      </w:r>
      <w:r>
        <w:rPr>
          <w:u w:val="single"/>
        </w:rPr>
        <w:t xml:space="preserve"> </w:t>
      </w:r>
      <w:r w:rsidRPr="006830AF">
        <w:rPr>
          <w:sz w:val="16"/>
        </w:rPr>
        <w:t xml:space="preserve">The Air Force Research Laboratory expects to play a “key role in developing software and algorithms to drive applications,” he added. Congress has proposed an $800 million funding line in the Pentagon’s budget over the next five years for quantum projects. </w:t>
      </w:r>
      <w:proofErr w:type="spellStart"/>
      <w:r w:rsidRPr="006830AF">
        <w:rPr>
          <w:sz w:val="16"/>
        </w:rPr>
        <w:t>Hayduk</w:t>
      </w:r>
      <w:proofErr w:type="spellEnd"/>
      <w:r w:rsidRPr="006830AF">
        <w:rPr>
          <w:sz w:val="16"/>
        </w:rPr>
        <w:t xml:space="preserve"> said </w:t>
      </w:r>
      <w:r w:rsidRPr="006830AF">
        <w:rPr>
          <w:u w:val="single"/>
        </w:rPr>
        <w:t>money is important but DoD also needs human capital. “Quantum physicists are in high demand. We need to develop quantum engineers, people who can apply it.” Another concern is the lack of a domestic supply chain (most suppliers today are outside the U.S.) and testing labs focused on quantum science.</w:t>
      </w:r>
      <w:r>
        <w:rPr>
          <w:u w:val="single"/>
        </w:rPr>
        <w:t xml:space="preserve"> </w:t>
      </w:r>
      <w:r w:rsidRPr="006830AF">
        <w:rPr>
          <w:sz w:val="16"/>
        </w:rPr>
        <w:t xml:space="preserve">How quantum technology could </w:t>
      </w:r>
      <w:proofErr w:type="spellStart"/>
      <w:r w:rsidRPr="006830AF">
        <w:rPr>
          <w:sz w:val="16"/>
        </w:rPr>
        <w:t>b</w:t>
      </w:r>
      <w:proofErr w:type="spellEnd"/>
      <w:r w:rsidRPr="006830AF">
        <w:rPr>
          <w:sz w:val="16"/>
        </w:rPr>
        <w:t xml:space="preserve"> applied to artificial intelligence is part of a broader debate on the military’s use of AI. Defense Innovation Board Chairman Eric Schmidt, the former executive chairman of Google’s parent company Alphabet, has been pushing the Pentagon to embrace the technology. This is despite mistrust in the tech industry about the military’s intentions for using AI, which prompted Google to end a partnership with the Air Force to develop machine learning algorithms. The Pentagon this month announced it will be setting up a Joint Artificial Intelligence Center led by DoD Chief Information Officer Dana </w:t>
      </w:r>
      <w:proofErr w:type="spellStart"/>
      <w:r w:rsidRPr="006830AF">
        <w:rPr>
          <w:sz w:val="16"/>
        </w:rPr>
        <w:t>Deasy</w:t>
      </w:r>
      <w:proofErr w:type="spellEnd"/>
      <w:r w:rsidRPr="006830AF">
        <w:rPr>
          <w:sz w:val="16"/>
        </w:rPr>
        <w:t xml:space="preserve">. At the DIB meeting, Schmidt said the new AI center is the “beginning of a very, very large program that will affect everyone in a good way.” In light of the recent controversy about the ethics of using AI in military operations, the Pentagon has asked the board to help </w:t>
      </w:r>
      <w:proofErr w:type="spellStart"/>
      <w:r w:rsidRPr="006830AF">
        <w:rPr>
          <w:sz w:val="16"/>
        </w:rPr>
        <w:t>delop</w:t>
      </w:r>
      <w:proofErr w:type="spellEnd"/>
      <w:r w:rsidRPr="006830AF">
        <w:rPr>
          <w:sz w:val="16"/>
        </w:rPr>
        <w:t xml:space="preserve"> “AI principles” for defense. The technology is regarded as essential to help analyze data and provide leaders with accurate information in real time. Defense and intelligence officials for years have complained that commanders in the field are handicapped by a lack of timely data and reliable communications systems.</w:t>
      </w:r>
    </w:p>
    <w:p w14:paraId="69FECCDC" w14:textId="77777777" w:rsidR="00AA20F8" w:rsidRDefault="00AA20F8" w:rsidP="00AA20F8">
      <w:pPr>
        <w:pStyle w:val="Heading3"/>
      </w:pPr>
      <w:r>
        <w:t>A2 Temporary Visas CP</w:t>
      </w:r>
    </w:p>
    <w:p w14:paraId="6F05FD6B" w14:textId="77777777" w:rsidR="00AA20F8" w:rsidRDefault="00AA20F8" w:rsidP="00AA20F8">
      <w:pPr>
        <w:pStyle w:val="Heading4"/>
      </w:pPr>
      <w:r>
        <w:t xml:space="preserve">Permanence key- high level international students only choose to remain because of future job </w:t>
      </w:r>
      <w:proofErr w:type="spellStart"/>
      <w:r>
        <w:t>oppurtunities</w:t>
      </w:r>
      <w:proofErr w:type="spellEnd"/>
      <w:r>
        <w:t>.</w:t>
      </w:r>
    </w:p>
    <w:p w14:paraId="53D7E87B" w14:textId="77777777" w:rsidR="00AA20F8" w:rsidRPr="00C85C81" w:rsidRDefault="00AA20F8" w:rsidP="00AA20F8">
      <w:r w:rsidRPr="00C85C81">
        <w:t xml:space="preserve">Brian </w:t>
      </w:r>
      <w:r w:rsidRPr="00C747E3">
        <w:rPr>
          <w:rStyle w:val="Style13ptBold"/>
        </w:rPr>
        <w:t>Wang 18</w:t>
      </w:r>
      <w:r w:rsidRPr="00C85C81">
        <w:t xml:space="preserve"> {President of Z1 consulting </w:t>
      </w:r>
      <w:proofErr w:type="spellStart"/>
      <w:r w:rsidRPr="00C85C81">
        <w:t>inc</w:t>
      </w:r>
      <w:proofErr w:type="spellEnd"/>
      <w:r w:rsidRPr="00C85C81">
        <w:t xml:space="preserve">, A Software development and business intelligence consulting company. 4-17-2018. “The US used to advance so fast that countries could only copy what the US did 20 years </w:t>
      </w:r>
      <w:proofErr w:type="gramStart"/>
      <w:r w:rsidRPr="00C85C81">
        <w:t>before</w:t>
      </w:r>
      <w:r>
        <w:t>.</w:t>
      </w:r>
      <w:r w:rsidRPr="00C85C81">
        <w:t>“</w:t>
      </w:r>
      <w:proofErr w:type="gramEnd"/>
      <w:r>
        <w:t xml:space="preserve"> </w:t>
      </w:r>
      <w:r w:rsidRPr="00C85C81">
        <w:t>https://www.nextbigfuture.com/2018/04/the-us-used-to-advance-so-fast-that-countries-could-only-copy-what-the-us-did-20-years-before.html}//JM</w:t>
      </w:r>
    </w:p>
    <w:p w14:paraId="1CFEA535" w14:textId="77777777" w:rsidR="00AA20F8" w:rsidRDefault="00AA20F8" w:rsidP="00AA20F8">
      <w:pPr>
        <w:rPr>
          <w:sz w:val="12"/>
        </w:rPr>
      </w:pPr>
      <w:r w:rsidRPr="00C85C81">
        <w:rPr>
          <w:sz w:val="12"/>
        </w:rPr>
        <w:t>Michael Wessel, ch</w:t>
      </w:r>
      <w:r w:rsidRPr="006C4665">
        <w:rPr>
          <w:sz w:val="12"/>
          <w:highlight w:val="green"/>
        </w:rPr>
        <w:t>ai</w:t>
      </w:r>
      <w:r w:rsidRPr="00C85C81">
        <w:rPr>
          <w:sz w:val="12"/>
        </w:rPr>
        <w:t xml:space="preserve">rman of the congressional U.S.-China Economic Security Review Commission, testified that 350,000 </w:t>
      </w:r>
      <w:proofErr w:type="spellStart"/>
      <w:r w:rsidRPr="00C85C81">
        <w:rPr>
          <w:sz w:val="12"/>
        </w:rPr>
        <w:t>chinese</w:t>
      </w:r>
      <w:proofErr w:type="spellEnd"/>
      <w:r w:rsidRPr="00C85C81">
        <w:rPr>
          <w:sz w:val="12"/>
        </w:rPr>
        <w:t xml:space="preserve"> students in the USA are “systematically stealing US technology”. Wessel said 20 percent of those working on advanced artificial intelligence at the Berkeley Artificial Intelligence Research Lab are Chinese nationals. 30 of the 38 post-</w:t>
      </w:r>
      <w:proofErr w:type="spellStart"/>
      <w:r w:rsidRPr="00C85C81">
        <w:rPr>
          <w:sz w:val="12"/>
        </w:rPr>
        <w:t>doctorial</w:t>
      </w:r>
      <w:proofErr w:type="spellEnd"/>
      <w:r w:rsidRPr="00C85C81">
        <w:rPr>
          <w:sz w:val="12"/>
        </w:rPr>
        <w:t xml:space="preserve"> researchers at the University of Maryland’s Bing Nano Research Group are from China. Michael Wessel has not properly analyzed the situation. *</w:t>
      </w:r>
      <w:r>
        <w:rPr>
          <w:sz w:val="12"/>
        </w:rPr>
        <w:t>f</w:t>
      </w:r>
      <w:r w:rsidRPr="00C85C81">
        <w:rPr>
          <w:sz w:val="12"/>
        </w:rPr>
        <w:t xml:space="preserve"> total numbers of undergraduates and those not in STEM fields are not relevant * </w:t>
      </w:r>
      <w:r w:rsidRPr="00C85C81">
        <w:rPr>
          <w:u w:val="single"/>
        </w:rPr>
        <w:t>About 64 percent of doctoral candidates and almost 68 percent in master’s programs last year were international students</w:t>
      </w:r>
      <w:r w:rsidRPr="00C85C81">
        <w:rPr>
          <w:sz w:val="12"/>
        </w:rPr>
        <w:t xml:space="preserve"> * </w:t>
      </w:r>
      <w:r w:rsidRPr="00C85C81">
        <w:rPr>
          <w:u w:val="single"/>
        </w:rPr>
        <w:t xml:space="preserve">Most international students want to stay in the USA but </w:t>
      </w:r>
      <w:r w:rsidRPr="00C85C81">
        <w:rPr>
          <w:sz w:val="12"/>
        </w:rPr>
        <w:t xml:space="preserve">the US has caps on H1-B and </w:t>
      </w:r>
      <w:r w:rsidRPr="00C85C81">
        <w:rPr>
          <w:u w:val="single"/>
        </w:rPr>
        <w:t>employment-based immigration is limited to 29,500 per country.</w:t>
      </w:r>
      <w:r w:rsidRPr="00C85C81">
        <w:rPr>
          <w:sz w:val="12"/>
        </w:rPr>
        <w:t xml:space="preserve"> * </w:t>
      </w:r>
      <w:r w:rsidRPr="00C85C81">
        <w:rPr>
          <w:u w:val="single"/>
        </w:rPr>
        <w:t xml:space="preserve">the US has a shortage of </w:t>
      </w:r>
      <w:r w:rsidRPr="00C85C81">
        <w:rPr>
          <w:sz w:val="12"/>
        </w:rPr>
        <w:t xml:space="preserve">citizens and </w:t>
      </w:r>
      <w:r w:rsidRPr="00C85C81">
        <w:rPr>
          <w:u w:val="single"/>
        </w:rPr>
        <w:t>permanent residents in doctoral STEM programs</w:t>
      </w:r>
      <w:r w:rsidRPr="00C85C81">
        <w:rPr>
          <w:sz w:val="12"/>
        </w:rPr>
        <w:t xml:space="preserve"> * the US has more Artificial Intelligence talent but China is putting resources and effort to catch up * Internal US incentives regarding student loans versus salaries are a factor * </w:t>
      </w:r>
      <w:r w:rsidRPr="00C85C81">
        <w:rPr>
          <w:u w:val="single"/>
        </w:rPr>
        <w:t>The US has become slower in its technological development and progress.</w:t>
      </w:r>
      <w:r w:rsidRPr="00C85C81">
        <w:rPr>
          <w:sz w:val="12"/>
        </w:rPr>
        <w:t xml:space="preserve"> If SpaceX was not racing ahead with its successful reusable rocket and SpaceX BFR development then China would be passing a US dependent on the US Delta Heavy technology. During WW2 and the decades after, there were technological spies and foreign students in the USA. But the USA was racing ahead with technological development and opportunities for graduates. The USA was brain draining other countries. The US was too busy creating atomic weapons, computers, personal computers and other technologies to need to worry if other countries copied what the USA was doing decades ago. Closing the US off to foreign talent will hinder the ability of US companies to compete. * </w:t>
      </w:r>
      <w:r w:rsidRPr="00C85C81">
        <w:rPr>
          <w:u w:val="single"/>
        </w:rPr>
        <w:t>China can hire American and other foreign professors to its domestic universities.</w:t>
      </w:r>
      <w:r w:rsidRPr="00C85C81">
        <w:rPr>
          <w:sz w:val="12"/>
        </w:rPr>
        <w:t xml:space="preserve"> * China can buy technological companies * China’s companies enter into arrangements for co-development of parts with many companies. Overview of history of foreign students in the USA There is long history of foreign students at US universities. Iran had more than double the number of Taiwanese students studying in the USA in 1980. Why did Iran fail to develop technological industries while Taiwan developed computer supply companies and </w:t>
      </w:r>
      <w:proofErr w:type="gramStart"/>
      <w:r w:rsidRPr="00C85C81">
        <w:rPr>
          <w:sz w:val="12"/>
        </w:rPr>
        <w:t>industries.</w:t>
      </w:r>
      <w:proofErr w:type="gramEnd"/>
      <w:r w:rsidRPr="00C85C81">
        <w:rPr>
          <w:sz w:val="12"/>
        </w:rPr>
        <w:t xml:space="preserve"> India has twice as many students studying in the USA as South Korea. Other than software, India has not been able to develop dominant technological companies comparable to South Korea. Undergraduates do not matter as much Part of the issue is that </w:t>
      </w:r>
      <w:r w:rsidRPr="006C4665">
        <w:rPr>
          <w:u w:val="single"/>
        </w:rPr>
        <w:t>undergraduates do not matter much</w:t>
      </w:r>
      <w:r w:rsidRPr="00C85C81">
        <w:rPr>
          <w:u w:val="single"/>
        </w:rPr>
        <w:t xml:space="preserve"> and only those studying STEM are the main factor involved in technology.</w:t>
      </w:r>
      <w:r w:rsidRPr="00C85C81">
        <w:rPr>
          <w:sz w:val="12"/>
        </w:rPr>
        <w:t xml:space="preserve"> </w:t>
      </w:r>
      <w:r w:rsidRPr="00C85C81">
        <w:rPr>
          <w:u w:val="single"/>
        </w:rPr>
        <w:t xml:space="preserve">At the undergraduate level, 80 percent are United States residents. </w:t>
      </w:r>
      <w:r w:rsidRPr="00C747E3">
        <w:rPr>
          <w:highlight w:val="green"/>
          <w:u w:val="single"/>
        </w:rPr>
        <w:t>At the graduate level</w:t>
      </w:r>
      <w:r w:rsidRPr="00C85C81">
        <w:rPr>
          <w:u w:val="single"/>
        </w:rPr>
        <w:t>, the number is reversed:</w:t>
      </w:r>
      <w:r>
        <w:rPr>
          <w:u w:val="single"/>
        </w:rPr>
        <w:t xml:space="preserve"> </w:t>
      </w:r>
      <w:r w:rsidRPr="00C747E3">
        <w:rPr>
          <w:highlight w:val="green"/>
          <w:u w:val="single"/>
        </w:rPr>
        <w:t>About 80 percent hail from India, China</w:t>
      </w:r>
      <w:r w:rsidRPr="00C85C81">
        <w:rPr>
          <w:u w:val="single"/>
        </w:rPr>
        <w:t xml:space="preserve">, Korea, Turkey </w:t>
      </w:r>
      <w:r w:rsidRPr="00C747E3">
        <w:rPr>
          <w:highlight w:val="green"/>
          <w:u w:val="single"/>
        </w:rPr>
        <w:t>and other foreign countries. There are fewer Americans in</w:t>
      </w:r>
      <w:r w:rsidRPr="00C85C81">
        <w:rPr>
          <w:u w:val="single"/>
        </w:rPr>
        <w:t xml:space="preserve"> hot STEM fields like </w:t>
      </w:r>
      <w:r w:rsidRPr="00C747E3">
        <w:rPr>
          <w:highlight w:val="green"/>
          <w:u w:val="single"/>
        </w:rPr>
        <w:t>computer science, which serve as talent pipelines for</w:t>
      </w:r>
      <w:r w:rsidRPr="00C85C81">
        <w:rPr>
          <w:u w:val="single"/>
        </w:rPr>
        <w:t xml:space="preserve"> the likes </w:t>
      </w:r>
      <w:r w:rsidRPr="00C747E3">
        <w:rPr>
          <w:u w:val="single"/>
        </w:rPr>
        <w:t xml:space="preserve">of </w:t>
      </w:r>
      <w:r w:rsidRPr="00C747E3">
        <w:rPr>
          <w:highlight w:val="green"/>
          <w:u w:val="single"/>
        </w:rPr>
        <w:t>Google, Amazon,</w:t>
      </w:r>
      <w:r w:rsidRPr="00C85C81">
        <w:rPr>
          <w:u w:val="single"/>
        </w:rPr>
        <w:t xml:space="preserve"> Facebook </w:t>
      </w:r>
      <w:r w:rsidRPr="00C747E3">
        <w:rPr>
          <w:highlight w:val="green"/>
          <w:u w:val="single"/>
        </w:rPr>
        <w:t xml:space="preserve">and Microsoft: </w:t>
      </w:r>
      <w:r w:rsidRPr="00C747E3">
        <w:rPr>
          <w:u w:val="single"/>
        </w:rPr>
        <w:t xml:space="preserve">About </w:t>
      </w:r>
      <w:r w:rsidRPr="00C747E3">
        <w:rPr>
          <w:highlight w:val="green"/>
          <w:u w:val="single"/>
        </w:rPr>
        <w:t>64 percent of doctoral candidates and</w:t>
      </w:r>
      <w:r w:rsidRPr="00C85C81">
        <w:rPr>
          <w:u w:val="single"/>
        </w:rPr>
        <w:t xml:space="preserve"> almost </w:t>
      </w:r>
      <w:r w:rsidRPr="00C747E3">
        <w:rPr>
          <w:highlight w:val="green"/>
          <w:u w:val="single"/>
        </w:rPr>
        <w:t>68 percent in master’s programs</w:t>
      </w:r>
      <w:r w:rsidRPr="00C85C81">
        <w:rPr>
          <w:u w:val="single"/>
        </w:rPr>
        <w:t xml:space="preserve"> last year </w:t>
      </w:r>
      <w:r w:rsidRPr="00C747E3">
        <w:rPr>
          <w:highlight w:val="green"/>
          <w:u w:val="single"/>
        </w:rPr>
        <w:t>were international students</w:t>
      </w:r>
      <w:r w:rsidRPr="00C85C81">
        <w:rPr>
          <w:u w:val="single"/>
        </w:rPr>
        <w:t xml:space="preserve">, </w:t>
      </w:r>
      <w:r w:rsidRPr="00C85C81">
        <w:rPr>
          <w:sz w:val="12"/>
        </w:rPr>
        <w:t xml:space="preserve">according to an annual survey of American and Canadian universities by the Computing Research Association. </w:t>
      </w:r>
      <w:r w:rsidRPr="00C85C81">
        <w:rPr>
          <w:u w:val="single"/>
        </w:rPr>
        <w:t xml:space="preserve">Part of the reason is the booming job market in technology. </w:t>
      </w:r>
      <w:r w:rsidRPr="00C747E3">
        <w:rPr>
          <w:highlight w:val="green"/>
          <w:u w:val="single"/>
        </w:rPr>
        <w:t>Americans do not see the need for an advanced degree when there are</w:t>
      </w:r>
      <w:r w:rsidRPr="00C85C81">
        <w:rPr>
          <w:u w:val="single"/>
        </w:rPr>
        <w:t xml:space="preserve"> so many professional </w:t>
      </w:r>
      <w:r w:rsidRPr="00C747E3">
        <w:rPr>
          <w:highlight w:val="green"/>
          <w:u w:val="single"/>
        </w:rPr>
        <w:t>opportunities waiting for them. The price is too high</w:t>
      </w:r>
      <w:r w:rsidRPr="00C85C81">
        <w:rPr>
          <w:u w:val="single"/>
        </w:rPr>
        <w:t xml:space="preserve"> when they have so much student debt already.</w:t>
      </w:r>
      <w:r>
        <w:rPr>
          <w:u w:val="single"/>
        </w:rPr>
        <w:t xml:space="preserve"> </w:t>
      </w:r>
      <w:r w:rsidRPr="00C85C81">
        <w:rPr>
          <w:sz w:val="12"/>
        </w:rPr>
        <w:t xml:space="preserve">The American Institute of Physics examined the issue of STEM and doctorates in Rapid Rise of China’s STEM Workforce Charted by National Science Board Report Jan 2018. US retention of Grads </w:t>
      </w:r>
      <w:r w:rsidRPr="00C747E3">
        <w:rPr>
          <w:highlight w:val="green"/>
          <w:u w:val="single"/>
        </w:rPr>
        <w:t>Most international students</w:t>
      </w:r>
      <w:r w:rsidRPr="00C85C81">
        <w:rPr>
          <w:u w:val="single"/>
        </w:rPr>
        <w:t xml:space="preserve"> (48 percent) </w:t>
      </w:r>
      <w:r w:rsidRPr="00C747E3">
        <w:rPr>
          <w:highlight w:val="green"/>
          <w:u w:val="single"/>
        </w:rPr>
        <w:t xml:space="preserve">wish to stay in the United States </w:t>
      </w:r>
      <w:r w:rsidRPr="00C747E3">
        <w:rPr>
          <w:u w:val="single"/>
        </w:rPr>
        <w:t>after graduation</w:t>
      </w:r>
      <w:r w:rsidRPr="00C747E3">
        <w:rPr>
          <w:highlight w:val="green"/>
          <w:u w:val="single"/>
        </w:rPr>
        <w:t xml:space="preserve">, citing future job </w:t>
      </w:r>
      <w:r w:rsidRPr="006C4665">
        <w:rPr>
          <w:highlight w:val="green"/>
          <w:u w:val="single"/>
        </w:rPr>
        <w:t xml:space="preserve">opportunities as the key factor influencing the desire to remain. Only </w:t>
      </w:r>
      <w:r w:rsidRPr="00C747E3">
        <w:rPr>
          <w:highlight w:val="green"/>
          <w:u w:val="single"/>
        </w:rPr>
        <w:t>12 percent want to leave,</w:t>
      </w:r>
      <w:r w:rsidRPr="00C85C81">
        <w:rPr>
          <w:u w:val="single"/>
        </w:rPr>
        <w:t xml:space="preserve"> but 40.5 percent are undecided. This latter group represents a sizeable pool of talented scientists and engineers who may—or may not—become part of the skilled U.S. workforce.</w:t>
      </w:r>
      <w:r w:rsidRPr="00C85C81">
        <w:rPr>
          <w:sz w:val="12"/>
        </w:rPr>
        <w:t xml:space="preserve"> </w:t>
      </w:r>
      <w:r w:rsidRPr="00C747E3">
        <w:rPr>
          <w:highlight w:val="green"/>
          <w:u w:val="single"/>
        </w:rPr>
        <w:t>International students studying in the United States on temporary visas</w:t>
      </w:r>
      <w:r w:rsidRPr="00C85C81">
        <w:rPr>
          <w:u w:val="single"/>
        </w:rPr>
        <w:t xml:space="preserve"> accounted for nearly two-fifths (39 percent) of all PhDs in science, technology, engineering, and mathematics (STEM) fields in 2013—a proportion that </w:t>
      </w:r>
      <w:r w:rsidRPr="00C747E3">
        <w:rPr>
          <w:highlight w:val="green"/>
          <w:u w:val="single"/>
        </w:rPr>
        <w:t>has doubled over the past three decades</w:t>
      </w:r>
      <w:r w:rsidRPr="00C85C81">
        <w:rPr>
          <w:u w:val="single"/>
        </w:rPr>
        <w:t>.</w:t>
      </w:r>
      <w:r>
        <w:rPr>
          <w:u w:val="single"/>
        </w:rPr>
        <w:t xml:space="preserve"> </w:t>
      </w:r>
      <w:r w:rsidRPr="00C85C81">
        <w:rPr>
          <w:sz w:val="12"/>
        </w:rPr>
        <w:t xml:space="preserve">Employer-sponsored H-1B visas remain the primary method for international individuals to reside in the United States. The 2017 fiscal year had a regular cap of 65,000 visas, with an additional 20,000 visas reserved for individuals who obtained U.S. master’s degrees or higher. </w:t>
      </w:r>
      <w:r w:rsidRPr="00C747E3">
        <w:rPr>
          <w:highlight w:val="green"/>
          <w:u w:val="single"/>
        </w:rPr>
        <w:t>Because</w:t>
      </w:r>
      <w:r w:rsidRPr="00C85C81">
        <w:rPr>
          <w:u w:val="single"/>
        </w:rPr>
        <w:t xml:space="preserve"> </w:t>
      </w:r>
      <w:r w:rsidRPr="00C747E3">
        <w:rPr>
          <w:highlight w:val="green"/>
          <w:u w:val="single"/>
        </w:rPr>
        <w:t>employment-based immigration visas</w:t>
      </w:r>
      <w:r w:rsidRPr="00C85C81">
        <w:rPr>
          <w:u w:val="single"/>
        </w:rPr>
        <w:t xml:space="preserve"> (i.e., permanent residency) </w:t>
      </w:r>
      <w:r w:rsidRPr="00C747E3">
        <w:rPr>
          <w:highlight w:val="green"/>
          <w:u w:val="single"/>
        </w:rPr>
        <w:t>are limited to 140,000 per year, are subject to an approximate 7 percent per country limit</w:t>
      </w:r>
      <w:r w:rsidRPr="00C85C81">
        <w:rPr>
          <w:u w:val="single"/>
        </w:rPr>
        <w:t xml:space="preserve"> (i.e., ~25,900 visas per country), and are allocated on a preference-based system.</w:t>
      </w:r>
      <w:r>
        <w:rPr>
          <w:u w:val="single"/>
        </w:rPr>
        <w:t xml:space="preserve"> </w:t>
      </w:r>
      <w:r w:rsidRPr="006C4665">
        <w:rPr>
          <w:u w:val="single"/>
        </w:rPr>
        <w:t xml:space="preserve">Overall researchers and </w:t>
      </w:r>
      <w:r w:rsidRPr="006C4665">
        <w:rPr>
          <w:highlight w:val="green"/>
          <w:u w:val="single"/>
        </w:rPr>
        <w:t>AI talent</w:t>
      </w:r>
      <w:r w:rsidRPr="006C4665">
        <w:rPr>
          <w:u w:val="single"/>
        </w:rPr>
        <w:t xml:space="preserve"> World Bank </w:t>
      </w:r>
      <w:r w:rsidRPr="006C4665">
        <w:rPr>
          <w:highlight w:val="green"/>
          <w:u w:val="single"/>
        </w:rPr>
        <w:t>data shows</w:t>
      </w:r>
      <w:r w:rsidRPr="006C4665">
        <w:rPr>
          <w:sz w:val="12"/>
          <w:highlight w:val="green"/>
        </w:rPr>
        <w:t xml:space="preserve"> </w:t>
      </w:r>
      <w:r w:rsidRPr="006C4665">
        <w:rPr>
          <w:highlight w:val="green"/>
          <w:u w:val="single"/>
        </w:rPr>
        <w:t xml:space="preserve">China </w:t>
      </w:r>
      <w:r w:rsidRPr="006C4665">
        <w:rPr>
          <w:u w:val="single"/>
        </w:rPr>
        <w:t xml:space="preserve">now </w:t>
      </w:r>
      <w:r w:rsidRPr="00C747E3">
        <w:rPr>
          <w:highlight w:val="green"/>
          <w:u w:val="single"/>
        </w:rPr>
        <w:t>produces 1,177</w:t>
      </w:r>
      <w:r w:rsidRPr="00C85C81">
        <w:rPr>
          <w:u w:val="single"/>
        </w:rPr>
        <w:t xml:space="preserve"> R&amp;D </w:t>
      </w:r>
      <w:r w:rsidRPr="00C747E3">
        <w:rPr>
          <w:highlight w:val="green"/>
          <w:u w:val="single"/>
        </w:rPr>
        <w:t>researchers per million</w:t>
      </w:r>
      <w:r w:rsidRPr="00C85C81">
        <w:rPr>
          <w:u w:val="single"/>
        </w:rPr>
        <w:t xml:space="preserve"> of its population, </w:t>
      </w:r>
      <w:r w:rsidRPr="00C747E3">
        <w:rPr>
          <w:highlight w:val="green"/>
          <w:u w:val="single"/>
        </w:rPr>
        <w:t>three times the level in the 1990s</w:t>
      </w:r>
      <w:r w:rsidRPr="00C85C81">
        <w:rPr>
          <w:u w:val="single"/>
        </w:rPr>
        <w:t xml:space="preserve"> and in line with the world average. </w:t>
      </w:r>
      <w:r w:rsidRPr="00C747E3">
        <w:rPr>
          <w:highlight w:val="green"/>
          <w:u w:val="single"/>
        </w:rPr>
        <w:t>The U.S. produces</w:t>
      </w:r>
      <w:r w:rsidRPr="00C85C81">
        <w:rPr>
          <w:u w:val="single"/>
        </w:rPr>
        <w:t xml:space="preserve"> many </w:t>
      </w:r>
      <w:r w:rsidRPr="00C747E3">
        <w:rPr>
          <w:highlight w:val="green"/>
          <w:u w:val="single"/>
        </w:rPr>
        <w:t>more</w:t>
      </w:r>
      <w:r w:rsidRPr="00C85C81">
        <w:rPr>
          <w:u w:val="single"/>
        </w:rPr>
        <w:t xml:space="preserve"> researchers per million – </w:t>
      </w:r>
      <w:r w:rsidRPr="006C4665">
        <w:rPr>
          <w:highlight w:val="green"/>
          <w:u w:val="single"/>
        </w:rPr>
        <w:t xml:space="preserve">at 4,321 – but </w:t>
      </w:r>
      <w:r w:rsidRPr="00C747E3">
        <w:rPr>
          <w:highlight w:val="green"/>
          <w:u w:val="single"/>
        </w:rPr>
        <w:t>that is more than offset by China’s population</w:t>
      </w:r>
      <w:r w:rsidRPr="00C85C81">
        <w:rPr>
          <w:u w:val="single"/>
        </w:rPr>
        <w:t xml:space="preserve"> being </w:t>
      </w:r>
      <w:r w:rsidRPr="00C747E3">
        <w:rPr>
          <w:highlight w:val="green"/>
          <w:u w:val="single"/>
        </w:rPr>
        <w:t xml:space="preserve">about four times </w:t>
      </w:r>
      <w:r w:rsidRPr="006C4665">
        <w:rPr>
          <w:u w:val="single"/>
        </w:rPr>
        <w:t>the</w:t>
      </w:r>
      <w:r w:rsidRPr="00C85C81">
        <w:rPr>
          <w:u w:val="single"/>
        </w:rPr>
        <w:t xml:space="preserve"> size.</w:t>
      </w:r>
      <w:r>
        <w:rPr>
          <w:u w:val="single"/>
        </w:rPr>
        <w:t xml:space="preserve"> </w:t>
      </w:r>
      <w:r w:rsidRPr="00C85C81">
        <w:rPr>
          <w:sz w:val="12"/>
        </w:rPr>
        <w:t xml:space="preserve">According to the study, compiled by the Tencent Research Institute, </w:t>
      </w:r>
      <w:r w:rsidRPr="00C747E3">
        <w:rPr>
          <w:highlight w:val="green"/>
          <w:u w:val="single"/>
        </w:rPr>
        <w:t>there are just 300,000 “AI researchers</w:t>
      </w:r>
      <w:r w:rsidRPr="00C85C81">
        <w:rPr>
          <w:u w:val="single"/>
        </w:rPr>
        <w:t xml:space="preserve"> and practitioners” </w:t>
      </w:r>
      <w:r w:rsidRPr="00C747E3">
        <w:rPr>
          <w:highlight w:val="green"/>
          <w:u w:val="single"/>
        </w:rPr>
        <w:t>worldwide, but the</w:t>
      </w:r>
      <w:r w:rsidRPr="00C85C81">
        <w:rPr>
          <w:u w:val="single"/>
        </w:rPr>
        <w:t xml:space="preserve"> “market</w:t>
      </w:r>
      <w:r w:rsidRPr="00C85C81">
        <w:rPr>
          <w:sz w:val="12"/>
        </w:rPr>
        <w:t xml:space="preserve"> </w:t>
      </w:r>
      <w:r w:rsidRPr="00C747E3">
        <w:rPr>
          <w:highlight w:val="green"/>
          <w:u w:val="single"/>
        </w:rPr>
        <w:t>demand” is for millions</w:t>
      </w:r>
      <w:r w:rsidRPr="00C85C81">
        <w:rPr>
          <w:u w:val="single"/>
        </w:rPr>
        <w:t xml:space="preserve"> of roles</w:t>
      </w:r>
      <w:r w:rsidRPr="00C85C81">
        <w:rPr>
          <w:sz w:val="12"/>
        </w:rPr>
        <w:t>. Tencent’s new “2017 Global AI Talent White Paper” suggests the bottleneck here is education. It estimates that 200,000 of the 300,000 active researchers are already employed in various industries (not just tech), while the remaining 100,000 are still studying. The US AI talent outnumbers China’s by about 2 or 4 to 1. One independent AI lab says there were only 10,000 individuals worldwide with the right skills to spearhead serious new AI projects. The US has about 70-90% of the top AI talent. The USA is currently far ahead in terms of global AI talent. The USA has more universities teaching machine learning and related subjects than any other nation, and more AI startups. America is home to more than 1,000 AI startups of the world’s total of 2,600, while China has nearly 600.</w:t>
      </w:r>
    </w:p>
    <w:p w14:paraId="701492A8" w14:textId="77777777" w:rsidR="00AA20F8" w:rsidRDefault="00AA20F8" w:rsidP="00AA20F8">
      <w:pPr>
        <w:pStyle w:val="Heading3"/>
      </w:pPr>
      <w:r>
        <w:t>A2 Ban AI CP</w:t>
      </w:r>
    </w:p>
    <w:p w14:paraId="604B1DE8" w14:textId="77777777" w:rsidR="00AA20F8" w:rsidRDefault="00AA20F8" w:rsidP="00AA20F8">
      <w:pPr>
        <w:pStyle w:val="Heading4"/>
      </w:pPr>
      <w:r>
        <w:t>Outright ban fails- empirics prove.</w:t>
      </w:r>
    </w:p>
    <w:p w14:paraId="3CC73642" w14:textId="77777777" w:rsidR="00AA20F8" w:rsidRPr="007F4A92" w:rsidRDefault="00AA20F8" w:rsidP="00AA20F8">
      <w:r>
        <w:t xml:space="preserve">Gregory </w:t>
      </w:r>
      <w:r w:rsidRPr="007F4A92">
        <w:rPr>
          <w:rStyle w:val="Style13ptBold"/>
        </w:rPr>
        <w:t>Allen</w:t>
      </w:r>
      <w:r>
        <w:t xml:space="preserve"> and </w:t>
      </w:r>
      <w:proofErr w:type="spellStart"/>
      <w:r>
        <w:t>Taniel</w:t>
      </w:r>
      <w:proofErr w:type="spellEnd"/>
      <w:r>
        <w:t xml:space="preserve"> </w:t>
      </w:r>
      <w:r w:rsidRPr="007F4A92">
        <w:rPr>
          <w:rStyle w:val="Style13ptBold"/>
        </w:rPr>
        <w:t>Chan 18</w:t>
      </w:r>
      <w:r>
        <w:t xml:space="preserve"> {Gregory C. Allen is an adjunct fellow at the Center for a New American Security, where his research focuses on the intersection of artificial intelligence, cybersecurity, robotics, and national security. He regularly advises US government defense, intelligence, and technology policy organizations. </w:t>
      </w:r>
      <w:proofErr w:type="spellStart"/>
      <w:r>
        <w:t>Taniel</w:t>
      </w:r>
      <w:proofErr w:type="spellEnd"/>
      <w:r>
        <w:t xml:space="preserve"> Chan is currently with Bain &amp; Company in London. Previously, he was the associate director of Strategy and Analytics for the New York City Department of Education and a financial analyst at Goldman Sachs &amp; Co. He also worked on technology and workforce development policy for the White House. 2-21-2018. “Artificial intelligence and national security.” </w:t>
      </w:r>
      <w:r w:rsidRPr="007F4A92">
        <w:t>https://thebulletin.org/2018/02/artificial-intelligence-and-national-security/</w:t>
      </w:r>
      <w:r>
        <w:t>}//JM</w:t>
      </w:r>
    </w:p>
    <w:p w14:paraId="417947CF" w14:textId="77777777" w:rsidR="00AA20F8" w:rsidRPr="00173D37" w:rsidRDefault="00AA20F8" w:rsidP="00AA20F8">
      <w:pPr>
        <w:rPr>
          <w:sz w:val="16"/>
        </w:rPr>
      </w:pPr>
      <w:r w:rsidRPr="007F4A92">
        <w:rPr>
          <w:u w:val="single"/>
        </w:rPr>
        <w:t>Fears of aerial bombing led to an international treaty banning the use of weaponized aircraft, but voluntary restraint was quickly abandoned and did not stop air war in WWI.</w:t>
      </w:r>
      <w:r>
        <w:rPr>
          <w:u w:val="single"/>
        </w:rPr>
        <w:t xml:space="preserve"> </w:t>
      </w:r>
      <w:r w:rsidRPr="00173D37">
        <w:rPr>
          <w:sz w:val="16"/>
        </w:rPr>
        <w:t xml:space="preserve">In 1899, diplomats from the world’s leading military powers convened in The Hague for a peace conference. </w:t>
      </w:r>
      <w:r w:rsidRPr="00173D37">
        <w:rPr>
          <w:u w:val="single"/>
        </w:rPr>
        <w:t>One of the more interesting outcomes of the conference was a five-year moratorium on all offensive military uses of aircraf</w:t>
      </w:r>
      <w:r w:rsidRPr="00173D37">
        <w:rPr>
          <w:sz w:val="16"/>
        </w:rPr>
        <w:t>t.</w:t>
      </w:r>
      <w:bookmarkStart w:id="53" w:name="_ftnref17"/>
      <w:r w:rsidRPr="00173D37">
        <w:rPr>
          <w:sz w:val="16"/>
        </w:rPr>
        <w:fldChar w:fldCharType="begin"/>
      </w:r>
      <w:r w:rsidRPr="00173D37">
        <w:rPr>
          <w:sz w:val="16"/>
        </w:rPr>
        <w:instrText xml:space="preserve"> HYPERLINK "https://thebulletin.org/?p=48422" \l "_ftn17" \o "" </w:instrText>
      </w:r>
      <w:r w:rsidRPr="00173D37">
        <w:rPr>
          <w:sz w:val="16"/>
        </w:rPr>
        <w:fldChar w:fldCharType="separate"/>
      </w:r>
      <w:r w:rsidRPr="00173D37">
        <w:rPr>
          <w:rStyle w:val="Hyperlink"/>
          <w:sz w:val="16"/>
        </w:rPr>
        <w:t>[Q]</w:t>
      </w:r>
      <w:r w:rsidRPr="00173D37">
        <w:rPr>
          <w:sz w:val="16"/>
        </w:rPr>
        <w:fldChar w:fldCharType="end"/>
      </w:r>
      <w:bookmarkEnd w:id="53"/>
      <w:r w:rsidRPr="00173D37">
        <w:rPr>
          <w:sz w:val="16"/>
        </w:rPr>
        <w:t xml:space="preserve"> Though </w:t>
      </w:r>
      <w:r w:rsidRPr="00173D37">
        <w:rPr>
          <w:u w:val="single"/>
        </w:rPr>
        <w:t>the intention was to later make the ban permanent, it was abandoned a</w:t>
      </w:r>
      <w:r w:rsidRPr="00173D37">
        <w:rPr>
          <w:sz w:val="16"/>
        </w:rPr>
        <w:t xml:space="preserve">t the second Hague conference of 1907 </w:t>
      </w:r>
      <w:r w:rsidRPr="00173D37">
        <w:rPr>
          <w:u w:val="single"/>
        </w:rPr>
        <w:t xml:space="preserve">once countries saw the irresistible potential of aerial warfare. </w:t>
      </w:r>
      <w:r w:rsidRPr="00173D37">
        <w:rPr>
          <w:sz w:val="16"/>
        </w:rPr>
        <w:t xml:space="preserve">Accordingly, </w:t>
      </w:r>
      <w:r w:rsidRPr="00173D37">
        <w:rPr>
          <w:u w:val="single"/>
        </w:rPr>
        <w:t>all the great powers began constructing and planning for the use of aircraft bombers.</w:t>
      </w:r>
      <w:bookmarkStart w:id="54" w:name="_ednref93"/>
      <w:r w:rsidRPr="00173D37">
        <w:rPr>
          <w:u w:val="single"/>
        </w:rPr>
        <w:fldChar w:fldCharType="begin"/>
      </w:r>
      <w:r w:rsidRPr="00173D37">
        <w:rPr>
          <w:u w:val="single"/>
        </w:rPr>
        <w:instrText xml:space="preserve"> HYPERLINK "https://thebulletin.org/?p=48422" \l "_edn93" \o "" </w:instrText>
      </w:r>
      <w:r w:rsidRPr="00173D37">
        <w:rPr>
          <w:u w:val="single"/>
        </w:rPr>
        <w:fldChar w:fldCharType="separate"/>
      </w:r>
      <w:r w:rsidRPr="00173D37">
        <w:rPr>
          <w:rStyle w:val="Hyperlink"/>
          <w:u w:val="single"/>
        </w:rPr>
        <w:t>[93]</w:t>
      </w:r>
      <w:r w:rsidRPr="00173D37">
        <w:rPr>
          <w:u w:val="single"/>
        </w:rPr>
        <w:fldChar w:fldCharType="end"/>
      </w:r>
      <w:bookmarkEnd w:id="54"/>
      <w:r w:rsidRPr="00173D37">
        <w:rPr>
          <w:sz w:val="16"/>
        </w:rPr>
        <w:t xml:space="preserve"> In 1910, the combined military air fleets of the European great powers contained 50 airplanes. By 1914, the number reached 700.</w:t>
      </w:r>
      <w:bookmarkStart w:id="55" w:name="_ednref94"/>
      <w:r w:rsidRPr="00173D37">
        <w:rPr>
          <w:sz w:val="16"/>
        </w:rPr>
        <w:fldChar w:fldCharType="begin"/>
      </w:r>
      <w:r w:rsidRPr="00173D37">
        <w:rPr>
          <w:sz w:val="16"/>
        </w:rPr>
        <w:instrText xml:space="preserve"> HYPERLINK "https://thebulletin.org/?p=48422" \l "_edn94" \o "" </w:instrText>
      </w:r>
      <w:r w:rsidRPr="00173D37">
        <w:rPr>
          <w:sz w:val="16"/>
        </w:rPr>
        <w:fldChar w:fldCharType="separate"/>
      </w:r>
      <w:r w:rsidRPr="00173D37">
        <w:rPr>
          <w:rStyle w:val="Hyperlink"/>
          <w:sz w:val="16"/>
        </w:rPr>
        <w:t>[94]</w:t>
      </w:r>
      <w:r w:rsidRPr="00173D37">
        <w:rPr>
          <w:sz w:val="16"/>
        </w:rPr>
        <w:fldChar w:fldCharType="end"/>
      </w:r>
      <w:bookmarkEnd w:id="55"/>
      <w:r w:rsidRPr="00173D37">
        <w:rPr>
          <w:sz w:val="16"/>
        </w:rPr>
        <w:t xml:space="preserve"> When World War I broke out, the only real limitation on the use of military air power was technology: the primitive airplanes had limited range and bomb-carrying capacity. Still, every European belligerent’s capital, save Rome, was bombed from the air.</w:t>
      </w:r>
      <w:bookmarkStart w:id="56" w:name="_ednref95"/>
      <w:r w:rsidRPr="00173D37">
        <w:rPr>
          <w:sz w:val="16"/>
        </w:rPr>
        <w:fldChar w:fldCharType="begin"/>
      </w:r>
      <w:r w:rsidRPr="00173D37">
        <w:rPr>
          <w:sz w:val="16"/>
        </w:rPr>
        <w:instrText xml:space="preserve"> HYPERLINK "https://thebulletin.org/?p=48422" \l "_edn95" \o "" </w:instrText>
      </w:r>
      <w:r w:rsidRPr="00173D37">
        <w:rPr>
          <w:sz w:val="16"/>
        </w:rPr>
        <w:fldChar w:fldCharType="separate"/>
      </w:r>
      <w:r w:rsidRPr="00173D37">
        <w:rPr>
          <w:rStyle w:val="Hyperlink"/>
          <w:sz w:val="16"/>
        </w:rPr>
        <w:t>[95]</w:t>
      </w:r>
      <w:r w:rsidRPr="00173D37">
        <w:rPr>
          <w:sz w:val="16"/>
        </w:rPr>
        <w:fldChar w:fldCharType="end"/>
      </w:r>
      <w:bookmarkEnd w:id="56"/>
      <w:r w:rsidRPr="00173D37">
        <w:rPr>
          <w:sz w:val="16"/>
        </w:rPr>
        <w:t xml:space="preserve"> </w:t>
      </w:r>
      <w:r w:rsidRPr="00173D37">
        <w:rPr>
          <w:u w:val="single"/>
        </w:rPr>
        <w:t>The applications of AI to warfare and espionage are likely to be as irresistible as aircraft. Preventing expanded military use of AI is likely impossible.</w:t>
      </w:r>
      <w:r>
        <w:rPr>
          <w:u w:val="single"/>
        </w:rPr>
        <w:t xml:space="preserve"> </w:t>
      </w:r>
      <w:r w:rsidRPr="00173D37">
        <w:rPr>
          <w:u w:val="single"/>
        </w:rPr>
        <w:t>Aerospace technology ultimately became nearly synonymous with military power, and it seems likely that applications of AI will ultimately go the same route. Just as businesses are choosing machine learning because competitively they have no choice, so too will militaries and intelligence agencies feel pressure to expand the use of military AI applications.</w:t>
      </w:r>
      <w:r w:rsidRPr="00173D37">
        <w:rPr>
          <w:sz w:val="16"/>
        </w:rPr>
        <w:t xml:space="preserve"> Michael Rogers, head of the United States National Security Agency and Cyber Command, agrees: “</w:t>
      </w:r>
      <w:r w:rsidRPr="00173D37">
        <w:rPr>
          <w:u w:val="single"/>
        </w:rPr>
        <w:t xml:space="preserve">It is not the ‘if.’ It’s only the ‘when’ to me. </w:t>
      </w:r>
      <w:r w:rsidRPr="00173D37">
        <w:rPr>
          <w:sz w:val="16"/>
        </w:rPr>
        <w:t>This is coming.”</w:t>
      </w:r>
      <w:bookmarkStart w:id="57" w:name="_ednref96"/>
      <w:r w:rsidRPr="00173D37">
        <w:rPr>
          <w:sz w:val="16"/>
        </w:rPr>
        <w:fldChar w:fldCharType="begin"/>
      </w:r>
      <w:r w:rsidRPr="00173D37">
        <w:rPr>
          <w:sz w:val="16"/>
        </w:rPr>
        <w:instrText xml:space="preserve"> HYPERLINK "https://thebulletin.org/?p=48422" \l "_edn96" \o "" </w:instrText>
      </w:r>
      <w:r w:rsidRPr="00173D37">
        <w:rPr>
          <w:sz w:val="16"/>
        </w:rPr>
        <w:fldChar w:fldCharType="separate"/>
      </w:r>
      <w:r w:rsidRPr="00173D37">
        <w:rPr>
          <w:rStyle w:val="Hyperlink"/>
          <w:sz w:val="16"/>
        </w:rPr>
        <w:t>[96]</w:t>
      </w:r>
      <w:r w:rsidRPr="00173D37">
        <w:rPr>
          <w:sz w:val="16"/>
        </w:rPr>
        <w:fldChar w:fldCharType="end"/>
      </w:r>
      <w:bookmarkEnd w:id="57"/>
      <w:r w:rsidRPr="00173D37">
        <w:rPr>
          <w:sz w:val="16"/>
        </w:rPr>
        <w:t xml:space="preserve"> That sense of inevitability derives not only from how useful AI is already proving to be, but also from the belief that current applications have only scratched the surface of what capabilities are likely to come. Though </w:t>
      </w:r>
      <w:r w:rsidRPr="00173D37">
        <w:rPr>
          <w:u w:val="single"/>
        </w:rPr>
        <w:t>outright bans of AI applications in the national security sector are unrealistic, the more modest goal of safe and effective technology management must be pursued.</w:t>
      </w:r>
      <w:r>
        <w:rPr>
          <w:u w:val="single"/>
        </w:rPr>
        <w:t xml:space="preserve"> </w:t>
      </w:r>
      <w:r w:rsidRPr="00173D37">
        <w:rPr>
          <w:u w:val="single"/>
        </w:rPr>
        <w:t>The ban of aircraft fell apart, but the United States, its allies, and even its adversaries did develop a framework that sought to limit the risks of aerospace technology</w:t>
      </w:r>
      <w:r w:rsidRPr="00173D37">
        <w:rPr>
          <w:sz w:val="16"/>
        </w:rPr>
        <w:t>. Though many details will remain unclear until the technology is more mature, eventually the United States and other actors will have to develop a regime that limits the risk of military AI technology proliferation.</w:t>
      </w:r>
    </w:p>
    <w:p w14:paraId="490DD2AB" w14:textId="77777777" w:rsidR="00AA20F8" w:rsidRDefault="00AA20F8" w:rsidP="00AA20F8"/>
    <w:p w14:paraId="61F853AF" w14:textId="70FA0E9C" w:rsidR="00B80618" w:rsidRDefault="00B80618" w:rsidP="00B80618">
      <w:pPr>
        <w:pStyle w:val="Heading1"/>
      </w:pPr>
      <w:r>
        <w:t>Extra</w:t>
      </w:r>
    </w:p>
    <w:p w14:paraId="08AC9B05" w14:textId="0EAF4847" w:rsidR="00B80618" w:rsidRDefault="00B80618" w:rsidP="00B80618">
      <w:pPr>
        <w:pStyle w:val="Heading2"/>
      </w:pPr>
      <w:r>
        <w:t>H-1B AI</w:t>
      </w:r>
    </w:p>
    <w:p w14:paraId="60C3CD4E" w14:textId="77777777" w:rsidR="00B80618" w:rsidRPr="00986F30" w:rsidRDefault="00B80618" w:rsidP="00B80618">
      <w:pPr>
        <w:pStyle w:val="Heading3"/>
      </w:pPr>
      <w:r>
        <w:t>H-1B</w:t>
      </w:r>
    </w:p>
    <w:p w14:paraId="52A815E8" w14:textId="77777777" w:rsidR="00B80618" w:rsidRPr="0096677F" w:rsidRDefault="00B80618" w:rsidP="00B80618">
      <w:pPr>
        <w:pStyle w:val="Heading4"/>
      </w:pPr>
      <w:r>
        <w:t>H-1Bs lead to brain blocking of AI</w:t>
      </w:r>
    </w:p>
    <w:p w14:paraId="155D46B1" w14:textId="77777777" w:rsidR="00B80618" w:rsidRPr="0096677F" w:rsidRDefault="00B80618" w:rsidP="00B80618">
      <w:r>
        <w:t xml:space="preserve">Ellen </w:t>
      </w:r>
      <w:r w:rsidRPr="0096677F">
        <w:rPr>
          <w:rStyle w:val="Style13ptBold"/>
        </w:rPr>
        <w:t>Sheng 18</w:t>
      </w:r>
      <w:r>
        <w:t xml:space="preserve"> – is a writer and editor with a focus on business, finance, fintech and US-China investment. [“Silicon Valley is fighting a brain-drain war with Trump that it may lose”, CNBC, April 9</w:t>
      </w:r>
      <w:r w:rsidRPr="0096677F">
        <w:rPr>
          <w:vertAlign w:val="superscript"/>
        </w:rPr>
        <w:t>th</w:t>
      </w:r>
      <w:r>
        <w:t xml:space="preserve">, </w:t>
      </w:r>
      <w:hyperlink r:id="rId105" w:history="1">
        <w:r w:rsidRPr="00282476">
          <w:rPr>
            <w:rStyle w:val="Hyperlink"/>
          </w:rPr>
          <w:t>https://www.cnbc.com/2018/04/09/trumps-war-on-immigration-causing-silicon-valley-brain-drain.html</w:t>
        </w:r>
      </w:hyperlink>
      <w:r>
        <w:t>, AZ]</w:t>
      </w:r>
    </w:p>
    <w:p w14:paraId="366DACDF" w14:textId="77777777" w:rsidR="00B80618" w:rsidRPr="0096677F" w:rsidRDefault="00B80618" w:rsidP="00B80618">
      <w:r>
        <w:t xml:space="preserve">Alternatives to U.S. citizenship </w:t>
      </w:r>
      <w:proofErr w:type="spellStart"/>
      <w:r>
        <w:t>Rangnekar</w:t>
      </w:r>
      <w:proofErr w:type="spellEnd"/>
      <w:r>
        <w:t xml:space="preserve"> is one of a </w:t>
      </w:r>
      <w:r w:rsidRPr="0078042B">
        <w:rPr>
          <w:u w:val="single"/>
        </w:rPr>
        <w:t>growing number of</w:t>
      </w:r>
      <w:r>
        <w:t xml:space="preserve"> </w:t>
      </w:r>
      <w:r w:rsidRPr="0078042B">
        <w:rPr>
          <w:u w:val="single"/>
        </w:rPr>
        <w:t>highly educated foreign entrepreneurs</w:t>
      </w:r>
      <w:r>
        <w:t xml:space="preserve"> </w:t>
      </w:r>
      <w:r w:rsidRPr="0078042B">
        <w:rPr>
          <w:u w:val="single"/>
        </w:rPr>
        <w:t>in</w:t>
      </w:r>
      <w:r>
        <w:t xml:space="preserve"> the </w:t>
      </w:r>
      <w:r w:rsidRPr="0078042B">
        <w:rPr>
          <w:u w:val="single"/>
        </w:rPr>
        <w:t>U</w:t>
      </w:r>
      <w:r>
        <w:t xml:space="preserve">nited </w:t>
      </w:r>
      <w:r w:rsidRPr="0078042B">
        <w:rPr>
          <w:u w:val="single"/>
        </w:rPr>
        <w:t>S</w:t>
      </w:r>
      <w:r>
        <w:t>tates w</w:t>
      </w:r>
      <w:r w:rsidRPr="0078042B">
        <w:rPr>
          <w:u w:val="single"/>
        </w:rPr>
        <w:t xml:space="preserve">ho have started looking at alternatives to </w:t>
      </w:r>
      <w:r>
        <w:t xml:space="preserve">the obstacle-strewn </w:t>
      </w:r>
      <w:r w:rsidRPr="0078042B">
        <w:rPr>
          <w:u w:val="single"/>
        </w:rPr>
        <w:t>path to U.S. citizenship</w:t>
      </w:r>
      <w:r>
        <w:t xml:space="preserve">. </w:t>
      </w:r>
      <w:r w:rsidRPr="0078042B">
        <w:rPr>
          <w:rStyle w:val="Emphasis"/>
        </w:rPr>
        <w:t>Hardships for foreign entrepreneurs</w:t>
      </w:r>
      <w:r>
        <w:t xml:space="preserve"> </w:t>
      </w:r>
      <w:r w:rsidRPr="0078042B">
        <w:rPr>
          <w:u w:val="single"/>
        </w:rPr>
        <w:t>in the</w:t>
      </w:r>
      <w:r>
        <w:t xml:space="preserve"> </w:t>
      </w:r>
      <w:r w:rsidRPr="0078042B">
        <w:rPr>
          <w:u w:val="single"/>
        </w:rPr>
        <w:t>U</w:t>
      </w:r>
      <w:r>
        <w:t xml:space="preserve">nited </w:t>
      </w:r>
      <w:r w:rsidRPr="0078042B">
        <w:rPr>
          <w:u w:val="single"/>
        </w:rPr>
        <w:t>S</w:t>
      </w:r>
      <w:r>
        <w:t xml:space="preserve">tates </w:t>
      </w:r>
      <w:r w:rsidRPr="0078042B">
        <w:rPr>
          <w:u w:val="single"/>
        </w:rPr>
        <w:t>have increased as of late</w:t>
      </w:r>
      <w:r>
        <w:t xml:space="preserve">, </w:t>
      </w:r>
      <w:r w:rsidRPr="0078042B">
        <w:rPr>
          <w:u w:val="single"/>
        </w:rPr>
        <w:t>thanks to</w:t>
      </w:r>
      <w:r>
        <w:t xml:space="preserve"> the </w:t>
      </w:r>
      <w:r w:rsidRPr="0078042B">
        <w:rPr>
          <w:u w:val="single"/>
        </w:rPr>
        <w:t>heightened vetting of H-1B visas</w:t>
      </w:r>
      <w:r>
        <w:t xml:space="preserve">, Trump's Muslim ban and an increasingly hostile stance toward immigration. Trump, through a number of executive orders and memos from various U.S. agencies has started narrowing visa requirements. In February the U.S Citizenship and Immigration Services agency put out a new policy memo requiring "detailed documentation" about H-1B workers employed at third-party work sites to demonstrate that employees are actually filling specialty roles for which they were hired. The move is designed to cut down on "benching" — a practice in which employers hire entry-level software engineers from overseas, pay them the minimum required wage or less and shuffle them to subsidiaries. Although it is important to close some of the loopholes in the H-1B visa program, these actions could also have unintended consequences. Often lost in the political rhetoric is the fact that immigration is a critical issue for the U.S. economy and our nation's competitive position. The National Foundation for American Policy found that immigrants have started more than half of the country's billion-dollar start-up companies. Some of the more prominent examples include SpaceX and Tesla founder Elon Musk, from South Africa, and Google co-founder Sergey Brin, an immigrant from the former Soviet Union. The H-1B visa is the primary avenue for skilled immigrants to enter the United States. While it's well known that companies in Silicon Valley rely on H-1B visas, it is also used heavily by companies in New York, Texas and Washington, D.C. A recent Pew Research Center report revealed that between 2010 and 2016, almost a third of visas went to businesses in the New York City area. Increased restrictions and rejections of H-1B visas have companies worried. Recent reports suggest that restrictions on foreign-born workers could have outsized impact on the tech industry. A recent report from the Silicon Valley Competitiveness and Innovation Project found that the country's largest tech companies rely more on foreign-born workers than domestic ones. In Silicon Valley at least 57 percent of workers in science, tech, engineering and mathematics with a bachelor's degree or higher were born outside the United States, the report said. According to data from the U.S. Department of Labor, IBM applied for 12,381 H-1B visas last year, Microsoft 5,029 visas and Google 4,897. Brain drain begins </w:t>
      </w:r>
      <w:proofErr w:type="gramStart"/>
      <w:r>
        <w:t>For</w:t>
      </w:r>
      <w:proofErr w:type="gramEnd"/>
      <w:r>
        <w:t xml:space="preserve"> decades the United States has attracted some of the best and brightest. Now some are starting to see the reverse happen. </w:t>
      </w:r>
      <w:proofErr w:type="spellStart"/>
      <w:r>
        <w:t>Vivek</w:t>
      </w:r>
      <w:proofErr w:type="spellEnd"/>
      <w:r>
        <w:t xml:space="preserve"> Wadhwa, a distinguished fellow and adjunct professor at Carnegie Mellon University's College of Engineering and author of The Immigrant Exodus: Why America Is Losing the Global Race to Capture Entrepreneurial Talent, said that in his current class at Carnegie Mellon, not one of the foreign students is looking to stay. Foreign students from India, China and elsewhere who used to stay are now returning to their home countries to start businesses. This is alarming because it will adversely impact U.S. innovation, Wadhwa said. "In the next five to 10 years, we're going to be competing with China and India and Singapore and many other countries all over the world for talent like never before," he said. The U.S. has seen its share of tech "unicorns" drop dramatically in recent years, according to data from CB Insights. Of the 214 unicorn start-ups globally, 41 percent are based in the United States compared to 75 percent in 2013. Meanwhile, the proliferation of tech unicorns from outside has been increasing, especially from China. China is now home to 36 percent of tech unicorns compared to 12 percent in 2014. If we keep going on the path we are on, China will have more tech unicorns than the United States. China is catching up to the United States in advanced technology on everything from artificial intelligence and gene editing to quantum computing, Wadhwa said, adding that once that happens, "China will be neck-to-neck with Silicon Valley, and then they're going to eat our lunch." Toughened immigration policies </w:t>
      </w:r>
      <w:proofErr w:type="gramStart"/>
      <w:r>
        <w:t>To</w:t>
      </w:r>
      <w:proofErr w:type="gramEnd"/>
      <w:r>
        <w:t xml:space="preserve"> be sure, U.S. immigration has been difficult for quite some time, but now Trump's executive orders and antiimmigration rhetoric has further accelerated the trend. </w:t>
      </w:r>
      <w:proofErr w:type="spellStart"/>
      <w:r>
        <w:t>Tahmina</w:t>
      </w:r>
      <w:proofErr w:type="spellEnd"/>
      <w:r>
        <w:t xml:space="preserve"> Watson, Seattle-based immigration attorney and author of The Startup Visa: Key to Job Growth &amp; Economic Prosperity in America, said she's started to see extreme scrutiny of H-1B visa applications. Routine applications that were once commonly accepted are now sent back requiring more documentation. H-1B visa extensions are facing more scrutiny. Watson is also seeing a sudden spike in H-1B visa denials. While some of the scrutiny is an attempt to close loopholes in the H-1B program, the result is that talented, legitimate applicants are being turned away. Antiimmigration policies will likely hurt American workers, Watson said, noting that for every H-1B worker, five jobs are created. Another visa that would have been a boost to Silicon Valley's start-up scene has also been quashed. The international entrepreneur rule, or start-up visa, would have allowed qualified foreign entrepreneurs to stay in the United States to build businesses. It was set to go into effect last year but has been delayed and looks to be on the chopping block. "The shortsightedness will be felt in upcoming months and years. To make America great again, scrutinizing business visas is not the way to go," she said. Filling the void As the United States closes its borders, other countries are courting the world's best and brightest to come and start businesses. France introduced a new tech visa program last year, and French president Emmanuel Macron has said he aims to make France a "Startup Nation." Canada launched a program to fast-track visas and short-term work permits for highly skilled foreign workers. When the U.S. Citizenship and Immigration Services department said in June they would stop premium processing of H-1B visas for up to six months, Canada stepped up and said it would fast-track applications. India's commerce ministry and various government arms have created innovation labs and incubators in efforts to develop the country's start-up scene, while China has vowed to invest vigorously in artificial intelligence to create a $150 billion industry by 2030. "In the wake of our administration's policies, it's becoming easier for others to fill the void," said David Brown, a serial entrepreneur and founder of </w:t>
      </w:r>
      <w:proofErr w:type="spellStart"/>
      <w:r>
        <w:t>Techstars</w:t>
      </w:r>
      <w:proofErr w:type="spellEnd"/>
      <w:r>
        <w:t xml:space="preserve">, which helps start-ups through accelerator programs and investment. Brown said that </w:t>
      </w:r>
      <w:proofErr w:type="spellStart"/>
      <w:r>
        <w:t>Techstar's</w:t>
      </w:r>
      <w:proofErr w:type="spellEnd"/>
      <w:r>
        <w:t xml:space="preserve"> Toronto program is reaping the benefit of entrepreneurs who are leaving the United States for Canada. Whether the current tide of people leaving becomes a wave has yet to be determined. But meanwhile, "the rhetoric has got people really stressed. They just want to do work and spend time with their families, not deal with political pressure," said </w:t>
      </w:r>
      <w:proofErr w:type="spellStart"/>
      <w:r>
        <w:t>Rangnekar</w:t>
      </w:r>
      <w:proofErr w:type="spellEnd"/>
      <w:r>
        <w:t>. "The U.S. is still a great place to be. It's not too late. Silicon Valley is still the most amazing place in the world; people still want to be here if they have a choice. The problem is, we give them no choice," Wadhwa said.</w:t>
      </w:r>
    </w:p>
    <w:p w14:paraId="6AD8D6E6" w14:textId="1CFD7E8B" w:rsidR="00CC6541" w:rsidRPr="009428E5" w:rsidRDefault="00CC6541" w:rsidP="00874FD4"/>
    <w:sectPr w:rsidR="00CC6541" w:rsidRPr="009428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31013C"/>
    <w:multiLevelType w:val="multilevel"/>
    <w:tmpl w:val="FD08C5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601DA5"/>
    <w:multiLevelType w:val="hybridMultilevel"/>
    <w:tmpl w:val="3FC6E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006B3C"/>
    <w:multiLevelType w:val="multilevel"/>
    <w:tmpl w:val="38BE3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387513"/>
    <w:multiLevelType w:val="multilevel"/>
    <w:tmpl w:val="78B07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CC4A9D"/>
    <w:multiLevelType w:val="multilevel"/>
    <w:tmpl w:val="68D4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2C37FC"/>
    <w:multiLevelType w:val="hybridMultilevel"/>
    <w:tmpl w:val="DE8A1906"/>
    <w:lvl w:ilvl="0" w:tplc="D568A2A4">
      <w:start w:val="5"/>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52509A"/>
    <w:multiLevelType w:val="multilevel"/>
    <w:tmpl w:val="C68A4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6"/>
  </w:num>
  <w:num w:numId="13">
    <w:abstractNumId w:val="13"/>
  </w:num>
  <w:num w:numId="14">
    <w:abstractNumId w:val="10"/>
  </w:num>
  <w:num w:numId="15">
    <w:abstractNumId w:val="15"/>
  </w:num>
  <w:num w:numId="16">
    <w:abstractNumId w:val="12"/>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4904384"/>
    <w:docVar w:name="VerbatimVersion" w:val="5.1"/>
  </w:docVars>
  <w:rsids>
    <w:rsidRoot w:val="00117D56"/>
    <w:rsid w:val="000007CD"/>
    <w:rsid w:val="0000295C"/>
    <w:rsid w:val="0000680A"/>
    <w:rsid w:val="000117CF"/>
    <w:rsid w:val="00012DA9"/>
    <w:rsid w:val="000139A3"/>
    <w:rsid w:val="00025C05"/>
    <w:rsid w:val="00030BFB"/>
    <w:rsid w:val="00031ABF"/>
    <w:rsid w:val="000340F7"/>
    <w:rsid w:val="00034879"/>
    <w:rsid w:val="00040A3B"/>
    <w:rsid w:val="00041EC8"/>
    <w:rsid w:val="0004434C"/>
    <w:rsid w:val="00044DA7"/>
    <w:rsid w:val="000518B9"/>
    <w:rsid w:val="00053487"/>
    <w:rsid w:val="00057D8B"/>
    <w:rsid w:val="00060547"/>
    <w:rsid w:val="000649DB"/>
    <w:rsid w:val="00065FD9"/>
    <w:rsid w:val="00072F16"/>
    <w:rsid w:val="00076990"/>
    <w:rsid w:val="000944DC"/>
    <w:rsid w:val="000A77D0"/>
    <w:rsid w:val="000D2266"/>
    <w:rsid w:val="000D264E"/>
    <w:rsid w:val="000E5DE7"/>
    <w:rsid w:val="000F6204"/>
    <w:rsid w:val="00100833"/>
    <w:rsid w:val="00104529"/>
    <w:rsid w:val="00105942"/>
    <w:rsid w:val="00107396"/>
    <w:rsid w:val="001151EC"/>
    <w:rsid w:val="00116EFF"/>
    <w:rsid w:val="00117D56"/>
    <w:rsid w:val="00122BE6"/>
    <w:rsid w:val="00131332"/>
    <w:rsid w:val="00131AC7"/>
    <w:rsid w:val="00133961"/>
    <w:rsid w:val="00144A4C"/>
    <w:rsid w:val="0015542E"/>
    <w:rsid w:val="001639F2"/>
    <w:rsid w:val="00176AB0"/>
    <w:rsid w:val="001772BF"/>
    <w:rsid w:val="00177B7D"/>
    <w:rsid w:val="001801A2"/>
    <w:rsid w:val="0018116B"/>
    <w:rsid w:val="00181E58"/>
    <w:rsid w:val="0018322D"/>
    <w:rsid w:val="001A3971"/>
    <w:rsid w:val="001A6380"/>
    <w:rsid w:val="001B40B0"/>
    <w:rsid w:val="001B5776"/>
    <w:rsid w:val="001B6D12"/>
    <w:rsid w:val="001B6D53"/>
    <w:rsid w:val="001C0330"/>
    <w:rsid w:val="001E02CD"/>
    <w:rsid w:val="001E206F"/>
    <w:rsid w:val="001E48CC"/>
    <w:rsid w:val="001E527A"/>
    <w:rsid w:val="001E6B00"/>
    <w:rsid w:val="001F00EF"/>
    <w:rsid w:val="001F73F9"/>
    <w:rsid w:val="001F78CE"/>
    <w:rsid w:val="00203565"/>
    <w:rsid w:val="002062BE"/>
    <w:rsid w:val="00223809"/>
    <w:rsid w:val="00230F3F"/>
    <w:rsid w:val="0023596E"/>
    <w:rsid w:val="002379F1"/>
    <w:rsid w:val="00244E8C"/>
    <w:rsid w:val="00251FC7"/>
    <w:rsid w:val="00254D5D"/>
    <w:rsid w:val="00264A4F"/>
    <w:rsid w:val="00267E38"/>
    <w:rsid w:val="002709DA"/>
    <w:rsid w:val="00274540"/>
    <w:rsid w:val="00274B46"/>
    <w:rsid w:val="00280563"/>
    <w:rsid w:val="002805B1"/>
    <w:rsid w:val="002809D5"/>
    <w:rsid w:val="002855A7"/>
    <w:rsid w:val="00291332"/>
    <w:rsid w:val="00292BB2"/>
    <w:rsid w:val="00292CA6"/>
    <w:rsid w:val="00293CA4"/>
    <w:rsid w:val="00297A1A"/>
    <w:rsid w:val="002A76C5"/>
    <w:rsid w:val="002B146A"/>
    <w:rsid w:val="002B5E17"/>
    <w:rsid w:val="002D79A9"/>
    <w:rsid w:val="002E7673"/>
    <w:rsid w:val="002F04A4"/>
    <w:rsid w:val="002F04B9"/>
    <w:rsid w:val="0030143E"/>
    <w:rsid w:val="00305F2D"/>
    <w:rsid w:val="00312AC5"/>
    <w:rsid w:val="00315231"/>
    <w:rsid w:val="00315690"/>
    <w:rsid w:val="00316B75"/>
    <w:rsid w:val="00323246"/>
    <w:rsid w:val="00325646"/>
    <w:rsid w:val="00331160"/>
    <w:rsid w:val="0034195F"/>
    <w:rsid w:val="00341A03"/>
    <w:rsid w:val="00342A81"/>
    <w:rsid w:val="003460F2"/>
    <w:rsid w:val="0035229D"/>
    <w:rsid w:val="00352DCB"/>
    <w:rsid w:val="00370539"/>
    <w:rsid w:val="00372FBA"/>
    <w:rsid w:val="00377EBF"/>
    <w:rsid w:val="0038158C"/>
    <w:rsid w:val="00383800"/>
    <w:rsid w:val="003853C2"/>
    <w:rsid w:val="003902BA"/>
    <w:rsid w:val="0039279A"/>
    <w:rsid w:val="003942A0"/>
    <w:rsid w:val="003A09E2"/>
    <w:rsid w:val="003A3C37"/>
    <w:rsid w:val="003A65FA"/>
    <w:rsid w:val="003B65AD"/>
    <w:rsid w:val="003B65F4"/>
    <w:rsid w:val="003B66C4"/>
    <w:rsid w:val="003D65AC"/>
    <w:rsid w:val="003D6C3D"/>
    <w:rsid w:val="003E5A6A"/>
    <w:rsid w:val="003F2723"/>
    <w:rsid w:val="004042B5"/>
    <w:rsid w:val="00407037"/>
    <w:rsid w:val="0040744A"/>
    <w:rsid w:val="00422261"/>
    <w:rsid w:val="00425010"/>
    <w:rsid w:val="00425717"/>
    <w:rsid w:val="00433702"/>
    <w:rsid w:val="004526DC"/>
    <w:rsid w:val="00452F4F"/>
    <w:rsid w:val="004605D6"/>
    <w:rsid w:val="00480ED3"/>
    <w:rsid w:val="00480FE7"/>
    <w:rsid w:val="00486F3B"/>
    <w:rsid w:val="0049142D"/>
    <w:rsid w:val="00493839"/>
    <w:rsid w:val="00494ACA"/>
    <w:rsid w:val="004A0EE4"/>
    <w:rsid w:val="004A6CF4"/>
    <w:rsid w:val="004B00C1"/>
    <w:rsid w:val="004B5DFD"/>
    <w:rsid w:val="004B7429"/>
    <w:rsid w:val="004C200E"/>
    <w:rsid w:val="004C60E8"/>
    <w:rsid w:val="004C71A8"/>
    <w:rsid w:val="004E1D89"/>
    <w:rsid w:val="004E3579"/>
    <w:rsid w:val="004E728B"/>
    <w:rsid w:val="004F306A"/>
    <w:rsid w:val="004F39E0"/>
    <w:rsid w:val="005070DB"/>
    <w:rsid w:val="00511658"/>
    <w:rsid w:val="0052116B"/>
    <w:rsid w:val="00521EFE"/>
    <w:rsid w:val="00523CD2"/>
    <w:rsid w:val="00527789"/>
    <w:rsid w:val="00537BD5"/>
    <w:rsid w:val="005471AB"/>
    <w:rsid w:val="00553BD7"/>
    <w:rsid w:val="00554C01"/>
    <w:rsid w:val="0057268A"/>
    <w:rsid w:val="00574296"/>
    <w:rsid w:val="00591EA3"/>
    <w:rsid w:val="005C3559"/>
    <w:rsid w:val="005C6289"/>
    <w:rsid w:val="005D04F5"/>
    <w:rsid w:val="005D2912"/>
    <w:rsid w:val="005D33A5"/>
    <w:rsid w:val="005D3470"/>
    <w:rsid w:val="005E54DE"/>
    <w:rsid w:val="005F407C"/>
    <w:rsid w:val="005F41E6"/>
    <w:rsid w:val="00601FE3"/>
    <w:rsid w:val="0060610E"/>
    <w:rsid w:val="006064FB"/>
    <w:rsid w:val="006065BD"/>
    <w:rsid w:val="00610463"/>
    <w:rsid w:val="00614506"/>
    <w:rsid w:val="00622634"/>
    <w:rsid w:val="006340E1"/>
    <w:rsid w:val="00642D09"/>
    <w:rsid w:val="00643EF0"/>
    <w:rsid w:val="00645FA9"/>
    <w:rsid w:val="00647866"/>
    <w:rsid w:val="00654CE5"/>
    <w:rsid w:val="00665003"/>
    <w:rsid w:val="0068194A"/>
    <w:rsid w:val="006838D6"/>
    <w:rsid w:val="006A2AD0"/>
    <w:rsid w:val="006A5FD0"/>
    <w:rsid w:val="006B43BF"/>
    <w:rsid w:val="006C2375"/>
    <w:rsid w:val="006D07F0"/>
    <w:rsid w:val="006D1BC2"/>
    <w:rsid w:val="006D4ECC"/>
    <w:rsid w:val="006D5C91"/>
    <w:rsid w:val="006E1FD6"/>
    <w:rsid w:val="006F228C"/>
    <w:rsid w:val="006F32DF"/>
    <w:rsid w:val="00707869"/>
    <w:rsid w:val="00710919"/>
    <w:rsid w:val="00722258"/>
    <w:rsid w:val="007243E5"/>
    <w:rsid w:val="00724C1E"/>
    <w:rsid w:val="00735896"/>
    <w:rsid w:val="007543FE"/>
    <w:rsid w:val="00757318"/>
    <w:rsid w:val="00762F93"/>
    <w:rsid w:val="00763BB3"/>
    <w:rsid w:val="00763F8F"/>
    <w:rsid w:val="00766EA0"/>
    <w:rsid w:val="007771D7"/>
    <w:rsid w:val="00777874"/>
    <w:rsid w:val="0078042B"/>
    <w:rsid w:val="0078681A"/>
    <w:rsid w:val="00794FFE"/>
    <w:rsid w:val="007A2226"/>
    <w:rsid w:val="007A6574"/>
    <w:rsid w:val="007B25EA"/>
    <w:rsid w:val="007B44CF"/>
    <w:rsid w:val="007C0DDD"/>
    <w:rsid w:val="007D7311"/>
    <w:rsid w:val="007E1582"/>
    <w:rsid w:val="007E669D"/>
    <w:rsid w:val="007F1065"/>
    <w:rsid w:val="007F21A3"/>
    <w:rsid w:val="007F2C9B"/>
    <w:rsid w:val="007F5B66"/>
    <w:rsid w:val="007F72E4"/>
    <w:rsid w:val="00800018"/>
    <w:rsid w:val="00802DAC"/>
    <w:rsid w:val="008050EE"/>
    <w:rsid w:val="00806FA2"/>
    <w:rsid w:val="00821A0E"/>
    <w:rsid w:val="00823A1C"/>
    <w:rsid w:val="0084330F"/>
    <w:rsid w:val="00845B9D"/>
    <w:rsid w:val="00853948"/>
    <w:rsid w:val="008553DB"/>
    <w:rsid w:val="008604FF"/>
    <w:rsid w:val="00860984"/>
    <w:rsid w:val="00864839"/>
    <w:rsid w:val="008716E0"/>
    <w:rsid w:val="00874FD4"/>
    <w:rsid w:val="00875E59"/>
    <w:rsid w:val="00881EE4"/>
    <w:rsid w:val="0089217F"/>
    <w:rsid w:val="008A005B"/>
    <w:rsid w:val="008B26C6"/>
    <w:rsid w:val="008B3ECB"/>
    <w:rsid w:val="008B4E85"/>
    <w:rsid w:val="008C079B"/>
    <w:rsid w:val="008C1B2E"/>
    <w:rsid w:val="008C5441"/>
    <w:rsid w:val="008C7A53"/>
    <w:rsid w:val="008D0DFD"/>
    <w:rsid w:val="008E1DC8"/>
    <w:rsid w:val="008E1FAF"/>
    <w:rsid w:val="008E69B4"/>
    <w:rsid w:val="008E6D0B"/>
    <w:rsid w:val="008F484F"/>
    <w:rsid w:val="008F682C"/>
    <w:rsid w:val="009101B3"/>
    <w:rsid w:val="009119B0"/>
    <w:rsid w:val="0091627E"/>
    <w:rsid w:val="009201FA"/>
    <w:rsid w:val="00920727"/>
    <w:rsid w:val="00920CBC"/>
    <w:rsid w:val="00922ED8"/>
    <w:rsid w:val="009237A7"/>
    <w:rsid w:val="009249DE"/>
    <w:rsid w:val="0093118E"/>
    <w:rsid w:val="00941B2C"/>
    <w:rsid w:val="009428E5"/>
    <w:rsid w:val="00942A09"/>
    <w:rsid w:val="00945D7F"/>
    <w:rsid w:val="0095119B"/>
    <w:rsid w:val="00953A56"/>
    <w:rsid w:val="0096677F"/>
    <w:rsid w:val="0096729C"/>
    <w:rsid w:val="0097032B"/>
    <w:rsid w:val="009730A0"/>
    <w:rsid w:val="00976781"/>
    <w:rsid w:val="00984230"/>
    <w:rsid w:val="00986F30"/>
    <w:rsid w:val="009925F5"/>
    <w:rsid w:val="00994256"/>
    <w:rsid w:val="009B0E3A"/>
    <w:rsid w:val="009B139E"/>
    <w:rsid w:val="009B49FE"/>
    <w:rsid w:val="009D2EAD"/>
    <w:rsid w:val="009D54B2"/>
    <w:rsid w:val="009E1922"/>
    <w:rsid w:val="009E4D35"/>
    <w:rsid w:val="009F2790"/>
    <w:rsid w:val="009F3F41"/>
    <w:rsid w:val="009F7ED2"/>
    <w:rsid w:val="00A00F5B"/>
    <w:rsid w:val="00A02D2C"/>
    <w:rsid w:val="00A2022D"/>
    <w:rsid w:val="00A20D61"/>
    <w:rsid w:val="00A224FF"/>
    <w:rsid w:val="00A237FA"/>
    <w:rsid w:val="00A25859"/>
    <w:rsid w:val="00A44709"/>
    <w:rsid w:val="00A5126E"/>
    <w:rsid w:val="00A51DC8"/>
    <w:rsid w:val="00A569DB"/>
    <w:rsid w:val="00A66003"/>
    <w:rsid w:val="00A66CA9"/>
    <w:rsid w:val="00A73259"/>
    <w:rsid w:val="00A73462"/>
    <w:rsid w:val="00A81E3E"/>
    <w:rsid w:val="00A82CE2"/>
    <w:rsid w:val="00A85275"/>
    <w:rsid w:val="00A87B55"/>
    <w:rsid w:val="00A9074A"/>
    <w:rsid w:val="00A93661"/>
    <w:rsid w:val="00A95652"/>
    <w:rsid w:val="00AA20F8"/>
    <w:rsid w:val="00AB2924"/>
    <w:rsid w:val="00AB3C38"/>
    <w:rsid w:val="00AC0AB8"/>
    <w:rsid w:val="00AC3349"/>
    <w:rsid w:val="00AC36E3"/>
    <w:rsid w:val="00AD4B26"/>
    <w:rsid w:val="00AE476A"/>
    <w:rsid w:val="00AE493A"/>
    <w:rsid w:val="00B15CB2"/>
    <w:rsid w:val="00B17A77"/>
    <w:rsid w:val="00B25A3C"/>
    <w:rsid w:val="00B33C6D"/>
    <w:rsid w:val="00B4508F"/>
    <w:rsid w:val="00B46D67"/>
    <w:rsid w:val="00B50334"/>
    <w:rsid w:val="00B55AD5"/>
    <w:rsid w:val="00B62EDB"/>
    <w:rsid w:val="00B67008"/>
    <w:rsid w:val="00B8057C"/>
    <w:rsid w:val="00B80618"/>
    <w:rsid w:val="00B83AAD"/>
    <w:rsid w:val="00B84A8C"/>
    <w:rsid w:val="00B94005"/>
    <w:rsid w:val="00BB0EBC"/>
    <w:rsid w:val="00BB446F"/>
    <w:rsid w:val="00BC1825"/>
    <w:rsid w:val="00BC69DC"/>
    <w:rsid w:val="00BD6238"/>
    <w:rsid w:val="00BF3D7C"/>
    <w:rsid w:val="00BF4BE0"/>
    <w:rsid w:val="00BF593B"/>
    <w:rsid w:val="00BF773A"/>
    <w:rsid w:val="00BF7E81"/>
    <w:rsid w:val="00C039C5"/>
    <w:rsid w:val="00C13773"/>
    <w:rsid w:val="00C17CC8"/>
    <w:rsid w:val="00C24586"/>
    <w:rsid w:val="00C25893"/>
    <w:rsid w:val="00C31E41"/>
    <w:rsid w:val="00C346C5"/>
    <w:rsid w:val="00C34E41"/>
    <w:rsid w:val="00C42F04"/>
    <w:rsid w:val="00C43CE7"/>
    <w:rsid w:val="00C5004E"/>
    <w:rsid w:val="00C614E2"/>
    <w:rsid w:val="00C7092D"/>
    <w:rsid w:val="00C72039"/>
    <w:rsid w:val="00C75F8C"/>
    <w:rsid w:val="00C82D2E"/>
    <w:rsid w:val="00C83417"/>
    <w:rsid w:val="00C86BED"/>
    <w:rsid w:val="00C92AC4"/>
    <w:rsid w:val="00C9604F"/>
    <w:rsid w:val="00C96911"/>
    <w:rsid w:val="00CA19AA"/>
    <w:rsid w:val="00CB390A"/>
    <w:rsid w:val="00CC1213"/>
    <w:rsid w:val="00CC4F8E"/>
    <w:rsid w:val="00CC5298"/>
    <w:rsid w:val="00CC6541"/>
    <w:rsid w:val="00CC7714"/>
    <w:rsid w:val="00CD736E"/>
    <w:rsid w:val="00CD798D"/>
    <w:rsid w:val="00CE161E"/>
    <w:rsid w:val="00CE182E"/>
    <w:rsid w:val="00CF47B1"/>
    <w:rsid w:val="00CF59A8"/>
    <w:rsid w:val="00D00D82"/>
    <w:rsid w:val="00D02A7F"/>
    <w:rsid w:val="00D058E8"/>
    <w:rsid w:val="00D14848"/>
    <w:rsid w:val="00D203B7"/>
    <w:rsid w:val="00D20439"/>
    <w:rsid w:val="00D205A1"/>
    <w:rsid w:val="00D325A9"/>
    <w:rsid w:val="00D340B3"/>
    <w:rsid w:val="00D353E5"/>
    <w:rsid w:val="00D36A8A"/>
    <w:rsid w:val="00D37CB1"/>
    <w:rsid w:val="00D41B3E"/>
    <w:rsid w:val="00D42525"/>
    <w:rsid w:val="00D559DD"/>
    <w:rsid w:val="00D61409"/>
    <w:rsid w:val="00D630A5"/>
    <w:rsid w:val="00D6691E"/>
    <w:rsid w:val="00D71170"/>
    <w:rsid w:val="00D73992"/>
    <w:rsid w:val="00D74BB2"/>
    <w:rsid w:val="00D74ED6"/>
    <w:rsid w:val="00D77BC1"/>
    <w:rsid w:val="00D871DA"/>
    <w:rsid w:val="00D92F9F"/>
    <w:rsid w:val="00D94783"/>
    <w:rsid w:val="00D95C2D"/>
    <w:rsid w:val="00D96ABD"/>
    <w:rsid w:val="00D97A9E"/>
    <w:rsid w:val="00DA1C92"/>
    <w:rsid w:val="00DA25D4"/>
    <w:rsid w:val="00DA6538"/>
    <w:rsid w:val="00DB0506"/>
    <w:rsid w:val="00DD0953"/>
    <w:rsid w:val="00DD374C"/>
    <w:rsid w:val="00DD5158"/>
    <w:rsid w:val="00DE27D1"/>
    <w:rsid w:val="00DE383F"/>
    <w:rsid w:val="00DE4075"/>
    <w:rsid w:val="00DE66AF"/>
    <w:rsid w:val="00DE7EF1"/>
    <w:rsid w:val="00DF0B84"/>
    <w:rsid w:val="00DF6E74"/>
    <w:rsid w:val="00DF6EC1"/>
    <w:rsid w:val="00DF6FF0"/>
    <w:rsid w:val="00E00BB5"/>
    <w:rsid w:val="00E0195F"/>
    <w:rsid w:val="00E043CC"/>
    <w:rsid w:val="00E10183"/>
    <w:rsid w:val="00E149FE"/>
    <w:rsid w:val="00E159DC"/>
    <w:rsid w:val="00E15E75"/>
    <w:rsid w:val="00E251EA"/>
    <w:rsid w:val="00E262E8"/>
    <w:rsid w:val="00E45854"/>
    <w:rsid w:val="00E471F8"/>
    <w:rsid w:val="00E52543"/>
    <w:rsid w:val="00E5262C"/>
    <w:rsid w:val="00E549D5"/>
    <w:rsid w:val="00E61E23"/>
    <w:rsid w:val="00E72576"/>
    <w:rsid w:val="00E77158"/>
    <w:rsid w:val="00E80F5F"/>
    <w:rsid w:val="00E87EB8"/>
    <w:rsid w:val="00E9170E"/>
    <w:rsid w:val="00E96E71"/>
    <w:rsid w:val="00E97E17"/>
    <w:rsid w:val="00EA012D"/>
    <w:rsid w:val="00EA3685"/>
    <w:rsid w:val="00EA458D"/>
    <w:rsid w:val="00EC6B17"/>
    <w:rsid w:val="00EC70B6"/>
    <w:rsid w:val="00EC7B3D"/>
    <w:rsid w:val="00EC7DC4"/>
    <w:rsid w:val="00ED2020"/>
    <w:rsid w:val="00ED30CF"/>
    <w:rsid w:val="00EE0836"/>
    <w:rsid w:val="00EF6EA3"/>
    <w:rsid w:val="00EF7756"/>
    <w:rsid w:val="00F126EF"/>
    <w:rsid w:val="00F13E4B"/>
    <w:rsid w:val="00F176EF"/>
    <w:rsid w:val="00F17937"/>
    <w:rsid w:val="00F300EE"/>
    <w:rsid w:val="00F32E1E"/>
    <w:rsid w:val="00F365E6"/>
    <w:rsid w:val="00F439BD"/>
    <w:rsid w:val="00F45E10"/>
    <w:rsid w:val="00F46AC9"/>
    <w:rsid w:val="00F575C9"/>
    <w:rsid w:val="00F6364A"/>
    <w:rsid w:val="00F71DAF"/>
    <w:rsid w:val="00F74602"/>
    <w:rsid w:val="00F74EBB"/>
    <w:rsid w:val="00F90971"/>
    <w:rsid w:val="00F9113A"/>
    <w:rsid w:val="00F959A0"/>
    <w:rsid w:val="00F963A8"/>
    <w:rsid w:val="00FC18A6"/>
    <w:rsid w:val="00FD0770"/>
    <w:rsid w:val="00FD0C8C"/>
    <w:rsid w:val="00FE2546"/>
    <w:rsid w:val="00FF518F"/>
    <w:rsid w:val="00FF53A6"/>
    <w:rsid w:val="00FF61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DABCC"/>
  <w15:chartTrackingRefBased/>
  <w15:docId w15:val="{54988C6D-C320-4AC3-96F8-CE0C31C5F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AA20F8"/>
    <w:rPr>
      <w:rFonts w:ascii="Calibri" w:hAnsi="Calibri" w:cs="Calibri"/>
    </w:rPr>
  </w:style>
  <w:style w:type="paragraph" w:styleId="Heading1">
    <w:name w:val="heading 1"/>
    <w:aliases w:val="Pocket"/>
    <w:basedOn w:val="Normal"/>
    <w:next w:val="Normal"/>
    <w:link w:val="Heading1Char"/>
    <w:qFormat/>
    <w:rsid w:val="00AA20F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A20F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Char,Char Char Char Char Char Char Char Char,Char Char Char Char Char Char Char,Heading 3 Char Char,Char1,Heading 3 Char3,Heading 3 Char4 Char Char,Tag Char Char,Bold Cite, Char, Char Char Char Char Char Char Char Char"/>
    <w:basedOn w:val="Normal"/>
    <w:next w:val="Normal"/>
    <w:link w:val="Heading3Char"/>
    <w:uiPriority w:val="2"/>
    <w:unhideWhenUsed/>
    <w:qFormat/>
    <w:rsid w:val="00AA20F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AA20F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A20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20F8"/>
  </w:style>
  <w:style w:type="character" w:customStyle="1" w:styleId="Heading1Char">
    <w:name w:val="Heading 1 Char"/>
    <w:aliases w:val="Pocket Char"/>
    <w:basedOn w:val="DefaultParagraphFont"/>
    <w:link w:val="Heading1"/>
    <w:rsid w:val="00AA20F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A20F8"/>
    <w:rPr>
      <w:rFonts w:ascii="Calibri" w:eastAsiaTheme="majorEastAsia" w:hAnsi="Calibri" w:cstheme="majorBidi"/>
      <w:b/>
      <w:sz w:val="44"/>
      <w:szCs w:val="26"/>
      <w:u w:val="double"/>
    </w:rPr>
  </w:style>
  <w:style w:type="character" w:customStyle="1" w:styleId="Heading3Char">
    <w:name w:val="Heading 3 Char"/>
    <w:aliases w:val="Block Char,Citation Char,3: Cite Char,Char Char,Char Char Char Char Char Char Char Char Char,Char Char Char Char Char Char Char Char1,Heading 3 Char Char Char,Char1 Char,Heading 3 Char3 Char,Heading 3 Char4 Char Char Char,Bold Cite Char"/>
    <w:basedOn w:val="DefaultParagraphFont"/>
    <w:link w:val="Heading3"/>
    <w:uiPriority w:val="2"/>
    <w:rsid w:val="00AA20F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AA20F8"/>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qualifications in card,qualifications,Shrunk,Box,Style1,s"/>
    <w:basedOn w:val="DefaultParagraphFont"/>
    <w:link w:val="textbold"/>
    <w:uiPriority w:val="7"/>
    <w:qFormat/>
    <w:rsid w:val="00AA20F8"/>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AA20F8"/>
    <w:rPr>
      <w:b/>
      <w:bCs/>
      <w:sz w:val="26"/>
      <w:u w:val="none"/>
    </w:rPr>
  </w:style>
  <w:style w:type="character" w:customStyle="1" w:styleId="StyleUnderline">
    <w:name w:val="Style Underline"/>
    <w:aliases w:val="Underline,Style Bold Underline,Heading 3 Char1 Char Char Char,Intense Emphasis3,Heading 3 Char1,Heading 3 Char Char Char Char Char,Intense Emphasis111,Intense Emphasis1111,Intense Emphasis11111,Intense Emphasis4,Intense Emphasis11,Bo,B,c"/>
    <w:basedOn w:val="DefaultParagraphFont"/>
    <w:uiPriority w:val="6"/>
    <w:qFormat/>
    <w:rsid w:val="00AA20F8"/>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Card"/>
    <w:uiPriority w:val="99"/>
    <w:unhideWhenUsed/>
    <w:rsid w:val="00AA20F8"/>
    <w:rPr>
      <w:color w:val="auto"/>
      <w:u w:val="none"/>
    </w:rPr>
  </w:style>
  <w:style w:type="character" w:styleId="FollowedHyperlink">
    <w:name w:val="FollowedHyperlink"/>
    <w:basedOn w:val="DefaultParagraphFont"/>
    <w:uiPriority w:val="99"/>
    <w:semiHidden/>
    <w:unhideWhenUsed/>
    <w:rsid w:val="00AA20F8"/>
    <w:rPr>
      <w:color w:val="auto"/>
      <w:u w:val="none"/>
    </w:rPr>
  </w:style>
  <w:style w:type="paragraph" w:customStyle="1" w:styleId="textbold">
    <w:name w:val="text bold"/>
    <w:basedOn w:val="Normal"/>
    <w:link w:val="Emphasis"/>
    <w:uiPriority w:val="7"/>
    <w:qFormat/>
    <w:rsid w:val="00117D56"/>
    <w:pPr>
      <w:pBdr>
        <w:top w:val="single" w:sz="18" w:space="0" w:color="auto"/>
        <w:left w:val="single" w:sz="18" w:space="0" w:color="auto"/>
        <w:bottom w:val="single" w:sz="18" w:space="0" w:color="auto"/>
        <w:right w:val="single" w:sz="18" w:space="0" w:color="auto"/>
      </w:pBdr>
      <w:spacing w:line="252" w:lineRule="auto"/>
      <w:ind w:left="720"/>
      <w:jc w:val="both"/>
    </w:pPr>
    <w:rPr>
      <w:b/>
      <w:iCs/>
      <w:u w:val="single"/>
      <w:bdr w:val="single" w:sz="8" w:space="0" w:color="auto"/>
    </w:rPr>
  </w:style>
  <w:style w:type="character" w:styleId="UnresolvedMention">
    <w:name w:val="Unresolved Mention"/>
    <w:basedOn w:val="DefaultParagraphFont"/>
    <w:uiPriority w:val="99"/>
    <w:semiHidden/>
    <w:unhideWhenUsed/>
    <w:rsid w:val="004526DC"/>
    <w:rPr>
      <w:color w:val="605E5C"/>
      <w:shd w:val="clear" w:color="auto" w:fill="E1DFDD"/>
    </w:rPr>
  </w:style>
  <w:style w:type="paragraph" w:customStyle="1" w:styleId="Card">
    <w:name w:val="Card"/>
    <w:basedOn w:val="Heading1"/>
    <w:link w:val="Hyperlink"/>
    <w:autoRedefine/>
    <w:uiPriority w:val="99"/>
    <w:qFormat/>
    <w:rsid w:val="00034879"/>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NormalWeb">
    <w:name w:val="Normal (Web)"/>
    <w:basedOn w:val="Normal"/>
    <w:uiPriority w:val="99"/>
    <w:unhideWhenUsed/>
    <w:rsid w:val="001B6D1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B6D12"/>
    <w:rPr>
      <w:b/>
      <w:bCs/>
    </w:rPr>
  </w:style>
  <w:style w:type="character" w:customStyle="1" w:styleId="caps">
    <w:name w:val="caps"/>
    <w:basedOn w:val="DefaultParagraphFont"/>
    <w:rsid w:val="001B6D12"/>
  </w:style>
  <w:style w:type="paragraph" w:customStyle="1" w:styleId="selectionshareable">
    <w:name w:val="selectionshareable"/>
    <w:basedOn w:val="Normal"/>
    <w:rsid w:val="001B6D1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af">
    <w:name w:val="graf"/>
    <w:basedOn w:val="Normal"/>
    <w:rsid w:val="001B6D1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up--quote">
    <w:name w:val="markup--quote"/>
    <w:basedOn w:val="DefaultParagraphFont"/>
    <w:rsid w:val="001B6D12"/>
  </w:style>
  <w:style w:type="character" w:customStyle="1" w:styleId="featured-title">
    <w:name w:val="featured-title"/>
    <w:basedOn w:val="DefaultParagraphFont"/>
    <w:rsid w:val="001B6D12"/>
  </w:style>
  <w:style w:type="paragraph" w:styleId="ListParagraph">
    <w:name w:val="List Paragraph"/>
    <w:basedOn w:val="Normal"/>
    <w:uiPriority w:val="99"/>
    <w:unhideWhenUsed/>
    <w:qFormat/>
    <w:rsid w:val="001B6D12"/>
    <w:pPr>
      <w:ind w:left="720"/>
      <w:contextualSpacing/>
    </w:pPr>
  </w:style>
  <w:style w:type="paragraph" w:customStyle="1" w:styleId="css-1i0edl6">
    <w:name w:val="css-1i0edl6"/>
    <w:basedOn w:val="Normal"/>
    <w:rsid w:val="001B6D1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rop4swash1">
    <w:name w:val="drop4_swash_1"/>
    <w:basedOn w:val="Normal"/>
    <w:rsid w:val="001B6D1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pperc">
    <w:name w:val="upperc"/>
    <w:basedOn w:val="DefaultParagraphFont"/>
    <w:rsid w:val="001B6D12"/>
  </w:style>
  <w:style w:type="character" w:customStyle="1" w:styleId="chineseinline">
    <w:name w:val="chineseinline"/>
    <w:basedOn w:val="DefaultParagraphFont"/>
    <w:rsid w:val="001B6D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mp.com/tech/china-tech/article/2155600/chinas-ai-industry-gets-most-funding-lags-us-key-talent-says" TargetMode="External"/><Relationship Id="rId21" Type="http://schemas.openxmlformats.org/officeDocument/2006/relationships/hyperlink" Target="https://www.scmp.com/comment/insight-opinion/article/2142641/chinas-ai-dream-well-its-way-becoming-reality" TargetMode="External"/><Relationship Id="rId42" Type="http://schemas.openxmlformats.org/officeDocument/2006/relationships/hyperlink" Target="https://amp.theguardian.com/environment/2016/aug/29/declare-anthropocene-epoch-experts-urge-geological-congress-human-impact-earth" TargetMode="External"/><Relationship Id="rId47" Type="http://schemas.openxmlformats.org/officeDocument/2006/relationships/hyperlink" Target="https://www.forbes.com/sites/amyjadesimi/2017/03/14/how-chinas-60-billion-for-africa-will-drive-global-prosperity/amp/" TargetMode="External"/><Relationship Id="rId63" Type="http://schemas.openxmlformats.org/officeDocument/2006/relationships/hyperlink" Target="https://www.scmp.com/comment/insight-opinion/article/2149625/trump-must-rethink-new-limits-visas-chinese-students" TargetMode="External"/><Relationship Id="rId68" Type="http://schemas.openxmlformats.org/officeDocument/2006/relationships/hyperlink" Target="https://geopoliticalfutures.com/letter/china-not-considered-superpower/" TargetMode="External"/><Relationship Id="rId84" Type="http://schemas.openxmlformats.org/officeDocument/2006/relationships/hyperlink" Target="http://listverse.com/2015/11/01/10-bloodthirsty-struggles-of-the-tibetan-empire/" TargetMode="External"/><Relationship Id="rId89" Type="http://schemas.openxmlformats.org/officeDocument/2006/relationships/hyperlink" Target="http://content.time.com/time/world/article/0,8599,2077139,00.html" TargetMode="External"/><Relationship Id="rId7" Type="http://schemas.openxmlformats.org/officeDocument/2006/relationships/hyperlink" Target="https://www.lawfareblog.com/rising-tide-chinas-human-intelligence" TargetMode="External"/><Relationship Id="rId71" Type="http://schemas.openxmlformats.org/officeDocument/2006/relationships/hyperlink" Target="http://listverse.com/2009/06/27/top-10-unbelievable-vintage-cigarette-posters/" TargetMode="External"/><Relationship Id="rId92" Type="http://schemas.openxmlformats.org/officeDocument/2006/relationships/hyperlink" Target="http://blogs.worldbank.org/eastasiapacific/state-owned-enterprises-in-china-how-big-are-they" TargetMode="External"/><Relationship Id="rId2" Type="http://schemas.openxmlformats.org/officeDocument/2006/relationships/numbering" Target="numbering.xml"/><Relationship Id="rId16" Type="http://schemas.openxmlformats.org/officeDocument/2006/relationships/hyperlink" Target="https://www.technologyreview.com/s/610379/heres-how-the-us-needs-to-prepare-for-the-age-of-artificial-intelligence/" TargetMode="External"/><Relationship Id="rId29" Type="http://schemas.openxmlformats.org/officeDocument/2006/relationships/hyperlink" Target="https://nationalinterest.org/feature/us-china-tensions-are-unlikely-lead-war-20411" TargetMode="External"/><Relationship Id="rId107" Type="http://schemas.openxmlformats.org/officeDocument/2006/relationships/theme" Target="theme/theme1.xml"/><Relationship Id="rId11" Type="http://schemas.openxmlformats.org/officeDocument/2006/relationships/hyperlink" Target="http://observer.com/2016/04/the-unpleasant-truth-about-chinese-espionage/" TargetMode="External"/><Relationship Id="rId24" Type="http://schemas.openxmlformats.org/officeDocument/2006/relationships/hyperlink" Target="https://www.cnbc.com/2018/05/04/china-aims-to-steal-us-a-i-crown-and-not-even-trade-war-will-stop-it.html" TargetMode="External"/><Relationship Id="rId32" Type="http://schemas.openxmlformats.org/officeDocument/2006/relationships/hyperlink" Target="http://www.trackingzebra.com/" TargetMode="External"/><Relationship Id="rId37" Type="http://schemas.openxmlformats.org/officeDocument/2006/relationships/hyperlink" Target="https://www.sciencedirect.com/science/article/pii/S1546144017315995" TargetMode="External"/><Relationship Id="rId40" Type="http://schemas.openxmlformats.org/officeDocument/2006/relationships/hyperlink" Target="https://www.sciencedirect.com/topics/medicine-and-dentistry/radiology" TargetMode="External"/><Relationship Id="rId45" Type="http://schemas.openxmlformats.org/officeDocument/2006/relationships/hyperlink" Target="http://amp.weforum.org/agenda/2017/06/china-new-silk-road-explainer" TargetMode="External"/><Relationship Id="rId53" Type="http://schemas.openxmlformats.org/officeDocument/2006/relationships/hyperlink" Target="https://www.forbes.com/sites/gilpress/2017/11/05/6-reasons-why-china-will-lead-in-ai/amp/" TargetMode="External"/><Relationship Id="rId58" Type="http://schemas.openxmlformats.org/officeDocument/2006/relationships/hyperlink" Target="https://www.csis.org/analysis/how-much-have-chinese-actually-taken" TargetMode="External"/><Relationship Id="rId66" Type="http://schemas.openxmlformats.org/officeDocument/2006/relationships/hyperlink" Target="https://www.theguardian.com/uk-news/2018/mar/12/spy-scandal-uk-russia-relations-tumbling-what-next-skripal-salisbury-poisoning" TargetMode="External"/><Relationship Id="rId74" Type="http://schemas.openxmlformats.org/officeDocument/2006/relationships/hyperlink" Target="http://listverse.com/2017/02/19/10-insane-but-brilliant-ways-ancient-china-fought-its-wars/" TargetMode="External"/><Relationship Id="rId79" Type="http://schemas.openxmlformats.org/officeDocument/2006/relationships/hyperlink" Target="http://listverse.com/2016/12/05/10-shocking-myths-about-electricity/" TargetMode="External"/><Relationship Id="rId87" Type="http://schemas.openxmlformats.org/officeDocument/2006/relationships/hyperlink" Target="http://listverse.com/2016/11/13/10-bizarre-ways-the-soviet-union-controlled-its-people/" TargetMode="External"/><Relationship Id="rId102" Type="http://schemas.openxmlformats.org/officeDocument/2006/relationships/hyperlink" Target="http://www.mcclatchydc.com/news/politics-government/white-house/article193665104.html" TargetMode="External"/><Relationship Id="rId5" Type="http://schemas.openxmlformats.org/officeDocument/2006/relationships/webSettings" Target="webSettings.xml"/><Relationship Id="rId61" Type="http://schemas.openxmlformats.org/officeDocument/2006/relationships/hyperlink" Target="https://www.bloomberg.com/view/articles/2018-06-04/trump-is-closing-doors-to-world-s-smartest-people" TargetMode="External"/><Relationship Id="rId82" Type="http://schemas.openxmlformats.org/officeDocument/2006/relationships/hyperlink" Target="http://listverse.com/2017/01/09/10-crazy-historic-facts-about-japan/" TargetMode="External"/><Relationship Id="rId90" Type="http://schemas.openxmlformats.org/officeDocument/2006/relationships/hyperlink" Target="http://listverse.com/2016/03/06/10-historical-challenges-with-big-prizes-that-spurred-great-innovations/" TargetMode="External"/><Relationship Id="rId95" Type="http://schemas.openxmlformats.org/officeDocument/2006/relationships/hyperlink" Target="http://listverse.com/2014/05/28/10-ridiculously-fabulous-displays-of-wealth-in-history/" TargetMode="External"/><Relationship Id="rId19" Type="http://schemas.openxmlformats.org/officeDocument/2006/relationships/hyperlink" Target="https://www.ft.com/content/e33a6994-447e-11e8-93cf-67ac3a6482fd" TargetMode="External"/><Relationship Id="rId14" Type="http://schemas.openxmlformats.org/officeDocument/2006/relationships/hyperlink" Target="https://worldview.stratfor.com/article/danger-ignoring-espionage-cyber-espionage" TargetMode="External"/><Relationship Id="rId22" Type="http://schemas.openxmlformats.org/officeDocument/2006/relationships/hyperlink" Target="https://www.brookings.edu/research/how-artificial-intelligence-is-transforming-the-world/" TargetMode="External"/><Relationship Id="rId27" Type="http://schemas.openxmlformats.org/officeDocument/2006/relationships/hyperlink" Target="https://www.axios.com/china-artificial-funding-talent-jobs-ai-55c2d97c-3748-4ea7-9e87-1f4b3f242076.html" TargetMode="External"/><Relationship Id="rId30" Type="http://schemas.openxmlformats.org/officeDocument/2006/relationships/hyperlink" Target="https://www.quantamagazine.org/why-quantum-computers-might-not-break-cryptography-20170515/%7d//JM" TargetMode="External"/><Relationship Id="rId35" Type="http://schemas.openxmlformats.org/officeDocument/2006/relationships/hyperlink" Target="https://www.sciencedirect.com/science/article/pii/S1546144017315995" TargetMode="External"/><Relationship Id="rId43" Type="http://schemas.openxmlformats.org/officeDocument/2006/relationships/hyperlink" Target="https://www.smithsonianmag.com/science-nature/what-is-the-anthropocene-and-are-we-in-it-164801414/" TargetMode="External"/><Relationship Id="rId48" Type="http://schemas.openxmlformats.org/officeDocument/2006/relationships/hyperlink" Target="https://www.nbcnews.com/news/world/amp/china-ventures-america-s-backyard-latin-america-n740001" TargetMode="External"/><Relationship Id="rId56" Type="http://schemas.openxmlformats.org/officeDocument/2006/relationships/hyperlink" Target="https://www.theguardian.com/business/2017/oct/26/worlds-witnessing-a-new-gilded-age-as-billionaires-wealth-swells-to-6tn" TargetMode="External"/><Relationship Id="rId64" Type="http://schemas.openxmlformats.org/officeDocument/2006/relationships/hyperlink" Target="https://www.theguardian.com/uk-news/2018/mar/12/spy-scandal-uk-russia-relations-tumbling-what-next-skripal-salisbury-poisoning" TargetMode="External"/><Relationship Id="rId69" Type="http://schemas.openxmlformats.org/officeDocument/2006/relationships/hyperlink" Target="http://listverse.com/2016/04/10/10-incredible-but-strange-things-you-didnt-know-about-pollution/" TargetMode="External"/><Relationship Id="rId77" Type="http://schemas.openxmlformats.org/officeDocument/2006/relationships/hyperlink" Target="https://www.forbes.com/sites/kenrapoza/2017/02/21/chinas-aging-population-becoming-more-of-a-problem/" TargetMode="External"/><Relationship Id="rId100" Type="http://schemas.openxmlformats.org/officeDocument/2006/relationships/hyperlink" Target="https://asia.nikkei.com/Business/Business-Trends/Fight-for-AI-talent-another-battle-for-China-and-US" TargetMode="External"/><Relationship Id="rId105" Type="http://schemas.openxmlformats.org/officeDocument/2006/relationships/hyperlink" Target="https://www.cnbc.com/2018/04/09/trumps-war-on-immigration-causing-silicon-valley-brain-drain.html" TargetMode="External"/><Relationship Id="rId8" Type="http://schemas.openxmlformats.org/officeDocument/2006/relationships/hyperlink" Target="https://www.thetrumpet.com/17145-chinese-spies-steal-us-tech-secrets" TargetMode="External"/><Relationship Id="rId51" Type="http://schemas.openxmlformats.org/officeDocument/2006/relationships/hyperlink" Target="https://relay.nationalgeographic.com/proxy/distribution/public/amp/news/2014/09/1409030-animals-wildlife-wwf-decline-science-world" TargetMode="External"/><Relationship Id="rId72" Type="http://schemas.openxmlformats.org/officeDocument/2006/relationships/hyperlink" Target="http://www.worldometers.info/world-population/china-population/" TargetMode="External"/><Relationship Id="rId80" Type="http://schemas.openxmlformats.org/officeDocument/2006/relationships/hyperlink" Target="http://listverse.com/2017/07/04/10-things-rich-people-do-that-you-dont/" TargetMode="External"/><Relationship Id="rId85" Type="http://schemas.openxmlformats.org/officeDocument/2006/relationships/hyperlink" Target="http://www.bbc.com/news/world-asia-pacific-16689779" TargetMode="External"/><Relationship Id="rId93" Type="http://schemas.openxmlformats.org/officeDocument/2006/relationships/hyperlink" Target="https://www.thebalance.com/china-economic-reform-3305479" TargetMode="External"/><Relationship Id="rId98" Type="http://schemas.openxmlformats.org/officeDocument/2006/relationships/hyperlink" Target="https://www.c4isrnet.com/intel-geoint/2017/12/29/how-can-the-us-keep-up-in-artificial-intelligence-immigration/" TargetMode="External"/><Relationship Id="rId3" Type="http://schemas.openxmlformats.org/officeDocument/2006/relationships/styles" Target="styles.xml"/><Relationship Id="rId12" Type="http://schemas.openxmlformats.org/officeDocument/2006/relationships/hyperlink" Target="https://freebeacon.com/national-security/chinese-spies-engaged-massive-theft-u-s-technology/" TargetMode="External"/><Relationship Id="rId17" Type="http://schemas.openxmlformats.org/officeDocument/2006/relationships/hyperlink" Target="https://www.ciodive.com/news/ai-experts-call-for-support-of-stem-education-research-and-open-data-polic/517171/" TargetMode="External"/><Relationship Id="rId25" Type="http://schemas.openxmlformats.org/officeDocument/2006/relationships/hyperlink" Target="https://medium.com/@Michael_Spencer/china-is-projected-to-catch-and-pass-the-u-s-in-ai-74ae1a9b24d" TargetMode="External"/><Relationship Id="rId33" Type="http://schemas.openxmlformats.org/officeDocument/2006/relationships/hyperlink" Target="https://www.sciencedirect.com/topics/medicine-and-dentistry/nephropathy" TargetMode="External"/><Relationship Id="rId38" Type="http://schemas.openxmlformats.org/officeDocument/2006/relationships/hyperlink" Target="https://www.sciencedirect.com/science/article/pii/S1546144017315995" TargetMode="External"/><Relationship Id="rId46" Type="http://schemas.openxmlformats.org/officeDocument/2006/relationships/hyperlink" Target="https://www.usnews.com/news/best-countries/articles/2017-09-25/latin-america-is-wary-of-china-despite-closer-ties?context=amp" TargetMode="External"/><Relationship Id="rId59" Type="http://schemas.openxmlformats.org/officeDocument/2006/relationships/hyperlink" Target="https://worldview.stratfor.com/article/china-wont-back-down-cyber-espionage-anytime-soon" TargetMode="External"/><Relationship Id="rId67" Type="http://schemas.openxmlformats.org/officeDocument/2006/relationships/hyperlink" Target="http://www.php.isn.ethz.ch/lory1.ethz.ch/collections/coll_stasi/mastnye6c7.html?navinfo=15296" TargetMode="External"/><Relationship Id="rId103" Type="http://schemas.openxmlformats.org/officeDocument/2006/relationships/hyperlink" Target="http://https/www.nytimes.com/2018/04/06/us/indians-h1b-visas-trump-immigration-wives.html" TargetMode="External"/><Relationship Id="rId20" Type="http://schemas.openxmlformats.org/officeDocument/2006/relationships/hyperlink" Target="https://www.ft.com/content/e33a6994-447e-11e8-93cf-67ac3a6482fd" TargetMode="External"/><Relationship Id="rId41" Type="http://schemas.openxmlformats.org/officeDocument/2006/relationships/hyperlink" Target="https://www.sciencedirect.com/topics/medicine-and-dentistry/health-care-provider" TargetMode="External"/><Relationship Id="rId54" Type="http://schemas.openxmlformats.org/officeDocument/2006/relationships/hyperlink" Target="https://www.forbes.com/sites/ywang/2017/11/06/will-the-future-of-artificial-intelligence-look-chinese/amp/" TargetMode="External"/><Relationship Id="rId62" Type="http://schemas.openxmlformats.org/officeDocument/2006/relationships/hyperlink" Target="https://www.bloomberg.com/view/articles/2018-06-04/trump-is-closing-doors-to-world-s-smartest-people" TargetMode="External"/><Relationship Id="rId70" Type="http://schemas.openxmlformats.org/officeDocument/2006/relationships/hyperlink" Target="http://www.businessinsider.com/china-air-pollution-levels-in-2015-2015-12/" TargetMode="External"/><Relationship Id="rId75" Type="http://schemas.openxmlformats.org/officeDocument/2006/relationships/hyperlink" Target="http://listverse.com/2015/11/04/10-unexpectedly-awesome-benefits-of-getting-older/" TargetMode="External"/><Relationship Id="rId83" Type="http://schemas.openxmlformats.org/officeDocument/2006/relationships/hyperlink" Target="http://listverse.com/2016/06/13/10-facts-that-will-challenge-what-you-know-about-the-vietnam-war/" TargetMode="External"/><Relationship Id="rId88" Type="http://schemas.openxmlformats.org/officeDocument/2006/relationships/hyperlink" Target="http://listverse.com/2013/08/29/10-quirky-ways-people-make-money/" TargetMode="External"/><Relationship Id="rId91" Type="http://schemas.openxmlformats.org/officeDocument/2006/relationships/hyperlink" Target="http://listverse.com/2017/05/13/top-10-recent-discoveries-from-ancient-china/" TargetMode="External"/><Relationship Id="rId96" Type="http://schemas.openxmlformats.org/officeDocument/2006/relationships/hyperlink" Target="http://listverse.com/2016/02/05/10-ways-china-might-be-spying-on-you/" TargetMode="External"/><Relationship Id="rId1" Type="http://schemas.openxmlformats.org/officeDocument/2006/relationships/customXml" Target="../customXml/item1.xml"/><Relationship Id="rId6" Type="http://schemas.openxmlformats.org/officeDocument/2006/relationships/hyperlink" Target="https://www.bloomberg.com/view/articles/2018-06-04/trump-is-closing-doors-to-world-s-smartest-people" TargetMode="External"/><Relationship Id="rId15" Type="http://schemas.openxmlformats.org/officeDocument/2006/relationships/hyperlink" Target="https://news.clearancejobs.com/2017/06/23/chinas-humint-operations-against-us-defense-contractors-uncovered/" TargetMode="External"/><Relationship Id="rId23" Type="http://schemas.openxmlformats.org/officeDocument/2006/relationships/hyperlink" Target="https://www.technologyreview.com/s/610379/heres-how-the-us-needs-to-prepare-for-the-age-of-artificial-intelligence/" TargetMode="External"/><Relationship Id="rId28" Type="http://schemas.openxmlformats.org/officeDocument/2006/relationships/hyperlink" Target="https://www.nytimes.com/2017/05/27/technology/china-us-ai-artificial-intelligence.html" TargetMode="External"/><Relationship Id="rId36" Type="http://schemas.openxmlformats.org/officeDocument/2006/relationships/hyperlink" Target="https://www.sciencedirect.com/science/article/pii/S1546144017315995" TargetMode="External"/><Relationship Id="rId49" Type="http://schemas.openxmlformats.org/officeDocument/2006/relationships/hyperlink" Target="https://www.bbc.co.uk/news/amp/world-europe-41654346" TargetMode="External"/><Relationship Id="rId57" Type="http://schemas.openxmlformats.org/officeDocument/2006/relationships/hyperlink" Target="https://www.forbes.com/sites/kerryadolan/2017/03/20/forbes-2017-billionaires-list-meet-the-richest-people-on-the-planet/" TargetMode="External"/><Relationship Id="rId106" Type="http://schemas.openxmlformats.org/officeDocument/2006/relationships/fontTable" Target="fontTable.xml"/><Relationship Id="rId10" Type="http://schemas.openxmlformats.org/officeDocument/2006/relationships/hyperlink" Target="http://thehill.com/policy/international/389809-trump-administration-to-tighten-restrictions-on-some-chinese-visas" TargetMode="External"/><Relationship Id="rId31" Type="http://schemas.openxmlformats.org/officeDocument/2006/relationships/hyperlink" Target="https://www.theatlantic.com/author/amesh-adalja/" TargetMode="External"/><Relationship Id="rId44" Type="http://schemas.openxmlformats.org/officeDocument/2006/relationships/hyperlink" Target="http://www.weforum.org/agenda/2017/06/china-new-silk-road-explainer" TargetMode="External"/><Relationship Id="rId52" Type="http://schemas.openxmlformats.org/officeDocument/2006/relationships/hyperlink" Target="http://mobile.reuters.com/article/amp/idUSKBN1DN0P0" TargetMode="External"/><Relationship Id="rId60" Type="http://schemas.openxmlformats.org/officeDocument/2006/relationships/hyperlink" Target="http://thehill.com/policy/cybersecurity/393741-new-fears-over-chinese-espionage-grip-washington" TargetMode="External"/><Relationship Id="rId65" Type="http://schemas.openxmlformats.org/officeDocument/2006/relationships/hyperlink" Target="https://www.gcsp.ch/News-Knowledge/Publications/Spying-in-a-Transparent-World-Ethics-and-Intelligence-in-the-21st-Century" TargetMode="External"/><Relationship Id="rId73" Type="http://schemas.openxmlformats.org/officeDocument/2006/relationships/hyperlink" Target="http://listverse.com/2014/12/27/10-innovations-to-save-us-from-draining-the-earths-resources/" TargetMode="External"/><Relationship Id="rId78" Type="http://schemas.openxmlformats.org/officeDocument/2006/relationships/hyperlink" Target="http://content.time.com/time/world/article/0,8599,2077139,00.html" TargetMode="External"/><Relationship Id="rId81" Type="http://schemas.openxmlformats.org/officeDocument/2006/relationships/hyperlink" Target="http://www.telegraph.co.uk/finance/china-business/11929794/Chinas-middle-class-overtakes-US-as-largest-in-the-world.html" TargetMode="External"/><Relationship Id="rId86" Type="http://schemas.openxmlformats.org/officeDocument/2006/relationships/hyperlink" Target="http://listverse.com/2014/09/11/10-controversies-surrounding-heroic-freedom-fighters/" TargetMode="External"/><Relationship Id="rId94" Type="http://schemas.openxmlformats.org/officeDocument/2006/relationships/hyperlink" Target="http://listverse.com/2012/12/26/10-fascinating-economic-collapses-through-history/" TargetMode="External"/><Relationship Id="rId99" Type="http://schemas.openxmlformats.org/officeDocument/2006/relationships/hyperlink" Target="https://www.scmp.com/comment/insight-opinion/article/2142641/chinas-ai-dream-well-its-way-becoming-reality" TargetMode="External"/><Relationship Id="rId101" Type="http://schemas.openxmlformats.org/officeDocument/2006/relationships/hyperlink" Target="http://www.dataversity.net/despite-investment-deep-learning-ai-talent-pool-shallow/" TargetMode="External"/><Relationship Id="rId4" Type="http://schemas.openxmlformats.org/officeDocument/2006/relationships/settings" Target="settings.xml"/><Relationship Id="rId9" Type="http://schemas.openxmlformats.org/officeDocument/2006/relationships/hyperlink" Target="https://techcrunch.com/2018/05/30/chinese-visas-state-department-trump-june-11/" TargetMode="External"/><Relationship Id="rId13" Type="http://schemas.openxmlformats.org/officeDocument/2006/relationships/hyperlink" Target="https://www.uscc.gov/sites/default/files/Annual_Report/Chapters/Chapter%202%2C%20Section%203%20-%20China%27s%20Intelligence%20Services%20and%20Espionage%20Threats%20to%20the%20United%20States.pdf" TargetMode="External"/><Relationship Id="rId18" Type="http://schemas.openxmlformats.org/officeDocument/2006/relationships/hyperlink" Target="http://thehill.com/policy/technology/373733-experts-fear-us-losing-ground-to-china-on-ai" TargetMode="External"/><Relationship Id="rId39" Type="http://schemas.openxmlformats.org/officeDocument/2006/relationships/hyperlink" Target="https://www.sciencedirect.com/science/article/pii/S1546144017315995" TargetMode="External"/><Relationship Id="rId34" Type="http://schemas.openxmlformats.org/officeDocument/2006/relationships/hyperlink" Target="https://www.sciencedirect.com/science/article/pii/S1546144017315995" TargetMode="External"/><Relationship Id="rId50" Type="http://schemas.openxmlformats.org/officeDocument/2006/relationships/hyperlink" Target="http://mobile.reuters.com/article/amp/idUSKCN1C10I0" TargetMode="External"/><Relationship Id="rId55" Type="http://schemas.openxmlformats.org/officeDocument/2006/relationships/hyperlink" Target="https://www.theguardian.com/inequality/2017/nov/14/worlds-richest-wealth-credit-suisse" TargetMode="External"/><Relationship Id="rId76" Type="http://schemas.openxmlformats.org/officeDocument/2006/relationships/hyperlink" Target="http://listverse.com/2013/01/28/top-10-failures-of-the-united-nations-2/" TargetMode="External"/><Relationship Id="rId97" Type="http://schemas.openxmlformats.org/officeDocument/2006/relationships/hyperlink" Target="http://listverse.com/2015/02/28/10-events-we-cant-figure-out-from-the-vietnam-war/" TargetMode="External"/><Relationship Id="rId104" Type="http://schemas.openxmlformats.org/officeDocument/2006/relationships/hyperlink" Target="https://www.forbes.com/sites/bernardmarr/2018/06/25/the-ai-skills-crisis-and-how-to-close-the-ga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FC3B5-AE8A-404D-8720-EECE301FE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790</TotalTime>
  <Pages>1</Pages>
  <Words>44354</Words>
  <Characters>252823</Characters>
  <Application>Microsoft Office Word</Application>
  <DocSecurity>0</DocSecurity>
  <Lines>2106</Lines>
  <Paragraphs>593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dc:creator>
  <cp:keywords>5.1.1</cp:keywords>
  <dc:description/>
  <cp:lastModifiedBy>peter</cp:lastModifiedBy>
  <cp:revision>357</cp:revision>
  <dcterms:created xsi:type="dcterms:W3CDTF">2018-07-16T19:02:00Z</dcterms:created>
  <dcterms:modified xsi:type="dcterms:W3CDTF">2018-07-22T21:55:00Z</dcterms:modified>
</cp:coreProperties>
</file>