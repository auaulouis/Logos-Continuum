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7D537E" w:rsidP="00CC2FD6">
      <w:pPr>
        <w:pStyle w:val="Heading1"/>
      </w:pPr>
      <w:r>
        <w:t>Race Labor</w:t>
      </w:r>
    </w:p>
    <w:p w:rsidR="00CC2FD6" w:rsidRDefault="002958D7" w:rsidP="002958D7">
      <w:pPr>
        <w:pStyle w:val="Heading2"/>
      </w:pPr>
      <w:r>
        <w:lastRenderedPageBreak/>
        <w:t>1NC</w:t>
      </w:r>
    </w:p>
    <w:p w:rsidR="002958D7" w:rsidRPr="00CC2FD6" w:rsidRDefault="002958D7" w:rsidP="002958D7">
      <w:pPr>
        <w:pStyle w:val="Heading4"/>
        <w:rPr>
          <w:rFonts w:eastAsia="SimSun"/>
          <w:lang w:eastAsia="zh-CN" w:bidi="hi-IN"/>
        </w:rPr>
      </w:pPr>
      <w:r>
        <w:rPr>
          <w:rFonts w:eastAsia="SimSun"/>
          <w:lang w:eastAsia="zh-CN" w:bidi="hi-IN"/>
        </w:rPr>
        <w:t>The</w:t>
      </w:r>
      <w:r w:rsidRPr="00CC2FD6">
        <w:rPr>
          <w:rFonts w:eastAsia="SimSun"/>
          <w:lang w:eastAsia="zh-CN" w:bidi="hi-IN"/>
        </w:rPr>
        <w:t xml:space="preserve"> engagement of the Aff</w:t>
      </w:r>
      <w:r>
        <w:rPr>
          <w:rFonts w:eastAsia="SimSun"/>
          <w:lang w:eastAsia="zh-CN" w:bidi="hi-IN"/>
        </w:rPr>
        <w:t xml:space="preserve"> is a liberal mask to fuel the r</w:t>
      </w:r>
      <w:r w:rsidR="009D1165">
        <w:rPr>
          <w:rFonts w:eastAsia="SimSun"/>
          <w:lang w:eastAsia="zh-CN" w:bidi="hi-IN"/>
        </w:rPr>
        <w:t xml:space="preserve">use that law is progressive </w:t>
      </w:r>
      <w:r>
        <w:rPr>
          <w:rFonts w:eastAsia="SimSun"/>
          <w:lang w:eastAsia="zh-CN" w:bidi="hi-IN"/>
        </w:rPr>
        <w:t xml:space="preserve">while maintaining structures of exploitation. This </w:t>
      </w:r>
      <w:r w:rsidRPr="00CC2FD6">
        <w:rPr>
          <w:rFonts w:eastAsia="SimSun"/>
          <w:lang w:eastAsia="zh-CN" w:bidi="hi-IN"/>
        </w:rPr>
        <w:t>create</w:t>
      </w:r>
      <w:r>
        <w:rPr>
          <w:rFonts w:eastAsia="SimSun"/>
          <w:lang w:eastAsia="zh-CN" w:bidi="hi-IN"/>
        </w:rPr>
        <w:t>s more space for the ra</w:t>
      </w:r>
      <w:r w:rsidRPr="00CC2FD6">
        <w:rPr>
          <w:rFonts w:eastAsia="SimSun"/>
          <w:lang w:eastAsia="zh-CN" w:bidi="hi-IN"/>
        </w:rPr>
        <w:t>cialized violen</w:t>
      </w:r>
      <w:r>
        <w:rPr>
          <w:rFonts w:eastAsia="SimSun"/>
          <w:lang w:eastAsia="zh-CN" w:bidi="hi-IN"/>
        </w:rPr>
        <w:t>ce stemming from neoliberalism to flourish and ignoring these structures only means th</w:t>
      </w:r>
      <w:r w:rsidR="009D1165">
        <w:rPr>
          <w:rFonts w:eastAsia="SimSun"/>
          <w:lang w:eastAsia="zh-CN" w:bidi="hi-IN"/>
        </w:rPr>
        <w:t xml:space="preserve">ey will continue to replicate. </w:t>
      </w:r>
      <w:r>
        <w:rPr>
          <w:rFonts w:eastAsia="SimSun"/>
          <w:lang w:eastAsia="zh-CN" w:bidi="hi-IN"/>
        </w:rPr>
        <w:t xml:space="preserve">The desire for </w:t>
      </w:r>
      <w:r w:rsidRPr="00CC2FD6">
        <w:rPr>
          <w:rFonts w:eastAsia="SimSun"/>
          <w:lang w:eastAsia="zh-CN" w:bidi="hi-IN"/>
        </w:rPr>
        <w:t>reform only masks the con</w:t>
      </w:r>
      <w:r>
        <w:rPr>
          <w:rFonts w:eastAsia="SimSun"/>
          <w:lang w:eastAsia="zh-CN" w:bidi="hi-IN"/>
        </w:rPr>
        <w:t xml:space="preserve">tradictions in law. </w:t>
      </w:r>
    </w:p>
    <w:p w:rsidR="002958D7" w:rsidRPr="00CC2FD6" w:rsidRDefault="002958D7" w:rsidP="002958D7">
      <w:pPr>
        <w:widowControl w:val="0"/>
        <w:suppressAutoHyphens/>
        <w:spacing w:after="0" w:line="240" w:lineRule="auto"/>
        <w:rPr>
          <w:rStyle w:val="Style13ptBold"/>
          <w:lang w:eastAsia="zh-CN" w:bidi="hi-IN"/>
        </w:rPr>
      </w:pPr>
      <w:r w:rsidRPr="00CC2FD6">
        <w:rPr>
          <w:rStyle w:val="Style13ptBold"/>
          <w:lang w:eastAsia="zh-CN" w:bidi="hi-IN"/>
        </w:rPr>
        <w:t xml:space="preserve">Valdes and Cho- 2011- Critical Race Materialism: Theorizing Justice in the Wake of Global </w:t>
      </w:r>
      <w:proofErr w:type="spellStart"/>
      <w:r w:rsidRPr="00CC2FD6">
        <w:rPr>
          <w:rStyle w:val="Style13ptBold"/>
          <w:lang w:eastAsia="zh-CN" w:bidi="hi-IN"/>
        </w:rPr>
        <w:t>Neoliberlism</w:t>
      </w:r>
      <w:proofErr w:type="spellEnd"/>
      <w:r w:rsidRPr="00CC2FD6">
        <w:rPr>
          <w:rStyle w:val="Style13ptBold"/>
          <w:lang w:eastAsia="zh-CN" w:bidi="hi-IN"/>
        </w:rPr>
        <w:t xml:space="preserve"> - FRANCISCO VALDES &amp; SUMI CHO- </w:t>
      </w:r>
      <w:proofErr w:type="gramStart"/>
      <w:r w:rsidRPr="00CC2FD6">
        <w:rPr>
          <w:rStyle w:val="Style13ptBold"/>
          <w:lang w:eastAsia="zh-CN" w:bidi="hi-IN"/>
        </w:rPr>
        <w:t>Professor  of</w:t>
      </w:r>
      <w:proofErr w:type="gramEnd"/>
      <w:r w:rsidRPr="00CC2FD6">
        <w:rPr>
          <w:rStyle w:val="Style13ptBold"/>
          <w:lang w:eastAsia="zh-CN" w:bidi="hi-IN"/>
        </w:rPr>
        <w:t xml:space="preserve">  Law,  University  of  Miami.  -  Professor of Law, DePaul University College of Law. Online- </w:t>
      </w:r>
      <w:proofErr w:type="spellStart"/>
      <w:r w:rsidRPr="00CC2FD6">
        <w:rPr>
          <w:rStyle w:val="Style13ptBold"/>
          <w:lang w:eastAsia="zh-CN" w:bidi="hi-IN"/>
        </w:rPr>
        <w:t>Connecute</w:t>
      </w:r>
      <w:proofErr w:type="spellEnd"/>
      <w:r w:rsidRPr="00CC2FD6">
        <w:rPr>
          <w:rStyle w:val="Style13ptBold"/>
          <w:lang w:eastAsia="zh-CN" w:bidi="hi-IN"/>
        </w:rPr>
        <w:t xml:space="preserve"> Law Review- VOLUME </w:t>
      </w:r>
      <w:proofErr w:type="gramStart"/>
      <w:r w:rsidRPr="00CC2FD6">
        <w:rPr>
          <w:rStyle w:val="Style13ptBold"/>
          <w:lang w:eastAsia="zh-CN" w:bidi="hi-IN"/>
        </w:rPr>
        <w:t>43  JULY</w:t>
      </w:r>
      <w:proofErr w:type="gramEnd"/>
      <w:r w:rsidRPr="00CC2FD6">
        <w:rPr>
          <w:rStyle w:val="Style13ptBold"/>
          <w:lang w:eastAsia="zh-CN" w:bidi="hi-IN"/>
        </w:rPr>
        <w:t xml:space="preserve"> 2011  NUMBER 5 – Online- 1513-1572</w:t>
      </w:r>
    </w:p>
    <w:p w:rsidR="002958D7" w:rsidRPr="009D1165" w:rsidRDefault="002958D7" w:rsidP="002958D7">
      <w:pPr>
        <w:widowControl w:val="0"/>
        <w:suppressAutoHyphens/>
        <w:spacing w:after="0" w:line="240" w:lineRule="auto"/>
        <w:ind w:left="139"/>
        <w:rPr>
          <w:rFonts w:asciiTheme="minorHAnsi" w:eastAsia="SimSun" w:hAnsiTheme="minorHAnsi" w:cs="Mangal"/>
          <w:color w:val="000000"/>
          <w:kern w:val="1"/>
          <w:sz w:val="16"/>
          <w:szCs w:val="26"/>
          <w:lang w:eastAsia="zh-CN" w:bidi="hi-IN"/>
        </w:rPr>
      </w:pPr>
      <w:proofErr w:type="gramStart"/>
      <w:r w:rsidRPr="009D1165">
        <w:rPr>
          <w:rStyle w:val="Emphasis"/>
          <w:sz w:val="26"/>
          <w:szCs w:val="26"/>
        </w:rPr>
        <w:t>The  role</w:t>
      </w:r>
      <w:proofErr w:type="gramEnd"/>
      <w:r w:rsidRPr="009D1165">
        <w:rPr>
          <w:rStyle w:val="Emphasis"/>
          <w:sz w:val="26"/>
          <w:szCs w:val="26"/>
        </w:rPr>
        <w:t xml:space="preserve">  of  law—and  the  rule  of  law—are  key  features  of  the  accumulation  structures</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and  histories  we  etched  above.    </w:t>
      </w:r>
      <w:proofErr w:type="gramStart"/>
      <w:r w:rsidRPr="009D1165">
        <w:rPr>
          <w:rFonts w:asciiTheme="minorHAnsi" w:eastAsia="SimSun" w:hAnsiTheme="minorHAnsi" w:cs="Mangal"/>
          <w:color w:val="000000"/>
          <w:kern w:val="1"/>
          <w:sz w:val="16"/>
          <w:szCs w:val="26"/>
          <w:lang w:eastAsia="zh-CN" w:bidi="hi-IN"/>
        </w:rPr>
        <w:t>As  Michel</w:t>
      </w:r>
      <w:proofErr w:type="gramEnd"/>
      <w:r w:rsidRPr="009D1165">
        <w:rPr>
          <w:rFonts w:asciiTheme="minorHAnsi" w:eastAsia="SimSun" w:hAnsiTheme="minorHAnsi" w:cs="Mangal"/>
          <w:color w:val="000000"/>
          <w:kern w:val="1"/>
          <w:sz w:val="16"/>
          <w:szCs w:val="26"/>
          <w:lang w:eastAsia="zh-CN" w:bidi="hi-IN"/>
        </w:rPr>
        <w:t xml:space="preserve">  Foucault  observed,  “[</w:t>
      </w:r>
      <w:proofErr w:type="spellStart"/>
      <w:r w:rsidRPr="009D1165">
        <w:rPr>
          <w:rFonts w:asciiTheme="minorHAnsi" w:eastAsia="SimSun" w:hAnsiTheme="minorHAnsi" w:cs="Mangal"/>
          <w:color w:val="000000"/>
          <w:kern w:val="1"/>
          <w:sz w:val="16"/>
          <w:szCs w:val="26"/>
          <w:lang w:eastAsia="zh-CN" w:bidi="hi-IN"/>
        </w:rPr>
        <w:t>i</w:t>
      </w:r>
      <w:proofErr w:type="spellEnd"/>
      <w:r w:rsidRPr="009D1165">
        <w:rPr>
          <w:rFonts w:asciiTheme="minorHAnsi" w:eastAsia="SimSun" w:hAnsiTheme="minorHAnsi" w:cs="Mangal"/>
          <w:color w:val="000000"/>
          <w:kern w:val="1"/>
          <w:sz w:val="16"/>
          <w:szCs w:val="26"/>
          <w:lang w:eastAsia="zh-CN" w:bidi="hi-IN"/>
        </w:rPr>
        <w:t>]n  Western  societies  since  the  Middle  Ages,  the  exercise  of  power  has  always  been  formulated  in  terms  of  law.” 58     In  continuing   to   help   contextualize   Crenshaw’s   opening   query—“</w:t>
      </w:r>
      <w:r w:rsidRPr="009D1165">
        <w:rPr>
          <w:rFonts w:asciiTheme="minorHAnsi" w:eastAsia="SimSun" w:hAnsiTheme="minorHAnsi" w:cs="Mangal"/>
          <w:b/>
          <w:bCs/>
          <w:color w:val="000000"/>
          <w:kern w:val="1"/>
          <w:sz w:val="26"/>
          <w:szCs w:val="26"/>
          <w:u w:val="single"/>
          <w:lang w:eastAsia="zh-CN" w:bidi="hi-IN"/>
        </w:rPr>
        <w:t>why  law?”—</w:t>
      </w:r>
      <w:r w:rsidRPr="009D1165">
        <w:rPr>
          <w:rFonts w:asciiTheme="minorHAnsi" w:eastAsia="SimSun" w:hAnsiTheme="minorHAnsi" w:cs="Mangal"/>
          <w:color w:val="000000"/>
          <w:kern w:val="1"/>
          <w:sz w:val="16"/>
          <w:szCs w:val="26"/>
          <w:lang w:eastAsia="zh-CN" w:bidi="hi-IN"/>
        </w:rPr>
        <w:t xml:space="preserve">we trace in this section how the historical use and </w:t>
      </w:r>
      <w:r w:rsidRPr="009D1165">
        <w:rPr>
          <w:rFonts w:asciiTheme="minorHAnsi" w:eastAsia="SimSun" w:hAnsiTheme="minorHAnsi" w:cs="Mangal"/>
          <w:b/>
          <w:bCs/>
          <w:color w:val="000000"/>
          <w:kern w:val="1"/>
          <w:sz w:val="26"/>
          <w:szCs w:val="26"/>
          <w:highlight w:val="yellow"/>
          <w:u w:val="single"/>
          <w:lang w:eastAsia="zh-CN" w:bidi="hi-IN"/>
        </w:rPr>
        <w:t>misuse of law  within the nation-state system emerge as the substantive and structural glue  for the status quo</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that we examine here.  </w:t>
      </w:r>
      <w:proofErr w:type="gramStart"/>
      <w:r w:rsidRPr="009D1165">
        <w:rPr>
          <w:rFonts w:asciiTheme="minorHAnsi" w:eastAsia="SimSun" w:hAnsiTheme="minorHAnsi" w:cs="Mangal"/>
          <w:color w:val="000000"/>
          <w:kern w:val="1"/>
          <w:sz w:val="16"/>
          <w:szCs w:val="26"/>
          <w:lang w:eastAsia="zh-CN" w:bidi="hi-IN"/>
        </w:rPr>
        <w:t>For  centuries</w:t>
      </w:r>
      <w:proofErr w:type="gramEnd"/>
      <w:r w:rsidRPr="009D1165">
        <w:rPr>
          <w:rFonts w:asciiTheme="minorHAnsi" w:eastAsia="SimSun" w:hAnsiTheme="minorHAnsi" w:cs="Mangal"/>
          <w:color w:val="000000"/>
          <w:kern w:val="1"/>
          <w:sz w:val="16"/>
          <w:szCs w:val="26"/>
          <w:lang w:eastAsia="zh-CN" w:bidi="hi-IN"/>
        </w:rPr>
        <w:t xml:space="preserve">,  during  the  consolidation  of  the  nation-state  world  system, human “progress” was the express project of national law. 59   </w:t>
      </w:r>
      <w:proofErr w:type="gramStart"/>
      <w:r w:rsidRPr="009D1165">
        <w:rPr>
          <w:rFonts w:asciiTheme="minorHAnsi" w:eastAsia="SimSun" w:hAnsiTheme="minorHAnsi" w:cs="Mangal"/>
          <w:b/>
          <w:bCs/>
          <w:color w:val="000000"/>
          <w:kern w:val="1"/>
          <w:sz w:val="26"/>
          <w:szCs w:val="26"/>
          <w:highlight w:val="yellow"/>
          <w:u w:val="single"/>
          <w:lang w:eastAsia="zh-CN" w:bidi="hi-IN"/>
        </w:rPr>
        <w:t>The  path</w:t>
      </w:r>
      <w:proofErr w:type="gramEnd"/>
      <w:r w:rsidRPr="009D1165">
        <w:rPr>
          <w:rFonts w:asciiTheme="minorHAnsi" w:eastAsia="SimSun" w:hAnsiTheme="minorHAnsi" w:cs="Mangal"/>
          <w:b/>
          <w:bCs/>
          <w:color w:val="000000"/>
          <w:kern w:val="1"/>
          <w:sz w:val="26"/>
          <w:szCs w:val="26"/>
          <w:highlight w:val="yellow"/>
          <w:u w:val="single"/>
          <w:lang w:eastAsia="zh-CN" w:bidi="hi-IN"/>
        </w:rPr>
        <w:t xml:space="preserve">   toward   progress,   toward   civilization</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toward   modern,   rational,  enlightened, and just problem solving, </w:t>
      </w:r>
      <w:r w:rsidRPr="009D1165">
        <w:rPr>
          <w:rFonts w:asciiTheme="minorHAnsi" w:eastAsia="SimSun" w:hAnsiTheme="minorHAnsi" w:cs="Mangal"/>
          <w:b/>
          <w:bCs/>
          <w:color w:val="000000"/>
          <w:kern w:val="1"/>
          <w:sz w:val="26"/>
          <w:szCs w:val="26"/>
          <w:highlight w:val="yellow"/>
          <w:u w:val="single"/>
          <w:lang w:eastAsia="zh-CN" w:bidi="hi-IN"/>
        </w:rPr>
        <w:t>lay in the making of new, more, and  better law: law by custom, law by codification</w:t>
      </w:r>
      <w:r w:rsidRPr="009D1165">
        <w:rPr>
          <w:rFonts w:asciiTheme="minorHAnsi" w:eastAsia="SimSun" w:hAnsiTheme="minorHAnsi" w:cs="Mangal"/>
          <w:color w:val="000000"/>
          <w:kern w:val="1"/>
          <w:sz w:val="16"/>
          <w:szCs w:val="26"/>
          <w:lang w:eastAsia="zh-CN" w:bidi="hi-IN"/>
        </w:rPr>
        <w:t xml:space="preserve">, law by regulation, law by  adjudication,  law  by  reformation  and  restatement.    </w:t>
      </w:r>
      <w:proofErr w:type="gramStart"/>
      <w:r w:rsidRPr="009D1165">
        <w:rPr>
          <w:rStyle w:val="Emphasis"/>
          <w:rFonts w:asciiTheme="minorHAnsi" w:hAnsiTheme="minorHAnsi"/>
          <w:sz w:val="26"/>
          <w:szCs w:val="26"/>
          <w:highlight w:val="yellow"/>
          <w:lang w:eastAsia="zh-CN" w:bidi="hi-IN"/>
        </w:rPr>
        <w:t>Over  time</w:t>
      </w:r>
      <w:proofErr w:type="gramEnd"/>
      <w:r w:rsidRPr="009D1165">
        <w:rPr>
          <w:rStyle w:val="Emphasis"/>
          <w:rFonts w:asciiTheme="minorHAnsi" w:hAnsiTheme="minorHAnsi"/>
          <w:sz w:val="26"/>
          <w:szCs w:val="26"/>
          <w:highlight w:val="yellow"/>
          <w:lang w:eastAsia="zh-CN" w:bidi="hi-IN"/>
        </w:rPr>
        <w:t>,  law  has  become  ever-more  entangled  with  every  other  major  social  institution</w:t>
      </w:r>
      <w:r w:rsidRPr="009D1165">
        <w:rPr>
          <w:rFonts w:asciiTheme="minorHAnsi" w:eastAsia="SimSun" w:hAnsiTheme="minorHAnsi" w:cs="Mangal"/>
          <w:color w:val="000000"/>
          <w:kern w:val="1"/>
          <w:sz w:val="16"/>
          <w:szCs w:val="26"/>
          <w:lang w:eastAsia="zh-CN" w:bidi="hi-IN"/>
        </w:rPr>
        <w:t xml:space="preserve">— with  magic  before  it  became  religion,  with  religion  before  it  became  culture, with culture before it became nation, with nation before it became  market.    </w:t>
      </w:r>
      <w:proofErr w:type="gramStart"/>
      <w:r w:rsidRPr="009D1165">
        <w:rPr>
          <w:rStyle w:val="Emphasis"/>
          <w:rFonts w:asciiTheme="minorHAnsi" w:hAnsiTheme="minorHAnsi"/>
          <w:sz w:val="26"/>
          <w:szCs w:val="26"/>
          <w:highlight w:val="yellow"/>
          <w:lang w:eastAsia="zh-CN" w:bidi="hi-IN"/>
        </w:rPr>
        <w:t>Law  thus</w:t>
      </w:r>
      <w:proofErr w:type="gramEnd"/>
      <w:r w:rsidRPr="009D1165">
        <w:rPr>
          <w:rStyle w:val="Emphasis"/>
          <w:rFonts w:asciiTheme="minorHAnsi" w:hAnsiTheme="minorHAnsi"/>
          <w:sz w:val="26"/>
          <w:szCs w:val="26"/>
          <w:highlight w:val="yellow"/>
          <w:lang w:eastAsia="zh-CN" w:bidi="hi-IN"/>
        </w:rPr>
        <w:t xml:space="preserve">  became  central  to  the  consolidation  of  personal  identities,  social  groups  and  larger  communities  into  the  modern  nation- state</w:t>
      </w:r>
      <w:r w:rsidRPr="009D1165">
        <w:rPr>
          <w:rFonts w:asciiTheme="minorHAnsi" w:eastAsia="SimSun" w:hAnsiTheme="minorHAnsi" w:cs="Mangal"/>
          <w:color w:val="000000"/>
          <w:kern w:val="1"/>
          <w:sz w:val="16"/>
          <w:szCs w:val="26"/>
          <w:lang w:eastAsia="zh-CN" w:bidi="hi-IN"/>
        </w:rPr>
        <w:t xml:space="preserve">, even as it is now central to the consolidation of nation-states into an  increasingly globalized international socio-legal system, </w:t>
      </w:r>
      <w:r w:rsidRPr="009D1165">
        <w:rPr>
          <w:rStyle w:val="Emphasis"/>
          <w:rFonts w:asciiTheme="minorHAnsi" w:hAnsiTheme="minorHAnsi"/>
          <w:sz w:val="26"/>
          <w:szCs w:val="26"/>
          <w:lang w:eastAsia="zh-CN" w:bidi="hi-IN"/>
        </w:rPr>
        <w:t xml:space="preserve">formally based on  liberal democratic values, such as liberty, property, equality, dignity, and  self-determination.    </w:t>
      </w:r>
      <w:proofErr w:type="gramStart"/>
      <w:r w:rsidRPr="009D1165">
        <w:rPr>
          <w:rStyle w:val="Emphasis"/>
          <w:rFonts w:asciiTheme="minorHAnsi" w:hAnsiTheme="minorHAnsi"/>
          <w:sz w:val="26"/>
          <w:szCs w:val="26"/>
          <w:lang w:eastAsia="zh-CN" w:bidi="hi-IN"/>
        </w:rPr>
        <w:t>Law</w:t>
      </w:r>
      <w:r w:rsidRPr="009D1165">
        <w:rPr>
          <w:rFonts w:asciiTheme="minorHAnsi" w:eastAsia="SimSun" w:hAnsiTheme="minorHAnsi" w:cs="Mangal"/>
          <w:color w:val="000000"/>
          <w:kern w:val="1"/>
          <w:sz w:val="16"/>
          <w:szCs w:val="26"/>
          <w:lang w:eastAsia="zh-CN" w:bidi="hi-IN"/>
        </w:rPr>
        <w:t>,  in</w:t>
      </w:r>
      <w:proofErr w:type="gramEnd"/>
      <w:r w:rsidRPr="009D1165">
        <w:rPr>
          <w:rFonts w:asciiTheme="minorHAnsi" w:eastAsia="SimSun" w:hAnsiTheme="minorHAnsi" w:cs="Mangal"/>
          <w:color w:val="000000"/>
          <w:kern w:val="1"/>
          <w:sz w:val="16"/>
          <w:szCs w:val="26"/>
          <w:lang w:eastAsia="zh-CN" w:bidi="hi-IN"/>
        </w:rPr>
        <w:t xml:space="preserve">  short,  </w:t>
      </w:r>
      <w:r w:rsidRPr="009D1165">
        <w:rPr>
          <w:rStyle w:val="Emphasis"/>
          <w:rFonts w:asciiTheme="minorHAnsi" w:hAnsiTheme="minorHAnsi"/>
          <w:sz w:val="26"/>
          <w:szCs w:val="26"/>
          <w:lang w:eastAsia="zh-CN" w:bidi="hi-IN"/>
        </w:rPr>
        <w:t>consistently  has  been  at  the  core  of modernity’s constitution</w:t>
      </w:r>
      <w:r w:rsidRPr="009D1165">
        <w:rPr>
          <w:rFonts w:asciiTheme="minorHAnsi" w:eastAsia="SimSun" w:hAnsiTheme="minorHAnsi" w:cs="Mangal"/>
          <w:color w:val="000000"/>
          <w:kern w:val="1"/>
          <w:sz w:val="16"/>
          <w:szCs w:val="26"/>
          <w:lang w:eastAsia="zh-CN" w:bidi="hi-IN"/>
        </w:rPr>
        <w:t xml:space="preserve">.  </w:t>
      </w:r>
      <w:proofErr w:type="gramStart"/>
      <w:r w:rsidRPr="009D1165">
        <w:rPr>
          <w:rFonts w:asciiTheme="minorHAnsi" w:eastAsia="SimSun" w:hAnsiTheme="minorHAnsi" w:cs="Mangal"/>
          <w:color w:val="000000"/>
          <w:kern w:val="1"/>
          <w:sz w:val="16"/>
          <w:szCs w:val="26"/>
          <w:lang w:eastAsia="zh-CN" w:bidi="hi-IN"/>
        </w:rPr>
        <w:t xml:space="preserve">But </w:t>
      </w:r>
      <w:r w:rsidRPr="009D1165">
        <w:rPr>
          <w:rStyle w:val="Emphasis"/>
          <w:rFonts w:asciiTheme="minorHAnsi" w:hAnsiTheme="minorHAnsi"/>
          <w:sz w:val="26"/>
          <w:szCs w:val="26"/>
          <w:lang w:eastAsia="zh-CN" w:bidi="hi-IN"/>
        </w:rPr>
        <w:t xml:space="preserve"> this</w:t>
      </w:r>
      <w:proofErr w:type="gramEnd"/>
      <w:r w:rsidRPr="009D1165">
        <w:rPr>
          <w:rStyle w:val="Emphasis"/>
          <w:rFonts w:asciiTheme="minorHAnsi" w:hAnsiTheme="minorHAnsi"/>
          <w:sz w:val="26"/>
          <w:szCs w:val="26"/>
          <w:lang w:eastAsia="zh-CN" w:bidi="hi-IN"/>
        </w:rPr>
        <w:t xml:space="preserve">  historical  process  also  exploited  within </w:t>
      </w:r>
      <w:r w:rsidRPr="009D1165">
        <w:rPr>
          <w:rFonts w:asciiTheme="minorHAnsi" w:eastAsia="SimSun" w:hAnsiTheme="minorHAnsi" w:cs="Mangal"/>
          <w:color w:val="000000"/>
          <w:kern w:val="1"/>
          <w:sz w:val="16"/>
          <w:szCs w:val="26"/>
          <w:lang w:eastAsia="zh-CN" w:bidi="hi-IN"/>
        </w:rPr>
        <w:t xml:space="preserve"> and  across  the  emergent  nation-states  the  weaknesses  of  the  human  being. 60    </w:t>
      </w:r>
      <w:proofErr w:type="gramStart"/>
      <w:r w:rsidRPr="009D1165">
        <w:rPr>
          <w:rStyle w:val="Emphasis"/>
          <w:rFonts w:asciiTheme="minorHAnsi" w:hAnsiTheme="minorHAnsi"/>
          <w:sz w:val="26"/>
          <w:szCs w:val="26"/>
          <w:highlight w:val="yellow"/>
          <w:lang w:eastAsia="zh-CN" w:bidi="hi-IN"/>
        </w:rPr>
        <w:t>Laws</w:t>
      </w:r>
      <w:r w:rsidRPr="009D1165">
        <w:rPr>
          <w:rFonts w:asciiTheme="minorHAnsi" w:eastAsia="SimSun" w:hAnsiTheme="minorHAnsi" w:cs="Mangal"/>
          <w:color w:val="000000"/>
          <w:kern w:val="1"/>
          <w:sz w:val="16"/>
          <w:szCs w:val="26"/>
          <w:lang w:eastAsia="zh-CN" w:bidi="hi-IN"/>
        </w:rPr>
        <w:t xml:space="preserve">  repeatedly</w:t>
      </w:r>
      <w:proofErr w:type="gramEnd"/>
      <w:r w:rsidRPr="009D1165">
        <w:rPr>
          <w:rFonts w:asciiTheme="minorHAnsi" w:eastAsia="SimSun" w:hAnsiTheme="minorHAnsi" w:cs="Mangal"/>
          <w:color w:val="000000"/>
          <w:kern w:val="1"/>
          <w:sz w:val="16"/>
          <w:szCs w:val="26"/>
          <w:lang w:eastAsia="zh-CN" w:bidi="hi-IN"/>
        </w:rPr>
        <w:t xml:space="preserve">  </w:t>
      </w:r>
      <w:r w:rsidRPr="009D1165">
        <w:rPr>
          <w:rStyle w:val="Emphasis"/>
          <w:rFonts w:asciiTheme="minorHAnsi" w:hAnsiTheme="minorHAnsi"/>
          <w:sz w:val="26"/>
          <w:szCs w:val="26"/>
          <w:highlight w:val="yellow"/>
          <w:lang w:eastAsia="zh-CN" w:bidi="hi-IN"/>
        </w:rPr>
        <w:t>were  crafted  to  prevent  the  individual  human  from  fulfilling  primal  needs  without  paying  a  stiff  price</w:t>
      </w:r>
      <w:r w:rsidRPr="009D1165">
        <w:rPr>
          <w:rFonts w:asciiTheme="minorHAnsi" w:eastAsia="SimSun" w:hAnsiTheme="minorHAnsi" w:cs="Mangal"/>
          <w:color w:val="000000"/>
          <w:kern w:val="1"/>
          <w:sz w:val="16"/>
          <w:szCs w:val="26"/>
          <w:lang w:eastAsia="zh-CN" w:bidi="hi-IN"/>
        </w:rPr>
        <w:t xml:space="preserve">.    </w:t>
      </w:r>
      <w:proofErr w:type="gramStart"/>
      <w:r w:rsidRPr="009D1165">
        <w:rPr>
          <w:rStyle w:val="Emphasis"/>
          <w:rFonts w:asciiTheme="minorHAnsi" w:hAnsiTheme="minorHAnsi"/>
          <w:sz w:val="26"/>
          <w:szCs w:val="26"/>
          <w:highlight w:val="yellow"/>
          <w:lang w:eastAsia="zh-CN" w:bidi="hi-IN"/>
        </w:rPr>
        <w:t>So  law</w:t>
      </w:r>
      <w:proofErr w:type="gramEnd"/>
      <w:r w:rsidRPr="009D1165">
        <w:rPr>
          <w:rStyle w:val="Emphasis"/>
          <w:rFonts w:asciiTheme="minorHAnsi" w:hAnsiTheme="minorHAnsi"/>
          <w:sz w:val="26"/>
          <w:szCs w:val="26"/>
          <w:highlight w:val="yellow"/>
          <w:lang w:eastAsia="zh-CN" w:bidi="hi-IN"/>
        </w:rPr>
        <w:t xml:space="preserve">  was  constructed  to  facilitate  exploitation  of  the  poor  by  the  rich—</w:t>
      </w:r>
      <w:r w:rsidRPr="009D1165">
        <w:rPr>
          <w:rFonts w:asciiTheme="minorHAnsi" w:eastAsia="SimSun" w:hAnsiTheme="minorHAnsi" w:cs="Mangal"/>
          <w:color w:val="000000"/>
          <w:kern w:val="1"/>
          <w:sz w:val="16"/>
          <w:szCs w:val="26"/>
          <w:lang w:eastAsia="zh-CN" w:bidi="hi-IN"/>
        </w:rPr>
        <w:t>of  the  less  able  by  the  more—</w:t>
      </w:r>
      <w:r w:rsidRPr="009D1165">
        <w:rPr>
          <w:rStyle w:val="Emphasis"/>
          <w:rFonts w:asciiTheme="minorHAnsi" w:hAnsiTheme="minorHAnsi"/>
          <w:sz w:val="26"/>
          <w:szCs w:val="26"/>
          <w:lang w:eastAsia="zh-CN" w:bidi="hi-IN"/>
        </w:rPr>
        <w:t>as an integral element of the formation of nation-states, and even as  the  emergent  ruling  elites  proclaimed  commitments  to  diametrically  opposite   values</w:t>
      </w:r>
      <w:r w:rsidRPr="009D1165">
        <w:rPr>
          <w:rFonts w:asciiTheme="minorHAnsi" w:eastAsia="SimSun" w:hAnsiTheme="minorHAnsi" w:cs="Mangal"/>
          <w:b/>
          <w:bCs/>
          <w:color w:val="000000"/>
          <w:kern w:val="1"/>
          <w:sz w:val="26"/>
          <w:szCs w:val="26"/>
          <w:u w:val="single"/>
          <w:lang w:eastAsia="zh-CN" w:bidi="hi-IN"/>
        </w:rPr>
        <w:t>,</w:t>
      </w:r>
      <w:r w:rsidRPr="009D1165">
        <w:rPr>
          <w:rFonts w:asciiTheme="minorHAnsi" w:eastAsia="SimSun" w:hAnsiTheme="minorHAnsi" w:cs="Mangal"/>
          <w:color w:val="000000"/>
          <w:kern w:val="1"/>
          <w:sz w:val="16"/>
          <w:szCs w:val="26"/>
          <w:lang w:eastAsia="zh-CN" w:bidi="hi-IN"/>
        </w:rPr>
        <w:t xml:space="preserve">   again   like   democracy,   equality,   and   autonomy. 61    </w:t>
      </w:r>
      <w:proofErr w:type="gramStart"/>
      <w:r w:rsidRPr="009D1165">
        <w:rPr>
          <w:rFonts w:asciiTheme="minorHAnsi" w:eastAsia="SimSun" w:hAnsiTheme="minorHAnsi" w:cs="Mangal"/>
          <w:color w:val="000000"/>
          <w:kern w:val="1"/>
          <w:sz w:val="16"/>
          <w:szCs w:val="26"/>
          <w:lang w:eastAsia="zh-CN" w:bidi="hi-IN"/>
        </w:rPr>
        <w:t xml:space="preserve">Similarly,  </w:t>
      </w:r>
      <w:r w:rsidRPr="009D1165">
        <w:rPr>
          <w:rStyle w:val="Emphasis"/>
          <w:rFonts w:asciiTheme="minorHAnsi" w:hAnsiTheme="minorHAnsi"/>
          <w:sz w:val="26"/>
          <w:szCs w:val="26"/>
          <w:lang w:eastAsia="zh-CN" w:bidi="hi-IN"/>
        </w:rPr>
        <w:t>law</w:t>
      </w:r>
      <w:proofErr w:type="gramEnd"/>
      <w:r w:rsidRPr="009D1165">
        <w:rPr>
          <w:rStyle w:val="Emphasis"/>
          <w:rFonts w:asciiTheme="minorHAnsi" w:hAnsiTheme="minorHAnsi"/>
          <w:sz w:val="26"/>
          <w:szCs w:val="26"/>
          <w:lang w:eastAsia="zh-CN" w:bidi="hi-IN"/>
        </w:rPr>
        <w:t xml:space="preserve">  was  constructed  to  facilitate  the  exploitation  of  the  non- white by the white</w:t>
      </w:r>
      <w:r w:rsidRPr="009D1165">
        <w:rPr>
          <w:rFonts w:asciiTheme="minorHAnsi" w:eastAsia="SimSun" w:hAnsiTheme="minorHAnsi" w:cs="Mangal"/>
          <w:bCs/>
          <w:color w:val="000000"/>
          <w:kern w:val="1"/>
          <w:sz w:val="16"/>
          <w:szCs w:val="26"/>
          <w:lang w:eastAsia="zh-CN" w:bidi="hi-IN"/>
        </w:rPr>
        <w:t>, and of the woman by the man</w:t>
      </w:r>
      <w:r w:rsidRPr="009D1165">
        <w:rPr>
          <w:rFonts w:asciiTheme="minorHAnsi" w:eastAsia="SimSun" w:hAnsiTheme="minorHAnsi" w:cs="Mangal"/>
          <w:color w:val="000000"/>
          <w:kern w:val="1"/>
          <w:sz w:val="16"/>
          <w:szCs w:val="26"/>
          <w:lang w:eastAsia="zh-CN" w:bidi="hi-IN"/>
        </w:rPr>
        <w:t>, etc.  Overtly</w:t>
      </w:r>
      <w:r w:rsidRPr="009D1165">
        <w:rPr>
          <w:rFonts w:asciiTheme="minorHAnsi" w:eastAsia="SimSun" w:hAnsiTheme="minorHAnsi" w:cs="Mangal"/>
          <w:color w:val="000000"/>
          <w:kern w:val="1"/>
          <w:sz w:val="16"/>
          <w:szCs w:val="26"/>
          <w:highlight w:val="yellow"/>
          <w:lang w:eastAsia="zh-CN" w:bidi="hi-IN"/>
        </w:rPr>
        <w:t xml:space="preserve">, </w:t>
      </w:r>
      <w:r w:rsidRPr="009D1165">
        <w:rPr>
          <w:rStyle w:val="Emphasis"/>
          <w:rFonts w:asciiTheme="minorHAnsi" w:hAnsiTheme="minorHAnsi"/>
          <w:sz w:val="26"/>
          <w:szCs w:val="26"/>
          <w:highlight w:val="yellow"/>
          <w:lang w:eastAsia="zh-CN" w:bidi="hi-IN"/>
        </w:rPr>
        <w:t xml:space="preserve">law was </w:t>
      </w:r>
      <w:proofErr w:type="gramStart"/>
      <w:r w:rsidRPr="009D1165">
        <w:rPr>
          <w:rStyle w:val="Emphasis"/>
          <w:rFonts w:asciiTheme="minorHAnsi" w:hAnsiTheme="minorHAnsi"/>
          <w:sz w:val="26"/>
          <w:szCs w:val="26"/>
          <w:highlight w:val="yellow"/>
          <w:lang w:eastAsia="zh-CN" w:bidi="hi-IN"/>
        </w:rPr>
        <w:t>a  liberal</w:t>
      </w:r>
      <w:proofErr w:type="gramEnd"/>
      <w:r w:rsidRPr="009D1165">
        <w:rPr>
          <w:rStyle w:val="Emphasis"/>
          <w:rFonts w:asciiTheme="minorHAnsi" w:hAnsiTheme="minorHAnsi"/>
          <w:sz w:val="26"/>
          <w:szCs w:val="26"/>
          <w:highlight w:val="yellow"/>
          <w:lang w:eastAsia="zh-CN" w:bidi="hi-IN"/>
        </w:rPr>
        <w:t xml:space="preserve">  and democratic force  but  covertly  it  was  designed  to  produce  and  perpetuate particular systems of</w:t>
      </w:r>
      <w:r w:rsidRPr="009D1165">
        <w:rPr>
          <w:rFonts w:asciiTheme="minorHAnsi" w:eastAsia="SimSun" w:hAnsiTheme="minorHAnsi" w:cs="Mangal"/>
          <w:b/>
          <w:bCs/>
          <w:color w:val="000000"/>
          <w:kern w:val="1"/>
          <w:sz w:val="26"/>
          <w:szCs w:val="26"/>
          <w:highlight w:val="yellow"/>
          <w:u w:val="single"/>
          <w:lang w:eastAsia="zh-CN" w:bidi="hi-IN"/>
        </w:rPr>
        <w:t xml:space="preserve"> </w:t>
      </w:r>
      <w:r w:rsidRPr="009D1165">
        <w:rPr>
          <w:rFonts w:asciiTheme="minorHAnsi" w:eastAsia="SimSun" w:hAnsiTheme="minorHAnsi" w:cs="Mangal"/>
          <w:color w:val="000000"/>
          <w:kern w:val="1"/>
          <w:sz w:val="26"/>
          <w:szCs w:val="26"/>
          <w:highlight w:val="yellow"/>
          <w:u w:val="single"/>
          <w:lang w:eastAsia="zh-CN" w:bidi="hi-IN"/>
        </w:rPr>
        <w:t xml:space="preserve">stratification and </w:t>
      </w:r>
      <w:r w:rsidRPr="009D1165">
        <w:rPr>
          <w:rStyle w:val="Emphasis"/>
          <w:rFonts w:asciiTheme="minorHAnsi" w:hAnsiTheme="minorHAnsi"/>
          <w:sz w:val="26"/>
          <w:szCs w:val="26"/>
          <w:highlight w:val="yellow"/>
          <w:lang w:eastAsia="zh-CN" w:bidi="hi-IN"/>
        </w:rPr>
        <w:t>subordination</w:t>
      </w:r>
      <w:r w:rsidRPr="009D1165">
        <w:rPr>
          <w:rFonts w:asciiTheme="minorHAnsi" w:eastAsia="SimSun" w:hAnsiTheme="minorHAnsi" w:cs="Mangal"/>
          <w:color w:val="000000"/>
          <w:kern w:val="1"/>
          <w:sz w:val="26"/>
          <w:szCs w:val="26"/>
          <w:highlight w:val="yellow"/>
          <w:u w:val="single"/>
          <w:lang w:eastAsia="zh-CN" w:bidi="hi-IN"/>
        </w:rPr>
        <w:t>.</w:t>
      </w:r>
      <w:r w:rsidRPr="009D1165">
        <w:rPr>
          <w:rFonts w:asciiTheme="minorHAnsi" w:eastAsia="SimSun" w:hAnsiTheme="minorHAnsi" w:cs="Mangal"/>
          <w:color w:val="000000"/>
          <w:kern w:val="1"/>
          <w:sz w:val="16"/>
          <w:szCs w:val="26"/>
          <w:lang w:eastAsia="zh-CN" w:bidi="hi-IN"/>
        </w:rPr>
        <w:t xml:space="preserve">  This </w:t>
      </w:r>
      <w:proofErr w:type="gramStart"/>
      <w:r w:rsidRPr="009D1165">
        <w:rPr>
          <w:rFonts w:asciiTheme="minorHAnsi" w:eastAsia="SimSun" w:hAnsiTheme="minorHAnsi" w:cs="Mangal"/>
          <w:color w:val="000000"/>
          <w:kern w:val="1"/>
          <w:sz w:val="16"/>
          <w:szCs w:val="26"/>
          <w:lang w:eastAsia="zh-CN" w:bidi="hi-IN"/>
        </w:rPr>
        <w:t>was  “</w:t>
      </w:r>
      <w:proofErr w:type="gramEnd"/>
      <w:r w:rsidRPr="009D1165">
        <w:rPr>
          <w:rFonts w:asciiTheme="minorHAnsi" w:eastAsia="SimSun" w:hAnsiTheme="minorHAnsi" w:cs="Mangal"/>
          <w:color w:val="000000"/>
          <w:kern w:val="1"/>
          <w:sz w:val="16"/>
          <w:szCs w:val="26"/>
          <w:lang w:eastAsia="zh-CN" w:bidi="hi-IN"/>
        </w:rPr>
        <w:t xml:space="preserve">civilization.”  Today, we call it global neoliberalism.  From this perspective, </w:t>
      </w:r>
      <w:r w:rsidRPr="009D1165">
        <w:rPr>
          <w:rFonts w:asciiTheme="minorHAnsi" w:eastAsia="SimSun" w:hAnsiTheme="minorHAnsi" w:cs="Mangal"/>
          <w:bCs/>
          <w:color w:val="000000"/>
          <w:kern w:val="1"/>
          <w:sz w:val="16"/>
          <w:szCs w:val="26"/>
          <w:lang w:eastAsia="zh-CN" w:bidi="hi-IN"/>
        </w:rPr>
        <w:t xml:space="preserve">we might describe the twentieth century as </w:t>
      </w:r>
      <w:proofErr w:type="gramStart"/>
      <w:r w:rsidRPr="009D1165">
        <w:rPr>
          <w:rFonts w:asciiTheme="minorHAnsi" w:eastAsia="SimSun" w:hAnsiTheme="minorHAnsi" w:cs="Mangal"/>
          <w:bCs/>
          <w:color w:val="000000"/>
          <w:kern w:val="1"/>
          <w:sz w:val="16"/>
          <w:szCs w:val="26"/>
          <w:lang w:eastAsia="zh-CN" w:bidi="hi-IN"/>
        </w:rPr>
        <w:t>the  time</w:t>
      </w:r>
      <w:proofErr w:type="gramEnd"/>
      <w:r w:rsidRPr="009D1165">
        <w:rPr>
          <w:rFonts w:asciiTheme="minorHAnsi" w:eastAsia="SimSun" w:hAnsiTheme="minorHAnsi" w:cs="Mangal"/>
          <w:bCs/>
          <w:color w:val="000000"/>
          <w:kern w:val="1"/>
          <w:sz w:val="16"/>
          <w:szCs w:val="26"/>
          <w:lang w:eastAsia="zh-CN" w:bidi="hi-IN"/>
        </w:rPr>
        <w:t xml:space="preserve">   during   which   humanity   perfected   its   tools   </w:t>
      </w:r>
      <w:r w:rsidRPr="009D1165">
        <w:rPr>
          <w:rFonts w:asciiTheme="minorHAnsi" w:eastAsia="SimSun" w:hAnsiTheme="minorHAnsi" w:cs="Mangal"/>
          <w:color w:val="000000"/>
          <w:kern w:val="1"/>
          <w:sz w:val="16"/>
          <w:szCs w:val="26"/>
          <w:lang w:eastAsia="zh-CN" w:bidi="hi-IN"/>
        </w:rPr>
        <w:t xml:space="preserve">and   techniques   </w:t>
      </w:r>
      <w:r w:rsidRPr="009D1165">
        <w:rPr>
          <w:rFonts w:asciiTheme="minorHAnsi" w:eastAsia="SimSun" w:hAnsiTheme="minorHAnsi" w:cs="Mangal"/>
          <w:bCs/>
          <w:color w:val="000000"/>
          <w:kern w:val="1"/>
          <w:sz w:val="16"/>
          <w:szCs w:val="26"/>
          <w:lang w:eastAsia="zh-CN" w:bidi="hi-IN"/>
        </w:rPr>
        <w:t xml:space="preserve">of  oppression  </w:t>
      </w:r>
      <w:r w:rsidRPr="009D1165">
        <w:rPr>
          <w:rFonts w:asciiTheme="minorHAnsi" w:eastAsia="SimSun" w:hAnsiTheme="minorHAnsi" w:cs="Mangal"/>
          <w:color w:val="000000"/>
          <w:kern w:val="1"/>
          <w:sz w:val="16"/>
          <w:szCs w:val="26"/>
          <w:lang w:eastAsia="zh-CN" w:bidi="hi-IN"/>
        </w:rPr>
        <w:t xml:space="preserve">within  the  nation-state,  </w:t>
      </w:r>
      <w:r w:rsidRPr="009D1165">
        <w:rPr>
          <w:rFonts w:asciiTheme="minorHAnsi" w:eastAsia="SimSun" w:hAnsiTheme="minorHAnsi" w:cs="Mangal"/>
          <w:bCs/>
          <w:color w:val="000000"/>
          <w:kern w:val="1"/>
          <w:sz w:val="16"/>
          <w:szCs w:val="26"/>
          <w:lang w:eastAsia="zh-CN" w:bidi="hi-IN"/>
        </w:rPr>
        <w:t>and  emplaced  the  conditions  for  the  development  of  new  tools  and  techniques  suited  to  the  imperatives  of  corporate  globalization.</w:t>
      </w:r>
      <w:r w:rsidRPr="009D1165">
        <w:rPr>
          <w:rFonts w:asciiTheme="minorHAnsi" w:eastAsia="SimSun" w:hAnsiTheme="minorHAnsi" w:cs="Mangal"/>
          <w:b/>
          <w:bCs/>
          <w:color w:val="000000"/>
          <w:kern w:val="1"/>
          <w:sz w:val="26"/>
          <w:szCs w:val="26"/>
          <w:u w:val="single"/>
          <w:lang w:eastAsia="zh-CN" w:bidi="hi-IN"/>
        </w:rPr>
        <w:t xml:space="preserve">    </w:t>
      </w:r>
      <w:proofErr w:type="gramStart"/>
      <w:r w:rsidRPr="009D1165">
        <w:rPr>
          <w:rFonts w:asciiTheme="minorHAnsi" w:eastAsia="SimSun" w:hAnsiTheme="minorHAnsi" w:cs="Mangal"/>
          <w:color w:val="000000"/>
          <w:kern w:val="1"/>
          <w:sz w:val="16"/>
          <w:szCs w:val="26"/>
          <w:lang w:eastAsia="zh-CN" w:bidi="hi-IN"/>
        </w:rPr>
        <w:t>During  the</w:t>
      </w:r>
      <w:proofErr w:type="gramEnd"/>
      <w:r w:rsidRPr="009D1165">
        <w:rPr>
          <w:rFonts w:asciiTheme="minorHAnsi" w:eastAsia="SimSun" w:hAnsiTheme="minorHAnsi" w:cs="Mangal"/>
          <w:color w:val="000000"/>
          <w:kern w:val="1"/>
          <w:sz w:val="16"/>
          <w:szCs w:val="26"/>
          <w:lang w:eastAsia="zh-CN" w:bidi="hi-IN"/>
        </w:rPr>
        <w:t xml:space="preserve">  twentieth  century,  crude  tools  like  formal (</w:t>
      </w:r>
      <w:r w:rsidRPr="009D1165">
        <w:rPr>
          <w:rStyle w:val="Emphasis"/>
          <w:rFonts w:asciiTheme="minorHAnsi" w:hAnsiTheme="minorHAnsi"/>
          <w:sz w:val="26"/>
          <w:szCs w:val="26"/>
          <w:lang w:eastAsia="zh-CN" w:bidi="hi-IN"/>
        </w:rPr>
        <w:t xml:space="preserve">neo)enslavement and explicit exclusion began to give way to the  more  sophisticated  techniques  that  today  travel  under  the  banners  of  colorblindness   </w:t>
      </w:r>
      <w:r w:rsidRPr="009D1165">
        <w:rPr>
          <w:rStyle w:val="Emphasis"/>
          <w:rFonts w:asciiTheme="minorHAnsi" w:hAnsiTheme="minorHAnsi"/>
          <w:sz w:val="26"/>
          <w:szCs w:val="26"/>
          <w:lang w:eastAsia="zh-CN" w:bidi="hi-IN"/>
        </w:rPr>
        <w:lastRenderedPageBreak/>
        <w:t>(in   legal   discourses)   and   post-racialism   (in   popular  discourses).</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62   Of course, the crudeness of those rudimentary tools lay </w:t>
      </w:r>
      <w:proofErr w:type="gramStart"/>
      <w:r w:rsidRPr="009D1165">
        <w:rPr>
          <w:rFonts w:asciiTheme="minorHAnsi" w:eastAsia="SimSun" w:hAnsiTheme="minorHAnsi" w:cs="Mangal"/>
          <w:color w:val="000000"/>
          <w:kern w:val="1"/>
          <w:sz w:val="16"/>
          <w:szCs w:val="26"/>
          <w:lang w:eastAsia="zh-CN" w:bidi="hi-IN"/>
        </w:rPr>
        <w:t>in  their</w:t>
      </w:r>
      <w:proofErr w:type="gramEnd"/>
      <w:r w:rsidRPr="009D1165">
        <w:rPr>
          <w:rFonts w:asciiTheme="minorHAnsi" w:eastAsia="SimSun" w:hAnsiTheme="minorHAnsi" w:cs="Mangal"/>
          <w:color w:val="000000"/>
          <w:kern w:val="1"/>
          <w:sz w:val="16"/>
          <w:szCs w:val="26"/>
          <w:lang w:eastAsia="zh-CN" w:bidi="hi-IN"/>
        </w:rPr>
        <w:t xml:space="preserve">  bare  and  naked  contradiction  of  the  very  essence  claimed  by  the  identity-obsessed   elites   of   this   nation-state   for   its   unique   national  character: a democracy dedicated in fact to equal justice under law.  </w:t>
      </w:r>
      <w:proofErr w:type="gramStart"/>
      <w:r w:rsidRPr="009D1165">
        <w:rPr>
          <w:rStyle w:val="Emphasis"/>
          <w:rFonts w:asciiTheme="minorHAnsi" w:hAnsiTheme="minorHAnsi"/>
          <w:sz w:val="26"/>
          <w:szCs w:val="26"/>
          <w:lang w:eastAsia="zh-CN" w:bidi="hi-IN"/>
        </w:rPr>
        <w:t>Their</w:t>
      </w:r>
      <w:r w:rsidRPr="009D1165">
        <w:rPr>
          <w:rFonts w:asciiTheme="minorHAnsi" w:eastAsia="SimSun" w:hAnsiTheme="minorHAnsi" w:cs="Mangal"/>
          <w:bCs/>
          <w:color w:val="000000"/>
          <w:kern w:val="1"/>
          <w:sz w:val="16"/>
          <w:szCs w:val="26"/>
          <w:lang w:eastAsia="zh-CN" w:bidi="hi-IN"/>
        </w:rPr>
        <w:t xml:space="preserve">  crudity</w:t>
      </w:r>
      <w:proofErr w:type="gramEnd"/>
      <w:r w:rsidRPr="009D1165">
        <w:rPr>
          <w:rFonts w:asciiTheme="minorHAnsi" w:eastAsia="SimSun" w:hAnsiTheme="minorHAnsi" w:cs="Mangal"/>
          <w:bCs/>
          <w:color w:val="000000"/>
          <w:kern w:val="1"/>
          <w:sz w:val="16"/>
          <w:szCs w:val="26"/>
          <w:lang w:eastAsia="zh-CN" w:bidi="hi-IN"/>
        </w:rPr>
        <w:t xml:space="preserve"> lay in their undisguised, unadulterated </w:t>
      </w:r>
      <w:r w:rsidRPr="009D1165">
        <w:rPr>
          <w:rStyle w:val="Emphasis"/>
          <w:rFonts w:asciiTheme="minorHAnsi" w:hAnsiTheme="minorHAnsi"/>
          <w:sz w:val="26"/>
          <w:szCs w:val="26"/>
          <w:lang w:eastAsia="zh-CN" w:bidi="hi-IN"/>
        </w:rPr>
        <w:t>hypocrisy</w:t>
      </w:r>
      <w:r w:rsidRPr="009D1165">
        <w:rPr>
          <w:rFonts w:asciiTheme="minorHAnsi" w:eastAsia="SimSun" w:hAnsiTheme="minorHAnsi" w:cs="Mangal"/>
          <w:bCs/>
          <w:color w:val="000000"/>
          <w:kern w:val="1"/>
          <w:sz w:val="16"/>
          <w:szCs w:val="26"/>
          <w:lang w:eastAsia="zh-CN" w:bidi="hi-IN"/>
        </w:rPr>
        <w:t xml:space="preserve"> </w:t>
      </w:r>
      <w:r w:rsidRPr="009D1165">
        <w:rPr>
          <w:rFonts w:asciiTheme="minorHAnsi" w:eastAsia="SimSun" w:hAnsiTheme="minorHAnsi" w:cs="Mangal"/>
          <w:color w:val="000000"/>
          <w:kern w:val="1"/>
          <w:sz w:val="16"/>
          <w:szCs w:val="26"/>
          <w:lang w:eastAsia="zh-CN" w:bidi="hi-IN"/>
        </w:rPr>
        <w:t xml:space="preserve">but, as such, they  </w:t>
      </w:r>
      <w:r w:rsidRPr="009D1165">
        <w:rPr>
          <w:rFonts w:asciiTheme="minorHAnsi" w:eastAsia="SimSun" w:hAnsiTheme="minorHAnsi" w:cs="Mangal"/>
          <w:bCs/>
          <w:color w:val="000000"/>
          <w:kern w:val="1"/>
          <w:sz w:val="16"/>
          <w:szCs w:val="26"/>
          <w:lang w:eastAsia="zh-CN" w:bidi="hi-IN"/>
        </w:rPr>
        <w:t xml:space="preserve">also  </w:t>
      </w:r>
      <w:r w:rsidRPr="009D1165">
        <w:rPr>
          <w:rStyle w:val="Emphasis"/>
          <w:rFonts w:asciiTheme="minorHAnsi" w:hAnsiTheme="minorHAnsi"/>
          <w:sz w:val="26"/>
          <w:szCs w:val="26"/>
          <w:lang w:eastAsia="zh-CN" w:bidi="hi-IN"/>
        </w:rPr>
        <w:t>testify  to  the  power  of  ruling  elites  over  this  nation-state  in  cultural  and material terms</w:t>
      </w:r>
      <w:r w:rsidRPr="009D1165">
        <w:rPr>
          <w:rFonts w:asciiTheme="minorHAnsi" w:eastAsia="SimSun" w:hAnsiTheme="minorHAnsi" w:cs="Mangal"/>
          <w:color w:val="000000"/>
          <w:kern w:val="1"/>
          <w:sz w:val="16"/>
          <w:szCs w:val="26"/>
          <w:lang w:eastAsia="zh-CN" w:bidi="hi-IN"/>
        </w:rPr>
        <w:t xml:space="preserve"> during those formative decades</w:t>
      </w:r>
      <w:r w:rsidRPr="009D1165">
        <w:rPr>
          <w:rFonts w:asciiTheme="minorHAnsi" w:eastAsia="SimSun" w:hAnsiTheme="minorHAnsi" w:cs="Mangal"/>
          <w:color w:val="000000"/>
          <w:kern w:val="1"/>
          <w:sz w:val="16"/>
          <w:szCs w:val="26"/>
          <w:highlight w:val="yellow"/>
          <w:lang w:eastAsia="zh-CN" w:bidi="hi-IN"/>
        </w:rPr>
        <w:t xml:space="preserve">.  </w:t>
      </w:r>
      <w:r w:rsidRPr="009D1165">
        <w:rPr>
          <w:rStyle w:val="Emphasis"/>
          <w:rFonts w:asciiTheme="minorHAnsi" w:hAnsiTheme="minorHAnsi"/>
          <w:sz w:val="26"/>
          <w:szCs w:val="26"/>
          <w:highlight w:val="yellow"/>
          <w:lang w:eastAsia="zh-CN" w:bidi="hi-IN"/>
        </w:rPr>
        <w:t>It   was   this   type   of   contradiction—</w:t>
      </w:r>
      <w:r w:rsidRPr="009D1165">
        <w:rPr>
          <w:rFonts w:asciiTheme="minorHAnsi" w:eastAsia="SimSun" w:hAnsiTheme="minorHAnsi" w:cs="Mangal"/>
          <w:color w:val="000000"/>
          <w:kern w:val="1"/>
          <w:sz w:val="16"/>
          <w:szCs w:val="26"/>
          <w:lang w:eastAsia="zh-CN" w:bidi="hi-IN"/>
        </w:rPr>
        <w:t xml:space="preserve">a   fundamental   and   </w:t>
      </w:r>
      <w:proofErr w:type="gramStart"/>
      <w:r w:rsidRPr="009D1165">
        <w:rPr>
          <w:rFonts w:asciiTheme="minorHAnsi" w:eastAsia="SimSun" w:hAnsiTheme="minorHAnsi" w:cs="Mangal"/>
          <w:color w:val="000000"/>
          <w:kern w:val="1"/>
          <w:sz w:val="16"/>
          <w:szCs w:val="26"/>
          <w:lang w:eastAsia="zh-CN" w:bidi="hi-IN"/>
        </w:rPr>
        <w:t>gigantic  contradiction</w:t>
      </w:r>
      <w:proofErr w:type="gramEnd"/>
      <w:r w:rsidRPr="009D1165">
        <w:rPr>
          <w:rFonts w:asciiTheme="minorHAnsi" w:eastAsia="SimSun" w:hAnsiTheme="minorHAnsi" w:cs="Mangal"/>
          <w:color w:val="000000"/>
          <w:kern w:val="1"/>
          <w:sz w:val="16"/>
          <w:szCs w:val="26"/>
          <w:lang w:eastAsia="zh-CN" w:bidi="hi-IN"/>
        </w:rPr>
        <w:t>—</w:t>
      </w:r>
      <w:r w:rsidRPr="009D1165">
        <w:rPr>
          <w:rStyle w:val="Emphasis"/>
          <w:rFonts w:asciiTheme="minorHAnsi" w:hAnsiTheme="minorHAnsi"/>
          <w:sz w:val="26"/>
          <w:szCs w:val="26"/>
          <w:highlight w:val="yellow"/>
          <w:lang w:eastAsia="zh-CN" w:bidi="hi-IN"/>
        </w:rPr>
        <w:t>that  enabled  raced  and  gendered  elites  of  past  centuries  simultaneously to proclaim and enact laws purporting noble purposes</w:t>
      </w:r>
      <w:r w:rsidRPr="009D1165">
        <w:rPr>
          <w:rFonts w:asciiTheme="minorHAnsi" w:eastAsia="SimSun" w:hAnsiTheme="minorHAnsi" w:cs="Mangal"/>
          <w:b/>
          <w:bCs/>
          <w:color w:val="000000"/>
          <w:kern w:val="1"/>
          <w:sz w:val="26"/>
          <w:szCs w:val="26"/>
          <w:u w:val="single"/>
          <w:lang w:eastAsia="zh-CN" w:bidi="hi-IN"/>
        </w:rPr>
        <w:t xml:space="preserve"> </w:t>
      </w:r>
      <w:r w:rsidRPr="009D1165">
        <w:rPr>
          <w:rStyle w:val="Emphasis"/>
          <w:rFonts w:asciiTheme="minorHAnsi" w:hAnsiTheme="minorHAnsi"/>
          <w:sz w:val="26"/>
          <w:szCs w:val="26"/>
          <w:lang w:eastAsia="zh-CN" w:bidi="hi-IN"/>
        </w:rPr>
        <w:t>with  systems and structures of outright subjugation and exploitation</w:t>
      </w:r>
      <w:r w:rsidRPr="009D1165">
        <w:rPr>
          <w:rFonts w:asciiTheme="minorHAnsi" w:eastAsia="SimSun" w:hAnsiTheme="minorHAnsi" w:cs="Mangal"/>
          <w:color w:val="000000"/>
          <w:kern w:val="1"/>
          <w:sz w:val="16"/>
          <w:szCs w:val="26"/>
          <w:lang w:eastAsia="zh-CN" w:bidi="hi-IN"/>
        </w:rPr>
        <w:t xml:space="preserve">.  This </w:t>
      </w:r>
      <w:proofErr w:type="gramStart"/>
      <w:r w:rsidRPr="009D1165">
        <w:rPr>
          <w:rFonts w:asciiTheme="minorHAnsi" w:eastAsia="SimSun" w:hAnsiTheme="minorHAnsi" w:cs="Mangal"/>
          <w:color w:val="000000"/>
          <w:kern w:val="1"/>
          <w:sz w:val="16"/>
          <w:szCs w:val="26"/>
          <w:lang w:eastAsia="zh-CN" w:bidi="hi-IN"/>
        </w:rPr>
        <w:t>sort  of</w:t>
      </w:r>
      <w:proofErr w:type="gramEnd"/>
      <w:r w:rsidRPr="009D1165">
        <w:rPr>
          <w:rFonts w:asciiTheme="minorHAnsi" w:eastAsia="SimSun" w:hAnsiTheme="minorHAnsi" w:cs="Mangal"/>
          <w:color w:val="000000"/>
          <w:kern w:val="1"/>
          <w:sz w:val="16"/>
          <w:szCs w:val="26"/>
          <w:lang w:eastAsia="zh-CN" w:bidi="hi-IN"/>
        </w:rPr>
        <w:t xml:space="preserve">  gigantic  contradiction—or  hypocrisy—accounts  for  much  of  the  grief  and conflict in the histories that follow.  </w:t>
      </w:r>
      <w:r w:rsidRPr="009D1165">
        <w:rPr>
          <w:rStyle w:val="Emphasis"/>
          <w:rFonts w:asciiTheme="minorHAnsi" w:hAnsiTheme="minorHAnsi"/>
          <w:sz w:val="26"/>
          <w:szCs w:val="26"/>
          <w:lang w:eastAsia="zh-CN" w:bidi="hi-IN"/>
        </w:rPr>
        <w:t xml:space="preserve">This foundational and operational contradiction in the institutionalization of national law gave rise in the </w:t>
      </w:r>
      <w:proofErr w:type="gramStart"/>
      <w:r w:rsidRPr="009D1165">
        <w:rPr>
          <w:rStyle w:val="Emphasis"/>
          <w:rFonts w:asciiTheme="minorHAnsi" w:hAnsiTheme="minorHAnsi"/>
          <w:sz w:val="26"/>
          <w:szCs w:val="26"/>
          <w:lang w:eastAsia="zh-CN" w:bidi="hi-IN"/>
        </w:rPr>
        <w:t>past  few</w:t>
      </w:r>
      <w:proofErr w:type="gramEnd"/>
      <w:r w:rsidRPr="009D1165">
        <w:rPr>
          <w:rStyle w:val="Emphasis"/>
          <w:rFonts w:asciiTheme="minorHAnsi" w:hAnsiTheme="minorHAnsi"/>
          <w:sz w:val="26"/>
          <w:szCs w:val="26"/>
          <w:lang w:eastAsia="zh-CN" w:bidi="hi-IN"/>
        </w:rPr>
        <w:t xml:space="preserve">  centuries  to  the  idealized  yet  simultaneously  corrupted  form  of  the  modern  liberal  democracy</w:t>
      </w:r>
      <w:r w:rsidRPr="009D1165">
        <w:rPr>
          <w:rFonts w:asciiTheme="minorHAnsi" w:eastAsia="SimSun" w:hAnsiTheme="minorHAnsi" w:cs="Mangal"/>
          <w:color w:val="000000"/>
          <w:kern w:val="1"/>
          <w:sz w:val="16"/>
          <w:szCs w:val="26"/>
          <w:lang w:eastAsia="zh-CN" w:bidi="hi-IN"/>
        </w:rPr>
        <w:t xml:space="preserve">—corrupted  by  and  because  of  the  systemic,  structural  dissonance  generated  constantly  by  this  kind  of  contradiction  (and the imperative of maintaining their force materially and culturally in  society).  </w:t>
      </w:r>
      <w:r w:rsidRPr="009D1165">
        <w:rPr>
          <w:rStyle w:val="Emphasis"/>
          <w:rFonts w:asciiTheme="minorHAnsi" w:hAnsiTheme="minorHAnsi"/>
          <w:sz w:val="26"/>
          <w:szCs w:val="26"/>
          <w:lang w:eastAsia="zh-CN" w:bidi="hi-IN"/>
        </w:rPr>
        <w:t xml:space="preserve">In the case of legal consciousness and Critical Race Theory, </w:t>
      </w:r>
      <w:proofErr w:type="gramStart"/>
      <w:r w:rsidRPr="009D1165">
        <w:rPr>
          <w:rStyle w:val="Emphasis"/>
          <w:rFonts w:asciiTheme="minorHAnsi" w:hAnsiTheme="minorHAnsi"/>
          <w:sz w:val="26"/>
          <w:szCs w:val="26"/>
          <w:lang w:eastAsia="zh-CN" w:bidi="hi-IN"/>
        </w:rPr>
        <w:t>one  relevant</w:t>
      </w:r>
      <w:proofErr w:type="gramEnd"/>
      <w:r w:rsidRPr="009D1165">
        <w:rPr>
          <w:rStyle w:val="Emphasis"/>
          <w:rFonts w:asciiTheme="minorHAnsi" w:hAnsiTheme="minorHAnsi"/>
          <w:sz w:val="26"/>
          <w:szCs w:val="26"/>
          <w:lang w:eastAsia="zh-CN" w:bidi="hi-IN"/>
        </w:rPr>
        <w:t xml:space="preserve">   example   is   the   dissonance   of   a   society   based   explicitly,  vociferously and simultaneously on slavery and “liberty” as expressed and  enforced by formal law</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at the most sacred constitutional planes. 63     </w:t>
      </w:r>
      <w:proofErr w:type="gramStart"/>
      <w:r w:rsidRPr="009D1165">
        <w:rPr>
          <w:rFonts w:asciiTheme="minorHAnsi" w:eastAsia="SimSun" w:hAnsiTheme="minorHAnsi" w:cs="Mangal"/>
          <w:b/>
          <w:bCs/>
          <w:color w:val="000000"/>
          <w:kern w:val="1"/>
          <w:sz w:val="26"/>
          <w:szCs w:val="26"/>
          <w:u w:val="single"/>
          <w:lang w:eastAsia="zh-CN" w:bidi="hi-IN"/>
        </w:rPr>
        <w:t>Today  this</w:t>
      </w:r>
      <w:proofErr w:type="gramEnd"/>
      <w:r w:rsidRPr="009D1165">
        <w:rPr>
          <w:rFonts w:asciiTheme="minorHAnsi" w:eastAsia="SimSun" w:hAnsiTheme="minorHAnsi" w:cs="Mangal"/>
          <w:b/>
          <w:bCs/>
          <w:color w:val="000000"/>
          <w:kern w:val="1"/>
          <w:sz w:val="26"/>
          <w:szCs w:val="26"/>
          <w:u w:val="single"/>
          <w:lang w:eastAsia="zh-CN" w:bidi="hi-IN"/>
        </w:rPr>
        <w:t xml:space="preserve">  gigantic  contradiction  means  that  law  oftentimes  is  used  mainly if not merely to launder politics. </w:t>
      </w:r>
      <w:r w:rsidRPr="009D1165">
        <w:rPr>
          <w:rFonts w:asciiTheme="minorHAnsi" w:eastAsia="SimSun" w:hAnsiTheme="minorHAnsi" w:cs="Mangal"/>
          <w:color w:val="000000"/>
          <w:kern w:val="1"/>
          <w:sz w:val="16"/>
          <w:szCs w:val="26"/>
          <w:lang w:eastAsia="zh-CN" w:bidi="hi-IN"/>
        </w:rPr>
        <w:t xml:space="preserve"> </w:t>
      </w:r>
      <w:r w:rsidRPr="009D1165">
        <w:rPr>
          <w:rFonts w:asciiTheme="minorHAnsi" w:eastAsia="SimSun" w:hAnsiTheme="minorHAnsi" w:cs="Mangal"/>
          <w:b/>
          <w:bCs/>
          <w:color w:val="000000"/>
          <w:kern w:val="1"/>
          <w:sz w:val="26"/>
          <w:szCs w:val="26"/>
          <w:u w:val="single"/>
          <w:lang w:eastAsia="zh-CN" w:bidi="hi-IN"/>
        </w:rPr>
        <w:t xml:space="preserve">It is used to launder the </w:t>
      </w:r>
      <w:proofErr w:type="gramStart"/>
      <w:r w:rsidRPr="009D1165">
        <w:rPr>
          <w:rFonts w:asciiTheme="minorHAnsi" w:eastAsia="SimSun" w:hAnsiTheme="minorHAnsi" w:cs="Mangal"/>
          <w:b/>
          <w:bCs/>
          <w:color w:val="000000"/>
          <w:kern w:val="1"/>
          <w:sz w:val="26"/>
          <w:szCs w:val="26"/>
          <w:u w:val="single"/>
          <w:lang w:eastAsia="zh-CN" w:bidi="hi-IN"/>
        </w:rPr>
        <w:t>dirtiest  kinds</w:t>
      </w:r>
      <w:proofErr w:type="gramEnd"/>
      <w:r w:rsidRPr="009D1165">
        <w:rPr>
          <w:rFonts w:asciiTheme="minorHAnsi" w:eastAsia="SimSun" w:hAnsiTheme="minorHAnsi" w:cs="Mangal"/>
          <w:b/>
          <w:bCs/>
          <w:color w:val="000000"/>
          <w:kern w:val="1"/>
          <w:sz w:val="26"/>
          <w:szCs w:val="26"/>
          <w:u w:val="single"/>
          <w:lang w:eastAsia="zh-CN" w:bidi="hi-IN"/>
        </w:rPr>
        <w:t xml:space="preserve">  of  self-interested  factional  politics,  often  repackaged  as  </w:t>
      </w:r>
      <w:proofErr w:type="spellStart"/>
      <w:r w:rsidRPr="009D1165">
        <w:rPr>
          <w:rFonts w:asciiTheme="minorHAnsi" w:eastAsia="SimSun" w:hAnsiTheme="minorHAnsi" w:cs="Mangal"/>
          <w:b/>
          <w:bCs/>
          <w:color w:val="000000"/>
          <w:kern w:val="1"/>
          <w:sz w:val="26"/>
          <w:szCs w:val="26"/>
          <w:u w:val="single"/>
          <w:lang w:eastAsia="zh-CN" w:bidi="hi-IN"/>
        </w:rPr>
        <w:t>identiarian</w:t>
      </w:r>
      <w:proofErr w:type="spellEnd"/>
      <w:r w:rsidRPr="009D1165">
        <w:rPr>
          <w:rFonts w:asciiTheme="minorHAnsi" w:eastAsia="SimSun" w:hAnsiTheme="minorHAnsi" w:cs="Mangal"/>
          <w:b/>
          <w:bCs/>
          <w:color w:val="000000"/>
          <w:kern w:val="1"/>
          <w:sz w:val="26"/>
          <w:szCs w:val="26"/>
          <w:u w:val="single"/>
          <w:lang w:eastAsia="zh-CN" w:bidi="hi-IN"/>
        </w:rPr>
        <w:t xml:space="preserve">  politics,  which  in  turn  produce  yet  more  “law”—</w:t>
      </w:r>
      <w:r w:rsidRPr="009D1165">
        <w:rPr>
          <w:rFonts w:asciiTheme="minorHAnsi" w:eastAsia="SimSun" w:hAnsiTheme="minorHAnsi" w:cs="Mangal"/>
          <w:color w:val="000000"/>
          <w:kern w:val="1"/>
          <w:sz w:val="16"/>
          <w:szCs w:val="26"/>
          <w:lang w:eastAsia="zh-CN" w:bidi="hi-IN"/>
        </w:rPr>
        <w:t xml:space="preserve">in  its  many  forms— oftentimes mainly to sustain traditional patterns of stratification and inter- group  subordination. 64     </w:t>
      </w:r>
      <w:proofErr w:type="gramStart"/>
      <w:r w:rsidRPr="009D1165">
        <w:rPr>
          <w:rFonts w:asciiTheme="minorHAnsi" w:eastAsia="SimSun" w:hAnsiTheme="minorHAnsi" w:cs="Mangal"/>
          <w:b/>
          <w:bCs/>
          <w:color w:val="000000"/>
          <w:kern w:val="1"/>
          <w:sz w:val="26"/>
          <w:szCs w:val="26"/>
          <w:u w:val="single"/>
          <w:lang w:eastAsia="zh-CN" w:bidi="hi-IN"/>
        </w:rPr>
        <w:t>As  a</w:t>
      </w:r>
      <w:proofErr w:type="gramEnd"/>
      <w:r w:rsidRPr="009D1165">
        <w:rPr>
          <w:rFonts w:asciiTheme="minorHAnsi" w:eastAsia="SimSun" w:hAnsiTheme="minorHAnsi" w:cs="Mangal"/>
          <w:b/>
          <w:bCs/>
          <w:color w:val="000000"/>
          <w:kern w:val="1"/>
          <w:sz w:val="26"/>
          <w:szCs w:val="26"/>
          <w:u w:val="single"/>
          <w:lang w:eastAsia="zh-CN" w:bidi="hi-IN"/>
        </w:rPr>
        <w:t xml:space="preserve">  result,  law  </w:t>
      </w:r>
      <w:r w:rsidRPr="009D1165">
        <w:rPr>
          <w:rFonts w:asciiTheme="minorHAnsi" w:eastAsia="SimSun" w:hAnsiTheme="minorHAnsi" w:cs="Mangal"/>
          <w:color w:val="000000"/>
          <w:kern w:val="1"/>
          <w:sz w:val="16"/>
          <w:szCs w:val="26"/>
          <w:lang w:eastAsia="zh-CN" w:bidi="hi-IN"/>
        </w:rPr>
        <w:t>(as  we  know  it</w:t>
      </w:r>
      <w:r w:rsidRPr="009D1165">
        <w:rPr>
          <w:rFonts w:asciiTheme="minorHAnsi" w:eastAsia="SimSun" w:hAnsiTheme="minorHAnsi" w:cs="Mangal"/>
          <w:b/>
          <w:bCs/>
          <w:color w:val="000000"/>
          <w:kern w:val="1"/>
          <w:sz w:val="26"/>
          <w:szCs w:val="26"/>
          <w:u w:val="single"/>
          <w:lang w:eastAsia="zh-CN" w:bidi="hi-IN"/>
        </w:rPr>
        <w:t xml:space="preserve">)  too  often  is  rendered  the  servant  of  the  “traditional”  politics  of  neocolonialism  and  subordination  rather  than  </w:t>
      </w:r>
      <w:r w:rsidRPr="009D1165">
        <w:rPr>
          <w:rFonts w:asciiTheme="minorHAnsi" w:eastAsia="SimSun" w:hAnsiTheme="minorHAnsi" w:cs="Mangal"/>
          <w:color w:val="000000"/>
          <w:kern w:val="1"/>
          <w:sz w:val="16"/>
          <w:szCs w:val="26"/>
          <w:lang w:eastAsia="zh-CN" w:bidi="hi-IN"/>
        </w:rPr>
        <w:t xml:space="preserve">the  agent  of  human  values  and  </w:t>
      </w:r>
      <w:r w:rsidRPr="009D1165">
        <w:rPr>
          <w:rFonts w:asciiTheme="minorHAnsi" w:eastAsia="SimSun" w:hAnsiTheme="minorHAnsi" w:cs="Mangal"/>
          <w:b/>
          <w:bCs/>
          <w:color w:val="000000"/>
          <w:kern w:val="1"/>
          <w:sz w:val="26"/>
          <w:szCs w:val="26"/>
          <w:u w:val="single"/>
          <w:lang w:eastAsia="zh-CN" w:bidi="hi-IN"/>
        </w:rPr>
        <w:t xml:space="preserve">rights  </w:t>
      </w:r>
      <w:r w:rsidRPr="009D1165">
        <w:rPr>
          <w:rFonts w:asciiTheme="minorHAnsi" w:eastAsia="SimSun" w:hAnsiTheme="minorHAnsi" w:cs="Mangal"/>
          <w:color w:val="000000"/>
          <w:kern w:val="1"/>
          <w:sz w:val="16"/>
          <w:szCs w:val="26"/>
          <w:lang w:eastAsia="zh-CN" w:bidi="hi-IN"/>
        </w:rPr>
        <w:t xml:space="preserve">formally  endorsed by  “modern” liberal  democracies  in  their founding  charters  and  related   monuments.   </w:t>
      </w:r>
      <w:proofErr w:type="gramStart"/>
      <w:r w:rsidRPr="009D1165">
        <w:rPr>
          <w:rFonts w:asciiTheme="minorHAnsi" w:eastAsia="SimSun" w:hAnsiTheme="minorHAnsi" w:cs="Mangal"/>
          <w:color w:val="000000"/>
          <w:kern w:val="1"/>
          <w:sz w:val="16"/>
          <w:szCs w:val="26"/>
          <w:lang w:eastAsia="zh-CN" w:bidi="hi-IN"/>
        </w:rPr>
        <w:t xml:space="preserve">And,   </w:t>
      </w:r>
      <w:proofErr w:type="gramEnd"/>
      <w:r w:rsidRPr="009D1165">
        <w:rPr>
          <w:rStyle w:val="Emphasis"/>
          <w:rFonts w:asciiTheme="minorHAnsi" w:hAnsiTheme="minorHAnsi"/>
          <w:b w:val="0"/>
          <w:sz w:val="16"/>
          <w:szCs w:val="26"/>
          <w:u w:val="none"/>
          <w:lang w:eastAsia="zh-CN" w:bidi="hi-IN"/>
        </w:rPr>
        <w:t>ditto,</w:t>
      </w:r>
      <w:r w:rsidRPr="009D1165">
        <w:rPr>
          <w:rFonts w:asciiTheme="minorHAnsi" w:eastAsia="SimSun" w:hAnsiTheme="minorHAnsi" w:cs="Mangal"/>
          <w:color w:val="000000"/>
          <w:kern w:val="1"/>
          <w:sz w:val="16"/>
          <w:szCs w:val="26"/>
          <w:lang w:eastAsia="zh-CN" w:bidi="hi-IN"/>
        </w:rPr>
        <w:t xml:space="preserve">   now,   </w:t>
      </w:r>
      <w:r w:rsidRPr="009D1165">
        <w:rPr>
          <w:rFonts w:asciiTheme="minorHAnsi" w:eastAsia="SimSun" w:hAnsiTheme="minorHAnsi" w:cs="Mangal"/>
          <w:b/>
          <w:bCs/>
          <w:color w:val="000000"/>
          <w:kern w:val="1"/>
          <w:sz w:val="26"/>
          <w:szCs w:val="26"/>
          <w:u w:val="single"/>
          <w:lang w:eastAsia="zh-CN" w:bidi="hi-IN"/>
        </w:rPr>
        <w:t xml:space="preserve">at   the   international   level.   </w:t>
      </w:r>
      <w:proofErr w:type="gramStart"/>
      <w:r w:rsidRPr="009D1165">
        <w:rPr>
          <w:rFonts w:asciiTheme="minorHAnsi" w:eastAsia="SimSun" w:hAnsiTheme="minorHAnsi" w:cs="Mangal"/>
          <w:b/>
          <w:bCs/>
          <w:color w:val="000000"/>
          <w:kern w:val="1"/>
          <w:sz w:val="26"/>
          <w:szCs w:val="26"/>
          <w:u w:val="single"/>
          <w:lang w:eastAsia="zh-CN" w:bidi="hi-IN"/>
        </w:rPr>
        <w:t>Perversely</w:t>
      </w:r>
      <w:r w:rsidRPr="009D1165">
        <w:rPr>
          <w:rFonts w:asciiTheme="minorHAnsi" w:eastAsia="SimSun" w:hAnsiTheme="minorHAnsi" w:cs="Mangal"/>
          <w:color w:val="000000"/>
          <w:kern w:val="1"/>
          <w:sz w:val="16"/>
          <w:szCs w:val="26"/>
          <w:lang w:eastAsia="zh-CN" w:bidi="hi-IN"/>
        </w:rPr>
        <w:t xml:space="preserve">,   </w:t>
      </w:r>
      <w:proofErr w:type="gramEnd"/>
      <w:r w:rsidRPr="009D1165">
        <w:rPr>
          <w:rFonts w:asciiTheme="minorHAnsi" w:eastAsia="SimSun" w:hAnsiTheme="minorHAnsi" w:cs="Mangal"/>
          <w:color w:val="000000"/>
          <w:kern w:val="1"/>
          <w:sz w:val="16"/>
          <w:szCs w:val="26"/>
          <w:lang w:eastAsia="zh-CN" w:bidi="hi-IN"/>
        </w:rPr>
        <w:t xml:space="preserve">then,   </w:t>
      </w:r>
      <w:r w:rsidRPr="009D1165">
        <w:rPr>
          <w:rFonts w:asciiTheme="minorHAnsi" w:eastAsia="SimSun" w:hAnsiTheme="minorHAnsi" w:cs="Mangal"/>
          <w:b/>
          <w:bCs/>
          <w:color w:val="000000"/>
          <w:kern w:val="1"/>
          <w:sz w:val="26"/>
          <w:szCs w:val="26"/>
          <w:u w:val="single"/>
          <w:lang w:eastAsia="zh-CN" w:bidi="hi-IN"/>
        </w:rPr>
        <w:t>law   becomes   the  tool  for   implementing   expressly  repudiated      values—like      structural,      law-based,      identity-oriented  inequality</w:t>
      </w:r>
      <w:r w:rsidRPr="009D1165">
        <w:rPr>
          <w:rFonts w:asciiTheme="minorHAnsi" w:eastAsia="SimSun" w:hAnsiTheme="minorHAnsi" w:cs="Mangal"/>
          <w:color w:val="000000"/>
          <w:kern w:val="1"/>
          <w:sz w:val="16"/>
          <w:szCs w:val="26"/>
          <w:lang w:eastAsia="zh-CN" w:bidi="hi-IN"/>
        </w:rPr>
        <w:t xml:space="preserve">—and  for  deflecting  formally  endorsed  social  goals,  like  equal  opportunity for all. Through the centuries, this gigantic contradiction has spurred </w:t>
      </w:r>
      <w:proofErr w:type="gramStart"/>
      <w:r w:rsidRPr="009D1165">
        <w:rPr>
          <w:rFonts w:asciiTheme="minorHAnsi" w:eastAsia="SimSun" w:hAnsiTheme="minorHAnsi" w:cs="Mangal"/>
          <w:color w:val="000000"/>
          <w:kern w:val="1"/>
          <w:sz w:val="16"/>
          <w:szCs w:val="26"/>
          <w:lang w:eastAsia="zh-CN" w:bidi="hi-IN"/>
        </w:rPr>
        <w:t>historical  and</w:t>
      </w:r>
      <w:proofErr w:type="gramEnd"/>
      <w:r w:rsidRPr="009D1165">
        <w:rPr>
          <w:rFonts w:asciiTheme="minorHAnsi" w:eastAsia="SimSun" w:hAnsiTheme="minorHAnsi" w:cs="Mangal"/>
          <w:color w:val="000000"/>
          <w:kern w:val="1"/>
          <w:sz w:val="16"/>
          <w:szCs w:val="26"/>
          <w:lang w:eastAsia="zh-CN" w:bidi="hi-IN"/>
        </w:rPr>
        <w:t xml:space="preserve">  continuing  justice  claims  seeking  to  harmonize  law’s  material  or  cultural  effects  with  society’s  overtly  professed  values.   </w:t>
      </w:r>
    </w:p>
    <w:p w:rsidR="00DD2FEA" w:rsidRDefault="00C964F5" w:rsidP="00DD2FEA">
      <w:pPr>
        <w:pStyle w:val="Heading4"/>
        <w:rPr>
          <w:szCs w:val="26"/>
          <w:lang w:eastAsia="zh-CN" w:bidi="hi-IN"/>
        </w:rPr>
      </w:pPr>
      <w:r>
        <w:rPr>
          <w:szCs w:val="26"/>
          <w:lang w:eastAsia="zh-CN" w:bidi="hi-IN"/>
        </w:rPr>
        <w:t xml:space="preserve">The aff is a spectacle of enforcing the border which criminalizes immigrants. </w:t>
      </w:r>
      <w:r w:rsidR="00DD2FEA" w:rsidRPr="009D1165">
        <w:rPr>
          <w:szCs w:val="26"/>
          <w:lang w:eastAsia="zh-CN" w:bidi="hi-IN"/>
        </w:rPr>
        <w:t xml:space="preserve">Focus of legal immigration/legal immigrants </w:t>
      </w:r>
      <w:r w:rsidR="009D1165" w:rsidRPr="009D1165">
        <w:rPr>
          <w:szCs w:val="26"/>
          <w:lang w:eastAsia="zh-CN" w:bidi="hi-IN"/>
        </w:rPr>
        <w:t>criminalizes</w:t>
      </w:r>
      <w:r w:rsidR="00DD2FEA" w:rsidRPr="009D1165">
        <w:rPr>
          <w:szCs w:val="26"/>
          <w:lang w:eastAsia="zh-CN" w:bidi="hi-IN"/>
        </w:rPr>
        <w:t xml:space="preserve"> undocumented immigrants already in the US and </w:t>
      </w:r>
      <w:proofErr w:type="spellStart"/>
      <w:r w:rsidR="00DD2FEA" w:rsidRPr="009D1165">
        <w:rPr>
          <w:szCs w:val="26"/>
          <w:lang w:eastAsia="zh-CN" w:bidi="hi-IN"/>
        </w:rPr>
        <w:t>reentrenches</w:t>
      </w:r>
      <w:proofErr w:type="spellEnd"/>
      <w:r w:rsidR="00DD2FEA" w:rsidRPr="009D1165">
        <w:rPr>
          <w:szCs w:val="26"/>
          <w:lang w:eastAsia="zh-CN" w:bidi="hi-IN"/>
        </w:rPr>
        <w:t xml:space="preserve"> an idea that there is a “right” to be in the united states. It also allows </w:t>
      </w:r>
      <w:r w:rsidR="00DD2FEA" w:rsidRPr="00C964F5">
        <w:rPr>
          <w:szCs w:val="26"/>
          <w:lang w:eastAsia="zh-CN" w:bidi="hi-IN"/>
        </w:rPr>
        <w:t>non-immigrants to</w:t>
      </w:r>
      <w:r w:rsidR="00CC76EF" w:rsidRPr="00C964F5">
        <w:rPr>
          <w:szCs w:val="26"/>
          <w:lang w:eastAsia="zh-CN" w:bidi="hi-IN"/>
        </w:rPr>
        <w:t xml:space="preserve"> mask racism as a </w:t>
      </w:r>
      <w:r w:rsidRPr="00C964F5">
        <w:rPr>
          <w:szCs w:val="26"/>
          <w:lang w:eastAsia="zh-CN" w:bidi="hi-IN"/>
        </w:rPr>
        <w:t>spatia</w:t>
      </w:r>
      <w:r w:rsidR="00CC76EF" w:rsidRPr="00C964F5">
        <w:rPr>
          <w:szCs w:val="26"/>
          <w:lang w:eastAsia="zh-CN" w:bidi="hi-IN"/>
        </w:rPr>
        <w:t xml:space="preserve">l </w:t>
      </w:r>
      <w:r w:rsidR="00CC76EF">
        <w:rPr>
          <w:szCs w:val="26"/>
          <w:lang w:eastAsia="zh-CN" w:bidi="hi-IN"/>
        </w:rPr>
        <w:t>violation.</w:t>
      </w:r>
    </w:p>
    <w:p w:rsidR="00CC76EF" w:rsidRPr="00CC76EF" w:rsidRDefault="00CC76EF" w:rsidP="00CC76EF">
      <w:pPr>
        <w:rPr>
          <w:rStyle w:val="Style13ptBold"/>
          <w:lang w:eastAsia="zh-CN" w:bidi="hi-IN"/>
        </w:rPr>
      </w:pPr>
      <w:proofErr w:type="spellStart"/>
      <w:r w:rsidRPr="00CC76EF">
        <w:rPr>
          <w:rStyle w:val="Style13ptBold"/>
          <w:highlight w:val="yellow"/>
        </w:rPr>
        <w:t>Hiemstra</w:t>
      </w:r>
      <w:proofErr w:type="spellEnd"/>
      <w:r w:rsidRPr="00CC76EF">
        <w:rPr>
          <w:rStyle w:val="Style13ptBold"/>
          <w:highlight w:val="yellow"/>
        </w:rPr>
        <w:t>, N. (2010)</w:t>
      </w:r>
      <w:r w:rsidRPr="00CC76EF">
        <w:rPr>
          <w:rStyle w:val="Style13ptBold"/>
        </w:rPr>
        <w:t>. Immigrant “illegality” as neoliberal governmentality in Leadville, Colorado. Antipode, 42(1), 74-102.</w:t>
      </w:r>
    </w:p>
    <w:p w:rsidR="00DD2FEA" w:rsidRPr="009D1165" w:rsidRDefault="00DD2FEA" w:rsidP="00DD2FEA">
      <w:pPr>
        <w:rPr>
          <w:sz w:val="26"/>
          <w:szCs w:val="26"/>
        </w:rPr>
      </w:pPr>
      <w:r w:rsidRPr="009D1165">
        <w:rPr>
          <w:sz w:val="26"/>
          <w:szCs w:val="26"/>
        </w:rPr>
        <w:t xml:space="preserve">The final dimension of </w:t>
      </w:r>
      <w:proofErr w:type="spellStart"/>
      <w:r w:rsidRPr="009D1165">
        <w:rPr>
          <w:rStyle w:val="Emphasis"/>
          <w:sz w:val="26"/>
          <w:szCs w:val="26"/>
        </w:rPr>
        <w:t>Willen’s</w:t>
      </w:r>
      <w:proofErr w:type="spellEnd"/>
      <w:r w:rsidRPr="009D1165">
        <w:rPr>
          <w:rStyle w:val="Emphasis"/>
          <w:sz w:val="26"/>
          <w:szCs w:val="26"/>
        </w:rPr>
        <w:t xml:space="preserve"> approach regards illegality as generating “particular modes of being-in-the-world”</w:t>
      </w:r>
      <w:r w:rsidRPr="009D1165">
        <w:rPr>
          <w:sz w:val="26"/>
          <w:szCs w:val="26"/>
        </w:rPr>
        <w:t xml:space="preserve">. Within this dimension, I first </w:t>
      </w:r>
      <w:r w:rsidRPr="00CC76EF">
        <w:rPr>
          <w:rStyle w:val="Emphasis"/>
          <w:sz w:val="26"/>
          <w:szCs w:val="26"/>
          <w:highlight w:val="yellow"/>
        </w:rPr>
        <w:t>consider the spatiality of illegality by examining its multiple links to the US borde</w:t>
      </w:r>
      <w:r w:rsidRPr="009D1165">
        <w:rPr>
          <w:rStyle w:val="Emphasis"/>
          <w:sz w:val="26"/>
          <w:szCs w:val="26"/>
        </w:rPr>
        <w:t>r.</w:t>
      </w:r>
      <w:r w:rsidRPr="009D1165">
        <w:rPr>
          <w:sz w:val="26"/>
          <w:szCs w:val="26"/>
        </w:rPr>
        <w:t xml:space="preserve"> Through immigration law, </w:t>
      </w:r>
      <w:r w:rsidRPr="00CC76EF">
        <w:rPr>
          <w:rStyle w:val="Emphasis"/>
          <w:sz w:val="26"/>
          <w:szCs w:val="26"/>
          <w:highlight w:val="yellow"/>
        </w:rPr>
        <w:t>national borders are made into far more than physical boundaries</w:t>
      </w:r>
      <w:r w:rsidRPr="00CC76EF">
        <w:rPr>
          <w:sz w:val="26"/>
          <w:szCs w:val="26"/>
          <w:highlight w:val="yellow"/>
        </w:rPr>
        <w:t xml:space="preserve">. The </w:t>
      </w:r>
      <w:r w:rsidRPr="00CC76EF">
        <w:rPr>
          <w:rStyle w:val="Emphasis"/>
          <w:sz w:val="26"/>
          <w:szCs w:val="26"/>
          <w:highlight w:val="yellow"/>
        </w:rPr>
        <w:t>legal focus on the physical border</w:t>
      </w:r>
      <w:r w:rsidRPr="009D1165">
        <w:rPr>
          <w:sz w:val="26"/>
          <w:szCs w:val="26"/>
        </w:rPr>
        <w:t xml:space="preserve"> (who has the legal right to be on which side</w:t>
      </w:r>
      <w:r w:rsidRPr="009D1165">
        <w:rPr>
          <w:rStyle w:val="Emphasis"/>
          <w:sz w:val="26"/>
          <w:szCs w:val="26"/>
        </w:rPr>
        <w:t xml:space="preserve">) </w:t>
      </w:r>
      <w:r w:rsidRPr="00CC76EF">
        <w:rPr>
          <w:rStyle w:val="Emphasis"/>
          <w:sz w:val="26"/>
          <w:szCs w:val="26"/>
          <w:highlight w:val="yellow"/>
        </w:rPr>
        <w:t xml:space="preserve">makes undocumented </w:t>
      </w:r>
      <w:r w:rsidRPr="00CC76EF">
        <w:rPr>
          <w:rStyle w:val="Emphasis"/>
          <w:sz w:val="26"/>
          <w:szCs w:val="26"/>
          <w:highlight w:val="yellow"/>
        </w:rPr>
        <w:lastRenderedPageBreak/>
        <w:t>immigrants by default guilty of a “geographical transgression</w:t>
      </w:r>
      <w:r w:rsidRPr="009D1165">
        <w:rPr>
          <w:rStyle w:val="Emphasis"/>
          <w:sz w:val="26"/>
          <w:szCs w:val="26"/>
        </w:rPr>
        <w:t>”</w:t>
      </w:r>
      <w:r w:rsidRPr="009D1165">
        <w:rPr>
          <w:sz w:val="26"/>
          <w:szCs w:val="26"/>
        </w:rPr>
        <w:t xml:space="preserve"> (Nevins 2002:121</w:t>
      </w:r>
      <w:r w:rsidRPr="009D1165">
        <w:rPr>
          <w:rStyle w:val="Emphasis"/>
          <w:sz w:val="26"/>
          <w:szCs w:val="26"/>
        </w:rPr>
        <w:t xml:space="preserve">). </w:t>
      </w:r>
      <w:r w:rsidRPr="00CC76EF">
        <w:rPr>
          <w:rStyle w:val="Emphasis"/>
          <w:sz w:val="26"/>
          <w:szCs w:val="26"/>
          <w:highlight w:val="yellow"/>
        </w:rPr>
        <w:t>Physical borders thus become ideological boundaries tied to the right to be within the USA</w:t>
      </w:r>
      <w:r w:rsidRPr="009D1165">
        <w:rPr>
          <w:rStyle w:val="Emphasis"/>
          <w:sz w:val="26"/>
          <w:szCs w:val="26"/>
        </w:rPr>
        <w:t xml:space="preserve">, </w:t>
      </w:r>
      <w:r w:rsidRPr="00CC76EF">
        <w:rPr>
          <w:rStyle w:val="Emphasis"/>
          <w:sz w:val="26"/>
          <w:szCs w:val="26"/>
          <w:highlight w:val="yellow"/>
        </w:rPr>
        <w:t>as well as to conceptual divisions between right and wrong</w:t>
      </w:r>
      <w:r w:rsidRPr="009D1165">
        <w:rPr>
          <w:rStyle w:val="Emphasis"/>
          <w:sz w:val="26"/>
          <w:szCs w:val="26"/>
        </w:rPr>
        <w:t xml:space="preserve"> constructed by the state</w:t>
      </w:r>
      <w:r w:rsidRPr="009D1165">
        <w:rPr>
          <w:sz w:val="26"/>
          <w:szCs w:val="26"/>
        </w:rPr>
        <w:t xml:space="preserve"> (De Genova 2005; Nevins 2002). </w:t>
      </w:r>
      <w:r w:rsidRPr="00CC76EF">
        <w:rPr>
          <w:rStyle w:val="Emphasis"/>
          <w:sz w:val="26"/>
          <w:szCs w:val="26"/>
          <w:highlight w:val="yellow"/>
        </w:rPr>
        <w:t>This border centrism allows non-immigrants to focus on the spatial violation of undocumented immigrants, claiming</w:t>
      </w:r>
      <w:r w:rsidRPr="009D1165">
        <w:rPr>
          <w:sz w:val="26"/>
          <w:szCs w:val="26"/>
        </w:rPr>
        <w:t xml:space="preserve"> (and perhaps believing) that </w:t>
      </w:r>
      <w:r w:rsidRPr="00CC76EF">
        <w:rPr>
          <w:rStyle w:val="Emphasis"/>
          <w:sz w:val="26"/>
          <w:szCs w:val="26"/>
          <w:highlight w:val="yellow"/>
        </w:rPr>
        <w:t>their dislike has nothing to do with racialized differences</w:t>
      </w:r>
      <w:r w:rsidRPr="009D1165">
        <w:rPr>
          <w:sz w:val="26"/>
          <w:szCs w:val="26"/>
        </w:rPr>
        <w:t xml:space="preserve"> (Nevins 2002; Ono and Sloop 2002; </w:t>
      </w:r>
      <w:proofErr w:type="spellStart"/>
      <w:r w:rsidRPr="009D1165">
        <w:rPr>
          <w:sz w:val="26"/>
          <w:szCs w:val="26"/>
        </w:rPr>
        <w:t>Vukov</w:t>
      </w:r>
      <w:proofErr w:type="spellEnd"/>
      <w:r w:rsidRPr="009D1165">
        <w:rPr>
          <w:sz w:val="26"/>
          <w:szCs w:val="26"/>
        </w:rPr>
        <w:t xml:space="preserve"> 2003). De Genova (2002) argues </w:t>
      </w:r>
      <w:r w:rsidRPr="009D1165">
        <w:rPr>
          <w:rStyle w:val="Emphasis"/>
          <w:sz w:val="26"/>
          <w:szCs w:val="26"/>
        </w:rPr>
        <w:t xml:space="preserve">that </w:t>
      </w:r>
      <w:r w:rsidRPr="00CC76EF">
        <w:rPr>
          <w:rStyle w:val="Emphasis"/>
          <w:sz w:val="26"/>
          <w:szCs w:val="26"/>
          <w:highlight w:val="yellow"/>
        </w:rPr>
        <w:t>the actual “spectacle” of enforcing the border is crucial to the production of illegality as national differences are inscribed on migrant bodies</w:t>
      </w:r>
      <w:r w:rsidRPr="009D1165">
        <w:rPr>
          <w:sz w:val="26"/>
          <w:szCs w:val="26"/>
        </w:rPr>
        <w:t>. He concludes, “The vectors of race and space, therefore, are both crucial in the constitution of the class specificity of Mexican labor migration” (437).</w:t>
      </w:r>
    </w:p>
    <w:p w:rsidR="00CC76EF" w:rsidRDefault="00CC76EF" w:rsidP="00CC76EF">
      <w:pPr>
        <w:pStyle w:val="Heading4"/>
        <w:rPr>
          <w:lang w:eastAsia="zh-CN" w:bidi="hi-IN"/>
        </w:rPr>
      </w:pPr>
      <w:r>
        <w:rPr>
          <w:lang w:eastAsia="zh-CN" w:bidi="hi-IN"/>
        </w:rPr>
        <w:t xml:space="preserve">Legal v. Illegal immigration policy </w:t>
      </w:r>
      <w:proofErr w:type="spellStart"/>
      <w:r>
        <w:rPr>
          <w:lang w:eastAsia="zh-CN" w:bidi="hi-IN"/>
        </w:rPr>
        <w:t>reentrenches</w:t>
      </w:r>
      <w:proofErr w:type="spellEnd"/>
      <w:r>
        <w:rPr>
          <w:lang w:eastAsia="zh-CN" w:bidi="hi-IN"/>
        </w:rPr>
        <w:t xml:space="preserve"> racial illegal immigrants to be socially marginalized forcing them into physical hiding and is a form of structural violence. The aff does nothing to protect undocumented immigrants from this social exclusion/violence. </w:t>
      </w:r>
    </w:p>
    <w:p w:rsidR="00D769A7" w:rsidRDefault="00D769A7" w:rsidP="00CC76EF">
      <w:pPr>
        <w:rPr>
          <w:rStyle w:val="Style13ptBold"/>
        </w:rPr>
      </w:pPr>
      <w:proofErr w:type="spellStart"/>
      <w:r w:rsidRPr="00CC76EF">
        <w:rPr>
          <w:rStyle w:val="Style13ptBold"/>
          <w:highlight w:val="yellow"/>
        </w:rPr>
        <w:t>Hiemstra</w:t>
      </w:r>
      <w:proofErr w:type="spellEnd"/>
      <w:r w:rsidRPr="00CC76EF">
        <w:rPr>
          <w:rStyle w:val="Style13ptBold"/>
          <w:highlight w:val="yellow"/>
        </w:rPr>
        <w:t>, N. (2010)</w:t>
      </w:r>
      <w:r w:rsidRPr="00CC76EF">
        <w:rPr>
          <w:rStyle w:val="Style13ptBold"/>
        </w:rPr>
        <w:t>. Immigrant “illegality” as neoliberal governmentality in Leadville, Colorado. Antipode, 42(1), 74-102.</w:t>
      </w:r>
    </w:p>
    <w:p w:rsidR="00CC76EF" w:rsidRPr="00D769A7" w:rsidRDefault="00CC76EF" w:rsidP="00CC76EF">
      <w:pPr>
        <w:rPr>
          <w:b/>
          <w:bCs/>
          <w:sz w:val="26"/>
          <w:lang w:eastAsia="zh-CN" w:bidi="hi-IN"/>
        </w:rPr>
      </w:pPr>
      <w:r w:rsidRPr="00593FF5">
        <w:rPr>
          <w:sz w:val="16"/>
          <w:szCs w:val="28"/>
          <w:lang w:eastAsia="zh-CN" w:bidi="hi-IN"/>
        </w:rPr>
        <w:t xml:space="preserve">More concretely, </w:t>
      </w:r>
      <w:r w:rsidRPr="00D769A7">
        <w:rPr>
          <w:rStyle w:val="Emphasis"/>
          <w:sz w:val="28"/>
          <w:szCs w:val="28"/>
          <w:highlight w:val="yellow"/>
          <w:lang w:eastAsia="zh-CN" w:bidi="hi-IN"/>
        </w:rPr>
        <w:t>illegality is a structural violence</w:t>
      </w:r>
      <w:r w:rsidRPr="00593FF5">
        <w:rPr>
          <w:sz w:val="16"/>
          <w:szCs w:val="28"/>
          <w:lang w:eastAsia="zh-CN" w:bidi="hi-IN"/>
        </w:rPr>
        <w:t xml:space="preserve"> (</w:t>
      </w:r>
      <w:proofErr w:type="spellStart"/>
      <w:r w:rsidRPr="00593FF5">
        <w:rPr>
          <w:sz w:val="16"/>
          <w:szCs w:val="28"/>
          <w:lang w:eastAsia="zh-CN" w:bidi="hi-IN"/>
        </w:rPr>
        <w:t>Galtung</w:t>
      </w:r>
      <w:proofErr w:type="spellEnd"/>
      <w:r w:rsidRPr="00593FF5">
        <w:rPr>
          <w:sz w:val="16"/>
          <w:szCs w:val="28"/>
          <w:lang w:eastAsia="zh-CN" w:bidi="hi-IN"/>
        </w:rPr>
        <w:t xml:space="preserve"> 1969) in migrants’ lives, </w:t>
      </w:r>
      <w:r w:rsidRPr="00D769A7">
        <w:rPr>
          <w:rStyle w:val="Emphasis"/>
          <w:sz w:val="28"/>
          <w:szCs w:val="28"/>
          <w:highlight w:val="yellow"/>
          <w:lang w:eastAsia="zh-CN" w:bidi="hi-IN"/>
        </w:rPr>
        <w:t>as racialized migrants are socially, politically,</w:t>
      </w:r>
      <w:r w:rsidRPr="00D769A7">
        <w:rPr>
          <w:rStyle w:val="Emphasis"/>
          <w:sz w:val="28"/>
          <w:szCs w:val="28"/>
          <w:highlight w:val="yellow"/>
        </w:rPr>
        <w:t xml:space="preserve"> </w:t>
      </w:r>
      <w:r w:rsidRPr="00D769A7">
        <w:rPr>
          <w:rStyle w:val="Emphasis"/>
          <w:sz w:val="28"/>
          <w:szCs w:val="28"/>
          <w:highlight w:val="yellow"/>
          <w:lang w:eastAsia="zh-CN" w:bidi="hi-IN"/>
        </w:rPr>
        <w:t>and economically marginalized</w:t>
      </w:r>
      <w:r w:rsidRPr="00593FF5">
        <w:rPr>
          <w:sz w:val="16"/>
          <w:szCs w:val="28"/>
          <w:lang w:eastAsia="zh-CN" w:bidi="hi-IN"/>
        </w:rPr>
        <w:t xml:space="preserve"> (Chavez 2007; Holmes 2007). This </w:t>
      </w:r>
      <w:r w:rsidRPr="00D769A7">
        <w:rPr>
          <w:rStyle w:val="Emphasis"/>
          <w:sz w:val="28"/>
          <w:szCs w:val="28"/>
          <w:highlight w:val="yellow"/>
          <w:lang w:eastAsia="zh-CN" w:bidi="hi-IN"/>
        </w:rPr>
        <w:t>violence manifests most obviously in control over migrant visibility</w:t>
      </w:r>
      <w:r w:rsidRPr="00593FF5">
        <w:rPr>
          <w:sz w:val="16"/>
          <w:szCs w:val="28"/>
          <w:lang w:eastAsia="zh-CN" w:bidi="hi-IN"/>
        </w:rPr>
        <w:t xml:space="preserve"> and mobility (Rouse 1992). The enforcement of immigration law is highly uneven spatially (Coleman 2007), and because of its unpredictability, </w:t>
      </w:r>
      <w:r w:rsidRPr="00593FF5">
        <w:rPr>
          <w:rStyle w:val="Emphasis"/>
          <w:sz w:val="28"/>
          <w:szCs w:val="28"/>
          <w:lang w:eastAsia="zh-CN" w:bidi="hi-IN"/>
        </w:rPr>
        <w:t>all public spaces become sites of risk and uncertainty for racialized</w:t>
      </w:r>
      <w:r w:rsidRPr="00593FF5">
        <w:rPr>
          <w:rStyle w:val="Emphasis"/>
          <w:sz w:val="28"/>
          <w:szCs w:val="28"/>
        </w:rPr>
        <w:t xml:space="preserve"> </w:t>
      </w:r>
      <w:r w:rsidRPr="00593FF5">
        <w:rPr>
          <w:rStyle w:val="Emphasis"/>
          <w:sz w:val="28"/>
          <w:szCs w:val="28"/>
          <w:lang w:eastAsia="zh-CN" w:bidi="hi-IN"/>
        </w:rPr>
        <w:t>immigrants</w:t>
      </w:r>
      <w:r w:rsidRPr="00593FF5">
        <w:rPr>
          <w:sz w:val="16"/>
          <w:szCs w:val="28"/>
          <w:lang w:eastAsia="zh-CN" w:bidi="hi-IN"/>
        </w:rPr>
        <w:t xml:space="preserve"> (Coleman 2007; </w:t>
      </w:r>
      <w:proofErr w:type="spellStart"/>
      <w:r w:rsidRPr="00593FF5">
        <w:rPr>
          <w:sz w:val="16"/>
          <w:szCs w:val="28"/>
          <w:lang w:eastAsia="zh-CN" w:bidi="hi-IN"/>
        </w:rPr>
        <w:t>Coutin</w:t>
      </w:r>
      <w:proofErr w:type="spellEnd"/>
      <w:r w:rsidRPr="00593FF5">
        <w:rPr>
          <w:sz w:val="16"/>
          <w:szCs w:val="28"/>
          <w:lang w:eastAsia="zh-CN" w:bidi="hi-IN"/>
        </w:rPr>
        <w:t xml:space="preserve"> 2000; De Genova 2005</w:t>
      </w:r>
      <w:r w:rsidRPr="00593FF5">
        <w:rPr>
          <w:rStyle w:val="Emphasis"/>
          <w:sz w:val="28"/>
          <w:szCs w:val="28"/>
          <w:lang w:eastAsia="zh-CN" w:bidi="hi-IN"/>
        </w:rPr>
        <w:t xml:space="preserve">). </w:t>
      </w:r>
      <w:r w:rsidRPr="00D769A7">
        <w:rPr>
          <w:rStyle w:val="Emphasis"/>
          <w:sz w:val="28"/>
          <w:szCs w:val="28"/>
          <w:highlight w:val="yellow"/>
          <w:lang w:eastAsia="zh-CN" w:bidi="hi-IN"/>
        </w:rPr>
        <w:t>Illegality</w:t>
      </w:r>
      <w:r w:rsidRPr="00D769A7">
        <w:rPr>
          <w:rStyle w:val="Emphasis"/>
          <w:sz w:val="28"/>
          <w:szCs w:val="28"/>
          <w:highlight w:val="yellow"/>
        </w:rPr>
        <w:t xml:space="preserve"> </w:t>
      </w:r>
      <w:r w:rsidRPr="00D769A7">
        <w:rPr>
          <w:rStyle w:val="Emphasis"/>
          <w:sz w:val="28"/>
          <w:szCs w:val="28"/>
          <w:highlight w:val="yellow"/>
          <w:lang w:eastAsia="zh-CN" w:bidi="hi-IN"/>
        </w:rPr>
        <w:t>thus entails a constant fear of discovery, apprehension, deportation, and</w:t>
      </w:r>
      <w:r w:rsidRPr="00D769A7">
        <w:rPr>
          <w:rStyle w:val="Emphasis"/>
          <w:sz w:val="28"/>
          <w:szCs w:val="28"/>
          <w:highlight w:val="yellow"/>
        </w:rPr>
        <w:t xml:space="preserve"> </w:t>
      </w:r>
      <w:r w:rsidRPr="00D769A7">
        <w:rPr>
          <w:rStyle w:val="Emphasis"/>
          <w:sz w:val="28"/>
          <w:szCs w:val="28"/>
          <w:highlight w:val="yellow"/>
          <w:lang w:eastAsia="zh-CN" w:bidi="hi-IN"/>
        </w:rPr>
        <w:t>discrimination for undocumented immigrants</w:t>
      </w:r>
      <w:r w:rsidRPr="00D769A7">
        <w:rPr>
          <w:sz w:val="16"/>
          <w:szCs w:val="28"/>
          <w:highlight w:val="yellow"/>
          <w:lang w:eastAsia="zh-CN" w:bidi="hi-IN"/>
        </w:rPr>
        <w:t>,</w:t>
      </w:r>
      <w:r w:rsidRPr="00593FF5">
        <w:rPr>
          <w:sz w:val="16"/>
          <w:szCs w:val="28"/>
          <w:lang w:eastAsia="zh-CN" w:bidi="hi-IN"/>
        </w:rPr>
        <w:t xml:space="preserve"> who consequently often prefer (and feel compelled) to attempt invisibility to evade detection (Chavez 1998; </w:t>
      </w:r>
      <w:proofErr w:type="spellStart"/>
      <w:r w:rsidRPr="00593FF5">
        <w:rPr>
          <w:sz w:val="16"/>
          <w:szCs w:val="28"/>
          <w:lang w:eastAsia="zh-CN" w:bidi="hi-IN"/>
        </w:rPr>
        <w:t>Coutin</w:t>
      </w:r>
      <w:proofErr w:type="spellEnd"/>
      <w:r w:rsidRPr="00593FF5">
        <w:rPr>
          <w:sz w:val="16"/>
          <w:szCs w:val="28"/>
          <w:lang w:eastAsia="zh-CN" w:bidi="hi-IN"/>
        </w:rPr>
        <w:t xml:space="preserve"> 2005; De Genova 2005; </w:t>
      </w:r>
      <w:proofErr w:type="spellStart"/>
      <w:r w:rsidRPr="00593FF5">
        <w:rPr>
          <w:sz w:val="16"/>
          <w:szCs w:val="28"/>
          <w:lang w:eastAsia="zh-CN" w:bidi="hi-IN"/>
        </w:rPr>
        <w:t>Mountz</w:t>
      </w:r>
      <w:proofErr w:type="spellEnd"/>
      <w:r w:rsidRPr="00593FF5">
        <w:rPr>
          <w:sz w:val="16"/>
          <w:szCs w:val="28"/>
          <w:lang w:eastAsia="zh-CN" w:bidi="hi-IN"/>
        </w:rPr>
        <w:t xml:space="preserve"> et al 2002). Mobility is also constricted as </w:t>
      </w:r>
      <w:proofErr w:type="gramStart"/>
      <w:r w:rsidRPr="00593FF5">
        <w:rPr>
          <w:sz w:val="16"/>
          <w:szCs w:val="28"/>
          <w:lang w:eastAsia="zh-CN" w:bidi="hi-IN"/>
        </w:rPr>
        <w:t>migrants</w:t>
      </w:r>
      <w:proofErr w:type="gramEnd"/>
      <w:r w:rsidRPr="00593FF5">
        <w:rPr>
          <w:sz w:val="16"/>
          <w:szCs w:val="28"/>
          <w:lang w:eastAsia="zh-CN" w:bidi="hi-IN"/>
        </w:rPr>
        <w:t xml:space="preserve"> endeavor to limit their presence to spaces in which they feel comfortable or at least less threatened (</w:t>
      </w:r>
      <w:proofErr w:type="spellStart"/>
      <w:r w:rsidRPr="00593FF5">
        <w:rPr>
          <w:sz w:val="16"/>
          <w:szCs w:val="28"/>
          <w:lang w:eastAsia="zh-CN" w:bidi="hi-IN"/>
        </w:rPr>
        <w:t>Coutin</w:t>
      </w:r>
      <w:proofErr w:type="spellEnd"/>
      <w:r w:rsidRPr="00593FF5">
        <w:rPr>
          <w:sz w:val="16"/>
          <w:szCs w:val="28"/>
          <w:lang w:eastAsia="zh-CN" w:bidi="hi-IN"/>
        </w:rPr>
        <w:t xml:space="preserve"> 2000; De Genova 2005; </w:t>
      </w:r>
      <w:proofErr w:type="spellStart"/>
      <w:r w:rsidRPr="00593FF5">
        <w:rPr>
          <w:sz w:val="16"/>
          <w:szCs w:val="28"/>
          <w:lang w:eastAsia="zh-CN" w:bidi="hi-IN"/>
        </w:rPr>
        <w:t>Mountz</w:t>
      </w:r>
      <w:proofErr w:type="spellEnd"/>
      <w:r w:rsidRPr="00593FF5">
        <w:rPr>
          <w:sz w:val="16"/>
          <w:szCs w:val="28"/>
          <w:lang w:eastAsia="zh-CN" w:bidi="hi-IN"/>
        </w:rPr>
        <w:t xml:space="preserve"> et al 2002).</w:t>
      </w:r>
    </w:p>
    <w:p w:rsidR="00CC76EF" w:rsidRDefault="00CC76EF" w:rsidP="00CC76EF">
      <w:pPr>
        <w:rPr>
          <w:sz w:val="16"/>
          <w:szCs w:val="28"/>
          <w:lang w:eastAsia="zh-CN" w:bidi="hi-IN"/>
        </w:rPr>
      </w:pPr>
    </w:p>
    <w:p w:rsidR="00D769A7" w:rsidRDefault="00D769A7" w:rsidP="00D769A7">
      <w:pPr>
        <w:pStyle w:val="Heading4"/>
        <w:rPr>
          <w:lang w:eastAsia="zh-CN" w:bidi="hi-IN"/>
        </w:rPr>
      </w:pPr>
      <w:r>
        <w:rPr>
          <w:lang w:eastAsia="zh-CN" w:bidi="hi-IN"/>
        </w:rPr>
        <w:t xml:space="preserve">The alternative is to reject the aff in favor of an analysis of racial capital. Recognizing the intersections of immigration law, racism, and neoliberalism allow the mask to be lifted and the cycle of exploitation to cease. </w:t>
      </w:r>
    </w:p>
    <w:p w:rsidR="00D769A7" w:rsidRDefault="00CF74E2" w:rsidP="00D769A7">
      <w:pPr>
        <w:rPr>
          <w:lang w:eastAsia="zh-CN" w:bidi="hi-IN"/>
        </w:rPr>
      </w:pPr>
      <w:proofErr w:type="spellStart"/>
      <w:r w:rsidRPr="00CF74E2">
        <w:rPr>
          <w:rStyle w:val="Style13ptBold"/>
        </w:rPr>
        <w:t>Nopper</w:t>
      </w:r>
      <w:proofErr w:type="spellEnd"/>
      <w:r w:rsidRPr="00CF74E2">
        <w:rPr>
          <w:rStyle w:val="Style13ptBold"/>
        </w:rPr>
        <w:t>, T., 2011. The wages of non-Blackness: Contemporary immigrant rights and discourses of character, productivity, and value. </w:t>
      </w:r>
      <w:proofErr w:type="spellStart"/>
      <w:r w:rsidRPr="00CF74E2">
        <w:rPr>
          <w:rStyle w:val="Style13ptBold"/>
        </w:rPr>
        <w:t>InTensions</w:t>
      </w:r>
      <w:proofErr w:type="spellEnd"/>
      <w:r w:rsidRPr="00CF74E2">
        <w:rPr>
          <w:rStyle w:val="Style13ptBold"/>
        </w:rPr>
        <w:t xml:space="preserve"> Journal, (5), pp.1-25</w:t>
      </w:r>
      <w:r>
        <w:rPr>
          <w:rFonts w:ascii="Arial" w:hAnsi="Arial" w:cs="Arial"/>
          <w:color w:val="222222"/>
          <w:sz w:val="20"/>
          <w:szCs w:val="20"/>
          <w:shd w:val="clear" w:color="auto" w:fill="FFFFFF"/>
        </w:rPr>
        <w:t>.</w:t>
      </w:r>
    </w:p>
    <w:p w:rsidR="00D769A7" w:rsidRDefault="00D769A7" w:rsidP="00D769A7">
      <w:pPr>
        <w:rPr>
          <w:lang w:eastAsia="zh-CN" w:bidi="hi-IN"/>
        </w:rPr>
      </w:pPr>
      <w:r>
        <w:rPr>
          <w:lang w:eastAsia="zh-CN" w:bidi="hi-IN"/>
        </w:rPr>
        <w:t>Overall</w:t>
      </w:r>
      <w:r w:rsidRPr="00965330">
        <w:rPr>
          <w:b/>
          <w:u w:val="single"/>
          <w:lang w:eastAsia="zh-CN" w:bidi="hi-IN"/>
        </w:rPr>
        <w:t xml:space="preserve">, </w:t>
      </w:r>
      <w:r w:rsidRPr="00CF74E2">
        <w:rPr>
          <w:b/>
          <w:highlight w:val="yellow"/>
          <w:u w:val="single"/>
          <w:lang w:eastAsia="zh-CN" w:bidi="hi-IN"/>
        </w:rPr>
        <w:t>those committed to social justice have a formidable task: articulating the value and rights of the immigrant without relying on pro- white, anti-Black, and pro-capitalist tropes</w:t>
      </w:r>
      <w:r w:rsidRPr="00965330">
        <w:rPr>
          <w:b/>
          <w:u w:val="single"/>
          <w:lang w:eastAsia="zh-CN" w:bidi="hi-IN"/>
        </w:rPr>
        <w:t>.</w:t>
      </w:r>
      <w:r>
        <w:rPr>
          <w:lang w:eastAsia="zh-CN" w:bidi="hi-IN"/>
        </w:rPr>
        <w:t xml:space="preserve"> Such a demand for an ethical discourse of immigrant rights is most likely impossible within popular frameworks of work, productivity, and value as detailed here</w:t>
      </w:r>
      <w:r w:rsidRPr="00965330">
        <w:rPr>
          <w:b/>
          <w:u w:val="single"/>
          <w:lang w:eastAsia="zh-CN" w:bidi="hi-IN"/>
        </w:rPr>
        <w:t xml:space="preserve">. Indeed, </w:t>
      </w:r>
      <w:r w:rsidRPr="00CF74E2">
        <w:rPr>
          <w:b/>
          <w:highlight w:val="yellow"/>
          <w:u w:val="single"/>
          <w:lang w:eastAsia="zh-CN" w:bidi="hi-IN"/>
        </w:rPr>
        <w:t>such discourses</w:t>
      </w:r>
      <w:r w:rsidRPr="00965330">
        <w:rPr>
          <w:b/>
          <w:u w:val="single"/>
          <w:lang w:eastAsia="zh-CN" w:bidi="hi-IN"/>
        </w:rPr>
        <w:t xml:space="preserve"> perhaps need to be totally taken off </w:t>
      </w:r>
      <w:r w:rsidRPr="00965330">
        <w:rPr>
          <w:b/>
          <w:u w:val="single"/>
          <w:lang w:eastAsia="zh-CN" w:bidi="hi-IN"/>
        </w:rPr>
        <w:lastRenderedPageBreak/>
        <w:t xml:space="preserve">of the table as they can, to quote Hartman again, </w:t>
      </w:r>
      <w:r w:rsidRPr="00CF74E2">
        <w:rPr>
          <w:b/>
          <w:highlight w:val="yellow"/>
          <w:u w:val="single"/>
          <w:lang w:eastAsia="zh-CN" w:bidi="hi-IN"/>
        </w:rPr>
        <w:t>only become legible to the world through the expression of a “racial calculus and a political arithmetic that were entrenched centuries ago</w:t>
      </w:r>
      <w:r>
        <w:rPr>
          <w:lang w:eastAsia="zh-CN" w:bidi="hi-IN"/>
        </w:rPr>
        <w:t>” (Hartman 6).</w:t>
      </w:r>
    </w:p>
    <w:p w:rsidR="00CC2FD6" w:rsidRDefault="00CC2FD6" w:rsidP="00CC2FD6">
      <w:pPr>
        <w:pStyle w:val="Heading2"/>
      </w:pPr>
      <w:r>
        <w:lastRenderedPageBreak/>
        <w:t>Links</w:t>
      </w:r>
    </w:p>
    <w:p w:rsidR="00CC2FD6" w:rsidRPr="00CC2FD6" w:rsidRDefault="00CC2FD6" w:rsidP="00CC2FD6">
      <w:pPr>
        <w:pStyle w:val="Heading3"/>
        <w:rPr>
          <w:rFonts w:eastAsia="Microsoft YaHei" w:cs="Arial"/>
          <w:lang w:eastAsia="zh-CN" w:bidi="hi-IN"/>
        </w:rPr>
      </w:pPr>
      <w:r w:rsidRPr="00CC2FD6">
        <w:rPr>
          <w:rFonts w:eastAsia="Microsoft YaHei"/>
          <w:lang w:eastAsia="zh-CN" w:bidi="hi-IN"/>
        </w:rPr>
        <w:lastRenderedPageBreak/>
        <w:t>Reform/ Law link</w:t>
      </w:r>
    </w:p>
    <w:p w:rsidR="00CC2FD6" w:rsidRPr="00CC2FD6" w:rsidRDefault="00CC2FD6" w:rsidP="00CC2FD6">
      <w:pPr>
        <w:widowControl w:val="0"/>
        <w:suppressAutoHyphens/>
        <w:spacing w:after="120" w:line="240" w:lineRule="auto"/>
        <w:rPr>
          <w:rFonts w:ascii="Times New Roman" w:eastAsia="Times New Roman" w:hAnsi="Times New Roman" w:cs="Times New Roman"/>
          <w:color w:val="000000"/>
          <w:kern w:val="1"/>
          <w:sz w:val="24"/>
          <w:szCs w:val="24"/>
          <w:lang w:eastAsia="zh-CN" w:bidi="hi-IN"/>
        </w:rPr>
      </w:pPr>
    </w:p>
    <w:p w:rsidR="00CC2FD6" w:rsidRPr="00CC2FD6" w:rsidRDefault="00CC2FD6" w:rsidP="00CC2FD6">
      <w:pPr>
        <w:pStyle w:val="Heading4"/>
        <w:rPr>
          <w:rFonts w:eastAsia="SimSun"/>
          <w:lang w:eastAsia="zh-CN" w:bidi="hi-IN"/>
        </w:rPr>
      </w:pPr>
      <w:r>
        <w:rPr>
          <w:rFonts w:eastAsia="SimSun"/>
          <w:lang w:eastAsia="zh-CN" w:bidi="hi-IN"/>
        </w:rPr>
        <w:t>The</w:t>
      </w:r>
      <w:r w:rsidRPr="00CC2FD6">
        <w:rPr>
          <w:rFonts w:eastAsia="SimSun"/>
          <w:lang w:eastAsia="zh-CN" w:bidi="hi-IN"/>
        </w:rPr>
        <w:t xml:space="preserve"> engagement of the Aff</w:t>
      </w:r>
      <w:r w:rsidR="00367EB5">
        <w:rPr>
          <w:rFonts w:eastAsia="SimSun"/>
          <w:lang w:eastAsia="zh-CN" w:bidi="hi-IN"/>
        </w:rPr>
        <w:t xml:space="preserve"> is a liberal mask to fuel the ruse that law is progressive and has a noble purpose while maintaining </w:t>
      </w:r>
      <w:r w:rsidR="00983F2C">
        <w:rPr>
          <w:rFonts w:eastAsia="SimSun"/>
          <w:lang w:eastAsia="zh-CN" w:bidi="hi-IN"/>
        </w:rPr>
        <w:t xml:space="preserve">structures of exploitation. This </w:t>
      </w:r>
      <w:r w:rsidRPr="00CC2FD6">
        <w:rPr>
          <w:rFonts w:eastAsia="SimSun"/>
          <w:lang w:eastAsia="zh-CN" w:bidi="hi-IN"/>
        </w:rPr>
        <w:t>create</w:t>
      </w:r>
      <w:r w:rsidR="00983F2C">
        <w:rPr>
          <w:rFonts w:eastAsia="SimSun"/>
          <w:lang w:eastAsia="zh-CN" w:bidi="hi-IN"/>
        </w:rPr>
        <w:t xml:space="preserve">s more space </w:t>
      </w:r>
      <w:r>
        <w:rPr>
          <w:rFonts w:eastAsia="SimSun"/>
          <w:lang w:eastAsia="zh-CN" w:bidi="hi-IN"/>
        </w:rPr>
        <w:t>for the ra</w:t>
      </w:r>
      <w:r w:rsidRPr="00CC2FD6">
        <w:rPr>
          <w:rFonts w:eastAsia="SimSun"/>
          <w:lang w:eastAsia="zh-CN" w:bidi="hi-IN"/>
        </w:rPr>
        <w:t>cialized violen</w:t>
      </w:r>
      <w:r>
        <w:rPr>
          <w:rFonts w:eastAsia="SimSun"/>
          <w:lang w:eastAsia="zh-CN" w:bidi="hi-IN"/>
        </w:rPr>
        <w:t xml:space="preserve">ce stemming from neoliberalism </w:t>
      </w:r>
      <w:r w:rsidR="00983F2C">
        <w:rPr>
          <w:rFonts w:eastAsia="SimSun"/>
          <w:lang w:eastAsia="zh-CN" w:bidi="hi-IN"/>
        </w:rPr>
        <w:t xml:space="preserve">to flourish and ignoring these structures only means they will continue to replicate. </w:t>
      </w:r>
      <w:r>
        <w:rPr>
          <w:rFonts w:eastAsia="SimSun"/>
          <w:lang w:eastAsia="zh-CN" w:bidi="hi-IN"/>
        </w:rPr>
        <w:t xml:space="preserve"> The desire for </w:t>
      </w:r>
      <w:r w:rsidRPr="00CC2FD6">
        <w:rPr>
          <w:rFonts w:eastAsia="SimSun"/>
          <w:lang w:eastAsia="zh-CN" w:bidi="hi-IN"/>
        </w:rPr>
        <w:t>reform only masks the con</w:t>
      </w:r>
      <w:r w:rsidR="00983F2C">
        <w:rPr>
          <w:rFonts w:eastAsia="SimSun"/>
          <w:lang w:eastAsia="zh-CN" w:bidi="hi-IN"/>
        </w:rPr>
        <w:t xml:space="preserve">tradictions in law. </w:t>
      </w:r>
    </w:p>
    <w:p w:rsidR="00CC2FD6" w:rsidRPr="00CC2FD6" w:rsidRDefault="00CC2FD6" w:rsidP="00CC2FD6">
      <w:pPr>
        <w:widowControl w:val="0"/>
        <w:suppressAutoHyphens/>
        <w:spacing w:after="0" w:line="240" w:lineRule="auto"/>
        <w:rPr>
          <w:rStyle w:val="Style13ptBold"/>
          <w:lang w:eastAsia="zh-CN" w:bidi="hi-IN"/>
        </w:rPr>
      </w:pPr>
      <w:r w:rsidRPr="00CC2FD6">
        <w:rPr>
          <w:rStyle w:val="Style13ptBold"/>
          <w:lang w:eastAsia="zh-CN" w:bidi="hi-IN"/>
        </w:rPr>
        <w:t xml:space="preserve">Valdes and Cho- 2011- Critical Race Materialism: Theorizing Justice in the Wake of Global </w:t>
      </w:r>
      <w:proofErr w:type="spellStart"/>
      <w:r w:rsidRPr="00CC2FD6">
        <w:rPr>
          <w:rStyle w:val="Style13ptBold"/>
          <w:lang w:eastAsia="zh-CN" w:bidi="hi-IN"/>
        </w:rPr>
        <w:t>Neoliberlism</w:t>
      </w:r>
      <w:proofErr w:type="spellEnd"/>
      <w:r w:rsidRPr="00CC2FD6">
        <w:rPr>
          <w:rStyle w:val="Style13ptBold"/>
          <w:lang w:eastAsia="zh-CN" w:bidi="hi-IN"/>
        </w:rPr>
        <w:t xml:space="preserve"> - FRANCISCO VALDES &amp; SUMI CHO- </w:t>
      </w:r>
      <w:proofErr w:type="gramStart"/>
      <w:r w:rsidRPr="00CC2FD6">
        <w:rPr>
          <w:rStyle w:val="Style13ptBold"/>
          <w:lang w:eastAsia="zh-CN" w:bidi="hi-IN"/>
        </w:rPr>
        <w:t>Professor  of</w:t>
      </w:r>
      <w:proofErr w:type="gramEnd"/>
      <w:r w:rsidRPr="00CC2FD6">
        <w:rPr>
          <w:rStyle w:val="Style13ptBold"/>
          <w:lang w:eastAsia="zh-CN" w:bidi="hi-IN"/>
        </w:rPr>
        <w:t xml:space="preserve">  Law,  University  of  Miami.  -  Professor of Law, DePaul University College of Law. Online- </w:t>
      </w:r>
      <w:proofErr w:type="spellStart"/>
      <w:r w:rsidRPr="00CC2FD6">
        <w:rPr>
          <w:rStyle w:val="Style13ptBold"/>
          <w:lang w:eastAsia="zh-CN" w:bidi="hi-IN"/>
        </w:rPr>
        <w:t>Connecute</w:t>
      </w:r>
      <w:proofErr w:type="spellEnd"/>
      <w:r w:rsidRPr="00CC2FD6">
        <w:rPr>
          <w:rStyle w:val="Style13ptBold"/>
          <w:lang w:eastAsia="zh-CN" w:bidi="hi-IN"/>
        </w:rPr>
        <w:t xml:space="preserve"> Law Review- VOLUME </w:t>
      </w:r>
      <w:proofErr w:type="gramStart"/>
      <w:r w:rsidRPr="00CC2FD6">
        <w:rPr>
          <w:rStyle w:val="Style13ptBold"/>
          <w:lang w:eastAsia="zh-CN" w:bidi="hi-IN"/>
        </w:rPr>
        <w:t>43  JULY</w:t>
      </w:r>
      <w:proofErr w:type="gramEnd"/>
      <w:r w:rsidRPr="00CC2FD6">
        <w:rPr>
          <w:rStyle w:val="Style13ptBold"/>
          <w:lang w:eastAsia="zh-CN" w:bidi="hi-IN"/>
        </w:rPr>
        <w:t xml:space="preserve"> 2011  NUMBER 5 – Online- 1513-1572</w:t>
      </w:r>
    </w:p>
    <w:p w:rsidR="00CC2FD6" w:rsidRPr="004D5DAE" w:rsidRDefault="00CC2FD6" w:rsidP="00CC2FD6">
      <w:pPr>
        <w:widowControl w:val="0"/>
        <w:suppressAutoHyphens/>
        <w:spacing w:after="0" w:line="240" w:lineRule="auto"/>
        <w:ind w:left="139"/>
        <w:rPr>
          <w:rFonts w:asciiTheme="minorHAnsi" w:eastAsia="SimSun" w:hAnsiTheme="minorHAnsi" w:cs="Mangal"/>
          <w:color w:val="000000"/>
          <w:kern w:val="1"/>
          <w:sz w:val="16"/>
          <w:szCs w:val="26"/>
          <w:lang w:eastAsia="zh-CN" w:bidi="hi-IN"/>
        </w:rPr>
      </w:pPr>
      <w:proofErr w:type="gramStart"/>
      <w:r w:rsidRPr="004D5DAE">
        <w:rPr>
          <w:rStyle w:val="Emphasis"/>
          <w:rFonts w:asciiTheme="minorHAnsi" w:hAnsiTheme="minorHAnsi"/>
          <w:sz w:val="26"/>
          <w:szCs w:val="26"/>
          <w:lang w:eastAsia="zh-CN" w:bidi="hi-IN"/>
        </w:rPr>
        <w:t>The  role</w:t>
      </w:r>
      <w:proofErr w:type="gramEnd"/>
      <w:r w:rsidRPr="004D5DAE">
        <w:rPr>
          <w:rStyle w:val="Emphasis"/>
          <w:rFonts w:asciiTheme="minorHAnsi" w:hAnsiTheme="minorHAnsi"/>
          <w:sz w:val="26"/>
          <w:szCs w:val="26"/>
          <w:lang w:eastAsia="zh-CN" w:bidi="hi-IN"/>
        </w:rPr>
        <w:t xml:space="preserve">  of  law—and  the  rule  of  law—are  key  features  of  the  accumulation  structures</w:t>
      </w:r>
      <w:r w:rsidRPr="004D5DAE">
        <w:rPr>
          <w:rFonts w:asciiTheme="minorHAnsi" w:eastAsia="SimSun" w:hAnsiTheme="minorHAnsi" w:cs="Mangal"/>
          <w:b/>
          <w:bCs/>
          <w:color w:val="000000"/>
          <w:kern w:val="1"/>
          <w:sz w:val="26"/>
          <w:szCs w:val="26"/>
          <w:u w:val="single"/>
          <w:lang w:eastAsia="zh-CN" w:bidi="hi-IN"/>
        </w:rPr>
        <w:t xml:space="preserve">  </w:t>
      </w:r>
      <w:r w:rsidRPr="004D5DAE">
        <w:rPr>
          <w:rFonts w:asciiTheme="minorHAnsi" w:eastAsia="SimSun" w:hAnsiTheme="minorHAnsi" w:cs="Mangal"/>
          <w:color w:val="000000"/>
          <w:kern w:val="1"/>
          <w:sz w:val="16"/>
          <w:szCs w:val="26"/>
          <w:lang w:eastAsia="zh-CN" w:bidi="hi-IN"/>
        </w:rPr>
        <w:t xml:space="preserve">and  histories  we  etched  above.    </w:t>
      </w:r>
      <w:proofErr w:type="gramStart"/>
      <w:r w:rsidRPr="004D5DAE">
        <w:rPr>
          <w:rFonts w:asciiTheme="minorHAnsi" w:eastAsia="SimSun" w:hAnsiTheme="minorHAnsi" w:cs="Mangal"/>
          <w:color w:val="000000"/>
          <w:kern w:val="1"/>
          <w:sz w:val="16"/>
          <w:szCs w:val="26"/>
          <w:lang w:eastAsia="zh-CN" w:bidi="hi-IN"/>
        </w:rPr>
        <w:t>As  Michel</w:t>
      </w:r>
      <w:proofErr w:type="gramEnd"/>
      <w:r w:rsidRPr="004D5DAE">
        <w:rPr>
          <w:rFonts w:asciiTheme="minorHAnsi" w:eastAsia="SimSun" w:hAnsiTheme="minorHAnsi" w:cs="Mangal"/>
          <w:color w:val="000000"/>
          <w:kern w:val="1"/>
          <w:sz w:val="16"/>
          <w:szCs w:val="26"/>
          <w:lang w:eastAsia="zh-CN" w:bidi="hi-IN"/>
        </w:rPr>
        <w:t xml:space="preserve">  Foucault  observed,  “[</w:t>
      </w:r>
      <w:proofErr w:type="spellStart"/>
      <w:r w:rsidRPr="004D5DAE">
        <w:rPr>
          <w:rFonts w:asciiTheme="minorHAnsi" w:eastAsia="SimSun" w:hAnsiTheme="minorHAnsi" w:cs="Mangal"/>
          <w:color w:val="000000"/>
          <w:kern w:val="1"/>
          <w:sz w:val="16"/>
          <w:szCs w:val="26"/>
          <w:lang w:eastAsia="zh-CN" w:bidi="hi-IN"/>
        </w:rPr>
        <w:t>i</w:t>
      </w:r>
      <w:proofErr w:type="spellEnd"/>
      <w:r w:rsidRPr="004D5DAE">
        <w:rPr>
          <w:rFonts w:asciiTheme="minorHAnsi" w:eastAsia="SimSun" w:hAnsiTheme="minorHAnsi" w:cs="Mangal"/>
          <w:color w:val="000000"/>
          <w:kern w:val="1"/>
          <w:sz w:val="16"/>
          <w:szCs w:val="26"/>
          <w:lang w:eastAsia="zh-CN" w:bidi="hi-IN"/>
        </w:rPr>
        <w:t>]n  Western  societies  since  the  Middle  Ages,  the  exercise  of  power  has  always  been  formulated  in  terms  of  law.” 58     In  continuing   to   help   contextualize   Crenshaw’s   opening   query—“</w:t>
      </w:r>
      <w:r w:rsidRPr="004D5DAE">
        <w:rPr>
          <w:rFonts w:asciiTheme="minorHAnsi" w:eastAsia="SimSun" w:hAnsiTheme="minorHAnsi" w:cs="Mangal"/>
          <w:b/>
          <w:bCs/>
          <w:color w:val="000000"/>
          <w:kern w:val="1"/>
          <w:sz w:val="26"/>
          <w:szCs w:val="26"/>
          <w:u w:val="single"/>
          <w:lang w:eastAsia="zh-CN" w:bidi="hi-IN"/>
        </w:rPr>
        <w:t>why  law?”—</w:t>
      </w:r>
      <w:r w:rsidRPr="004D5DAE">
        <w:rPr>
          <w:rFonts w:asciiTheme="minorHAnsi" w:eastAsia="SimSun" w:hAnsiTheme="minorHAnsi" w:cs="Mangal"/>
          <w:color w:val="000000"/>
          <w:kern w:val="1"/>
          <w:sz w:val="16"/>
          <w:szCs w:val="26"/>
          <w:lang w:eastAsia="zh-CN" w:bidi="hi-IN"/>
        </w:rPr>
        <w:t xml:space="preserve">we trace in this section how the historical use and </w:t>
      </w:r>
      <w:r w:rsidRPr="004D5DAE">
        <w:rPr>
          <w:rFonts w:asciiTheme="minorHAnsi" w:eastAsia="SimSun" w:hAnsiTheme="minorHAnsi" w:cs="Mangal"/>
          <w:b/>
          <w:bCs/>
          <w:color w:val="000000"/>
          <w:kern w:val="1"/>
          <w:sz w:val="26"/>
          <w:szCs w:val="26"/>
          <w:u w:val="single"/>
          <w:lang w:eastAsia="zh-CN" w:bidi="hi-IN"/>
        </w:rPr>
        <w:t xml:space="preserve">misuse of law  within the nation-state system emerge as the substantive and structural glue  for the status quo </w:t>
      </w:r>
      <w:r w:rsidRPr="004D5DAE">
        <w:rPr>
          <w:rFonts w:asciiTheme="minorHAnsi" w:eastAsia="SimSun" w:hAnsiTheme="minorHAnsi" w:cs="Mangal"/>
          <w:color w:val="000000"/>
          <w:kern w:val="1"/>
          <w:sz w:val="16"/>
          <w:szCs w:val="26"/>
          <w:lang w:eastAsia="zh-CN" w:bidi="hi-IN"/>
        </w:rPr>
        <w:t xml:space="preserve">that we examine here.  </w:t>
      </w:r>
      <w:proofErr w:type="gramStart"/>
      <w:r w:rsidRPr="004D5DAE">
        <w:rPr>
          <w:rFonts w:asciiTheme="minorHAnsi" w:eastAsia="SimSun" w:hAnsiTheme="minorHAnsi" w:cs="Mangal"/>
          <w:color w:val="000000"/>
          <w:kern w:val="1"/>
          <w:sz w:val="16"/>
          <w:szCs w:val="26"/>
          <w:lang w:eastAsia="zh-CN" w:bidi="hi-IN"/>
        </w:rPr>
        <w:t>For  centuries</w:t>
      </w:r>
      <w:proofErr w:type="gramEnd"/>
      <w:r w:rsidRPr="004D5DAE">
        <w:rPr>
          <w:rFonts w:asciiTheme="minorHAnsi" w:eastAsia="SimSun" w:hAnsiTheme="minorHAnsi" w:cs="Mangal"/>
          <w:color w:val="000000"/>
          <w:kern w:val="1"/>
          <w:sz w:val="16"/>
          <w:szCs w:val="26"/>
          <w:lang w:eastAsia="zh-CN" w:bidi="hi-IN"/>
        </w:rPr>
        <w:t xml:space="preserve">,  during  the  consolidation  of  the  nation-state  world  system, human “progress” was the express project of national law. 59   </w:t>
      </w:r>
      <w:proofErr w:type="gramStart"/>
      <w:r w:rsidRPr="004D5DAE">
        <w:rPr>
          <w:rFonts w:asciiTheme="minorHAnsi" w:eastAsia="SimSun" w:hAnsiTheme="minorHAnsi" w:cs="Mangal"/>
          <w:b/>
          <w:bCs/>
          <w:color w:val="000000"/>
          <w:kern w:val="1"/>
          <w:sz w:val="26"/>
          <w:szCs w:val="26"/>
          <w:u w:val="single"/>
          <w:lang w:eastAsia="zh-CN" w:bidi="hi-IN"/>
        </w:rPr>
        <w:t>The  path</w:t>
      </w:r>
      <w:proofErr w:type="gramEnd"/>
      <w:r w:rsidRPr="004D5DAE">
        <w:rPr>
          <w:rFonts w:asciiTheme="minorHAnsi" w:eastAsia="SimSun" w:hAnsiTheme="minorHAnsi" w:cs="Mangal"/>
          <w:b/>
          <w:bCs/>
          <w:color w:val="000000"/>
          <w:kern w:val="1"/>
          <w:sz w:val="26"/>
          <w:szCs w:val="26"/>
          <w:u w:val="single"/>
          <w:lang w:eastAsia="zh-CN" w:bidi="hi-IN"/>
        </w:rPr>
        <w:t xml:space="preserve">   toward   progress,   toward   civilization,   </w:t>
      </w:r>
      <w:r w:rsidRPr="004D5DAE">
        <w:rPr>
          <w:rFonts w:asciiTheme="minorHAnsi" w:eastAsia="SimSun" w:hAnsiTheme="minorHAnsi" w:cs="Mangal"/>
          <w:color w:val="000000"/>
          <w:kern w:val="1"/>
          <w:sz w:val="16"/>
          <w:szCs w:val="26"/>
          <w:lang w:eastAsia="zh-CN" w:bidi="hi-IN"/>
        </w:rPr>
        <w:t xml:space="preserve">toward   modern,   rational,  enlightened, and just problem solving, </w:t>
      </w:r>
      <w:r w:rsidRPr="004D5DAE">
        <w:rPr>
          <w:rFonts w:asciiTheme="minorHAnsi" w:eastAsia="SimSun" w:hAnsiTheme="minorHAnsi" w:cs="Mangal"/>
          <w:b/>
          <w:bCs/>
          <w:color w:val="000000"/>
          <w:kern w:val="1"/>
          <w:sz w:val="26"/>
          <w:szCs w:val="26"/>
          <w:u w:val="single"/>
          <w:lang w:eastAsia="zh-CN" w:bidi="hi-IN"/>
        </w:rPr>
        <w:t>lay in the making of new, more, and  better law: law by custom, law by codification</w:t>
      </w:r>
      <w:r w:rsidRPr="004D5DAE">
        <w:rPr>
          <w:rFonts w:asciiTheme="minorHAnsi" w:eastAsia="SimSun" w:hAnsiTheme="minorHAnsi" w:cs="Mangal"/>
          <w:color w:val="000000"/>
          <w:kern w:val="1"/>
          <w:sz w:val="16"/>
          <w:szCs w:val="26"/>
          <w:lang w:eastAsia="zh-CN" w:bidi="hi-IN"/>
        </w:rPr>
        <w:t xml:space="preserve">, law by regulation, law by  adjudication,  law  by  reformation  and  restatement.    </w:t>
      </w:r>
      <w:proofErr w:type="gramStart"/>
      <w:r w:rsidRPr="004D5DAE">
        <w:rPr>
          <w:rStyle w:val="Emphasis"/>
          <w:rFonts w:asciiTheme="minorHAnsi" w:hAnsiTheme="minorHAnsi"/>
          <w:sz w:val="26"/>
          <w:szCs w:val="26"/>
          <w:lang w:eastAsia="zh-CN" w:bidi="hi-IN"/>
        </w:rPr>
        <w:t>Over  time</w:t>
      </w:r>
      <w:proofErr w:type="gramEnd"/>
      <w:r w:rsidRPr="004D5DAE">
        <w:rPr>
          <w:rStyle w:val="Emphasis"/>
          <w:rFonts w:asciiTheme="minorHAnsi" w:hAnsiTheme="minorHAnsi"/>
          <w:sz w:val="26"/>
          <w:szCs w:val="26"/>
          <w:lang w:eastAsia="zh-CN" w:bidi="hi-IN"/>
        </w:rPr>
        <w:t>,  law  has  become  ever-more  entangled  with  every  other  major  social  institution</w:t>
      </w:r>
      <w:r w:rsidRPr="004D5DAE">
        <w:rPr>
          <w:rFonts w:asciiTheme="minorHAnsi" w:eastAsia="SimSun" w:hAnsiTheme="minorHAnsi" w:cs="Mangal"/>
          <w:color w:val="000000"/>
          <w:kern w:val="1"/>
          <w:sz w:val="16"/>
          <w:szCs w:val="26"/>
          <w:lang w:eastAsia="zh-CN" w:bidi="hi-IN"/>
        </w:rPr>
        <w:t xml:space="preserve">— with  magic  before  it  became  religion,  with  religion  before  it  became  culture, with culture before it became nation, with nation before it became  market.    </w:t>
      </w:r>
      <w:proofErr w:type="gramStart"/>
      <w:r w:rsidRPr="004D5DAE">
        <w:rPr>
          <w:rStyle w:val="Emphasis"/>
          <w:rFonts w:asciiTheme="minorHAnsi" w:hAnsiTheme="minorHAnsi"/>
          <w:sz w:val="26"/>
          <w:szCs w:val="26"/>
          <w:lang w:eastAsia="zh-CN" w:bidi="hi-IN"/>
        </w:rPr>
        <w:t>Law  thus</w:t>
      </w:r>
      <w:proofErr w:type="gramEnd"/>
      <w:r w:rsidRPr="004D5DAE">
        <w:rPr>
          <w:rStyle w:val="Emphasis"/>
          <w:rFonts w:asciiTheme="minorHAnsi" w:hAnsiTheme="minorHAnsi"/>
          <w:sz w:val="26"/>
          <w:szCs w:val="26"/>
          <w:lang w:eastAsia="zh-CN" w:bidi="hi-IN"/>
        </w:rPr>
        <w:t xml:space="preserve">  became  central  to  the  consolidation  of  personal  identities,  social  groups  and  larger  communities  into  the  modern  nation- state</w:t>
      </w:r>
      <w:r w:rsidRPr="004D5DAE">
        <w:rPr>
          <w:rFonts w:asciiTheme="minorHAnsi" w:eastAsia="SimSun" w:hAnsiTheme="minorHAnsi" w:cs="Mangal"/>
          <w:color w:val="000000"/>
          <w:kern w:val="1"/>
          <w:sz w:val="16"/>
          <w:szCs w:val="26"/>
          <w:lang w:eastAsia="zh-CN" w:bidi="hi-IN"/>
        </w:rPr>
        <w:t xml:space="preserve">, even as it is now central to the consolidation of nation-states into an  increasingly globalized international socio-legal system, </w:t>
      </w:r>
      <w:r w:rsidRPr="004D5DAE">
        <w:rPr>
          <w:rStyle w:val="Emphasis"/>
          <w:rFonts w:asciiTheme="minorHAnsi" w:hAnsiTheme="minorHAnsi"/>
          <w:sz w:val="26"/>
          <w:szCs w:val="26"/>
          <w:lang w:eastAsia="zh-CN" w:bidi="hi-IN"/>
        </w:rPr>
        <w:t xml:space="preserve">formally based on  liberal democratic values, such as liberty, property, equality, dignity, and  self-determination.    </w:t>
      </w:r>
      <w:proofErr w:type="gramStart"/>
      <w:r w:rsidRPr="004D5DAE">
        <w:rPr>
          <w:rStyle w:val="Emphasis"/>
          <w:rFonts w:asciiTheme="minorHAnsi" w:hAnsiTheme="minorHAnsi"/>
          <w:sz w:val="26"/>
          <w:szCs w:val="26"/>
          <w:lang w:eastAsia="zh-CN" w:bidi="hi-IN"/>
        </w:rPr>
        <w:t>Law</w:t>
      </w:r>
      <w:r w:rsidRPr="004D5DAE">
        <w:rPr>
          <w:rFonts w:asciiTheme="minorHAnsi" w:eastAsia="SimSun" w:hAnsiTheme="minorHAnsi" w:cs="Mangal"/>
          <w:color w:val="000000"/>
          <w:kern w:val="1"/>
          <w:sz w:val="16"/>
          <w:szCs w:val="26"/>
          <w:lang w:eastAsia="zh-CN" w:bidi="hi-IN"/>
        </w:rPr>
        <w:t>,  in</w:t>
      </w:r>
      <w:proofErr w:type="gramEnd"/>
      <w:r w:rsidRPr="004D5DAE">
        <w:rPr>
          <w:rFonts w:asciiTheme="minorHAnsi" w:eastAsia="SimSun" w:hAnsiTheme="minorHAnsi" w:cs="Mangal"/>
          <w:color w:val="000000"/>
          <w:kern w:val="1"/>
          <w:sz w:val="16"/>
          <w:szCs w:val="26"/>
          <w:lang w:eastAsia="zh-CN" w:bidi="hi-IN"/>
        </w:rPr>
        <w:t xml:space="preserve">  short,  </w:t>
      </w:r>
      <w:r w:rsidRPr="004D5DAE">
        <w:rPr>
          <w:rStyle w:val="Emphasis"/>
          <w:rFonts w:asciiTheme="minorHAnsi" w:hAnsiTheme="minorHAnsi"/>
          <w:sz w:val="26"/>
          <w:szCs w:val="26"/>
          <w:lang w:eastAsia="zh-CN" w:bidi="hi-IN"/>
        </w:rPr>
        <w:t>consistently  has  been  at  the  core  of modernity’s constitution</w:t>
      </w:r>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 xml:space="preserve">But </w:t>
      </w:r>
      <w:r w:rsidRPr="004D5DAE">
        <w:rPr>
          <w:rStyle w:val="Emphasis"/>
          <w:rFonts w:asciiTheme="minorHAnsi" w:hAnsiTheme="minorHAnsi"/>
          <w:sz w:val="26"/>
          <w:szCs w:val="26"/>
          <w:lang w:eastAsia="zh-CN" w:bidi="hi-IN"/>
        </w:rPr>
        <w:t xml:space="preserve"> this</w:t>
      </w:r>
      <w:proofErr w:type="gramEnd"/>
      <w:r w:rsidRPr="004D5DAE">
        <w:rPr>
          <w:rStyle w:val="Emphasis"/>
          <w:rFonts w:asciiTheme="minorHAnsi" w:hAnsiTheme="minorHAnsi"/>
          <w:sz w:val="26"/>
          <w:szCs w:val="26"/>
          <w:lang w:eastAsia="zh-CN" w:bidi="hi-IN"/>
        </w:rPr>
        <w:t xml:space="preserve">  historical  process  also  exploited  within </w:t>
      </w:r>
      <w:r w:rsidRPr="004D5DAE">
        <w:rPr>
          <w:rFonts w:asciiTheme="minorHAnsi" w:eastAsia="SimSun" w:hAnsiTheme="minorHAnsi" w:cs="Mangal"/>
          <w:color w:val="000000"/>
          <w:kern w:val="1"/>
          <w:sz w:val="16"/>
          <w:szCs w:val="26"/>
          <w:lang w:eastAsia="zh-CN" w:bidi="hi-IN"/>
        </w:rPr>
        <w:t xml:space="preserve"> and  across  the  emergent  nation-states  the  weaknesses  of  the  human  being. 60    </w:t>
      </w:r>
      <w:proofErr w:type="gramStart"/>
      <w:r w:rsidRPr="004D5DAE">
        <w:rPr>
          <w:rStyle w:val="Emphasis"/>
          <w:rFonts w:asciiTheme="minorHAnsi" w:hAnsiTheme="minorHAnsi"/>
          <w:sz w:val="26"/>
          <w:szCs w:val="26"/>
          <w:lang w:eastAsia="zh-CN" w:bidi="hi-IN"/>
        </w:rPr>
        <w:t>Laws</w:t>
      </w:r>
      <w:r w:rsidRPr="004D5DAE">
        <w:rPr>
          <w:rFonts w:asciiTheme="minorHAnsi" w:eastAsia="SimSun" w:hAnsiTheme="minorHAnsi" w:cs="Mangal"/>
          <w:color w:val="000000"/>
          <w:kern w:val="1"/>
          <w:sz w:val="16"/>
          <w:szCs w:val="26"/>
          <w:lang w:eastAsia="zh-CN" w:bidi="hi-IN"/>
        </w:rPr>
        <w:t xml:space="preserve">  repeatedly</w:t>
      </w:r>
      <w:proofErr w:type="gramEnd"/>
      <w:r w:rsidRPr="004D5DAE">
        <w:rPr>
          <w:rFonts w:asciiTheme="minorHAnsi" w:eastAsia="SimSun" w:hAnsiTheme="minorHAnsi" w:cs="Mangal"/>
          <w:color w:val="000000"/>
          <w:kern w:val="1"/>
          <w:sz w:val="16"/>
          <w:szCs w:val="26"/>
          <w:lang w:eastAsia="zh-CN" w:bidi="hi-IN"/>
        </w:rPr>
        <w:t xml:space="preserve">  </w:t>
      </w:r>
      <w:r w:rsidRPr="004D5DAE">
        <w:rPr>
          <w:rStyle w:val="Emphasis"/>
          <w:rFonts w:asciiTheme="minorHAnsi" w:hAnsiTheme="minorHAnsi"/>
          <w:sz w:val="26"/>
          <w:szCs w:val="26"/>
          <w:lang w:eastAsia="zh-CN" w:bidi="hi-IN"/>
        </w:rPr>
        <w:t>were  crafted  to  prevent  the  individual  human  from  fulfilling  primal  needs  without  paying  a  stiff  price</w:t>
      </w:r>
      <w:r w:rsidRPr="004D5DAE">
        <w:rPr>
          <w:rFonts w:asciiTheme="minorHAnsi" w:eastAsia="SimSun" w:hAnsiTheme="minorHAnsi" w:cs="Mangal"/>
          <w:color w:val="000000"/>
          <w:kern w:val="1"/>
          <w:sz w:val="16"/>
          <w:szCs w:val="26"/>
          <w:lang w:eastAsia="zh-CN" w:bidi="hi-IN"/>
        </w:rPr>
        <w:t xml:space="preserve">.    </w:t>
      </w:r>
      <w:proofErr w:type="gramStart"/>
      <w:r w:rsidRPr="004D5DAE">
        <w:rPr>
          <w:rStyle w:val="Emphasis"/>
          <w:rFonts w:asciiTheme="minorHAnsi" w:hAnsiTheme="minorHAnsi"/>
          <w:sz w:val="26"/>
          <w:szCs w:val="26"/>
          <w:lang w:eastAsia="zh-CN" w:bidi="hi-IN"/>
        </w:rPr>
        <w:t>So  law</w:t>
      </w:r>
      <w:proofErr w:type="gramEnd"/>
      <w:r w:rsidRPr="004D5DAE">
        <w:rPr>
          <w:rStyle w:val="Emphasis"/>
          <w:rFonts w:asciiTheme="minorHAnsi" w:hAnsiTheme="minorHAnsi"/>
          <w:sz w:val="26"/>
          <w:szCs w:val="26"/>
          <w:lang w:eastAsia="zh-CN" w:bidi="hi-IN"/>
        </w:rPr>
        <w:t xml:space="preserve">  was  constructed  to  facilitate  exploitation  of  the  poor  by  the  rich—</w:t>
      </w:r>
      <w:r w:rsidRPr="004D5DAE">
        <w:rPr>
          <w:rFonts w:asciiTheme="minorHAnsi" w:eastAsia="SimSun" w:hAnsiTheme="minorHAnsi" w:cs="Mangal"/>
          <w:color w:val="000000"/>
          <w:kern w:val="1"/>
          <w:sz w:val="16"/>
          <w:szCs w:val="26"/>
          <w:lang w:eastAsia="zh-CN" w:bidi="hi-IN"/>
        </w:rPr>
        <w:t>of  the  less  able  by  the  more—</w:t>
      </w:r>
      <w:r w:rsidRPr="004D5DAE">
        <w:rPr>
          <w:rStyle w:val="Emphasis"/>
          <w:rFonts w:asciiTheme="minorHAnsi" w:hAnsiTheme="minorHAnsi"/>
          <w:sz w:val="26"/>
          <w:szCs w:val="26"/>
          <w:lang w:eastAsia="zh-CN" w:bidi="hi-IN"/>
        </w:rPr>
        <w:t>as an integral element of the formation of nation-states, and even as  the  emergent  ruling  elites  proclaimed  commitments  to  diametrically  opposite   values</w:t>
      </w:r>
      <w:r w:rsidRPr="004D5DAE">
        <w:rPr>
          <w:rFonts w:asciiTheme="minorHAnsi" w:eastAsia="SimSun" w:hAnsiTheme="minorHAnsi" w:cs="Mangal"/>
          <w:b/>
          <w:bCs/>
          <w:color w:val="000000"/>
          <w:kern w:val="1"/>
          <w:sz w:val="26"/>
          <w:szCs w:val="26"/>
          <w:u w:val="single"/>
          <w:lang w:eastAsia="zh-CN" w:bidi="hi-IN"/>
        </w:rPr>
        <w:t>,</w:t>
      </w:r>
      <w:r w:rsidRPr="004D5DAE">
        <w:rPr>
          <w:rFonts w:asciiTheme="minorHAnsi" w:eastAsia="SimSun" w:hAnsiTheme="minorHAnsi" w:cs="Mangal"/>
          <w:color w:val="000000"/>
          <w:kern w:val="1"/>
          <w:sz w:val="16"/>
          <w:szCs w:val="26"/>
          <w:lang w:eastAsia="zh-CN" w:bidi="hi-IN"/>
        </w:rPr>
        <w:t xml:space="preserve">   again   like   democracy,   equality,   and   autonomy. 61    </w:t>
      </w:r>
      <w:proofErr w:type="gramStart"/>
      <w:r w:rsidRPr="004D5DAE">
        <w:rPr>
          <w:rFonts w:asciiTheme="minorHAnsi" w:eastAsia="SimSun" w:hAnsiTheme="minorHAnsi" w:cs="Mangal"/>
          <w:color w:val="000000"/>
          <w:kern w:val="1"/>
          <w:sz w:val="16"/>
          <w:szCs w:val="26"/>
          <w:lang w:eastAsia="zh-CN" w:bidi="hi-IN"/>
        </w:rPr>
        <w:t xml:space="preserve">Similarly,  </w:t>
      </w:r>
      <w:r w:rsidRPr="004D5DAE">
        <w:rPr>
          <w:rStyle w:val="Emphasis"/>
          <w:rFonts w:asciiTheme="minorHAnsi" w:hAnsiTheme="minorHAnsi"/>
          <w:sz w:val="26"/>
          <w:szCs w:val="26"/>
          <w:lang w:eastAsia="zh-CN" w:bidi="hi-IN"/>
        </w:rPr>
        <w:t>law</w:t>
      </w:r>
      <w:proofErr w:type="gramEnd"/>
      <w:r w:rsidRPr="004D5DAE">
        <w:rPr>
          <w:rStyle w:val="Emphasis"/>
          <w:rFonts w:asciiTheme="minorHAnsi" w:hAnsiTheme="minorHAnsi"/>
          <w:sz w:val="26"/>
          <w:szCs w:val="26"/>
          <w:lang w:eastAsia="zh-CN" w:bidi="hi-IN"/>
        </w:rPr>
        <w:t xml:space="preserve">  was  constructed  to  facilitate  the  exploitation  of  the  non- white by the white</w:t>
      </w:r>
      <w:r w:rsidRPr="004D5DAE">
        <w:rPr>
          <w:rFonts w:asciiTheme="minorHAnsi" w:eastAsia="SimSun" w:hAnsiTheme="minorHAnsi" w:cs="Mangal"/>
          <w:bCs/>
          <w:color w:val="000000"/>
          <w:kern w:val="1"/>
          <w:sz w:val="16"/>
          <w:szCs w:val="26"/>
          <w:lang w:eastAsia="zh-CN" w:bidi="hi-IN"/>
        </w:rPr>
        <w:t>, and of the woman by the man</w:t>
      </w:r>
      <w:r w:rsidRPr="004D5DAE">
        <w:rPr>
          <w:rFonts w:asciiTheme="minorHAnsi" w:eastAsia="SimSun" w:hAnsiTheme="minorHAnsi" w:cs="Mangal"/>
          <w:color w:val="000000"/>
          <w:kern w:val="1"/>
          <w:sz w:val="16"/>
          <w:szCs w:val="26"/>
          <w:lang w:eastAsia="zh-CN" w:bidi="hi-IN"/>
        </w:rPr>
        <w:t xml:space="preserve">, etc.  Overtly, </w:t>
      </w:r>
      <w:r w:rsidRPr="004D5DAE">
        <w:rPr>
          <w:rStyle w:val="Emphasis"/>
          <w:rFonts w:asciiTheme="minorHAnsi" w:hAnsiTheme="minorHAnsi"/>
          <w:sz w:val="26"/>
          <w:szCs w:val="26"/>
          <w:lang w:eastAsia="zh-CN" w:bidi="hi-IN"/>
        </w:rPr>
        <w:t xml:space="preserve">law was </w:t>
      </w:r>
      <w:proofErr w:type="gramStart"/>
      <w:r w:rsidRPr="004D5DAE">
        <w:rPr>
          <w:rStyle w:val="Emphasis"/>
          <w:rFonts w:asciiTheme="minorHAnsi" w:hAnsiTheme="minorHAnsi"/>
          <w:sz w:val="26"/>
          <w:szCs w:val="26"/>
          <w:lang w:eastAsia="zh-CN" w:bidi="hi-IN"/>
        </w:rPr>
        <w:t>a  liberal</w:t>
      </w:r>
      <w:proofErr w:type="gramEnd"/>
      <w:r w:rsidRPr="004D5DAE">
        <w:rPr>
          <w:rStyle w:val="Emphasis"/>
          <w:rFonts w:asciiTheme="minorHAnsi" w:hAnsiTheme="minorHAnsi"/>
          <w:sz w:val="26"/>
          <w:szCs w:val="26"/>
          <w:lang w:eastAsia="zh-CN" w:bidi="hi-IN"/>
        </w:rPr>
        <w:t xml:space="preserve">  and democratic force  but  covertly  it  was  designed  to  produce  and  perpetuate particular systems of</w:t>
      </w:r>
      <w:r w:rsidRPr="004D5DAE">
        <w:rPr>
          <w:rFonts w:asciiTheme="minorHAnsi" w:eastAsia="SimSun" w:hAnsiTheme="minorHAnsi" w:cs="Mangal"/>
          <w:b/>
          <w:bCs/>
          <w:color w:val="000000"/>
          <w:kern w:val="1"/>
          <w:sz w:val="26"/>
          <w:szCs w:val="26"/>
          <w:u w:val="single"/>
          <w:lang w:eastAsia="zh-CN" w:bidi="hi-IN"/>
        </w:rPr>
        <w:t xml:space="preserve"> </w:t>
      </w:r>
      <w:r w:rsidRPr="004D5DAE">
        <w:rPr>
          <w:rFonts w:asciiTheme="minorHAnsi" w:eastAsia="SimSun" w:hAnsiTheme="minorHAnsi" w:cs="Mangal"/>
          <w:color w:val="000000"/>
          <w:kern w:val="1"/>
          <w:sz w:val="26"/>
          <w:szCs w:val="26"/>
          <w:u w:val="single"/>
          <w:lang w:eastAsia="zh-CN" w:bidi="hi-IN"/>
        </w:rPr>
        <w:t xml:space="preserve">stratification and </w:t>
      </w:r>
      <w:r w:rsidRPr="004D5DAE">
        <w:rPr>
          <w:rStyle w:val="Emphasis"/>
          <w:rFonts w:asciiTheme="minorHAnsi" w:hAnsiTheme="minorHAnsi"/>
          <w:sz w:val="26"/>
          <w:szCs w:val="26"/>
          <w:lang w:eastAsia="zh-CN" w:bidi="hi-IN"/>
        </w:rPr>
        <w:t>subordination</w:t>
      </w:r>
      <w:r w:rsidRPr="004D5DAE">
        <w:rPr>
          <w:rFonts w:asciiTheme="minorHAnsi" w:eastAsia="SimSun" w:hAnsiTheme="minorHAnsi" w:cs="Mangal"/>
          <w:color w:val="000000"/>
          <w:kern w:val="1"/>
          <w:sz w:val="26"/>
          <w:szCs w:val="26"/>
          <w:u w:val="single"/>
          <w:lang w:eastAsia="zh-CN" w:bidi="hi-IN"/>
        </w:rPr>
        <w:t>.</w:t>
      </w:r>
      <w:r w:rsidRPr="004D5DAE">
        <w:rPr>
          <w:rFonts w:asciiTheme="minorHAnsi" w:eastAsia="SimSun" w:hAnsiTheme="minorHAnsi" w:cs="Mangal"/>
          <w:color w:val="000000"/>
          <w:kern w:val="1"/>
          <w:sz w:val="16"/>
          <w:szCs w:val="26"/>
          <w:lang w:eastAsia="zh-CN" w:bidi="hi-IN"/>
        </w:rPr>
        <w:t xml:space="preserve">  This </w:t>
      </w:r>
      <w:proofErr w:type="gramStart"/>
      <w:r w:rsidRPr="004D5DAE">
        <w:rPr>
          <w:rFonts w:asciiTheme="minorHAnsi" w:eastAsia="SimSun" w:hAnsiTheme="minorHAnsi" w:cs="Mangal"/>
          <w:color w:val="000000"/>
          <w:kern w:val="1"/>
          <w:sz w:val="16"/>
          <w:szCs w:val="26"/>
          <w:lang w:eastAsia="zh-CN" w:bidi="hi-IN"/>
        </w:rPr>
        <w:t>was  “</w:t>
      </w:r>
      <w:proofErr w:type="gramEnd"/>
      <w:r w:rsidRPr="004D5DAE">
        <w:rPr>
          <w:rFonts w:asciiTheme="minorHAnsi" w:eastAsia="SimSun" w:hAnsiTheme="minorHAnsi" w:cs="Mangal"/>
          <w:color w:val="000000"/>
          <w:kern w:val="1"/>
          <w:sz w:val="16"/>
          <w:szCs w:val="26"/>
          <w:lang w:eastAsia="zh-CN" w:bidi="hi-IN"/>
        </w:rPr>
        <w:t xml:space="preserve">civilization.”  Today, we call it global neoliberalism.  From this perspective, </w:t>
      </w:r>
      <w:r w:rsidRPr="004D5DAE">
        <w:rPr>
          <w:rFonts w:asciiTheme="minorHAnsi" w:eastAsia="SimSun" w:hAnsiTheme="minorHAnsi" w:cs="Mangal"/>
          <w:bCs/>
          <w:color w:val="000000"/>
          <w:kern w:val="1"/>
          <w:sz w:val="16"/>
          <w:szCs w:val="26"/>
          <w:lang w:eastAsia="zh-CN" w:bidi="hi-IN"/>
        </w:rPr>
        <w:t xml:space="preserve">we might describe the twentieth century as </w:t>
      </w:r>
      <w:proofErr w:type="gramStart"/>
      <w:r w:rsidRPr="004D5DAE">
        <w:rPr>
          <w:rFonts w:asciiTheme="minorHAnsi" w:eastAsia="SimSun" w:hAnsiTheme="minorHAnsi" w:cs="Mangal"/>
          <w:bCs/>
          <w:color w:val="000000"/>
          <w:kern w:val="1"/>
          <w:sz w:val="16"/>
          <w:szCs w:val="26"/>
          <w:lang w:eastAsia="zh-CN" w:bidi="hi-IN"/>
        </w:rPr>
        <w:t>the  time</w:t>
      </w:r>
      <w:proofErr w:type="gramEnd"/>
      <w:r w:rsidRPr="004D5DAE">
        <w:rPr>
          <w:rFonts w:asciiTheme="minorHAnsi" w:eastAsia="SimSun" w:hAnsiTheme="minorHAnsi" w:cs="Mangal"/>
          <w:bCs/>
          <w:color w:val="000000"/>
          <w:kern w:val="1"/>
          <w:sz w:val="16"/>
          <w:szCs w:val="26"/>
          <w:lang w:eastAsia="zh-CN" w:bidi="hi-IN"/>
        </w:rPr>
        <w:t xml:space="preserve">   during   which   humanity   perfected   its   tools   </w:t>
      </w:r>
      <w:r w:rsidRPr="004D5DAE">
        <w:rPr>
          <w:rFonts w:asciiTheme="minorHAnsi" w:eastAsia="SimSun" w:hAnsiTheme="minorHAnsi" w:cs="Mangal"/>
          <w:color w:val="000000"/>
          <w:kern w:val="1"/>
          <w:sz w:val="16"/>
          <w:szCs w:val="26"/>
          <w:lang w:eastAsia="zh-CN" w:bidi="hi-IN"/>
        </w:rPr>
        <w:t xml:space="preserve">and   techniques   </w:t>
      </w:r>
      <w:r w:rsidRPr="004D5DAE">
        <w:rPr>
          <w:rFonts w:asciiTheme="minorHAnsi" w:eastAsia="SimSun" w:hAnsiTheme="minorHAnsi" w:cs="Mangal"/>
          <w:bCs/>
          <w:color w:val="000000"/>
          <w:kern w:val="1"/>
          <w:sz w:val="16"/>
          <w:szCs w:val="26"/>
          <w:lang w:eastAsia="zh-CN" w:bidi="hi-IN"/>
        </w:rPr>
        <w:t xml:space="preserve">of  oppression  </w:t>
      </w:r>
      <w:r w:rsidRPr="004D5DAE">
        <w:rPr>
          <w:rFonts w:asciiTheme="minorHAnsi" w:eastAsia="SimSun" w:hAnsiTheme="minorHAnsi" w:cs="Mangal"/>
          <w:color w:val="000000"/>
          <w:kern w:val="1"/>
          <w:sz w:val="16"/>
          <w:szCs w:val="26"/>
          <w:lang w:eastAsia="zh-CN" w:bidi="hi-IN"/>
        </w:rPr>
        <w:t xml:space="preserve">within  the  nation-state,  </w:t>
      </w:r>
      <w:r w:rsidRPr="004D5DAE">
        <w:rPr>
          <w:rFonts w:asciiTheme="minorHAnsi" w:eastAsia="SimSun" w:hAnsiTheme="minorHAnsi" w:cs="Mangal"/>
          <w:bCs/>
          <w:color w:val="000000"/>
          <w:kern w:val="1"/>
          <w:sz w:val="16"/>
          <w:szCs w:val="26"/>
          <w:lang w:eastAsia="zh-CN" w:bidi="hi-IN"/>
        </w:rPr>
        <w:t>and  emplaced  the  conditions  for  the  development  of  new  tools  and  techniques  suited  to  the  imperatives  of  corporate  globalization.</w:t>
      </w:r>
      <w:r w:rsidRPr="004D5DAE">
        <w:rPr>
          <w:rFonts w:asciiTheme="minorHAnsi" w:eastAsia="SimSun" w:hAnsiTheme="minorHAnsi" w:cs="Mangal"/>
          <w:b/>
          <w:bCs/>
          <w:color w:val="000000"/>
          <w:kern w:val="1"/>
          <w:sz w:val="26"/>
          <w:szCs w:val="26"/>
          <w:u w:val="single"/>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During  the</w:t>
      </w:r>
      <w:proofErr w:type="gramEnd"/>
      <w:r w:rsidRPr="004D5DAE">
        <w:rPr>
          <w:rFonts w:asciiTheme="minorHAnsi" w:eastAsia="SimSun" w:hAnsiTheme="minorHAnsi" w:cs="Mangal"/>
          <w:color w:val="000000"/>
          <w:kern w:val="1"/>
          <w:sz w:val="16"/>
          <w:szCs w:val="26"/>
          <w:lang w:eastAsia="zh-CN" w:bidi="hi-IN"/>
        </w:rPr>
        <w:t xml:space="preserve">  twentieth  century,  crude  tools  like  formal (</w:t>
      </w:r>
      <w:r w:rsidRPr="004D5DAE">
        <w:rPr>
          <w:rStyle w:val="Emphasis"/>
          <w:rFonts w:asciiTheme="minorHAnsi" w:hAnsiTheme="minorHAnsi"/>
          <w:sz w:val="26"/>
          <w:szCs w:val="26"/>
          <w:lang w:eastAsia="zh-CN" w:bidi="hi-IN"/>
        </w:rPr>
        <w:t xml:space="preserve">neo)enslavement and explicit exclusion began to give way to the  more  </w:t>
      </w:r>
      <w:r w:rsidRPr="004D5DAE">
        <w:rPr>
          <w:rStyle w:val="Emphasis"/>
          <w:rFonts w:asciiTheme="minorHAnsi" w:hAnsiTheme="minorHAnsi"/>
          <w:sz w:val="26"/>
          <w:szCs w:val="26"/>
          <w:lang w:eastAsia="zh-CN" w:bidi="hi-IN"/>
        </w:rPr>
        <w:lastRenderedPageBreak/>
        <w:t>sophisticated  techniques  that  today  travel  under  the  banners  of  colorblindness   (in   legal   discourses)   and   post-racialism   (in   popular  discourses).</w:t>
      </w:r>
      <w:r w:rsidRPr="004D5DAE">
        <w:rPr>
          <w:rFonts w:asciiTheme="minorHAnsi" w:eastAsia="SimSun" w:hAnsiTheme="minorHAnsi" w:cs="Mangal"/>
          <w:b/>
          <w:bCs/>
          <w:color w:val="000000"/>
          <w:kern w:val="1"/>
          <w:sz w:val="26"/>
          <w:szCs w:val="26"/>
          <w:u w:val="single"/>
          <w:lang w:eastAsia="zh-CN" w:bidi="hi-IN"/>
        </w:rPr>
        <w:t xml:space="preserve"> </w:t>
      </w:r>
      <w:r w:rsidRPr="004D5DAE">
        <w:rPr>
          <w:rFonts w:asciiTheme="minorHAnsi" w:eastAsia="SimSun" w:hAnsiTheme="minorHAnsi" w:cs="Mangal"/>
          <w:color w:val="000000"/>
          <w:kern w:val="1"/>
          <w:sz w:val="16"/>
          <w:szCs w:val="26"/>
          <w:lang w:eastAsia="zh-CN" w:bidi="hi-IN"/>
        </w:rPr>
        <w:t xml:space="preserve">62   Of course, the crudeness of those rudimentary tools lay </w:t>
      </w:r>
      <w:proofErr w:type="gramStart"/>
      <w:r w:rsidRPr="004D5DAE">
        <w:rPr>
          <w:rFonts w:asciiTheme="minorHAnsi" w:eastAsia="SimSun" w:hAnsiTheme="minorHAnsi" w:cs="Mangal"/>
          <w:color w:val="000000"/>
          <w:kern w:val="1"/>
          <w:sz w:val="16"/>
          <w:szCs w:val="26"/>
          <w:lang w:eastAsia="zh-CN" w:bidi="hi-IN"/>
        </w:rPr>
        <w:t>in  their</w:t>
      </w:r>
      <w:proofErr w:type="gramEnd"/>
      <w:r w:rsidRPr="004D5DAE">
        <w:rPr>
          <w:rFonts w:asciiTheme="minorHAnsi" w:eastAsia="SimSun" w:hAnsiTheme="minorHAnsi" w:cs="Mangal"/>
          <w:color w:val="000000"/>
          <w:kern w:val="1"/>
          <w:sz w:val="16"/>
          <w:szCs w:val="26"/>
          <w:lang w:eastAsia="zh-CN" w:bidi="hi-IN"/>
        </w:rPr>
        <w:t xml:space="preserve">  bare  and  naked  contradiction  of  the  very  essence  claimed  by  the  identity-obsessed   elites   of   this   nation-state   for   its   unique   national  character: a democracy dedicated in fact to equal justice under law.  </w:t>
      </w:r>
      <w:proofErr w:type="gramStart"/>
      <w:r w:rsidRPr="004D5DAE">
        <w:rPr>
          <w:rStyle w:val="Emphasis"/>
          <w:rFonts w:asciiTheme="minorHAnsi" w:hAnsiTheme="minorHAnsi"/>
          <w:sz w:val="26"/>
          <w:szCs w:val="26"/>
          <w:lang w:eastAsia="zh-CN" w:bidi="hi-IN"/>
        </w:rPr>
        <w:t>Their</w:t>
      </w:r>
      <w:r w:rsidRPr="004D5DAE">
        <w:rPr>
          <w:rFonts w:asciiTheme="minorHAnsi" w:eastAsia="SimSun" w:hAnsiTheme="minorHAnsi" w:cs="Mangal"/>
          <w:bCs/>
          <w:color w:val="000000"/>
          <w:kern w:val="1"/>
          <w:sz w:val="16"/>
          <w:szCs w:val="26"/>
          <w:lang w:eastAsia="zh-CN" w:bidi="hi-IN"/>
        </w:rPr>
        <w:t xml:space="preserve">  crudity</w:t>
      </w:r>
      <w:proofErr w:type="gramEnd"/>
      <w:r w:rsidRPr="004D5DAE">
        <w:rPr>
          <w:rFonts w:asciiTheme="minorHAnsi" w:eastAsia="SimSun" w:hAnsiTheme="minorHAnsi" w:cs="Mangal"/>
          <w:bCs/>
          <w:color w:val="000000"/>
          <w:kern w:val="1"/>
          <w:sz w:val="16"/>
          <w:szCs w:val="26"/>
          <w:lang w:eastAsia="zh-CN" w:bidi="hi-IN"/>
        </w:rPr>
        <w:t xml:space="preserve"> lay in their undisguised, unadulterated </w:t>
      </w:r>
      <w:r w:rsidRPr="004D5DAE">
        <w:rPr>
          <w:rStyle w:val="Emphasis"/>
          <w:rFonts w:asciiTheme="minorHAnsi" w:hAnsiTheme="minorHAnsi"/>
          <w:sz w:val="26"/>
          <w:szCs w:val="26"/>
          <w:lang w:eastAsia="zh-CN" w:bidi="hi-IN"/>
        </w:rPr>
        <w:t>hypocrisy</w:t>
      </w:r>
      <w:r w:rsidRPr="004D5DAE">
        <w:rPr>
          <w:rFonts w:asciiTheme="minorHAnsi" w:eastAsia="SimSun" w:hAnsiTheme="minorHAnsi" w:cs="Mangal"/>
          <w:bCs/>
          <w:color w:val="000000"/>
          <w:kern w:val="1"/>
          <w:sz w:val="16"/>
          <w:szCs w:val="26"/>
          <w:lang w:eastAsia="zh-CN" w:bidi="hi-IN"/>
        </w:rPr>
        <w:t xml:space="preserve"> </w:t>
      </w:r>
      <w:r w:rsidRPr="004D5DAE">
        <w:rPr>
          <w:rFonts w:asciiTheme="minorHAnsi" w:eastAsia="SimSun" w:hAnsiTheme="minorHAnsi" w:cs="Mangal"/>
          <w:color w:val="000000"/>
          <w:kern w:val="1"/>
          <w:sz w:val="16"/>
          <w:szCs w:val="26"/>
          <w:lang w:eastAsia="zh-CN" w:bidi="hi-IN"/>
        </w:rPr>
        <w:t xml:space="preserve">but, as such, they  </w:t>
      </w:r>
      <w:r w:rsidRPr="004D5DAE">
        <w:rPr>
          <w:rFonts w:asciiTheme="minorHAnsi" w:eastAsia="SimSun" w:hAnsiTheme="minorHAnsi" w:cs="Mangal"/>
          <w:bCs/>
          <w:color w:val="000000"/>
          <w:kern w:val="1"/>
          <w:sz w:val="16"/>
          <w:szCs w:val="26"/>
          <w:lang w:eastAsia="zh-CN" w:bidi="hi-IN"/>
        </w:rPr>
        <w:t xml:space="preserve">also  </w:t>
      </w:r>
      <w:r w:rsidRPr="004D5DAE">
        <w:rPr>
          <w:rStyle w:val="Emphasis"/>
          <w:rFonts w:asciiTheme="minorHAnsi" w:hAnsiTheme="minorHAnsi"/>
          <w:sz w:val="26"/>
          <w:szCs w:val="26"/>
          <w:lang w:eastAsia="zh-CN" w:bidi="hi-IN"/>
        </w:rPr>
        <w:t>testify  to  the  power  of  ruling  elites  over  this  nation-state  in  cultural  and material terms</w:t>
      </w:r>
      <w:r w:rsidRPr="004D5DAE">
        <w:rPr>
          <w:rFonts w:asciiTheme="minorHAnsi" w:eastAsia="SimSun" w:hAnsiTheme="minorHAnsi" w:cs="Mangal"/>
          <w:color w:val="000000"/>
          <w:kern w:val="1"/>
          <w:sz w:val="16"/>
          <w:szCs w:val="26"/>
          <w:lang w:eastAsia="zh-CN" w:bidi="hi-IN"/>
        </w:rPr>
        <w:t xml:space="preserve"> during those formative decades.  </w:t>
      </w:r>
      <w:r w:rsidRPr="004D5DAE">
        <w:rPr>
          <w:rStyle w:val="Emphasis"/>
          <w:rFonts w:asciiTheme="minorHAnsi" w:hAnsiTheme="minorHAnsi"/>
          <w:sz w:val="26"/>
          <w:szCs w:val="26"/>
          <w:lang w:eastAsia="zh-CN" w:bidi="hi-IN"/>
        </w:rPr>
        <w:t>It   was   this   type   of   contradiction—</w:t>
      </w:r>
      <w:r w:rsidRPr="004D5DAE">
        <w:rPr>
          <w:rFonts w:asciiTheme="minorHAnsi" w:eastAsia="SimSun" w:hAnsiTheme="minorHAnsi" w:cs="Mangal"/>
          <w:color w:val="000000"/>
          <w:kern w:val="1"/>
          <w:sz w:val="16"/>
          <w:szCs w:val="26"/>
          <w:lang w:eastAsia="zh-CN" w:bidi="hi-IN"/>
        </w:rPr>
        <w:t xml:space="preserve">a   fundamental   and   </w:t>
      </w:r>
      <w:proofErr w:type="gramStart"/>
      <w:r w:rsidRPr="004D5DAE">
        <w:rPr>
          <w:rFonts w:asciiTheme="minorHAnsi" w:eastAsia="SimSun" w:hAnsiTheme="minorHAnsi" w:cs="Mangal"/>
          <w:color w:val="000000"/>
          <w:kern w:val="1"/>
          <w:sz w:val="16"/>
          <w:szCs w:val="26"/>
          <w:lang w:eastAsia="zh-CN" w:bidi="hi-IN"/>
        </w:rPr>
        <w:t>gigantic  contradiction</w:t>
      </w:r>
      <w:proofErr w:type="gramEnd"/>
      <w:r w:rsidRPr="004D5DAE">
        <w:rPr>
          <w:rFonts w:asciiTheme="minorHAnsi" w:eastAsia="SimSun" w:hAnsiTheme="minorHAnsi" w:cs="Mangal"/>
          <w:color w:val="000000"/>
          <w:kern w:val="1"/>
          <w:sz w:val="16"/>
          <w:szCs w:val="26"/>
          <w:lang w:eastAsia="zh-CN" w:bidi="hi-IN"/>
        </w:rPr>
        <w:t>—</w:t>
      </w:r>
      <w:r w:rsidRPr="004D5DAE">
        <w:rPr>
          <w:rStyle w:val="Emphasis"/>
          <w:rFonts w:asciiTheme="minorHAnsi" w:hAnsiTheme="minorHAnsi"/>
          <w:sz w:val="26"/>
          <w:szCs w:val="26"/>
          <w:lang w:eastAsia="zh-CN" w:bidi="hi-IN"/>
        </w:rPr>
        <w:t>that  enabled  raced  and  gendered  elites  of  past  centuries  simultaneously to proclaim and enact laws purporting noble purposes</w:t>
      </w:r>
      <w:r w:rsidRPr="004D5DAE">
        <w:rPr>
          <w:rFonts w:asciiTheme="minorHAnsi" w:eastAsia="SimSun" w:hAnsiTheme="minorHAnsi" w:cs="Mangal"/>
          <w:b/>
          <w:bCs/>
          <w:color w:val="000000"/>
          <w:kern w:val="1"/>
          <w:sz w:val="26"/>
          <w:szCs w:val="26"/>
          <w:u w:val="single"/>
          <w:lang w:eastAsia="zh-CN" w:bidi="hi-IN"/>
        </w:rPr>
        <w:t xml:space="preserve"> </w:t>
      </w:r>
      <w:r w:rsidRPr="004D5DAE">
        <w:rPr>
          <w:rStyle w:val="Emphasis"/>
          <w:rFonts w:asciiTheme="minorHAnsi" w:hAnsiTheme="minorHAnsi"/>
          <w:sz w:val="26"/>
          <w:szCs w:val="26"/>
          <w:lang w:eastAsia="zh-CN" w:bidi="hi-IN"/>
        </w:rPr>
        <w:t>with  systems and structures of outright subjugation and exploitation</w:t>
      </w:r>
      <w:r w:rsidRPr="004D5DAE">
        <w:rPr>
          <w:rFonts w:asciiTheme="minorHAnsi" w:eastAsia="SimSun" w:hAnsiTheme="minorHAnsi" w:cs="Mangal"/>
          <w:color w:val="000000"/>
          <w:kern w:val="1"/>
          <w:sz w:val="16"/>
          <w:szCs w:val="26"/>
          <w:lang w:eastAsia="zh-CN" w:bidi="hi-IN"/>
        </w:rPr>
        <w:t xml:space="preserve">.  This </w:t>
      </w:r>
      <w:proofErr w:type="gramStart"/>
      <w:r w:rsidRPr="004D5DAE">
        <w:rPr>
          <w:rFonts w:asciiTheme="minorHAnsi" w:eastAsia="SimSun" w:hAnsiTheme="minorHAnsi" w:cs="Mangal"/>
          <w:color w:val="000000"/>
          <w:kern w:val="1"/>
          <w:sz w:val="16"/>
          <w:szCs w:val="26"/>
          <w:lang w:eastAsia="zh-CN" w:bidi="hi-IN"/>
        </w:rPr>
        <w:t>sort  of</w:t>
      </w:r>
      <w:proofErr w:type="gramEnd"/>
      <w:r w:rsidRPr="004D5DAE">
        <w:rPr>
          <w:rFonts w:asciiTheme="minorHAnsi" w:eastAsia="SimSun" w:hAnsiTheme="minorHAnsi" w:cs="Mangal"/>
          <w:color w:val="000000"/>
          <w:kern w:val="1"/>
          <w:sz w:val="16"/>
          <w:szCs w:val="26"/>
          <w:lang w:eastAsia="zh-CN" w:bidi="hi-IN"/>
        </w:rPr>
        <w:t xml:space="preserve">  gigantic  contradiction—or  hypocrisy—accounts  for  much  of  the  grief  and conflict in the histories that follow.  </w:t>
      </w:r>
      <w:r w:rsidRPr="004D5DAE">
        <w:rPr>
          <w:rStyle w:val="Emphasis"/>
          <w:rFonts w:asciiTheme="minorHAnsi" w:hAnsiTheme="minorHAnsi"/>
          <w:sz w:val="26"/>
          <w:szCs w:val="26"/>
          <w:lang w:eastAsia="zh-CN" w:bidi="hi-IN"/>
        </w:rPr>
        <w:t xml:space="preserve">This foundational and operational contradiction in the institutionalization of national law gave rise in the </w:t>
      </w:r>
      <w:proofErr w:type="gramStart"/>
      <w:r w:rsidRPr="004D5DAE">
        <w:rPr>
          <w:rStyle w:val="Emphasis"/>
          <w:rFonts w:asciiTheme="minorHAnsi" w:hAnsiTheme="minorHAnsi"/>
          <w:sz w:val="26"/>
          <w:szCs w:val="26"/>
          <w:lang w:eastAsia="zh-CN" w:bidi="hi-IN"/>
        </w:rPr>
        <w:t>past  few</w:t>
      </w:r>
      <w:proofErr w:type="gramEnd"/>
      <w:r w:rsidRPr="004D5DAE">
        <w:rPr>
          <w:rStyle w:val="Emphasis"/>
          <w:rFonts w:asciiTheme="minorHAnsi" w:hAnsiTheme="minorHAnsi"/>
          <w:sz w:val="26"/>
          <w:szCs w:val="26"/>
          <w:lang w:eastAsia="zh-CN" w:bidi="hi-IN"/>
        </w:rPr>
        <w:t xml:space="preserve">  centuries  to  the  idealized  yet  simultaneously  corrupted  form  of  the  modern  liberal  democracy</w:t>
      </w:r>
      <w:r w:rsidRPr="004D5DAE">
        <w:rPr>
          <w:rFonts w:asciiTheme="minorHAnsi" w:eastAsia="SimSun" w:hAnsiTheme="minorHAnsi" w:cs="Mangal"/>
          <w:color w:val="000000"/>
          <w:kern w:val="1"/>
          <w:sz w:val="16"/>
          <w:szCs w:val="26"/>
          <w:lang w:eastAsia="zh-CN" w:bidi="hi-IN"/>
        </w:rPr>
        <w:t xml:space="preserve">—corrupted  by  and  because  of  the  systemic,  structural  dissonance  generated  constantly  by  this  kind  of  contradiction  (and the imperative of maintaining their force materially and culturally in  society).  </w:t>
      </w:r>
      <w:r w:rsidRPr="004D5DAE">
        <w:rPr>
          <w:rStyle w:val="Emphasis"/>
          <w:rFonts w:asciiTheme="minorHAnsi" w:hAnsiTheme="minorHAnsi"/>
          <w:sz w:val="26"/>
          <w:szCs w:val="26"/>
          <w:lang w:eastAsia="zh-CN" w:bidi="hi-IN"/>
        </w:rPr>
        <w:t xml:space="preserve">In the case of legal consciousness and Critical Race Theory, </w:t>
      </w:r>
      <w:proofErr w:type="gramStart"/>
      <w:r w:rsidRPr="004D5DAE">
        <w:rPr>
          <w:rStyle w:val="Emphasis"/>
          <w:rFonts w:asciiTheme="minorHAnsi" w:hAnsiTheme="minorHAnsi"/>
          <w:sz w:val="26"/>
          <w:szCs w:val="26"/>
          <w:lang w:eastAsia="zh-CN" w:bidi="hi-IN"/>
        </w:rPr>
        <w:t>one  relevant</w:t>
      </w:r>
      <w:proofErr w:type="gramEnd"/>
      <w:r w:rsidRPr="004D5DAE">
        <w:rPr>
          <w:rStyle w:val="Emphasis"/>
          <w:rFonts w:asciiTheme="minorHAnsi" w:hAnsiTheme="minorHAnsi"/>
          <w:sz w:val="26"/>
          <w:szCs w:val="26"/>
          <w:lang w:eastAsia="zh-CN" w:bidi="hi-IN"/>
        </w:rPr>
        <w:t xml:space="preserve">   example   is   the   dissonance   of   a   society   based   explicitly,  vociferously and simultaneously on slavery and “liberty” as expressed and  enforced by formal law</w:t>
      </w:r>
      <w:r w:rsidRPr="004D5DAE">
        <w:rPr>
          <w:rFonts w:asciiTheme="minorHAnsi" w:eastAsia="SimSun" w:hAnsiTheme="minorHAnsi" w:cs="Mangal"/>
          <w:b/>
          <w:bCs/>
          <w:color w:val="000000"/>
          <w:kern w:val="1"/>
          <w:sz w:val="26"/>
          <w:szCs w:val="26"/>
          <w:u w:val="single"/>
          <w:lang w:eastAsia="zh-CN" w:bidi="hi-IN"/>
        </w:rPr>
        <w:t xml:space="preserve"> </w:t>
      </w:r>
      <w:r w:rsidRPr="004D5DAE">
        <w:rPr>
          <w:rFonts w:asciiTheme="minorHAnsi" w:eastAsia="SimSun" w:hAnsiTheme="minorHAnsi" w:cs="Mangal"/>
          <w:color w:val="000000"/>
          <w:kern w:val="1"/>
          <w:sz w:val="16"/>
          <w:szCs w:val="26"/>
          <w:lang w:eastAsia="zh-CN" w:bidi="hi-IN"/>
        </w:rPr>
        <w:t xml:space="preserve">at the most sacred constitutional planes. 63     </w:t>
      </w:r>
      <w:proofErr w:type="gramStart"/>
      <w:r w:rsidRPr="004D5DAE">
        <w:rPr>
          <w:rFonts w:asciiTheme="minorHAnsi" w:eastAsia="SimSun" w:hAnsiTheme="minorHAnsi" w:cs="Mangal"/>
          <w:b/>
          <w:bCs/>
          <w:color w:val="000000"/>
          <w:kern w:val="1"/>
          <w:sz w:val="26"/>
          <w:szCs w:val="26"/>
          <w:u w:val="single"/>
          <w:lang w:eastAsia="zh-CN" w:bidi="hi-IN"/>
        </w:rPr>
        <w:t>Today  this</w:t>
      </w:r>
      <w:proofErr w:type="gramEnd"/>
      <w:r w:rsidRPr="004D5DAE">
        <w:rPr>
          <w:rFonts w:asciiTheme="minorHAnsi" w:eastAsia="SimSun" w:hAnsiTheme="minorHAnsi" w:cs="Mangal"/>
          <w:b/>
          <w:bCs/>
          <w:color w:val="000000"/>
          <w:kern w:val="1"/>
          <w:sz w:val="26"/>
          <w:szCs w:val="26"/>
          <w:u w:val="single"/>
          <w:lang w:eastAsia="zh-CN" w:bidi="hi-IN"/>
        </w:rPr>
        <w:t xml:space="preserve">  gigantic  contradiction  means  that  law  oftentimes  is  used  mainly if not merely to launder politics. </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bCs/>
          <w:color w:val="000000"/>
          <w:kern w:val="1"/>
          <w:sz w:val="26"/>
          <w:szCs w:val="26"/>
          <w:u w:val="single"/>
          <w:lang w:eastAsia="zh-CN" w:bidi="hi-IN"/>
        </w:rPr>
        <w:t xml:space="preserve">It is used to launder the </w:t>
      </w:r>
      <w:proofErr w:type="gramStart"/>
      <w:r w:rsidRPr="004D5DAE">
        <w:rPr>
          <w:rFonts w:asciiTheme="minorHAnsi" w:eastAsia="SimSun" w:hAnsiTheme="minorHAnsi" w:cs="Mangal"/>
          <w:b/>
          <w:bCs/>
          <w:color w:val="000000"/>
          <w:kern w:val="1"/>
          <w:sz w:val="26"/>
          <w:szCs w:val="26"/>
          <w:u w:val="single"/>
          <w:lang w:eastAsia="zh-CN" w:bidi="hi-IN"/>
        </w:rPr>
        <w:t>dirtiest  kinds</w:t>
      </w:r>
      <w:proofErr w:type="gramEnd"/>
      <w:r w:rsidRPr="004D5DAE">
        <w:rPr>
          <w:rFonts w:asciiTheme="minorHAnsi" w:eastAsia="SimSun" w:hAnsiTheme="minorHAnsi" w:cs="Mangal"/>
          <w:b/>
          <w:bCs/>
          <w:color w:val="000000"/>
          <w:kern w:val="1"/>
          <w:sz w:val="26"/>
          <w:szCs w:val="26"/>
          <w:u w:val="single"/>
          <w:lang w:eastAsia="zh-CN" w:bidi="hi-IN"/>
        </w:rPr>
        <w:t xml:space="preserve">  of  self-interested  factional  politics,  often  repackaged  as  </w:t>
      </w:r>
      <w:proofErr w:type="spellStart"/>
      <w:r w:rsidRPr="004D5DAE">
        <w:rPr>
          <w:rFonts w:asciiTheme="minorHAnsi" w:eastAsia="SimSun" w:hAnsiTheme="minorHAnsi" w:cs="Mangal"/>
          <w:b/>
          <w:bCs/>
          <w:color w:val="000000"/>
          <w:kern w:val="1"/>
          <w:sz w:val="26"/>
          <w:szCs w:val="26"/>
          <w:u w:val="single"/>
          <w:lang w:eastAsia="zh-CN" w:bidi="hi-IN"/>
        </w:rPr>
        <w:t>identiarian</w:t>
      </w:r>
      <w:proofErr w:type="spellEnd"/>
      <w:r w:rsidRPr="004D5DAE">
        <w:rPr>
          <w:rFonts w:asciiTheme="minorHAnsi" w:eastAsia="SimSun" w:hAnsiTheme="minorHAnsi" w:cs="Mangal"/>
          <w:b/>
          <w:bCs/>
          <w:color w:val="000000"/>
          <w:kern w:val="1"/>
          <w:sz w:val="26"/>
          <w:szCs w:val="26"/>
          <w:u w:val="single"/>
          <w:lang w:eastAsia="zh-CN" w:bidi="hi-IN"/>
        </w:rPr>
        <w:t xml:space="preserve">  politics,  which  in  turn  produce  yet  more  “law”—</w:t>
      </w:r>
      <w:r w:rsidRPr="004D5DAE">
        <w:rPr>
          <w:rFonts w:asciiTheme="minorHAnsi" w:eastAsia="SimSun" w:hAnsiTheme="minorHAnsi" w:cs="Mangal"/>
          <w:color w:val="000000"/>
          <w:kern w:val="1"/>
          <w:sz w:val="16"/>
          <w:szCs w:val="26"/>
          <w:lang w:eastAsia="zh-CN" w:bidi="hi-IN"/>
        </w:rPr>
        <w:t xml:space="preserve">in  its  many  forms— oftentimes mainly to sustain traditional patterns of stratification and inter- group  subordination. 64     </w:t>
      </w:r>
      <w:proofErr w:type="gramStart"/>
      <w:r w:rsidRPr="004D5DAE">
        <w:rPr>
          <w:rFonts w:asciiTheme="minorHAnsi" w:eastAsia="SimSun" w:hAnsiTheme="minorHAnsi" w:cs="Mangal"/>
          <w:b/>
          <w:bCs/>
          <w:color w:val="000000"/>
          <w:kern w:val="1"/>
          <w:sz w:val="26"/>
          <w:szCs w:val="26"/>
          <w:u w:val="single"/>
          <w:lang w:eastAsia="zh-CN" w:bidi="hi-IN"/>
        </w:rPr>
        <w:t>As  a</w:t>
      </w:r>
      <w:proofErr w:type="gramEnd"/>
      <w:r w:rsidRPr="004D5DAE">
        <w:rPr>
          <w:rFonts w:asciiTheme="minorHAnsi" w:eastAsia="SimSun" w:hAnsiTheme="minorHAnsi" w:cs="Mangal"/>
          <w:b/>
          <w:bCs/>
          <w:color w:val="000000"/>
          <w:kern w:val="1"/>
          <w:sz w:val="26"/>
          <w:szCs w:val="26"/>
          <w:u w:val="single"/>
          <w:lang w:eastAsia="zh-CN" w:bidi="hi-IN"/>
        </w:rPr>
        <w:t xml:space="preserve">  result,  law  </w:t>
      </w:r>
      <w:r w:rsidRPr="004D5DAE">
        <w:rPr>
          <w:rFonts w:asciiTheme="minorHAnsi" w:eastAsia="SimSun" w:hAnsiTheme="minorHAnsi" w:cs="Mangal"/>
          <w:color w:val="000000"/>
          <w:kern w:val="1"/>
          <w:sz w:val="16"/>
          <w:szCs w:val="26"/>
          <w:lang w:eastAsia="zh-CN" w:bidi="hi-IN"/>
        </w:rPr>
        <w:t>(as  we  know  it</w:t>
      </w:r>
      <w:r w:rsidRPr="004D5DAE">
        <w:rPr>
          <w:rFonts w:asciiTheme="minorHAnsi" w:eastAsia="SimSun" w:hAnsiTheme="minorHAnsi" w:cs="Mangal"/>
          <w:b/>
          <w:bCs/>
          <w:color w:val="000000"/>
          <w:kern w:val="1"/>
          <w:sz w:val="26"/>
          <w:szCs w:val="26"/>
          <w:u w:val="single"/>
          <w:lang w:eastAsia="zh-CN" w:bidi="hi-IN"/>
        </w:rPr>
        <w:t xml:space="preserve">)  too  often  is  rendered  the  servant  of  the  “traditional”  politics  of  neocolonialism  and  subordination  rather  than  </w:t>
      </w:r>
      <w:r w:rsidRPr="004D5DAE">
        <w:rPr>
          <w:rFonts w:asciiTheme="minorHAnsi" w:eastAsia="SimSun" w:hAnsiTheme="minorHAnsi" w:cs="Mangal"/>
          <w:color w:val="000000"/>
          <w:kern w:val="1"/>
          <w:sz w:val="16"/>
          <w:szCs w:val="26"/>
          <w:lang w:eastAsia="zh-CN" w:bidi="hi-IN"/>
        </w:rPr>
        <w:t xml:space="preserve">the  agent  of  human  values  and  </w:t>
      </w:r>
      <w:r w:rsidRPr="004D5DAE">
        <w:rPr>
          <w:rFonts w:asciiTheme="minorHAnsi" w:eastAsia="SimSun" w:hAnsiTheme="minorHAnsi" w:cs="Mangal"/>
          <w:b/>
          <w:bCs/>
          <w:color w:val="000000"/>
          <w:kern w:val="1"/>
          <w:sz w:val="26"/>
          <w:szCs w:val="26"/>
          <w:u w:val="single"/>
          <w:lang w:eastAsia="zh-CN" w:bidi="hi-IN"/>
        </w:rPr>
        <w:t xml:space="preserve">rights  </w:t>
      </w:r>
      <w:r w:rsidRPr="004D5DAE">
        <w:rPr>
          <w:rFonts w:asciiTheme="minorHAnsi" w:eastAsia="SimSun" w:hAnsiTheme="minorHAnsi" w:cs="Mangal"/>
          <w:color w:val="000000"/>
          <w:kern w:val="1"/>
          <w:sz w:val="16"/>
          <w:szCs w:val="26"/>
          <w:lang w:eastAsia="zh-CN" w:bidi="hi-IN"/>
        </w:rPr>
        <w:t xml:space="preserve">formally  endorsed by  “modern” liberal  democracies  in  their founding  charters  and  related   monuments.   </w:t>
      </w:r>
      <w:proofErr w:type="gramStart"/>
      <w:r w:rsidRPr="004D5DAE">
        <w:rPr>
          <w:rFonts w:asciiTheme="minorHAnsi" w:eastAsia="SimSun" w:hAnsiTheme="minorHAnsi" w:cs="Mangal"/>
          <w:color w:val="000000"/>
          <w:kern w:val="1"/>
          <w:sz w:val="16"/>
          <w:szCs w:val="26"/>
          <w:lang w:eastAsia="zh-CN" w:bidi="hi-IN"/>
        </w:rPr>
        <w:t xml:space="preserve">And,   </w:t>
      </w:r>
      <w:proofErr w:type="gramEnd"/>
      <w:r w:rsidRPr="004D5DAE">
        <w:rPr>
          <w:rStyle w:val="Emphasis"/>
          <w:rFonts w:asciiTheme="minorHAnsi" w:hAnsiTheme="minorHAnsi"/>
          <w:b w:val="0"/>
          <w:sz w:val="16"/>
          <w:szCs w:val="26"/>
          <w:u w:val="none"/>
          <w:lang w:eastAsia="zh-CN" w:bidi="hi-IN"/>
        </w:rPr>
        <w:t>ditto,</w:t>
      </w:r>
      <w:r w:rsidRPr="004D5DAE">
        <w:rPr>
          <w:rFonts w:asciiTheme="minorHAnsi" w:eastAsia="SimSun" w:hAnsiTheme="minorHAnsi" w:cs="Mangal"/>
          <w:color w:val="000000"/>
          <w:kern w:val="1"/>
          <w:sz w:val="16"/>
          <w:szCs w:val="26"/>
          <w:lang w:eastAsia="zh-CN" w:bidi="hi-IN"/>
        </w:rPr>
        <w:t xml:space="preserve">   now,   </w:t>
      </w:r>
      <w:r w:rsidRPr="004D5DAE">
        <w:rPr>
          <w:rFonts w:asciiTheme="minorHAnsi" w:eastAsia="SimSun" w:hAnsiTheme="minorHAnsi" w:cs="Mangal"/>
          <w:b/>
          <w:bCs/>
          <w:color w:val="000000"/>
          <w:kern w:val="1"/>
          <w:sz w:val="26"/>
          <w:szCs w:val="26"/>
          <w:u w:val="single"/>
          <w:lang w:eastAsia="zh-CN" w:bidi="hi-IN"/>
        </w:rPr>
        <w:t xml:space="preserve">at   the   international   level.   </w:t>
      </w:r>
      <w:proofErr w:type="gramStart"/>
      <w:r w:rsidRPr="004D5DAE">
        <w:rPr>
          <w:rFonts w:asciiTheme="minorHAnsi" w:eastAsia="SimSun" w:hAnsiTheme="minorHAnsi" w:cs="Mangal"/>
          <w:b/>
          <w:bCs/>
          <w:color w:val="000000"/>
          <w:kern w:val="1"/>
          <w:sz w:val="26"/>
          <w:szCs w:val="26"/>
          <w:u w:val="single"/>
          <w:lang w:eastAsia="zh-CN" w:bidi="hi-IN"/>
        </w:rPr>
        <w:t>Perversely</w:t>
      </w:r>
      <w:r w:rsidRPr="004D5DAE">
        <w:rPr>
          <w:rFonts w:asciiTheme="minorHAnsi" w:eastAsia="SimSun" w:hAnsiTheme="minorHAnsi" w:cs="Mangal"/>
          <w:color w:val="000000"/>
          <w:kern w:val="1"/>
          <w:sz w:val="16"/>
          <w:szCs w:val="26"/>
          <w:lang w:eastAsia="zh-CN" w:bidi="hi-IN"/>
        </w:rPr>
        <w:t xml:space="preserve">,   </w:t>
      </w:r>
      <w:proofErr w:type="gramEnd"/>
      <w:r w:rsidRPr="004D5DAE">
        <w:rPr>
          <w:rFonts w:asciiTheme="minorHAnsi" w:eastAsia="SimSun" w:hAnsiTheme="minorHAnsi" w:cs="Mangal"/>
          <w:color w:val="000000"/>
          <w:kern w:val="1"/>
          <w:sz w:val="16"/>
          <w:szCs w:val="26"/>
          <w:lang w:eastAsia="zh-CN" w:bidi="hi-IN"/>
        </w:rPr>
        <w:t xml:space="preserve">then,   </w:t>
      </w:r>
      <w:r w:rsidRPr="004D5DAE">
        <w:rPr>
          <w:rFonts w:asciiTheme="minorHAnsi" w:eastAsia="SimSun" w:hAnsiTheme="minorHAnsi" w:cs="Mangal"/>
          <w:b/>
          <w:bCs/>
          <w:color w:val="000000"/>
          <w:kern w:val="1"/>
          <w:sz w:val="26"/>
          <w:szCs w:val="26"/>
          <w:u w:val="single"/>
          <w:lang w:eastAsia="zh-CN" w:bidi="hi-IN"/>
        </w:rPr>
        <w:t>law   becomes   the  tool  for   implementing   expressly  repudiated      values—like      structural,      law-based,      identity-oriented  inequality</w:t>
      </w:r>
      <w:r w:rsidRPr="004D5DAE">
        <w:rPr>
          <w:rFonts w:asciiTheme="minorHAnsi" w:eastAsia="SimSun" w:hAnsiTheme="minorHAnsi" w:cs="Mangal"/>
          <w:color w:val="000000"/>
          <w:kern w:val="1"/>
          <w:sz w:val="16"/>
          <w:szCs w:val="26"/>
          <w:lang w:eastAsia="zh-CN" w:bidi="hi-IN"/>
        </w:rPr>
        <w:t xml:space="preserve">—and  for  deflecting  formally  endorsed  social  goals,  like  equal  opportunity for all. Through the centuries, this gigantic contradiction has spurred </w:t>
      </w:r>
      <w:proofErr w:type="gramStart"/>
      <w:r w:rsidRPr="004D5DAE">
        <w:rPr>
          <w:rFonts w:asciiTheme="minorHAnsi" w:eastAsia="SimSun" w:hAnsiTheme="minorHAnsi" w:cs="Mangal"/>
          <w:color w:val="000000"/>
          <w:kern w:val="1"/>
          <w:sz w:val="16"/>
          <w:szCs w:val="26"/>
          <w:lang w:eastAsia="zh-CN" w:bidi="hi-IN"/>
        </w:rPr>
        <w:t>historical  and</w:t>
      </w:r>
      <w:proofErr w:type="gramEnd"/>
      <w:r w:rsidRPr="004D5DAE">
        <w:rPr>
          <w:rFonts w:asciiTheme="minorHAnsi" w:eastAsia="SimSun" w:hAnsiTheme="minorHAnsi" w:cs="Mangal"/>
          <w:color w:val="000000"/>
          <w:kern w:val="1"/>
          <w:sz w:val="16"/>
          <w:szCs w:val="26"/>
          <w:lang w:eastAsia="zh-CN" w:bidi="hi-IN"/>
        </w:rPr>
        <w:t xml:space="preserve">  continuing  justice  claims  seeking  to  harmonize  law’s  material  or  cultural  effects  with  society’s  overtly  professed  values.   </w:t>
      </w:r>
    </w:p>
    <w:p w:rsidR="00CC2FD6" w:rsidRDefault="00983F2C" w:rsidP="00BB7D72">
      <w:pPr>
        <w:pStyle w:val="Heading3"/>
        <w:rPr>
          <w:rFonts w:eastAsia="SimSun"/>
          <w:lang w:eastAsia="zh-CN" w:bidi="hi-IN"/>
        </w:rPr>
      </w:pPr>
      <w:r>
        <w:rPr>
          <w:rFonts w:eastAsia="SimSun"/>
          <w:lang w:eastAsia="zh-CN" w:bidi="hi-IN"/>
        </w:rPr>
        <w:lastRenderedPageBreak/>
        <w:t>Econ Link</w:t>
      </w:r>
    </w:p>
    <w:p w:rsidR="00983F2C" w:rsidRPr="00983F2C" w:rsidRDefault="00983F2C" w:rsidP="00BB7D72">
      <w:pPr>
        <w:pStyle w:val="Heading4"/>
        <w:rPr>
          <w:rFonts w:asciiTheme="minorHAnsi" w:eastAsia="SimSun" w:hAnsiTheme="minorHAnsi" w:cs="Mangal"/>
          <w:bCs/>
          <w:color w:val="000000"/>
          <w:kern w:val="1"/>
          <w:sz w:val="24"/>
          <w:szCs w:val="24"/>
          <w:lang w:eastAsia="zh-CN" w:bidi="hi-IN"/>
        </w:rPr>
      </w:pPr>
      <w:r w:rsidRPr="00983F2C">
        <w:t>The rise of neolibe</w:t>
      </w:r>
      <w:r w:rsidR="00BF54C1">
        <w:t xml:space="preserve">ralism as the main narrative in </w:t>
      </w:r>
      <w:r w:rsidRPr="00983F2C">
        <w:t>which economic engagement is conceived s</w:t>
      </w:r>
      <w:r w:rsidR="00BF54C1">
        <w:t>teams from</w:t>
      </w:r>
      <w:r w:rsidRPr="00983F2C">
        <w:t xml:space="preserve"> American racism.  Discussions of economic policy must be unders</w:t>
      </w:r>
      <w:r w:rsidR="00BF54C1">
        <w:t>tood within racial context</w:t>
      </w:r>
      <w:r w:rsidRPr="00983F2C">
        <w:t xml:space="preserve"> </w:t>
      </w:r>
    </w:p>
    <w:p w:rsidR="00983F2C" w:rsidRPr="002A78C0" w:rsidRDefault="00983F2C" w:rsidP="00983F2C">
      <w:pPr>
        <w:widowControl w:val="0"/>
        <w:suppressAutoHyphens/>
        <w:spacing w:after="0" w:line="240" w:lineRule="auto"/>
        <w:rPr>
          <w:rStyle w:val="Style13ptBold"/>
          <w:lang w:eastAsia="zh-CN" w:bidi="hi-IN"/>
        </w:rPr>
      </w:pPr>
      <w:r w:rsidRPr="002A78C0">
        <w:rPr>
          <w:rStyle w:val="Style13ptBold"/>
          <w:lang w:eastAsia="zh-CN" w:bidi="hi-IN"/>
        </w:rPr>
        <w:t xml:space="preserve">Goldberg- 2007 -University of California, Irvine- David T. Goldberg- University of California, Irvine- Volume 1Issue 1 Spring 2007- Article 14- </w:t>
      </w:r>
      <w:proofErr w:type="spellStart"/>
      <w:r w:rsidRPr="002A78C0">
        <w:rPr>
          <w:rStyle w:val="Style13ptBold"/>
          <w:lang w:eastAsia="zh-CN" w:bidi="hi-IN"/>
        </w:rPr>
        <w:t>Neoliberalizing</w:t>
      </w:r>
      <w:proofErr w:type="spellEnd"/>
      <w:r w:rsidRPr="002A78C0">
        <w:rPr>
          <w:rStyle w:val="Style13ptBold"/>
          <w:lang w:eastAsia="zh-CN" w:bidi="hi-IN"/>
        </w:rPr>
        <w:t xml:space="preserve"> Race-online- </w:t>
      </w:r>
    </w:p>
    <w:p w:rsidR="00593FF5" w:rsidRPr="004D5DAE" w:rsidRDefault="00983F2C" w:rsidP="00983F2C">
      <w:pPr>
        <w:widowControl w:val="0"/>
        <w:suppressAutoHyphens/>
        <w:spacing w:after="0" w:line="240" w:lineRule="auto"/>
        <w:ind w:left="236"/>
        <w:rPr>
          <w:rFonts w:asciiTheme="minorHAnsi" w:eastAsia="SimSun" w:hAnsiTheme="minorHAnsi" w:cs="Mangal"/>
          <w:color w:val="000000"/>
          <w:kern w:val="1"/>
          <w:sz w:val="16"/>
          <w:szCs w:val="26"/>
          <w:lang w:eastAsia="zh-CN" w:bidi="hi-IN"/>
        </w:rPr>
      </w:pPr>
      <w:r w:rsidRPr="004D5DAE">
        <w:rPr>
          <w:rFonts w:asciiTheme="minorHAnsi" w:eastAsia="SimSun" w:hAnsiTheme="minorHAnsi" w:cs="Mangal"/>
          <w:color w:val="000000"/>
          <w:kern w:val="1"/>
          <w:sz w:val="16"/>
          <w:szCs w:val="26"/>
          <w:lang w:eastAsia="zh-CN" w:bidi="hi-IN"/>
        </w:rPr>
        <w:t xml:space="preserve">The increasing stress on individualized merit and ability was coterminous with structural shifts in state formation, from </w:t>
      </w:r>
      <w:proofErr w:type="spellStart"/>
      <w:r w:rsidRPr="004D5DAE">
        <w:rPr>
          <w:rFonts w:asciiTheme="minorHAnsi" w:eastAsia="SimSun" w:hAnsiTheme="minorHAnsi" w:cs="Mangal"/>
          <w:color w:val="000000"/>
          <w:kern w:val="1"/>
          <w:sz w:val="16"/>
          <w:szCs w:val="26"/>
          <w:lang w:eastAsia="zh-CN" w:bidi="hi-IN"/>
        </w:rPr>
        <w:t>welfarism</w:t>
      </w:r>
      <w:proofErr w:type="spellEnd"/>
      <w:r w:rsidRPr="004D5DAE">
        <w:rPr>
          <w:rFonts w:asciiTheme="minorHAnsi" w:eastAsia="SimSun" w:hAnsiTheme="minorHAnsi" w:cs="Mangal"/>
          <w:color w:val="000000"/>
          <w:kern w:val="1"/>
          <w:sz w:val="16"/>
          <w:szCs w:val="26"/>
          <w:lang w:eastAsia="zh-CN" w:bidi="hi-IN"/>
        </w:rPr>
        <w:t xml:space="preserve"> to neo- liberalism, ever since the second half of the 1970s. </w:t>
      </w:r>
      <w:r w:rsidRPr="004D5DAE">
        <w:rPr>
          <w:rFonts w:asciiTheme="minorHAnsi" w:eastAsia="SimSun" w:hAnsiTheme="minorHAnsi" w:cs="Mangal"/>
          <w:b/>
          <w:color w:val="000000"/>
          <w:kern w:val="1"/>
          <w:sz w:val="26"/>
          <w:szCs w:val="26"/>
          <w:u w:val="single"/>
          <w:lang w:eastAsia="zh-CN" w:bidi="hi-IN"/>
        </w:rPr>
        <w:t xml:space="preserve">Neoliberalism </w:t>
      </w:r>
      <w:proofErr w:type="gramStart"/>
      <w:r w:rsidRPr="004D5DAE">
        <w:rPr>
          <w:rFonts w:asciiTheme="minorHAnsi" w:eastAsia="SimSun" w:hAnsiTheme="minorHAnsi" w:cs="Mangal"/>
          <w:b/>
          <w:color w:val="000000"/>
          <w:kern w:val="1"/>
          <w:sz w:val="26"/>
          <w:szCs w:val="26"/>
          <w:u w:val="single"/>
          <w:lang w:eastAsia="zh-CN" w:bidi="hi-IN"/>
        </w:rPr>
        <w:t>took</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hold</w:t>
      </w:r>
      <w:proofErr w:type="gramEnd"/>
      <w:r w:rsidRPr="004D5DAE">
        <w:rPr>
          <w:rFonts w:asciiTheme="minorHAnsi" w:eastAsia="SimSun" w:hAnsiTheme="minorHAnsi" w:cs="Mangal"/>
          <w:b/>
          <w:color w:val="000000"/>
          <w:kern w:val="1"/>
          <w:sz w:val="26"/>
          <w:szCs w:val="26"/>
          <w:u w:val="single"/>
          <w:lang w:eastAsia="zh-CN" w:bidi="hi-IN"/>
        </w:rPr>
        <w:t xml:space="preserve"> of political imaginaries as capitalism </w:t>
      </w:r>
      <w:r w:rsidRPr="004D5DAE">
        <w:rPr>
          <w:rFonts w:asciiTheme="minorHAnsi" w:eastAsia="SimSun" w:hAnsiTheme="minorHAnsi" w:cs="Mangal"/>
          <w:color w:val="000000"/>
          <w:kern w:val="1"/>
          <w:sz w:val="16"/>
          <w:szCs w:val="26"/>
          <w:lang w:eastAsia="zh-CN" w:bidi="hi-IN"/>
        </w:rPr>
        <w:t xml:space="preserve">vigorously </w:t>
      </w:r>
      <w:r w:rsidRPr="004D5DAE">
        <w:rPr>
          <w:rFonts w:asciiTheme="minorHAnsi" w:eastAsia="SimSun" w:hAnsiTheme="minorHAnsi" w:cs="Mangal"/>
          <w:b/>
          <w:color w:val="000000"/>
          <w:kern w:val="1"/>
          <w:sz w:val="26"/>
          <w:szCs w:val="26"/>
          <w:u w:val="single"/>
          <w:lang w:eastAsia="zh-CN" w:bidi="hi-IN"/>
        </w:rPr>
        <w:t xml:space="preserve">sought to expand  </w:t>
      </w:r>
      <w:r w:rsidRPr="004D5DAE">
        <w:rPr>
          <w:rFonts w:asciiTheme="minorHAnsi" w:eastAsia="SimSun" w:hAnsiTheme="minorHAnsi" w:cs="Mangal"/>
          <w:color w:val="000000"/>
          <w:kern w:val="1"/>
          <w:sz w:val="16"/>
          <w:szCs w:val="26"/>
          <w:lang w:eastAsia="zh-CN" w:bidi="hi-IN"/>
        </w:rPr>
        <w:t xml:space="preserve">its  market  reach,  and  </w:t>
      </w:r>
      <w:r w:rsidRPr="004D5DAE">
        <w:rPr>
          <w:rFonts w:asciiTheme="minorHAnsi" w:eastAsia="SimSun" w:hAnsiTheme="minorHAnsi" w:cs="Mangal"/>
          <w:b/>
          <w:color w:val="000000"/>
          <w:kern w:val="1"/>
          <w:sz w:val="26"/>
          <w:szCs w:val="26"/>
          <w:u w:val="single"/>
          <w:lang w:eastAsia="zh-CN" w:bidi="hi-IN"/>
        </w:rPr>
        <w:t>as  technologie</w:t>
      </w:r>
      <w:r w:rsidRPr="004D5DAE">
        <w:rPr>
          <w:rFonts w:asciiTheme="minorHAnsi" w:eastAsia="SimSun" w:hAnsiTheme="minorHAnsi" w:cs="Mangal"/>
          <w:color w:val="000000"/>
          <w:kern w:val="1"/>
          <w:sz w:val="16"/>
          <w:szCs w:val="26"/>
          <w:lang w:eastAsia="zh-CN" w:bidi="hi-IN"/>
        </w:rPr>
        <w:t xml:space="preserve">s  of  travel,  </w:t>
      </w:r>
      <w:r w:rsidRPr="004D5DAE">
        <w:rPr>
          <w:rFonts w:asciiTheme="minorHAnsi" w:eastAsia="SimSun" w:hAnsiTheme="minorHAnsi" w:cs="Mangal"/>
          <w:b/>
          <w:color w:val="000000"/>
          <w:kern w:val="1"/>
          <w:sz w:val="26"/>
          <w:szCs w:val="26"/>
          <w:u w:val="single"/>
          <w:lang w:eastAsia="zh-CN" w:bidi="hi-IN"/>
        </w:rPr>
        <w:t xml:space="preserve">communication,  and  information flows became speedier </w:t>
      </w:r>
      <w:r w:rsidRPr="004D5DAE">
        <w:rPr>
          <w:rFonts w:asciiTheme="minorHAnsi" w:eastAsia="SimSun" w:hAnsiTheme="minorHAnsi" w:cs="Mangal"/>
          <w:color w:val="000000"/>
          <w:kern w:val="1"/>
          <w:sz w:val="16"/>
          <w:szCs w:val="26"/>
          <w:lang w:eastAsia="zh-CN" w:bidi="hi-IN"/>
        </w:rPr>
        <w:t xml:space="preserve">and more sophisticated, shrinking  distances and compressing time. As globalization took on dramatically new forms, its regimes of management and rule developed novel </w:t>
      </w:r>
      <w:proofErr w:type="spellStart"/>
      <w:r w:rsidRPr="004D5DAE">
        <w:rPr>
          <w:rFonts w:asciiTheme="minorHAnsi" w:eastAsia="SimSun" w:hAnsiTheme="minorHAnsi" w:cs="Mangal"/>
          <w:color w:val="000000"/>
          <w:kern w:val="1"/>
          <w:sz w:val="16"/>
          <w:szCs w:val="26"/>
          <w:lang w:eastAsia="zh-CN" w:bidi="hi-IN"/>
        </w:rPr>
        <w:t>strat</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egies</w:t>
      </w:r>
      <w:proofErr w:type="spellEnd"/>
      <w:r w:rsidRPr="004D5DAE">
        <w:rPr>
          <w:rFonts w:asciiTheme="minorHAnsi" w:eastAsia="SimSun" w:hAnsiTheme="minorHAnsi" w:cs="Mangal"/>
          <w:color w:val="000000"/>
          <w:kern w:val="1"/>
          <w:sz w:val="16"/>
          <w:szCs w:val="26"/>
          <w:lang w:eastAsia="zh-CN" w:bidi="hi-IN"/>
        </w:rPr>
        <w:t xml:space="preserve">. Eventually, these cohered under the rubric of neoliberalism. Neoliberal commitments were increasingly institutionalized </w:t>
      </w:r>
      <w:proofErr w:type="gramStart"/>
      <w:r w:rsidRPr="004D5DAE">
        <w:rPr>
          <w:rFonts w:asciiTheme="minorHAnsi" w:eastAsia="SimSun" w:hAnsiTheme="minorHAnsi" w:cs="Mangal"/>
          <w:color w:val="000000"/>
          <w:kern w:val="1"/>
          <w:sz w:val="16"/>
          <w:szCs w:val="26"/>
          <w:lang w:eastAsia="zh-CN" w:bidi="hi-IN"/>
        </w:rPr>
        <w:t>under  the</w:t>
      </w:r>
      <w:proofErr w:type="gramEnd"/>
      <w:r w:rsidRPr="004D5DAE">
        <w:rPr>
          <w:rFonts w:asciiTheme="minorHAnsi" w:eastAsia="SimSun" w:hAnsiTheme="minorHAnsi" w:cs="Mangal"/>
          <w:color w:val="000000"/>
          <w:kern w:val="1"/>
          <w:sz w:val="16"/>
          <w:szCs w:val="26"/>
          <w:lang w:eastAsia="zh-CN" w:bidi="hi-IN"/>
        </w:rPr>
        <w:t xml:space="preserve"> rule of Margaret Thatcher, Ronald Reagan, and Helmut Kohl, and  have  structurally  transformed  the  state. </w:t>
      </w:r>
      <w:r w:rsidRPr="004D5DAE">
        <w:rPr>
          <w:rFonts w:asciiTheme="minorHAnsi" w:eastAsia="SimSun" w:hAnsiTheme="minorHAnsi" w:cs="Mangal"/>
          <w:b/>
          <w:color w:val="000000"/>
          <w:kern w:val="1"/>
          <w:sz w:val="26"/>
          <w:szCs w:val="26"/>
          <w:u w:val="single"/>
          <w:lang w:eastAsia="zh-CN" w:bidi="hi-IN"/>
        </w:rPr>
        <w:t xml:space="preserve"> </w:t>
      </w:r>
      <w:proofErr w:type="gramStart"/>
      <w:r w:rsidRPr="004D5DAE">
        <w:rPr>
          <w:rFonts w:asciiTheme="minorHAnsi" w:eastAsia="SimSun" w:hAnsiTheme="minorHAnsi" w:cs="Mangal"/>
          <w:b/>
          <w:color w:val="000000"/>
          <w:kern w:val="1"/>
          <w:sz w:val="26"/>
          <w:szCs w:val="26"/>
          <w:u w:val="single"/>
          <w:lang w:eastAsia="zh-CN" w:bidi="hi-IN"/>
        </w:rPr>
        <w:t>From  the</w:t>
      </w:r>
      <w:proofErr w:type="gramEnd"/>
      <w:r w:rsidRPr="004D5DAE">
        <w:rPr>
          <w:rFonts w:asciiTheme="minorHAnsi" w:eastAsia="SimSun" w:hAnsiTheme="minorHAnsi" w:cs="Mangal"/>
          <w:b/>
          <w:color w:val="000000"/>
          <w:kern w:val="1"/>
          <w:sz w:val="26"/>
          <w:szCs w:val="26"/>
          <w:u w:val="single"/>
          <w:lang w:eastAsia="zh-CN" w:bidi="hi-IN"/>
        </w:rPr>
        <w:t xml:space="preserve">  1930s  through  the  1970s, the liberal democratic state offered a fairly robust set of </w:t>
      </w:r>
      <w:proofErr w:type="spellStart"/>
      <w:r w:rsidRPr="004D5DAE">
        <w:rPr>
          <w:rFonts w:asciiTheme="minorHAnsi" w:eastAsia="SimSun" w:hAnsiTheme="minorHAnsi" w:cs="Mangal"/>
          <w:b/>
          <w:color w:val="000000"/>
          <w:kern w:val="1"/>
          <w:sz w:val="26"/>
          <w:szCs w:val="26"/>
          <w:u w:val="single"/>
          <w:lang w:eastAsia="zh-CN" w:bidi="hi-IN"/>
        </w:rPr>
        <w:t>institu</w:t>
      </w:r>
      <w:proofErr w:type="spellEnd"/>
      <w:r w:rsidRPr="004D5DAE">
        <w:rPr>
          <w:rFonts w:asciiTheme="minorHAnsi" w:eastAsia="SimSun" w:hAnsiTheme="minorHAnsi" w:cs="Mangal"/>
          <w:b/>
          <w:color w:val="000000"/>
          <w:kern w:val="1"/>
          <w:sz w:val="26"/>
          <w:szCs w:val="26"/>
          <w:u w:val="single"/>
          <w:lang w:eastAsia="zh-CN" w:bidi="hi-IN"/>
        </w:rPr>
        <w:t xml:space="preserve">- </w:t>
      </w:r>
      <w:proofErr w:type="spellStart"/>
      <w:r w:rsidRPr="004D5DAE">
        <w:rPr>
          <w:rFonts w:asciiTheme="minorHAnsi" w:eastAsia="SimSun" w:hAnsiTheme="minorHAnsi" w:cs="Mangal"/>
          <w:b/>
          <w:color w:val="000000"/>
          <w:kern w:val="1"/>
          <w:sz w:val="26"/>
          <w:szCs w:val="26"/>
          <w:u w:val="single"/>
          <w:lang w:eastAsia="zh-CN" w:bidi="hi-IN"/>
        </w:rPr>
        <w:t>tional</w:t>
      </w:r>
      <w:proofErr w:type="spellEnd"/>
      <w:r w:rsidRPr="004D5DAE">
        <w:rPr>
          <w:rFonts w:asciiTheme="minorHAnsi" w:eastAsia="SimSun" w:hAnsiTheme="minorHAnsi" w:cs="Mangal"/>
          <w:b/>
          <w:color w:val="000000"/>
          <w:kern w:val="1"/>
          <w:sz w:val="26"/>
          <w:szCs w:val="26"/>
          <w:u w:val="single"/>
          <w:lang w:eastAsia="zh-CN" w:bidi="hi-IN"/>
        </w:rPr>
        <w:t xml:space="preserve"> apparatuses concerned</w:t>
      </w:r>
      <w:r w:rsidRPr="004D5DAE">
        <w:rPr>
          <w:rFonts w:asciiTheme="minorHAnsi" w:eastAsia="SimSun" w:hAnsiTheme="minorHAnsi" w:cs="Mangal"/>
          <w:color w:val="000000"/>
          <w:kern w:val="1"/>
          <w:sz w:val="16"/>
          <w:szCs w:val="26"/>
          <w:lang w:eastAsia="zh-CN" w:bidi="hi-IN"/>
        </w:rPr>
        <w:t xml:space="preserve"> (in principle at least) </w:t>
      </w:r>
      <w:r w:rsidRPr="004D5DAE">
        <w:rPr>
          <w:rFonts w:asciiTheme="minorHAnsi" w:eastAsia="SimSun" w:hAnsiTheme="minorHAnsi" w:cs="Mangal"/>
          <w:b/>
          <w:color w:val="000000"/>
          <w:kern w:val="1"/>
          <w:sz w:val="26"/>
          <w:szCs w:val="26"/>
          <w:u w:val="single"/>
          <w:lang w:eastAsia="zh-CN" w:bidi="hi-IN"/>
        </w:rPr>
        <w:t xml:space="preserve">with </w:t>
      </w:r>
      <w:r w:rsidRPr="004D5DAE">
        <w:rPr>
          <w:rFonts w:asciiTheme="minorHAnsi" w:eastAsia="SimSun" w:hAnsiTheme="minorHAnsi" w:cs="Mangal"/>
          <w:color w:val="000000"/>
          <w:kern w:val="1"/>
          <w:sz w:val="16"/>
          <w:szCs w:val="26"/>
          <w:lang w:eastAsia="zh-CN" w:bidi="hi-IN"/>
        </w:rPr>
        <w:t xml:space="preserve">advancing the  </w:t>
      </w:r>
      <w:r w:rsidRPr="004D5DAE">
        <w:rPr>
          <w:rFonts w:asciiTheme="minorHAnsi" w:eastAsia="SimSun" w:hAnsiTheme="minorHAnsi" w:cs="Mangal"/>
          <w:b/>
          <w:color w:val="000000"/>
          <w:kern w:val="1"/>
          <w:sz w:val="26"/>
          <w:szCs w:val="26"/>
          <w:u w:val="single"/>
          <w:lang w:eastAsia="zh-CN" w:bidi="hi-IN"/>
        </w:rPr>
        <w:t xml:space="preserve">welfare  </w:t>
      </w:r>
      <w:r w:rsidRPr="004D5DAE">
        <w:rPr>
          <w:rFonts w:asciiTheme="minorHAnsi" w:eastAsia="SimSun" w:hAnsiTheme="minorHAnsi" w:cs="Mangal"/>
          <w:color w:val="000000"/>
          <w:kern w:val="1"/>
          <w:sz w:val="16"/>
          <w:szCs w:val="26"/>
          <w:lang w:eastAsia="zh-CN" w:bidi="hi-IN"/>
        </w:rPr>
        <w:t xml:space="preserve">of  its  citizens.  </w:t>
      </w:r>
      <w:proofErr w:type="gramStart"/>
      <w:r w:rsidRPr="004D5DAE">
        <w:rPr>
          <w:rFonts w:asciiTheme="minorHAnsi" w:eastAsia="SimSun" w:hAnsiTheme="minorHAnsi" w:cs="Mangal"/>
          <w:color w:val="000000"/>
          <w:kern w:val="1"/>
          <w:sz w:val="16"/>
          <w:szCs w:val="26"/>
          <w:lang w:eastAsia="zh-CN" w:bidi="hi-IN"/>
        </w:rPr>
        <w:t>This  was</w:t>
      </w:r>
      <w:proofErr w:type="gramEnd"/>
      <w:r w:rsidRPr="004D5DAE">
        <w:rPr>
          <w:rFonts w:asciiTheme="minorHAnsi" w:eastAsia="SimSun" w:hAnsiTheme="minorHAnsi" w:cs="Mangal"/>
          <w:color w:val="000000"/>
          <w:kern w:val="1"/>
          <w:sz w:val="16"/>
          <w:szCs w:val="26"/>
          <w:lang w:eastAsia="zh-CN" w:bidi="hi-IN"/>
        </w:rPr>
        <w:t xml:space="preserve">  the  period  of  social  security,  welfare  safety nets, various forms of national health systems, the expansion of  and investment in public education (including higher education, and  in  some  states  to  the  exclusion  of  private  and  religiously  sponsored  education), and the emergence of state bureaucracies as major employ- </w:t>
      </w:r>
      <w:proofErr w:type="spellStart"/>
      <w:r w:rsidRPr="004D5DAE">
        <w:rPr>
          <w:rFonts w:asciiTheme="minorHAnsi" w:eastAsia="SimSun" w:hAnsiTheme="minorHAnsi" w:cs="Mangal"/>
          <w:color w:val="000000"/>
          <w:kern w:val="1"/>
          <w:sz w:val="16"/>
          <w:szCs w:val="26"/>
          <w:lang w:eastAsia="zh-CN" w:bidi="hi-IN"/>
        </w:rPr>
        <w:t>ers</w:t>
      </w:r>
      <w:proofErr w:type="spellEnd"/>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b/>
          <w:color w:val="000000"/>
          <w:kern w:val="1"/>
          <w:sz w:val="26"/>
          <w:szCs w:val="26"/>
          <w:u w:val="single"/>
          <w:lang w:eastAsia="zh-CN" w:bidi="hi-IN"/>
        </w:rPr>
        <w:t>Since  then</w:t>
      </w:r>
      <w:proofErr w:type="gramEnd"/>
      <w:r w:rsidRPr="004D5DAE">
        <w:rPr>
          <w:rFonts w:asciiTheme="minorHAnsi" w:eastAsia="SimSun" w:hAnsiTheme="minorHAnsi" w:cs="Mangal"/>
          <w:b/>
          <w:color w:val="000000"/>
          <w:kern w:val="1"/>
          <w:sz w:val="26"/>
          <w:szCs w:val="26"/>
          <w:u w:val="single"/>
          <w:lang w:eastAsia="zh-CN" w:bidi="hi-IN"/>
        </w:rPr>
        <w:t>,</w:t>
      </w:r>
      <w:r w:rsidRPr="004D5DAE">
        <w:rPr>
          <w:rFonts w:asciiTheme="minorHAnsi" w:eastAsia="SimSun" w:hAnsiTheme="minorHAnsi" w:cs="Mangal"/>
          <w:color w:val="000000"/>
          <w:kern w:val="1"/>
          <w:sz w:val="16"/>
          <w:szCs w:val="26"/>
          <w:lang w:eastAsia="zh-CN" w:bidi="hi-IN"/>
        </w:rPr>
        <w:t xml:space="preserve">  and  as  a  reaction,  </w:t>
      </w:r>
      <w:r w:rsidRPr="004D5DAE">
        <w:rPr>
          <w:rFonts w:asciiTheme="minorHAnsi" w:eastAsia="SimSun" w:hAnsiTheme="minorHAnsi" w:cs="Mangal"/>
          <w:b/>
          <w:color w:val="000000"/>
          <w:kern w:val="1"/>
          <w:sz w:val="26"/>
          <w:szCs w:val="26"/>
          <w:u w:val="single"/>
          <w:lang w:eastAsia="zh-CN" w:bidi="hi-IN"/>
        </w:rPr>
        <w:t xml:space="preserve">the  state  has  been  molded  into  a  structure increasingly securing privatized interests </w:t>
      </w:r>
      <w:r w:rsidRPr="004D5DAE">
        <w:rPr>
          <w:rFonts w:asciiTheme="minorHAnsi" w:eastAsia="SimSun" w:hAnsiTheme="minorHAnsi" w:cs="Mangal"/>
          <w:color w:val="000000"/>
          <w:kern w:val="1"/>
          <w:sz w:val="16"/>
          <w:szCs w:val="26"/>
          <w:lang w:eastAsia="zh-CN" w:bidi="hi-IN"/>
        </w:rPr>
        <w:t>from the</w:t>
      </w:r>
      <w:r w:rsidRPr="004D5DAE">
        <w:rPr>
          <w:rFonts w:asciiTheme="minorHAnsi" w:eastAsia="SimSun" w:hAnsiTheme="minorHAnsi" w:cs="Mangal"/>
          <w:b/>
          <w:color w:val="000000"/>
          <w:kern w:val="1"/>
          <w:sz w:val="26"/>
          <w:szCs w:val="26"/>
          <w:u w:val="single"/>
          <w:lang w:eastAsia="zh-CN" w:bidi="hi-IN"/>
        </w:rPr>
        <w:t xml:space="preserve"> perceived  contamination and threat of those deemed not to belong, </w:t>
      </w:r>
      <w:r w:rsidRPr="004D5DAE">
        <w:rPr>
          <w:rFonts w:asciiTheme="minorHAnsi" w:eastAsia="SimSun" w:hAnsiTheme="minorHAnsi" w:cs="Mangal"/>
          <w:color w:val="000000"/>
          <w:kern w:val="1"/>
          <w:sz w:val="16"/>
          <w:szCs w:val="26"/>
          <w:lang w:eastAsia="zh-CN" w:bidi="hi-IN"/>
        </w:rPr>
        <w:t xml:space="preserve">to have little  or  no  standing,  the  welfare  of  whom  is  calculated  to  cost  too  much,  economically and politically. </w:t>
      </w:r>
      <w:r w:rsidRPr="004D5DAE">
        <w:rPr>
          <w:rFonts w:asciiTheme="minorHAnsi" w:eastAsia="SimSun" w:hAnsiTheme="minorHAnsi" w:cs="Mangal"/>
          <w:b/>
          <w:color w:val="000000"/>
          <w:kern w:val="1"/>
          <w:sz w:val="26"/>
          <w:szCs w:val="26"/>
          <w:u w:val="single"/>
          <w:lang w:eastAsia="zh-CN" w:bidi="hi-IN"/>
        </w:rPr>
        <w:t xml:space="preserve">Neoliberalism is identified as the undertaking to maximize </w:t>
      </w:r>
      <w:proofErr w:type="spellStart"/>
      <w:r w:rsidRPr="004D5DAE">
        <w:rPr>
          <w:rFonts w:asciiTheme="minorHAnsi" w:eastAsia="SimSun" w:hAnsiTheme="minorHAnsi" w:cs="Mangal"/>
          <w:b/>
          <w:color w:val="000000"/>
          <w:kern w:val="1"/>
          <w:sz w:val="26"/>
          <w:szCs w:val="26"/>
          <w:u w:val="single"/>
          <w:lang w:eastAsia="zh-CN" w:bidi="hi-IN"/>
        </w:rPr>
        <w:t>corpo</w:t>
      </w:r>
      <w:proofErr w:type="spellEnd"/>
      <w:r w:rsidRPr="004D5DAE">
        <w:rPr>
          <w:rFonts w:asciiTheme="minorHAnsi" w:eastAsia="SimSun" w:hAnsiTheme="minorHAnsi" w:cs="Mangal"/>
          <w:b/>
          <w:color w:val="000000"/>
          <w:kern w:val="1"/>
          <w:sz w:val="26"/>
          <w:szCs w:val="26"/>
          <w:u w:val="single"/>
          <w:lang w:eastAsia="zh-CN" w:bidi="hi-IN"/>
        </w:rPr>
        <w:t>- rate profits and efficiency by reducing costs</w:t>
      </w:r>
      <w:r w:rsidRPr="004D5DAE">
        <w:rPr>
          <w:rFonts w:asciiTheme="minorHAnsi" w:eastAsia="SimSun" w:hAnsiTheme="minorHAnsi" w:cs="Mangal"/>
          <w:color w:val="000000"/>
          <w:kern w:val="1"/>
          <w:sz w:val="16"/>
          <w:szCs w:val="26"/>
          <w:lang w:eastAsia="zh-CN" w:bidi="hi-IN"/>
        </w:rPr>
        <w:t xml:space="preserve">, most notably as a </w:t>
      </w:r>
      <w:proofErr w:type="spellStart"/>
      <w:r w:rsidRPr="004D5DAE">
        <w:rPr>
          <w:rFonts w:asciiTheme="minorHAnsi" w:eastAsia="SimSun" w:hAnsiTheme="minorHAnsi" w:cs="Mangal"/>
          <w:color w:val="000000"/>
          <w:kern w:val="1"/>
          <w:sz w:val="16"/>
          <w:szCs w:val="26"/>
          <w:lang w:eastAsia="zh-CN" w:bidi="hi-IN"/>
        </w:rPr>
        <w:t>conse</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quence</w:t>
      </w:r>
      <w:proofErr w:type="spellEnd"/>
      <w:r w:rsidRPr="004D5DAE">
        <w:rPr>
          <w:rFonts w:asciiTheme="minorHAnsi" w:eastAsia="SimSun" w:hAnsiTheme="minorHAnsi" w:cs="Mangal"/>
          <w:color w:val="000000"/>
          <w:kern w:val="1"/>
          <w:sz w:val="16"/>
          <w:szCs w:val="26"/>
          <w:lang w:eastAsia="zh-CN" w:bidi="hi-IN"/>
        </w:rPr>
        <w:t xml:space="preserve"> of taxes, tariffs, and regulations, thus expanding the </w:t>
      </w:r>
      <w:proofErr w:type="gramStart"/>
      <w:r w:rsidRPr="004D5DAE">
        <w:rPr>
          <w:rFonts w:asciiTheme="minorHAnsi" w:eastAsia="SimSun" w:hAnsiTheme="minorHAnsi" w:cs="Mangal"/>
          <w:color w:val="000000"/>
          <w:kern w:val="1"/>
          <w:sz w:val="16"/>
          <w:szCs w:val="26"/>
          <w:lang w:eastAsia="zh-CN" w:bidi="hi-IN"/>
        </w:rPr>
        <w:t>freedom  of</w:t>
      </w:r>
      <w:proofErr w:type="gramEnd"/>
      <w:r w:rsidRPr="004D5DAE">
        <w:rPr>
          <w:rFonts w:asciiTheme="minorHAnsi" w:eastAsia="SimSun" w:hAnsiTheme="minorHAnsi" w:cs="Mangal"/>
          <w:color w:val="000000"/>
          <w:kern w:val="1"/>
          <w:sz w:val="16"/>
          <w:szCs w:val="26"/>
          <w:lang w:eastAsia="zh-CN" w:bidi="hi-IN"/>
        </w:rPr>
        <w:t xml:space="preserve"> flows of capital, goods, services, and more recently of information.  It is committed to let the market regulate itself so far as the </w:t>
      </w:r>
      <w:proofErr w:type="gramStart"/>
      <w:r w:rsidRPr="004D5DAE">
        <w:rPr>
          <w:rFonts w:asciiTheme="minorHAnsi" w:eastAsia="SimSun" w:hAnsiTheme="minorHAnsi" w:cs="Mangal"/>
          <w:color w:val="000000"/>
          <w:kern w:val="1"/>
          <w:sz w:val="16"/>
          <w:szCs w:val="26"/>
          <w:lang w:eastAsia="zh-CN" w:bidi="hi-IN"/>
        </w:rPr>
        <w:t>artificial  constraints</w:t>
      </w:r>
      <w:proofErr w:type="gramEnd"/>
      <w:r w:rsidRPr="004D5DAE">
        <w:rPr>
          <w:rFonts w:asciiTheme="minorHAnsi" w:eastAsia="SimSun" w:hAnsiTheme="minorHAnsi" w:cs="Mangal"/>
          <w:color w:val="000000"/>
          <w:kern w:val="1"/>
          <w:sz w:val="16"/>
          <w:szCs w:val="26"/>
          <w:lang w:eastAsia="zh-CN" w:bidi="hi-IN"/>
        </w:rPr>
        <w:t xml:space="preserve">  of  politics  will  allow,  placing  faith  in  its  capacity  to  </w:t>
      </w:r>
      <w:proofErr w:type="spellStart"/>
      <w:r w:rsidRPr="004D5DAE">
        <w:rPr>
          <w:rFonts w:asciiTheme="minorHAnsi" w:eastAsia="SimSun" w:hAnsiTheme="minorHAnsi" w:cs="Mangal"/>
          <w:color w:val="000000"/>
          <w:kern w:val="1"/>
          <w:sz w:val="16"/>
          <w:szCs w:val="26"/>
          <w:lang w:eastAsia="zh-CN" w:bidi="hi-IN"/>
        </w:rPr>
        <w:t>opti</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mize</w:t>
      </w:r>
      <w:proofErr w:type="spellEnd"/>
      <w:r w:rsidRPr="004D5DAE">
        <w:rPr>
          <w:rFonts w:asciiTheme="minorHAnsi" w:eastAsia="SimSun" w:hAnsiTheme="minorHAnsi" w:cs="Mangal"/>
          <w:color w:val="000000"/>
          <w:kern w:val="1"/>
          <w:sz w:val="16"/>
          <w:szCs w:val="26"/>
          <w:lang w:eastAsia="zh-CN" w:bidi="hi-IN"/>
        </w:rPr>
        <w:t xml:space="preserve"> resource allocation and expand employment capacity as a result  of sustained profitability and subsequent economic growth. It </w:t>
      </w:r>
      <w:proofErr w:type="gramStart"/>
      <w:r w:rsidRPr="004D5DAE">
        <w:rPr>
          <w:rFonts w:asciiTheme="minorHAnsi" w:eastAsia="SimSun" w:hAnsiTheme="minorHAnsi" w:cs="Mangal"/>
          <w:color w:val="000000"/>
          <w:kern w:val="1"/>
          <w:sz w:val="16"/>
          <w:szCs w:val="26"/>
          <w:lang w:eastAsia="zh-CN" w:bidi="hi-IN"/>
        </w:rPr>
        <w:t>follows  that</w:t>
      </w:r>
      <w:proofErr w:type="gram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neoliberalism  is  committed  to  de-nationalize  industry  and  “de- unionize” labor</w:t>
      </w:r>
      <w:r w:rsidRPr="004D5DAE">
        <w:rPr>
          <w:rFonts w:asciiTheme="minorHAnsi" w:eastAsia="SimSun" w:hAnsiTheme="minorHAnsi" w:cs="Mangal"/>
          <w:color w:val="000000"/>
          <w:kern w:val="1"/>
          <w:sz w:val="16"/>
          <w:szCs w:val="26"/>
          <w:lang w:eastAsia="zh-CN" w:bidi="hi-IN"/>
        </w:rPr>
        <w:t xml:space="preserve"> in the name of limiting state regulation and reducing  public costs, and so rolling back the need for public funding. </w:t>
      </w:r>
      <w:proofErr w:type="gramStart"/>
      <w:r w:rsidRPr="004D5DAE">
        <w:rPr>
          <w:rFonts w:asciiTheme="minorHAnsi" w:eastAsia="SimSun" w:hAnsiTheme="minorHAnsi" w:cs="Mangal"/>
          <w:color w:val="000000"/>
          <w:kern w:val="1"/>
          <w:sz w:val="16"/>
          <w:szCs w:val="26"/>
          <w:lang w:eastAsia="zh-CN" w:bidi="hi-IN"/>
        </w:rPr>
        <w:t>In  short</w:t>
      </w:r>
      <w:proofErr w:type="gram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September  11  hastened  </w:t>
      </w:r>
      <w:r w:rsidRPr="004D5DAE">
        <w:rPr>
          <w:rFonts w:asciiTheme="minorHAnsi" w:eastAsia="SimSun" w:hAnsiTheme="minorHAnsi" w:cs="Mangal"/>
          <w:color w:val="000000"/>
          <w:kern w:val="1"/>
          <w:sz w:val="16"/>
          <w:szCs w:val="26"/>
          <w:lang w:eastAsia="zh-CN" w:bidi="hi-IN"/>
        </w:rPr>
        <w:t xml:space="preserve">and  heightened  </w:t>
      </w:r>
      <w:r w:rsidRPr="004D5DAE">
        <w:rPr>
          <w:rFonts w:asciiTheme="minorHAnsi" w:eastAsia="SimSun" w:hAnsiTheme="minorHAnsi" w:cs="Mangal"/>
          <w:b/>
          <w:color w:val="000000"/>
          <w:kern w:val="1"/>
          <w:sz w:val="26"/>
          <w:szCs w:val="26"/>
          <w:u w:val="single"/>
          <w:lang w:eastAsia="zh-CN" w:bidi="hi-IN"/>
        </w:rPr>
        <w:t xml:space="preserve">the  shift  already  well underway from the </w:t>
      </w:r>
      <w:r w:rsidRPr="004D5DAE">
        <w:rPr>
          <w:rFonts w:asciiTheme="minorHAnsi" w:eastAsia="SimSun" w:hAnsiTheme="minorHAnsi" w:cs="Mangal"/>
          <w:color w:val="000000"/>
          <w:kern w:val="1"/>
          <w:sz w:val="16"/>
          <w:szCs w:val="26"/>
          <w:lang w:eastAsia="zh-CN" w:bidi="hi-IN"/>
        </w:rPr>
        <w:t xml:space="preserve">caretaker or </w:t>
      </w:r>
      <w:r w:rsidRPr="004D5DAE">
        <w:rPr>
          <w:rFonts w:asciiTheme="minorHAnsi" w:eastAsia="SimSun" w:hAnsiTheme="minorHAnsi" w:cs="Mangal"/>
          <w:b/>
          <w:color w:val="000000"/>
          <w:kern w:val="1"/>
          <w:sz w:val="26"/>
          <w:szCs w:val="26"/>
          <w:u w:val="single"/>
          <w:lang w:eastAsia="zh-CN" w:bidi="hi-IN"/>
        </w:rPr>
        <w:t xml:space="preserve">pastoral state </w:t>
      </w:r>
      <w:r w:rsidRPr="004D5DAE">
        <w:rPr>
          <w:rFonts w:asciiTheme="minorHAnsi" w:eastAsia="SimSun" w:hAnsiTheme="minorHAnsi" w:cs="Mangal"/>
          <w:color w:val="000000"/>
          <w:kern w:val="1"/>
          <w:sz w:val="16"/>
          <w:szCs w:val="26"/>
          <w:lang w:eastAsia="zh-CN" w:bidi="hi-IN"/>
        </w:rPr>
        <w:t xml:space="preserve">of mid-twentieth- century  welfare  liberalism  </w:t>
      </w:r>
      <w:r w:rsidRPr="004D5DAE">
        <w:rPr>
          <w:rFonts w:asciiTheme="minorHAnsi" w:eastAsia="SimSun" w:hAnsiTheme="minorHAnsi" w:cs="Mangal"/>
          <w:b/>
          <w:color w:val="000000"/>
          <w:kern w:val="1"/>
          <w:sz w:val="26"/>
          <w:szCs w:val="26"/>
          <w:u w:val="single"/>
          <w:lang w:eastAsia="zh-CN" w:bidi="hi-IN"/>
        </w:rPr>
        <w:t>to  the  traffic-cop  state  of  the  turn  of  the  millennium</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The latter</w:t>
      </w:r>
      <w:r w:rsidRPr="004D5DAE">
        <w:rPr>
          <w:rFonts w:asciiTheme="minorHAnsi" w:eastAsia="SimSun" w:hAnsiTheme="minorHAnsi" w:cs="Mangal"/>
          <w:color w:val="000000"/>
          <w:kern w:val="1"/>
          <w:sz w:val="16"/>
          <w:szCs w:val="26"/>
          <w:lang w:eastAsia="zh-CN" w:bidi="hi-IN"/>
        </w:rPr>
        <w:t xml:space="preserve">, by contrast, </w:t>
      </w:r>
      <w:r w:rsidRPr="004D5DAE">
        <w:rPr>
          <w:rFonts w:asciiTheme="minorHAnsi" w:eastAsia="SimSun" w:hAnsiTheme="minorHAnsi" w:cs="Mangal"/>
          <w:b/>
          <w:color w:val="000000"/>
          <w:kern w:val="1"/>
          <w:sz w:val="26"/>
          <w:szCs w:val="26"/>
          <w:u w:val="single"/>
          <w:lang w:eastAsia="zh-CN" w:bidi="hi-IN"/>
        </w:rPr>
        <w:t xml:space="preserve">seeks to facilitate the </w:t>
      </w:r>
      <w:proofErr w:type="gramStart"/>
      <w:r w:rsidRPr="004D5DAE">
        <w:rPr>
          <w:rFonts w:asciiTheme="minorHAnsi" w:eastAsia="SimSun" w:hAnsiTheme="minorHAnsi" w:cs="Mangal"/>
          <w:b/>
          <w:color w:val="000000"/>
          <w:kern w:val="1"/>
          <w:sz w:val="26"/>
          <w:szCs w:val="26"/>
          <w:u w:val="single"/>
          <w:lang w:eastAsia="zh-CN" w:bidi="hi-IN"/>
        </w:rPr>
        <w:t>privatization  of</w:t>
      </w:r>
      <w:proofErr w:type="gramEnd"/>
      <w:r w:rsidRPr="004D5DAE">
        <w:rPr>
          <w:rFonts w:asciiTheme="minorHAnsi" w:eastAsia="SimSun" w:hAnsiTheme="minorHAnsi" w:cs="Mangal"/>
          <w:b/>
          <w:color w:val="000000"/>
          <w:kern w:val="1"/>
          <w:sz w:val="26"/>
          <w:szCs w:val="26"/>
          <w:u w:val="single"/>
          <w:lang w:eastAsia="zh-CN" w:bidi="hi-IN"/>
        </w:rPr>
        <w:t xml:space="preserve"> property, revenue generation</w:t>
      </w:r>
      <w:r w:rsidRPr="004D5DAE">
        <w:rPr>
          <w:rFonts w:asciiTheme="minorHAnsi" w:eastAsia="SimSun" w:hAnsiTheme="minorHAnsi" w:cs="Mangal"/>
          <w:color w:val="000000"/>
          <w:kern w:val="1"/>
          <w:sz w:val="16"/>
          <w:szCs w:val="26"/>
          <w:lang w:eastAsia="zh-CN" w:bidi="hi-IN"/>
        </w:rPr>
        <w:t xml:space="preserve">, utilities, services, and social support  systems,  including  health  care,  aid,  and  disaster  response  and  relief.  The privatization of services is particularly revealing, shifting the </w:t>
      </w:r>
      <w:proofErr w:type="spellStart"/>
      <w:r w:rsidRPr="004D5DAE">
        <w:rPr>
          <w:rFonts w:asciiTheme="minorHAnsi" w:eastAsia="SimSun" w:hAnsiTheme="minorHAnsi" w:cs="Mangal"/>
          <w:color w:val="000000"/>
          <w:kern w:val="1"/>
          <w:sz w:val="16"/>
          <w:szCs w:val="26"/>
          <w:lang w:eastAsia="zh-CN" w:bidi="hi-IN"/>
        </w:rPr>
        <w:t>tra</w:t>
      </w:r>
      <w:proofErr w:type="spellEnd"/>
      <w:r w:rsidRPr="004D5DAE">
        <w:rPr>
          <w:rFonts w:asciiTheme="minorHAnsi" w:eastAsia="SimSun" w:hAnsiTheme="minorHAnsi" w:cs="Mangal"/>
          <w:color w:val="000000"/>
          <w:kern w:val="1"/>
          <w:sz w:val="16"/>
          <w:szCs w:val="26"/>
          <w:lang w:eastAsia="zh-CN" w:bidi="hi-IN"/>
        </w:rPr>
        <w:t xml:space="preserve">- </w:t>
      </w:r>
      <w:proofErr w:type="spellStart"/>
      <w:proofErr w:type="gramStart"/>
      <w:r w:rsidRPr="004D5DAE">
        <w:rPr>
          <w:rFonts w:asciiTheme="minorHAnsi" w:eastAsia="SimSun" w:hAnsiTheme="minorHAnsi" w:cs="Mangal"/>
          <w:color w:val="000000"/>
          <w:kern w:val="1"/>
          <w:sz w:val="16"/>
          <w:szCs w:val="26"/>
          <w:lang w:eastAsia="zh-CN" w:bidi="hi-IN"/>
        </w:rPr>
        <w:t>ditional</w:t>
      </w:r>
      <w:proofErr w:type="spellEnd"/>
      <w:r w:rsidRPr="004D5DAE">
        <w:rPr>
          <w:rFonts w:asciiTheme="minorHAnsi" w:eastAsia="SimSun" w:hAnsiTheme="minorHAnsi" w:cs="Mangal"/>
          <w:color w:val="000000"/>
          <w:kern w:val="1"/>
          <w:sz w:val="16"/>
          <w:szCs w:val="26"/>
          <w:lang w:eastAsia="zh-CN" w:bidi="hi-IN"/>
        </w:rPr>
        <w:t xml:space="preserve">  caretaking</w:t>
      </w:r>
      <w:proofErr w:type="gramEnd"/>
      <w:r w:rsidRPr="004D5DAE">
        <w:rPr>
          <w:rFonts w:asciiTheme="minorHAnsi" w:eastAsia="SimSun" w:hAnsiTheme="minorHAnsi" w:cs="Mangal"/>
          <w:color w:val="000000"/>
          <w:kern w:val="1"/>
          <w:sz w:val="16"/>
          <w:szCs w:val="26"/>
          <w:lang w:eastAsia="zh-CN" w:bidi="hi-IN"/>
        </w:rPr>
        <w:t xml:space="preserve">  functions  of  the  modern  state  (emergency  relief,  etc.)  </w:t>
      </w:r>
      <w:proofErr w:type="gramStart"/>
      <w:r w:rsidRPr="004D5DAE">
        <w:rPr>
          <w:rFonts w:asciiTheme="minorHAnsi" w:eastAsia="SimSun" w:hAnsiTheme="minorHAnsi" w:cs="Mangal"/>
          <w:color w:val="000000"/>
          <w:kern w:val="1"/>
          <w:sz w:val="16"/>
          <w:szCs w:val="26"/>
          <w:lang w:eastAsia="zh-CN" w:bidi="hi-IN"/>
        </w:rPr>
        <w:t>increasingly  to</w:t>
      </w:r>
      <w:proofErr w:type="gramEnd"/>
      <w:r w:rsidRPr="004D5DAE">
        <w:rPr>
          <w:rFonts w:asciiTheme="minorHAnsi" w:eastAsia="SimSun" w:hAnsiTheme="minorHAnsi" w:cs="Mangal"/>
          <w:color w:val="000000"/>
          <w:kern w:val="1"/>
          <w:sz w:val="16"/>
          <w:szCs w:val="26"/>
          <w:lang w:eastAsia="zh-CN" w:bidi="hi-IN"/>
        </w:rPr>
        <w:t xml:space="preserve">  charitable  institutions.  </w:t>
      </w:r>
      <w:proofErr w:type="gramStart"/>
      <w:r w:rsidRPr="004D5DAE">
        <w:rPr>
          <w:rFonts w:asciiTheme="minorHAnsi" w:eastAsia="SimSun" w:hAnsiTheme="minorHAnsi" w:cs="Mangal"/>
          <w:color w:val="000000"/>
          <w:kern w:val="1"/>
          <w:sz w:val="16"/>
          <w:szCs w:val="26"/>
          <w:lang w:eastAsia="zh-CN" w:bidi="hi-IN"/>
        </w:rPr>
        <w:t>This  inevitably</w:t>
      </w:r>
      <w:proofErr w:type="gramEnd"/>
      <w:r w:rsidRPr="004D5DAE">
        <w:rPr>
          <w:rFonts w:asciiTheme="minorHAnsi" w:eastAsia="SimSun" w:hAnsiTheme="minorHAnsi" w:cs="Mangal"/>
          <w:color w:val="000000"/>
          <w:kern w:val="1"/>
          <w:sz w:val="16"/>
          <w:szCs w:val="26"/>
          <w:lang w:eastAsia="zh-CN" w:bidi="hi-IN"/>
        </w:rPr>
        <w:t xml:space="preserve">  produces  bifurcated experiences of social goods and access, such as health care,  education,  and  even  public  highways.  </w:t>
      </w:r>
      <w:proofErr w:type="gramStart"/>
      <w:r w:rsidRPr="004D5DAE">
        <w:rPr>
          <w:rFonts w:asciiTheme="minorHAnsi" w:eastAsia="SimSun" w:hAnsiTheme="minorHAnsi" w:cs="Mangal"/>
          <w:color w:val="000000"/>
          <w:kern w:val="1"/>
          <w:sz w:val="16"/>
          <w:szCs w:val="26"/>
          <w:lang w:eastAsia="zh-CN" w:bidi="hi-IN"/>
        </w:rPr>
        <w:t>In  turn</w:t>
      </w:r>
      <w:proofErr w:type="gramEnd"/>
      <w:r w:rsidRPr="004D5DAE">
        <w:rPr>
          <w:rFonts w:asciiTheme="minorHAnsi" w:eastAsia="SimSun" w:hAnsiTheme="minorHAnsi" w:cs="Mangal"/>
          <w:color w:val="000000"/>
          <w:kern w:val="1"/>
          <w:sz w:val="16"/>
          <w:szCs w:val="26"/>
          <w:lang w:eastAsia="zh-CN" w:bidi="hi-IN"/>
        </w:rPr>
        <w:t xml:space="preserve">,  privatized  property,  which is equated with nationalist identification and supplemental state  5 Goldberg: </w:t>
      </w:r>
      <w:proofErr w:type="spellStart"/>
      <w:r w:rsidRPr="004D5DAE">
        <w:rPr>
          <w:rFonts w:asciiTheme="minorHAnsi" w:eastAsia="SimSun" w:hAnsiTheme="minorHAnsi" w:cs="Mangal"/>
          <w:color w:val="000000"/>
          <w:kern w:val="1"/>
          <w:sz w:val="16"/>
          <w:szCs w:val="26"/>
          <w:lang w:eastAsia="zh-CN" w:bidi="hi-IN"/>
        </w:rPr>
        <w:t>neoliberalizing</w:t>
      </w:r>
      <w:proofErr w:type="spellEnd"/>
      <w:r w:rsidRPr="004D5DAE">
        <w:rPr>
          <w:rFonts w:asciiTheme="minorHAnsi" w:eastAsia="SimSun" w:hAnsiTheme="minorHAnsi" w:cs="Mangal"/>
          <w:color w:val="000000"/>
          <w:kern w:val="1"/>
          <w:sz w:val="16"/>
          <w:szCs w:val="26"/>
          <w:lang w:eastAsia="zh-CN" w:bidi="hi-IN"/>
        </w:rPr>
        <w:t xml:space="preserve"> Produced by The Berkeley Electronic Press, 2007Civic Forum 2007 82 enforcement, has functioned to re-homogenize the body politic. </w:t>
      </w:r>
      <w:proofErr w:type="gramStart"/>
      <w:r w:rsidRPr="004D5DAE">
        <w:rPr>
          <w:rFonts w:asciiTheme="minorHAnsi" w:eastAsia="SimSun" w:hAnsiTheme="minorHAnsi" w:cs="Mangal"/>
          <w:b/>
          <w:color w:val="000000"/>
          <w:kern w:val="1"/>
          <w:sz w:val="26"/>
          <w:szCs w:val="26"/>
          <w:u w:val="single"/>
          <w:lang w:eastAsia="zh-CN" w:bidi="hi-IN"/>
        </w:rPr>
        <w:t>Where  the</w:t>
      </w:r>
      <w:proofErr w:type="gramEnd"/>
      <w:r w:rsidRPr="004D5DAE">
        <w:rPr>
          <w:rFonts w:asciiTheme="minorHAnsi" w:eastAsia="SimSun" w:hAnsiTheme="minorHAnsi" w:cs="Mangal"/>
          <w:b/>
          <w:color w:val="000000"/>
          <w:kern w:val="1"/>
          <w:sz w:val="26"/>
          <w:szCs w:val="26"/>
          <w:u w:val="single"/>
          <w:lang w:eastAsia="zh-CN" w:bidi="hi-IN"/>
        </w:rPr>
        <w:t xml:space="preserve"> welfare state</w:t>
      </w:r>
      <w:r w:rsidRPr="004D5DAE">
        <w:rPr>
          <w:rFonts w:asciiTheme="minorHAnsi" w:eastAsia="SimSun" w:hAnsiTheme="minorHAnsi" w:cs="Mangal"/>
          <w:color w:val="000000"/>
          <w:kern w:val="1"/>
          <w:sz w:val="16"/>
          <w:szCs w:val="26"/>
          <w:lang w:eastAsia="zh-CN" w:bidi="hi-IN"/>
        </w:rPr>
        <w:t xml:space="preserve">, with all its contradictions and failings, still </w:t>
      </w:r>
      <w:r w:rsidRPr="004D5DAE">
        <w:rPr>
          <w:rFonts w:asciiTheme="minorHAnsi" w:eastAsia="SimSun" w:hAnsiTheme="minorHAnsi" w:cs="Mangal"/>
          <w:b/>
          <w:color w:val="000000"/>
          <w:kern w:val="1"/>
          <w:sz w:val="26"/>
          <w:szCs w:val="26"/>
          <w:u w:val="single"/>
          <w:lang w:eastAsia="zh-CN" w:bidi="hi-IN"/>
        </w:rPr>
        <w:t>produces  a  modicum  of  social  egalitarianism</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the  neoliberal  state  exacerbates  inequality, further privileging the already privileged. </w:t>
      </w:r>
      <w:proofErr w:type="gramStart"/>
      <w:r w:rsidRPr="004D5DAE">
        <w:rPr>
          <w:rFonts w:asciiTheme="minorHAnsi" w:eastAsia="SimSun" w:hAnsiTheme="minorHAnsi" w:cs="Mangal"/>
          <w:color w:val="000000"/>
          <w:kern w:val="1"/>
          <w:sz w:val="16"/>
          <w:szCs w:val="26"/>
          <w:lang w:eastAsia="zh-CN" w:bidi="hi-IN"/>
        </w:rPr>
        <w:t>In  essence</w:t>
      </w:r>
      <w:proofErr w:type="gram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neoliberal  states  are  restricted  to  securing  conditions  for  privatized  interests  to  flourish,  and  to  shaping  </w:t>
      </w:r>
      <w:r w:rsidRPr="004D5DAE">
        <w:rPr>
          <w:rFonts w:asciiTheme="minorHAnsi" w:eastAsia="SimSun" w:hAnsiTheme="minorHAnsi" w:cs="Mangal"/>
          <w:color w:val="000000"/>
          <w:kern w:val="1"/>
          <w:sz w:val="16"/>
          <w:szCs w:val="26"/>
          <w:lang w:eastAsia="zh-CN" w:bidi="hi-IN"/>
        </w:rPr>
        <w:t xml:space="preserve">(policing  may  not  be too strong a term) the </w:t>
      </w:r>
      <w:r w:rsidRPr="004D5DAE">
        <w:rPr>
          <w:rFonts w:asciiTheme="minorHAnsi" w:eastAsia="SimSun" w:hAnsiTheme="minorHAnsi" w:cs="Mangal"/>
          <w:b/>
          <w:color w:val="000000"/>
          <w:kern w:val="1"/>
          <w:sz w:val="26"/>
          <w:szCs w:val="26"/>
          <w:u w:val="single"/>
          <w:lang w:eastAsia="zh-CN" w:bidi="hi-IN"/>
        </w:rPr>
        <w:t>flows of information</w:t>
      </w:r>
      <w:r w:rsidRPr="004D5DAE">
        <w:rPr>
          <w:rFonts w:asciiTheme="minorHAnsi" w:eastAsia="SimSun" w:hAnsiTheme="minorHAnsi" w:cs="Mangal"/>
          <w:color w:val="000000"/>
          <w:kern w:val="1"/>
          <w:sz w:val="16"/>
          <w:szCs w:val="26"/>
          <w:lang w:eastAsia="zh-CN" w:bidi="hi-IN"/>
        </w:rPr>
        <w:t xml:space="preserve">, capital, and consumer  goods to these ends. Grover Norquist, the person most identified in </w:t>
      </w:r>
      <w:proofErr w:type="gramStart"/>
      <w:r w:rsidRPr="004D5DAE">
        <w:rPr>
          <w:rFonts w:asciiTheme="minorHAnsi" w:eastAsia="SimSun" w:hAnsiTheme="minorHAnsi" w:cs="Mangal"/>
          <w:color w:val="000000"/>
          <w:kern w:val="1"/>
          <w:sz w:val="16"/>
          <w:szCs w:val="26"/>
          <w:lang w:eastAsia="zh-CN" w:bidi="hi-IN"/>
        </w:rPr>
        <w:t>the  United</w:t>
      </w:r>
      <w:proofErr w:type="gramEnd"/>
      <w:r w:rsidRPr="004D5DAE">
        <w:rPr>
          <w:rFonts w:asciiTheme="minorHAnsi" w:eastAsia="SimSun" w:hAnsiTheme="minorHAnsi" w:cs="Mangal"/>
          <w:color w:val="000000"/>
          <w:kern w:val="1"/>
          <w:sz w:val="16"/>
          <w:szCs w:val="26"/>
          <w:lang w:eastAsia="zh-CN" w:bidi="hi-IN"/>
        </w:rPr>
        <w:t xml:space="preserve">  States  with  articulating  the  neoliberal  commitment,  famously  boasted that his “goal is to cut government in half in twenty-five years,  to get it down to the size where we can drown it in the bathtub.” </w:t>
      </w:r>
      <w:proofErr w:type="gramStart"/>
      <w:r w:rsidRPr="004D5DAE">
        <w:rPr>
          <w:rFonts w:asciiTheme="minorHAnsi" w:eastAsia="SimSun" w:hAnsiTheme="minorHAnsi" w:cs="Mangal"/>
          <w:color w:val="000000"/>
          <w:kern w:val="1"/>
          <w:sz w:val="16"/>
          <w:szCs w:val="26"/>
          <w:lang w:eastAsia="zh-CN" w:bidi="hi-IN"/>
        </w:rPr>
        <w:t>The  rhetorical</w:t>
      </w:r>
      <w:proofErr w:type="gramEnd"/>
      <w:r w:rsidRPr="004D5DAE">
        <w:rPr>
          <w:rFonts w:asciiTheme="minorHAnsi" w:eastAsia="SimSun" w:hAnsiTheme="minorHAnsi" w:cs="Mangal"/>
          <w:color w:val="000000"/>
          <w:kern w:val="1"/>
          <w:sz w:val="16"/>
          <w:szCs w:val="26"/>
          <w:lang w:eastAsia="zh-CN" w:bidi="hi-IN"/>
        </w:rPr>
        <w:t xml:space="preserve">  flourish  and  disarming  bluntness  of  Norquist’s  expression  notwithstanding, the claim is somewhat misleading, if not downright  disingenuous. </w:t>
      </w:r>
      <w:r w:rsidRPr="004D5DAE">
        <w:rPr>
          <w:rFonts w:asciiTheme="minorHAnsi" w:eastAsia="SimSun" w:hAnsiTheme="minorHAnsi" w:cs="Mangal"/>
          <w:b/>
          <w:color w:val="000000"/>
          <w:kern w:val="1"/>
          <w:sz w:val="26"/>
          <w:szCs w:val="26"/>
          <w:u w:val="single"/>
          <w:lang w:eastAsia="zh-CN" w:bidi="hi-IN"/>
        </w:rPr>
        <w:t>The emphasis is less to get rid of the state</w:t>
      </w:r>
      <w:r w:rsidRPr="004D5DAE">
        <w:rPr>
          <w:rFonts w:asciiTheme="minorHAnsi" w:eastAsia="SimSun" w:hAnsiTheme="minorHAnsi" w:cs="Mangal"/>
          <w:color w:val="000000"/>
          <w:kern w:val="1"/>
          <w:sz w:val="16"/>
          <w:szCs w:val="26"/>
          <w:lang w:eastAsia="zh-CN" w:bidi="hi-IN"/>
        </w:rPr>
        <w:t xml:space="preserve">—what, in </w:t>
      </w:r>
      <w:proofErr w:type="gramStart"/>
      <w:r w:rsidRPr="004D5DAE">
        <w:rPr>
          <w:rFonts w:asciiTheme="minorHAnsi" w:eastAsia="SimSun" w:hAnsiTheme="minorHAnsi" w:cs="Mangal"/>
          <w:color w:val="000000"/>
          <w:kern w:val="1"/>
          <w:sz w:val="16"/>
          <w:szCs w:val="26"/>
          <w:lang w:eastAsia="zh-CN" w:bidi="hi-IN"/>
        </w:rPr>
        <w:t>any  case</w:t>
      </w:r>
      <w:proofErr w:type="gramEnd"/>
      <w:r w:rsidRPr="004D5DAE">
        <w:rPr>
          <w:rFonts w:asciiTheme="minorHAnsi" w:eastAsia="SimSun" w:hAnsiTheme="minorHAnsi" w:cs="Mangal"/>
          <w:color w:val="000000"/>
          <w:kern w:val="1"/>
          <w:sz w:val="16"/>
          <w:szCs w:val="26"/>
          <w:lang w:eastAsia="zh-CN" w:bidi="hi-IN"/>
        </w:rPr>
        <w:t>, exactly would that mean?—</w:t>
      </w:r>
      <w:r w:rsidRPr="004D5DAE">
        <w:rPr>
          <w:rFonts w:asciiTheme="minorHAnsi" w:eastAsia="SimSun" w:hAnsiTheme="minorHAnsi" w:cs="Mangal"/>
          <w:b/>
          <w:color w:val="000000"/>
          <w:kern w:val="1"/>
          <w:sz w:val="26"/>
          <w:szCs w:val="26"/>
          <w:u w:val="single"/>
          <w:lang w:eastAsia="zh-CN" w:bidi="hi-IN"/>
        </w:rPr>
        <w:t xml:space="preserve">than to shift its priorities radically, </w:t>
      </w:r>
      <w:r w:rsidRPr="004D5DAE">
        <w:rPr>
          <w:rFonts w:asciiTheme="minorHAnsi" w:eastAsia="SimSun" w:hAnsiTheme="minorHAnsi" w:cs="Mangal"/>
          <w:color w:val="000000"/>
          <w:kern w:val="1"/>
          <w:sz w:val="16"/>
          <w:szCs w:val="26"/>
          <w:lang w:eastAsia="zh-CN" w:bidi="hi-IN"/>
        </w:rPr>
        <w:t xml:space="preserve">to  redirect  it  to  represent  different  interests,  </w:t>
      </w:r>
      <w:r w:rsidRPr="004D5DAE">
        <w:rPr>
          <w:rFonts w:asciiTheme="minorHAnsi" w:eastAsia="SimSun" w:hAnsiTheme="minorHAnsi" w:cs="Mangal"/>
          <w:b/>
          <w:color w:val="000000"/>
          <w:kern w:val="1"/>
          <w:sz w:val="26"/>
          <w:szCs w:val="26"/>
          <w:u w:val="single"/>
          <w:lang w:eastAsia="zh-CN" w:bidi="hi-IN"/>
        </w:rPr>
        <w:t xml:space="preserve">to  do  </w:t>
      </w:r>
      <w:r w:rsidRPr="004D5DAE">
        <w:rPr>
          <w:rFonts w:asciiTheme="minorHAnsi" w:eastAsia="SimSun" w:hAnsiTheme="minorHAnsi" w:cs="Mangal"/>
          <w:b/>
          <w:color w:val="000000"/>
          <w:kern w:val="1"/>
          <w:sz w:val="26"/>
          <w:szCs w:val="26"/>
          <w:u w:val="single"/>
          <w:lang w:eastAsia="zh-CN" w:bidi="hi-IN"/>
        </w:rPr>
        <w:lastRenderedPageBreak/>
        <w:t>different  work</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Sup- </w:t>
      </w:r>
      <w:proofErr w:type="gramStart"/>
      <w:r w:rsidRPr="004D5DAE">
        <w:rPr>
          <w:rFonts w:asciiTheme="minorHAnsi" w:eastAsia="SimSun" w:hAnsiTheme="minorHAnsi" w:cs="Mangal"/>
          <w:b/>
          <w:color w:val="000000"/>
          <w:kern w:val="1"/>
          <w:sz w:val="26"/>
          <w:szCs w:val="26"/>
          <w:u w:val="single"/>
          <w:lang w:eastAsia="zh-CN" w:bidi="hi-IN"/>
        </w:rPr>
        <w:t>port  for</w:t>
      </w:r>
      <w:proofErr w:type="gramEnd"/>
      <w:r w:rsidRPr="004D5DAE">
        <w:rPr>
          <w:rFonts w:asciiTheme="minorHAnsi" w:eastAsia="SimSun" w:hAnsiTheme="minorHAnsi" w:cs="Mangal"/>
          <w:b/>
          <w:color w:val="000000"/>
          <w:kern w:val="1"/>
          <w:sz w:val="26"/>
          <w:szCs w:val="26"/>
          <w:u w:val="single"/>
          <w:lang w:eastAsia="zh-CN" w:bidi="hi-IN"/>
        </w:rPr>
        <w:t xml:space="preserve">  institutions  of  state  violence  </w:t>
      </w:r>
      <w:r w:rsidRPr="004D5DAE">
        <w:rPr>
          <w:rFonts w:asciiTheme="minorHAnsi" w:eastAsia="SimSun" w:hAnsiTheme="minorHAnsi" w:cs="Mangal"/>
          <w:color w:val="000000"/>
          <w:kern w:val="1"/>
          <w:sz w:val="16"/>
          <w:szCs w:val="26"/>
          <w:lang w:eastAsia="zh-CN" w:bidi="hi-IN"/>
        </w:rPr>
        <w:t xml:space="preserve">(i.e.,  military,  police,  homeland  security),  their  enactment,  and  (re)enforcement  spiral  upward  at  the  cost of a diminishing treasury burdened by dramatic tax reductions for  the wealthiest and consequently crimped state revenues and squeezed  social welfare spending. </w:t>
      </w:r>
      <w:r w:rsidRPr="004D5DAE">
        <w:rPr>
          <w:rFonts w:asciiTheme="minorHAnsi" w:eastAsia="SimSun" w:hAnsiTheme="minorHAnsi" w:cs="Mangal"/>
          <w:b/>
          <w:color w:val="000000"/>
          <w:kern w:val="1"/>
          <w:sz w:val="26"/>
          <w:szCs w:val="26"/>
          <w:u w:val="single"/>
          <w:lang w:eastAsia="zh-CN" w:bidi="hi-IN"/>
        </w:rPr>
        <w:t xml:space="preserve">Social welfare commitments, including </w:t>
      </w:r>
      <w:proofErr w:type="spellStart"/>
      <w:r w:rsidRPr="004D5DAE">
        <w:rPr>
          <w:rFonts w:asciiTheme="minorHAnsi" w:eastAsia="SimSun" w:hAnsiTheme="minorHAnsi" w:cs="Mangal"/>
          <w:b/>
          <w:color w:val="000000"/>
          <w:kern w:val="1"/>
          <w:sz w:val="26"/>
          <w:szCs w:val="26"/>
          <w:u w:val="single"/>
          <w:lang w:eastAsia="zh-CN" w:bidi="hi-IN"/>
        </w:rPr>
        <w:t>subsi</w:t>
      </w:r>
      <w:proofErr w:type="spellEnd"/>
      <w:r w:rsidRPr="004D5DAE">
        <w:rPr>
          <w:rFonts w:asciiTheme="minorHAnsi" w:eastAsia="SimSun" w:hAnsiTheme="minorHAnsi" w:cs="Mangal"/>
          <w:b/>
          <w:color w:val="000000"/>
          <w:kern w:val="1"/>
          <w:sz w:val="26"/>
          <w:szCs w:val="26"/>
          <w:u w:val="single"/>
          <w:lang w:eastAsia="zh-CN" w:bidi="hi-IN"/>
        </w:rPr>
        <w:t xml:space="preserve">- </w:t>
      </w:r>
      <w:proofErr w:type="spellStart"/>
      <w:r w:rsidRPr="004D5DAE">
        <w:rPr>
          <w:rFonts w:asciiTheme="minorHAnsi" w:eastAsia="SimSun" w:hAnsiTheme="minorHAnsi" w:cs="Mangal"/>
          <w:b/>
          <w:color w:val="000000"/>
          <w:kern w:val="1"/>
          <w:sz w:val="26"/>
          <w:szCs w:val="26"/>
          <w:u w:val="single"/>
          <w:lang w:eastAsia="zh-CN" w:bidi="hi-IN"/>
        </w:rPr>
        <w:t>dized</w:t>
      </w:r>
      <w:proofErr w:type="spellEnd"/>
      <w:r w:rsidRPr="004D5DAE">
        <w:rPr>
          <w:rFonts w:asciiTheme="minorHAnsi" w:eastAsia="SimSun" w:hAnsiTheme="minorHAnsi" w:cs="Mangal"/>
          <w:b/>
          <w:color w:val="000000"/>
          <w:kern w:val="1"/>
          <w:sz w:val="26"/>
          <w:szCs w:val="26"/>
          <w:u w:val="single"/>
          <w:lang w:eastAsia="zh-CN" w:bidi="hi-IN"/>
        </w:rPr>
        <w:t xml:space="preserve"> education and health care, would be de-funded and the </w:t>
      </w:r>
      <w:proofErr w:type="gramStart"/>
      <w:r w:rsidRPr="004D5DAE">
        <w:rPr>
          <w:rFonts w:asciiTheme="minorHAnsi" w:eastAsia="SimSun" w:hAnsiTheme="minorHAnsi" w:cs="Mangal"/>
          <w:b/>
          <w:color w:val="000000"/>
          <w:kern w:val="1"/>
          <w:sz w:val="26"/>
          <w:szCs w:val="26"/>
          <w:u w:val="single"/>
          <w:lang w:eastAsia="zh-CN" w:bidi="hi-IN"/>
        </w:rPr>
        <w:t>resources  sustaining</w:t>
      </w:r>
      <w:proofErr w:type="gramEnd"/>
      <w:r w:rsidRPr="004D5DAE">
        <w:rPr>
          <w:rFonts w:asciiTheme="minorHAnsi" w:eastAsia="SimSun" w:hAnsiTheme="minorHAnsi" w:cs="Mangal"/>
          <w:b/>
          <w:color w:val="000000"/>
          <w:kern w:val="1"/>
          <w:sz w:val="26"/>
          <w:szCs w:val="26"/>
          <w:u w:val="single"/>
          <w:lang w:eastAsia="zh-CN" w:bidi="hi-IN"/>
        </w:rPr>
        <w:t xml:space="preserve"> them shifted to repressive state functionalities, such as the  police, military, and prisons.</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Far from </w:t>
      </w:r>
      <w:r w:rsidRPr="004D5DAE">
        <w:rPr>
          <w:rFonts w:asciiTheme="minorHAnsi" w:eastAsia="SimSun" w:hAnsiTheme="minorHAnsi" w:cs="Mangal"/>
          <w:color w:val="000000"/>
          <w:kern w:val="1"/>
          <w:sz w:val="16"/>
          <w:szCs w:val="26"/>
          <w:lang w:eastAsia="zh-CN" w:bidi="hi-IN"/>
        </w:rPr>
        <w:t xml:space="preserve">dismantling the state, or </w:t>
      </w:r>
      <w:r w:rsidRPr="004D5DAE">
        <w:rPr>
          <w:rFonts w:asciiTheme="minorHAnsi" w:eastAsia="SimSun" w:hAnsiTheme="minorHAnsi" w:cs="Mangal"/>
          <w:b/>
          <w:color w:val="000000"/>
          <w:kern w:val="1"/>
          <w:sz w:val="26"/>
          <w:szCs w:val="26"/>
          <w:u w:val="single"/>
          <w:lang w:eastAsia="zh-CN" w:bidi="hi-IN"/>
        </w:rPr>
        <w:t xml:space="preserve">drown- </w:t>
      </w:r>
      <w:proofErr w:type="spellStart"/>
      <w:r w:rsidRPr="004D5DAE">
        <w:rPr>
          <w:rFonts w:asciiTheme="minorHAnsi" w:eastAsia="SimSun" w:hAnsiTheme="minorHAnsi" w:cs="Mangal"/>
          <w:b/>
          <w:color w:val="000000"/>
          <w:kern w:val="1"/>
          <w:sz w:val="26"/>
          <w:szCs w:val="26"/>
          <w:u w:val="single"/>
          <w:lang w:eastAsia="zh-CN" w:bidi="hi-IN"/>
        </w:rPr>
        <w:t>ing</w:t>
      </w:r>
      <w:proofErr w:type="spellEnd"/>
      <w:r w:rsidRPr="004D5DAE">
        <w:rPr>
          <w:rFonts w:asciiTheme="minorHAnsi" w:eastAsia="SimSun" w:hAnsiTheme="minorHAnsi" w:cs="Mangal"/>
          <w:b/>
          <w:color w:val="000000"/>
          <w:kern w:val="1"/>
          <w:sz w:val="26"/>
          <w:szCs w:val="26"/>
          <w:u w:val="single"/>
          <w:lang w:eastAsia="zh-CN" w:bidi="hi-IN"/>
        </w:rPr>
        <w:t xml:space="preserve"> it, neoliberalism would make it more robust</w:t>
      </w:r>
      <w:r w:rsidRPr="004D5DAE">
        <w:rPr>
          <w:rFonts w:asciiTheme="minorHAnsi" w:eastAsia="SimSun" w:hAnsiTheme="minorHAnsi" w:cs="Mangal"/>
          <w:color w:val="000000"/>
          <w:kern w:val="1"/>
          <w:sz w:val="16"/>
          <w:szCs w:val="26"/>
          <w:lang w:eastAsia="zh-CN" w:bidi="hi-IN"/>
        </w:rPr>
        <w:t xml:space="preserve">, more intrusive, </w:t>
      </w:r>
      <w:proofErr w:type="gramStart"/>
      <w:r w:rsidRPr="004D5DAE">
        <w:rPr>
          <w:rFonts w:asciiTheme="minorHAnsi" w:eastAsia="SimSun" w:hAnsiTheme="minorHAnsi" w:cs="Mangal"/>
          <w:b/>
          <w:color w:val="000000"/>
          <w:kern w:val="1"/>
          <w:sz w:val="26"/>
          <w:szCs w:val="26"/>
          <w:u w:val="single"/>
          <w:lang w:eastAsia="zh-CN" w:bidi="hi-IN"/>
        </w:rPr>
        <w:t>more  repressive</w:t>
      </w:r>
      <w:proofErr w:type="gramEnd"/>
      <w:r w:rsidRPr="004D5DAE">
        <w:rPr>
          <w:rFonts w:asciiTheme="minorHAnsi" w:eastAsia="SimSun" w:hAnsiTheme="minorHAnsi" w:cs="Mangal"/>
          <w:color w:val="000000"/>
          <w:kern w:val="1"/>
          <w:sz w:val="16"/>
          <w:szCs w:val="26"/>
          <w:lang w:eastAsia="zh-CN" w:bidi="hi-IN"/>
        </w:rPr>
        <w:t xml:space="preserve">. The social ends of state emaciation, accordingly, are not that </w:t>
      </w:r>
      <w:proofErr w:type="gramStart"/>
      <w:r w:rsidRPr="004D5DAE">
        <w:rPr>
          <w:rFonts w:asciiTheme="minorHAnsi" w:eastAsia="SimSun" w:hAnsiTheme="minorHAnsi" w:cs="Mangal"/>
          <w:b/>
          <w:color w:val="000000"/>
          <w:kern w:val="1"/>
          <w:sz w:val="26"/>
          <w:szCs w:val="26"/>
          <w:u w:val="single"/>
          <w:lang w:eastAsia="zh-CN" w:bidi="hi-IN"/>
        </w:rPr>
        <w:t>social  spending</w:t>
      </w:r>
      <w:proofErr w:type="gramEnd"/>
      <w:r w:rsidRPr="004D5DAE">
        <w:rPr>
          <w:rFonts w:asciiTheme="minorHAnsi" w:eastAsia="SimSun" w:hAnsiTheme="minorHAnsi" w:cs="Mangal"/>
          <w:b/>
          <w:color w:val="000000"/>
          <w:kern w:val="1"/>
          <w:sz w:val="26"/>
          <w:szCs w:val="26"/>
          <w:u w:val="single"/>
          <w:lang w:eastAsia="zh-CN" w:bidi="hi-IN"/>
        </w:rPr>
        <w:t xml:space="preserve">  </w:t>
      </w:r>
      <w:r w:rsidRPr="004D5DAE">
        <w:rPr>
          <w:rFonts w:asciiTheme="minorHAnsi" w:eastAsia="SimSun" w:hAnsiTheme="minorHAnsi" w:cs="Mangal"/>
          <w:color w:val="000000"/>
          <w:kern w:val="1"/>
          <w:sz w:val="16"/>
          <w:szCs w:val="26"/>
          <w:lang w:eastAsia="zh-CN" w:bidi="hi-IN"/>
        </w:rPr>
        <w:t xml:space="preserve">should  terminate.  </w:t>
      </w:r>
      <w:proofErr w:type="gramStart"/>
      <w:r w:rsidRPr="004D5DAE">
        <w:rPr>
          <w:rFonts w:asciiTheme="minorHAnsi" w:eastAsia="SimSun" w:hAnsiTheme="minorHAnsi" w:cs="Mangal"/>
          <w:color w:val="000000"/>
          <w:kern w:val="1"/>
          <w:sz w:val="16"/>
          <w:szCs w:val="26"/>
          <w:lang w:eastAsia="zh-CN" w:bidi="hi-IN"/>
        </w:rPr>
        <w:t>Rather,  in</w:t>
      </w:r>
      <w:proofErr w:type="gramEnd"/>
      <w:r w:rsidRPr="004D5DAE">
        <w:rPr>
          <w:rFonts w:asciiTheme="minorHAnsi" w:eastAsia="SimSun" w:hAnsiTheme="minorHAnsi" w:cs="Mangal"/>
          <w:color w:val="000000"/>
          <w:kern w:val="1"/>
          <w:sz w:val="16"/>
          <w:szCs w:val="26"/>
          <w:lang w:eastAsia="zh-CN" w:bidi="hi-IN"/>
        </w:rPr>
        <w:t xml:space="preserve">  being  redirected  into  private  hands, social spending and charitable giving are fashioned by and for  the social and political interests of those with capital to spare. </w:t>
      </w:r>
      <w:proofErr w:type="gramStart"/>
      <w:r w:rsidRPr="004D5DAE">
        <w:rPr>
          <w:rFonts w:asciiTheme="minorHAnsi" w:eastAsia="SimSun" w:hAnsiTheme="minorHAnsi" w:cs="Mangal"/>
          <w:b/>
          <w:color w:val="000000"/>
          <w:kern w:val="1"/>
          <w:sz w:val="26"/>
          <w:szCs w:val="26"/>
          <w:u w:val="single"/>
          <w:lang w:eastAsia="zh-CN" w:bidi="hi-IN"/>
        </w:rPr>
        <w:t>Those  recalcitrant</w:t>
      </w:r>
      <w:proofErr w:type="gramEnd"/>
      <w:r w:rsidRPr="004D5DAE">
        <w:rPr>
          <w:rFonts w:asciiTheme="minorHAnsi" w:eastAsia="SimSun" w:hAnsiTheme="minorHAnsi" w:cs="Mangal"/>
          <w:b/>
          <w:color w:val="000000"/>
          <w:kern w:val="1"/>
          <w:sz w:val="26"/>
          <w:szCs w:val="26"/>
          <w:u w:val="single"/>
          <w:lang w:eastAsia="zh-CN" w:bidi="hi-IN"/>
        </w:rPr>
        <w:t xml:space="preserve"> states or </w:t>
      </w:r>
      <w:r w:rsidRPr="004D5DAE">
        <w:rPr>
          <w:rFonts w:asciiTheme="minorHAnsi" w:eastAsia="SimSun" w:hAnsiTheme="minorHAnsi" w:cs="Mangal"/>
          <w:color w:val="000000"/>
          <w:kern w:val="1"/>
          <w:sz w:val="16"/>
          <w:szCs w:val="26"/>
          <w:lang w:eastAsia="zh-CN" w:bidi="hi-IN"/>
        </w:rPr>
        <w:t xml:space="preserve">population </w:t>
      </w:r>
      <w:r w:rsidRPr="004D5DAE">
        <w:rPr>
          <w:rFonts w:asciiTheme="minorHAnsi" w:eastAsia="SimSun" w:hAnsiTheme="minorHAnsi" w:cs="Mangal"/>
          <w:b/>
          <w:color w:val="000000"/>
          <w:kern w:val="1"/>
          <w:sz w:val="26"/>
          <w:szCs w:val="26"/>
          <w:u w:val="single"/>
          <w:lang w:eastAsia="zh-CN" w:bidi="hi-IN"/>
        </w:rPr>
        <w:t xml:space="preserve">factions not willing to support </w:t>
      </w:r>
      <w:r w:rsidRPr="004D5DAE">
        <w:rPr>
          <w:rFonts w:asciiTheme="minorHAnsi" w:eastAsia="SimSun" w:hAnsiTheme="minorHAnsi" w:cs="Mangal"/>
          <w:color w:val="000000"/>
          <w:kern w:val="1"/>
          <w:sz w:val="16"/>
          <w:szCs w:val="26"/>
          <w:lang w:eastAsia="zh-CN" w:bidi="hi-IN"/>
        </w:rPr>
        <w:t>(</w:t>
      </w:r>
      <w:r w:rsidRPr="004D5DAE">
        <w:rPr>
          <w:rFonts w:asciiTheme="minorHAnsi" w:eastAsia="SimSun" w:hAnsiTheme="minorHAnsi" w:cs="Mangal"/>
          <w:b/>
          <w:color w:val="000000"/>
          <w:kern w:val="1"/>
          <w:sz w:val="26"/>
          <w:szCs w:val="26"/>
          <w:u w:val="single"/>
          <w:lang w:eastAsia="zh-CN" w:bidi="hi-IN"/>
        </w:rPr>
        <w:t xml:space="preserve">or that  indeed  resist)  </w:t>
      </w:r>
      <w:r w:rsidRPr="004D5DAE">
        <w:rPr>
          <w:rFonts w:asciiTheme="minorHAnsi" w:eastAsia="SimSun" w:hAnsiTheme="minorHAnsi" w:cs="Mangal"/>
          <w:color w:val="000000"/>
          <w:kern w:val="1"/>
          <w:sz w:val="16"/>
          <w:szCs w:val="26"/>
          <w:lang w:eastAsia="zh-CN" w:bidi="hi-IN"/>
        </w:rPr>
        <w:t xml:space="preserve">the  neoliberal  political  economy  of  structural  adjust- </w:t>
      </w:r>
      <w:proofErr w:type="spellStart"/>
      <w:r w:rsidRPr="004D5DAE">
        <w:rPr>
          <w:rFonts w:asciiTheme="minorHAnsi" w:eastAsia="SimSun" w:hAnsiTheme="minorHAnsi" w:cs="Mangal"/>
          <w:color w:val="000000"/>
          <w:kern w:val="1"/>
          <w:sz w:val="16"/>
          <w:szCs w:val="26"/>
          <w:lang w:eastAsia="zh-CN" w:bidi="hi-IN"/>
        </w:rPr>
        <w:t>ment</w:t>
      </w:r>
      <w:proofErr w:type="spellEnd"/>
      <w:r w:rsidRPr="004D5DAE">
        <w:rPr>
          <w:rFonts w:asciiTheme="minorHAnsi" w:eastAsia="SimSun" w:hAnsiTheme="minorHAnsi" w:cs="Mangal"/>
          <w:color w:val="000000"/>
          <w:kern w:val="1"/>
          <w:sz w:val="16"/>
          <w:szCs w:val="26"/>
          <w:lang w:eastAsia="zh-CN" w:bidi="hi-IN"/>
        </w:rPr>
        <w:t xml:space="preserve">, debt creation, and regulation, </w:t>
      </w:r>
      <w:r w:rsidRPr="004D5DAE">
        <w:rPr>
          <w:rFonts w:asciiTheme="minorHAnsi" w:eastAsia="SimSun" w:hAnsiTheme="minorHAnsi" w:cs="Mangal"/>
          <w:b/>
          <w:color w:val="000000"/>
          <w:kern w:val="1"/>
          <w:sz w:val="26"/>
          <w:szCs w:val="26"/>
          <w:u w:val="single"/>
          <w:lang w:eastAsia="zh-CN" w:bidi="hi-IN"/>
        </w:rPr>
        <w:t xml:space="preserve">are subjected to </w:t>
      </w:r>
      <w:r w:rsidRPr="004D5DAE">
        <w:rPr>
          <w:rFonts w:asciiTheme="minorHAnsi" w:eastAsia="SimSun" w:hAnsiTheme="minorHAnsi" w:cs="Mangal"/>
          <w:color w:val="000000"/>
          <w:kern w:val="1"/>
          <w:sz w:val="16"/>
          <w:szCs w:val="26"/>
          <w:lang w:eastAsia="zh-CN" w:bidi="hi-IN"/>
        </w:rPr>
        <w:t xml:space="preserve">more </w:t>
      </w:r>
      <w:r w:rsidRPr="004D5DAE">
        <w:rPr>
          <w:rFonts w:asciiTheme="minorHAnsi" w:eastAsia="SimSun" w:hAnsiTheme="minorHAnsi" w:cs="Mangal"/>
          <w:b/>
          <w:color w:val="000000"/>
          <w:kern w:val="1"/>
          <w:sz w:val="26"/>
          <w:szCs w:val="26"/>
          <w:u w:val="single"/>
          <w:lang w:eastAsia="zh-CN" w:bidi="hi-IN"/>
        </w:rPr>
        <w:t>direct force  by  the  military  or  police.</w:t>
      </w:r>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In  the</w:t>
      </w:r>
      <w:proofErr w:type="gramEnd"/>
      <w:r w:rsidRPr="004D5DAE">
        <w:rPr>
          <w:rFonts w:asciiTheme="minorHAnsi" w:eastAsia="SimSun" w:hAnsiTheme="minorHAnsi" w:cs="Mangal"/>
          <w:color w:val="000000"/>
          <w:kern w:val="1"/>
          <w:sz w:val="16"/>
          <w:szCs w:val="26"/>
          <w:lang w:eastAsia="zh-CN" w:bidi="hi-IN"/>
        </w:rPr>
        <w:t xml:space="preserve">  extreme,  “uncooperative,”  “rogue”  forces,  or  unruly  populations  (states,  communities,  groups)  are  sub- </w:t>
      </w:r>
      <w:proofErr w:type="spellStart"/>
      <w:r w:rsidRPr="004D5DAE">
        <w:rPr>
          <w:rFonts w:asciiTheme="minorHAnsi" w:eastAsia="SimSun" w:hAnsiTheme="minorHAnsi" w:cs="Mangal"/>
          <w:color w:val="000000"/>
          <w:kern w:val="1"/>
          <w:sz w:val="16"/>
          <w:szCs w:val="26"/>
          <w:lang w:eastAsia="zh-CN" w:bidi="hi-IN"/>
        </w:rPr>
        <w:t>jected</w:t>
      </w:r>
      <w:proofErr w:type="spellEnd"/>
      <w:r w:rsidRPr="004D5DAE">
        <w:rPr>
          <w:rFonts w:asciiTheme="minorHAnsi" w:eastAsia="SimSun" w:hAnsiTheme="minorHAnsi" w:cs="Mangal"/>
          <w:color w:val="000000"/>
          <w:kern w:val="1"/>
          <w:sz w:val="16"/>
          <w:szCs w:val="26"/>
          <w:lang w:eastAsia="zh-CN" w:bidi="hi-IN"/>
        </w:rPr>
        <w:t xml:space="preserve">  to  “</w:t>
      </w:r>
      <w:proofErr w:type="spellStart"/>
      <w:r w:rsidRPr="004D5DAE">
        <w:rPr>
          <w:rFonts w:asciiTheme="minorHAnsi" w:eastAsia="SimSun" w:hAnsiTheme="minorHAnsi" w:cs="Mangal"/>
          <w:color w:val="000000"/>
          <w:kern w:val="1"/>
          <w:sz w:val="16"/>
          <w:szCs w:val="26"/>
          <w:lang w:eastAsia="zh-CN" w:bidi="hi-IN"/>
        </w:rPr>
        <w:t>necropolitical</w:t>
      </w:r>
      <w:proofErr w:type="spellEnd"/>
      <w:r w:rsidRPr="004D5DAE">
        <w:rPr>
          <w:rFonts w:asciiTheme="minorHAnsi" w:eastAsia="SimSun" w:hAnsiTheme="minorHAnsi" w:cs="Mangal"/>
          <w:color w:val="000000"/>
          <w:kern w:val="1"/>
          <w:sz w:val="16"/>
          <w:szCs w:val="26"/>
          <w:lang w:eastAsia="zh-CN" w:bidi="hi-IN"/>
        </w:rPr>
        <w:t xml:space="preserve">”  discipline  through  the  threat  of  </w:t>
      </w:r>
      <w:proofErr w:type="spellStart"/>
      <w:r w:rsidRPr="004D5DAE">
        <w:rPr>
          <w:rFonts w:asciiTheme="minorHAnsi" w:eastAsia="SimSun" w:hAnsiTheme="minorHAnsi" w:cs="Mangal"/>
          <w:color w:val="000000"/>
          <w:kern w:val="1"/>
          <w:sz w:val="16"/>
          <w:szCs w:val="26"/>
          <w:lang w:eastAsia="zh-CN" w:bidi="hi-IN"/>
        </w:rPr>
        <w:t>impris</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onment</w:t>
      </w:r>
      <w:proofErr w:type="spellEnd"/>
      <w:r w:rsidRPr="004D5DAE">
        <w:rPr>
          <w:rFonts w:asciiTheme="minorHAnsi" w:eastAsia="SimSun" w:hAnsiTheme="minorHAnsi" w:cs="Mangal"/>
          <w:color w:val="000000"/>
          <w:kern w:val="1"/>
          <w:sz w:val="16"/>
          <w:szCs w:val="26"/>
          <w:lang w:eastAsia="zh-CN" w:bidi="hi-IN"/>
        </w:rPr>
        <w:t xml:space="preserve">  or  death,  physical  or  social.  </w:t>
      </w:r>
      <w:proofErr w:type="gramStart"/>
      <w:r w:rsidRPr="004D5DAE">
        <w:rPr>
          <w:rFonts w:asciiTheme="minorHAnsi" w:eastAsia="SimSun" w:hAnsiTheme="minorHAnsi" w:cs="Mangal"/>
          <w:b/>
          <w:color w:val="000000"/>
          <w:kern w:val="1"/>
          <w:sz w:val="26"/>
          <w:szCs w:val="26"/>
          <w:u w:val="single"/>
          <w:lang w:eastAsia="zh-CN" w:bidi="hi-IN"/>
        </w:rPr>
        <w:t>These  forces</w:t>
      </w:r>
      <w:proofErr w:type="gramEnd"/>
      <w:r w:rsidRPr="004D5DAE">
        <w:rPr>
          <w:rFonts w:asciiTheme="minorHAnsi" w:eastAsia="SimSun" w:hAnsiTheme="minorHAnsi" w:cs="Mangal"/>
          <w:b/>
          <w:color w:val="000000"/>
          <w:kern w:val="1"/>
          <w:sz w:val="26"/>
          <w:szCs w:val="26"/>
          <w:u w:val="single"/>
          <w:lang w:eastAsia="zh-CN" w:bidi="hi-IN"/>
        </w:rPr>
        <w:t xml:space="preserve">  of  unruliness  are  likewise  defined  through  racial  extension  </w:t>
      </w:r>
      <w:r w:rsidRPr="004D5DAE">
        <w:rPr>
          <w:rFonts w:asciiTheme="minorHAnsi" w:eastAsia="SimSun" w:hAnsiTheme="minorHAnsi" w:cs="Mangal"/>
          <w:color w:val="000000"/>
          <w:kern w:val="1"/>
          <w:sz w:val="16"/>
          <w:szCs w:val="26"/>
          <w:lang w:eastAsia="zh-CN" w:bidi="hi-IN"/>
        </w:rPr>
        <w:t xml:space="preserve">and  </w:t>
      </w:r>
      <w:proofErr w:type="spellStart"/>
      <w:r w:rsidRPr="004D5DAE">
        <w:rPr>
          <w:rFonts w:asciiTheme="minorHAnsi" w:eastAsia="SimSun" w:hAnsiTheme="minorHAnsi" w:cs="Mangal"/>
          <w:color w:val="000000"/>
          <w:kern w:val="1"/>
          <w:sz w:val="16"/>
          <w:szCs w:val="26"/>
          <w:lang w:eastAsia="zh-CN" w:bidi="hi-IN"/>
        </w:rPr>
        <w:t>rearticulation</w:t>
      </w:r>
      <w:proofErr w:type="spellEnd"/>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Where  the</w:t>
      </w:r>
      <w:proofErr w:type="gramEnd"/>
      <w:r w:rsidRPr="004D5DAE">
        <w:rPr>
          <w:rFonts w:asciiTheme="minorHAnsi" w:eastAsia="SimSun" w:hAnsiTheme="minorHAnsi" w:cs="Mangal"/>
          <w:color w:val="000000"/>
          <w:kern w:val="1"/>
          <w:sz w:val="16"/>
          <w:szCs w:val="26"/>
          <w:lang w:eastAsia="zh-CN" w:bidi="hi-IN"/>
        </w:rPr>
        <w:t xml:space="preserve"> prevailing social commitments for the liberal democratic state had  to  do  with  social  well-being  revealed  in  the  registers  of  education,  work, health care and housing, the neoliberal state is concerned above  all with issues of crime and corruption, controlling immigration, and  tax-cut-stimulated consumption. The contemporary slogan of </w:t>
      </w:r>
      <w:proofErr w:type="spellStart"/>
      <w:r w:rsidRPr="004D5DAE">
        <w:rPr>
          <w:rFonts w:asciiTheme="minorHAnsi" w:eastAsia="SimSun" w:hAnsiTheme="minorHAnsi" w:cs="Mangal"/>
          <w:color w:val="000000"/>
          <w:kern w:val="1"/>
          <w:sz w:val="16"/>
          <w:szCs w:val="26"/>
          <w:lang w:eastAsia="zh-CN" w:bidi="hi-IN"/>
        </w:rPr>
        <w:t>neoliber</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alism</w:t>
      </w:r>
      <w:proofErr w:type="spellEnd"/>
      <w:r w:rsidRPr="004D5DAE">
        <w:rPr>
          <w:rFonts w:asciiTheme="minorHAnsi" w:eastAsia="SimSun" w:hAnsiTheme="minorHAnsi" w:cs="Mangal"/>
          <w:color w:val="000000"/>
          <w:kern w:val="1"/>
          <w:sz w:val="16"/>
          <w:szCs w:val="26"/>
          <w:lang w:eastAsia="zh-CN" w:bidi="hi-IN"/>
        </w:rPr>
        <w:t xml:space="preserve"> might as well be: </w:t>
      </w:r>
      <w:r w:rsidRPr="004D5DAE">
        <w:rPr>
          <w:rFonts w:asciiTheme="minorHAnsi" w:eastAsia="SimSun" w:hAnsiTheme="minorHAnsi" w:cs="Mangal"/>
          <w:b/>
          <w:color w:val="000000"/>
          <w:kern w:val="1"/>
          <w:sz w:val="26"/>
          <w:szCs w:val="26"/>
          <w:u w:val="single"/>
          <w:lang w:eastAsia="zh-CN" w:bidi="hi-IN"/>
        </w:rPr>
        <w:t xml:space="preserve">The state looks after your interests by </w:t>
      </w:r>
      <w:proofErr w:type="spellStart"/>
      <w:r w:rsidRPr="004D5DAE">
        <w:rPr>
          <w:rFonts w:asciiTheme="minorHAnsi" w:eastAsia="SimSun" w:hAnsiTheme="minorHAnsi" w:cs="Mangal"/>
          <w:b/>
          <w:color w:val="000000"/>
          <w:kern w:val="1"/>
          <w:sz w:val="26"/>
          <w:szCs w:val="26"/>
          <w:u w:val="single"/>
          <w:lang w:eastAsia="zh-CN" w:bidi="hi-IN"/>
        </w:rPr>
        <w:t>encour</w:t>
      </w:r>
      <w:proofErr w:type="spellEnd"/>
      <w:r w:rsidRPr="004D5DAE">
        <w:rPr>
          <w:rFonts w:asciiTheme="minorHAnsi" w:eastAsia="SimSun" w:hAnsiTheme="minorHAnsi" w:cs="Mangal"/>
          <w:b/>
          <w:color w:val="000000"/>
          <w:kern w:val="1"/>
          <w:sz w:val="26"/>
          <w:szCs w:val="26"/>
          <w:u w:val="single"/>
          <w:lang w:eastAsia="zh-CN" w:bidi="hi-IN"/>
        </w:rPr>
        <w:t xml:space="preserve">- aging you to </w:t>
      </w:r>
      <w:r w:rsidRPr="004D5DAE">
        <w:rPr>
          <w:rFonts w:asciiTheme="minorHAnsi" w:eastAsia="SimSun" w:hAnsiTheme="minorHAnsi" w:cs="Mangal"/>
          <w:color w:val="000000"/>
          <w:kern w:val="1"/>
          <w:sz w:val="16"/>
          <w:szCs w:val="26"/>
          <w:lang w:eastAsia="zh-CN" w:bidi="hi-IN"/>
        </w:rPr>
        <w:t xml:space="preserve">choose to </w:t>
      </w:r>
      <w:r w:rsidRPr="004D5DAE">
        <w:rPr>
          <w:rFonts w:asciiTheme="minorHAnsi" w:eastAsia="SimSun" w:hAnsiTheme="minorHAnsi" w:cs="Mangal"/>
          <w:b/>
          <w:color w:val="000000"/>
          <w:kern w:val="1"/>
          <w:sz w:val="26"/>
          <w:szCs w:val="26"/>
          <w:u w:val="single"/>
          <w:lang w:eastAsia="zh-CN" w:bidi="hi-IN"/>
        </w:rPr>
        <w:t xml:space="preserve">lock yourself in (to gated communities) while </w:t>
      </w:r>
      <w:proofErr w:type="gramStart"/>
      <w:r w:rsidRPr="004D5DAE">
        <w:rPr>
          <w:rFonts w:asciiTheme="minorHAnsi" w:eastAsia="SimSun" w:hAnsiTheme="minorHAnsi" w:cs="Mangal"/>
          <w:b/>
          <w:color w:val="000000"/>
          <w:kern w:val="1"/>
          <w:sz w:val="26"/>
          <w:szCs w:val="26"/>
          <w:u w:val="single"/>
          <w:lang w:eastAsia="zh-CN" w:bidi="hi-IN"/>
        </w:rPr>
        <w:t>it  locks</w:t>
      </w:r>
      <w:proofErr w:type="gramEnd"/>
      <w:r w:rsidRPr="004D5DAE">
        <w:rPr>
          <w:rFonts w:asciiTheme="minorHAnsi" w:eastAsia="SimSun" w:hAnsiTheme="minorHAnsi" w:cs="Mangal"/>
          <w:b/>
          <w:color w:val="000000"/>
          <w:kern w:val="1"/>
          <w:sz w:val="26"/>
          <w:szCs w:val="26"/>
          <w:u w:val="single"/>
          <w:lang w:eastAsia="zh-CN" w:bidi="hi-IN"/>
        </w:rPr>
        <w:t xml:space="preserve"> the undesirables up </w:t>
      </w:r>
      <w:r w:rsidRPr="004D5DAE">
        <w:rPr>
          <w:rFonts w:asciiTheme="minorHAnsi" w:eastAsia="SimSun" w:hAnsiTheme="minorHAnsi" w:cs="Mangal"/>
          <w:color w:val="000000"/>
          <w:kern w:val="1"/>
          <w:sz w:val="16"/>
          <w:szCs w:val="26"/>
          <w:lang w:eastAsia="zh-CN" w:bidi="hi-IN"/>
        </w:rPr>
        <w:t>(</w:t>
      </w:r>
      <w:r w:rsidRPr="004D5DAE">
        <w:rPr>
          <w:rFonts w:asciiTheme="minorHAnsi" w:eastAsia="SimSun" w:hAnsiTheme="minorHAnsi" w:cs="Mangal"/>
          <w:b/>
          <w:color w:val="000000"/>
          <w:kern w:val="1"/>
          <w:sz w:val="26"/>
          <w:szCs w:val="26"/>
          <w:u w:val="single"/>
          <w:lang w:eastAsia="zh-CN" w:bidi="hi-IN"/>
        </w:rPr>
        <w:t xml:space="preserve">in prisons) or out (by </w:t>
      </w:r>
      <w:r w:rsidRPr="004D5DAE">
        <w:rPr>
          <w:rFonts w:asciiTheme="minorHAnsi" w:eastAsia="SimSun" w:hAnsiTheme="minorHAnsi" w:cs="Mangal"/>
          <w:color w:val="000000"/>
          <w:kern w:val="1"/>
          <w:sz w:val="16"/>
          <w:szCs w:val="26"/>
          <w:lang w:eastAsia="zh-CN" w:bidi="hi-IN"/>
        </w:rPr>
        <w:t xml:space="preserve">way of </w:t>
      </w:r>
      <w:r w:rsidRPr="004D5DAE">
        <w:rPr>
          <w:rFonts w:asciiTheme="minorHAnsi" w:eastAsia="SimSun" w:hAnsiTheme="minorHAnsi" w:cs="Mangal"/>
          <w:b/>
          <w:color w:val="000000"/>
          <w:kern w:val="1"/>
          <w:sz w:val="26"/>
          <w:szCs w:val="26"/>
          <w:u w:val="single"/>
          <w:lang w:eastAsia="zh-CN" w:bidi="hi-IN"/>
        </w:rPr>
        <w:t xml:space="preserve">immigration  restrictions). </w:t>
      </w:r>
      <w:r w:rsidRPr="004D5DAE">
        <w:rPr>
          <w:rFonts w:asciiTheme="minorHAnsi" w:eastAsia="SimSun" w:hAnsiTheme="minorHAnsi" w:cs="Mangal"/>
          <w:color w:val="000000"/>
          <w:kern w:val="1"/>
          <w:sz w:val="16"/>
          <w:szCs w:val="26"/>
          <w:lang w:eastAsia="zh-CN" w:bidi="hi-IN"/>
        </w:rPr>
        <w:t xml:space="preserve">Where the liberal democratic state was concerned in </w:t>
      </w:r>
      <w:proofErr w:type="gramStart"/>
      <w:r w:rsidRPr="004D5DAE">
        <w:rPr>
          <w:rFonts w:asciiTheme="minorHAnsi" w:eastAsia="SimSun" w:hAnsiTheme="minorHAnsi" w:cs="Mangal"/>
          <w:color w:val="000000"/>
          <w:kern w:val="1"/>
          <w:sz w:val="16"/>
          <w:szCs w:val="26"/>
          <w:lang w:eastAsia="zh-CN" w:bidi="hi-IN"/>
        </w:rPr>
        <w:t>the  final</w:t>
      </w:r>
      <w:proofErr w:type="gramEnd"/>
      <w:r w:rsidRPr="004D5DAE">
        <w:rPr>
          <w:rFonts w:asciiTheme="minorHAnsi" w:eastAsia="SimSun" w:hAnsiTheme="minorHAnsi" w:cs="Mangal"/>
          <w:color w:val="000000"/>
          <w:kern w:val="1"/>
          <w:sz w:val="16"/>
          <w:szCs w:val="26"/>
          <w:lang w:eastAsia="zh-CN" w:bidi="hi-IN"/>
        </w:rPr>
        <w:t xml:space="preserve"> analysis with the welfare of its citizens, the neoliberal state is con- </w:t>
      </w:r>
      <w:proofErr w:type="spellStart"/>
      <w:r w:rsidRPr="004D5DAE">
        <w:rPr>
          <w:rFonts w:asciiTheme="minorHAnsi" w:eastAsia="SimSun" w:hAnsiTheme="minorHAnsi" w:cs="Mangal"/>
          <w:color w:val="000000"/>
          <w:kern w:val="1"/>
          <w:sz w:val="16"/>
          <w:szCs w:val="26"/>
          <w:lang w:eastAsia="zh-CN" w:bidi="hi-IN"/>
        </w:rPr>
        <w:t>cerned</w:t>
      </w:r>
      <w:proofErr w:type="spellEnd"/>
      <w:r w:rsidRPr="004D5DAE">
        <w:rPr>
          <w:rFonts w:asciiTheme="minorHAnsi" w:eastAsia="SimSun" w:hAnsiTheme="minorHAnsi" w:cs="Mangal"/>
          <w:color w:val="000000"/>
          <w:kern w:val="1"/>
          <w:sz w:val="16"/>
          <w:szCs w:val="26"/>
          <w:lang w:eastAsia="zh-CN" w:bidi="hi-IN"/>
        </w:rPr>
        <w:t xml:space="preserve"> above all with their security. These transformations in the structure of the social fabric are ratio- </w:t>
      </w:r>
      <w:proofErr w:type="spellStart"/>
      <w:r w:rsidRPr="004D5DAE">
        <w:rPr>
          <w:rFonts w:asciiTheme="minorHAnsi" w:eastAsia="SimSun" w:hAnsiTheme="minorHAnsi" w:cs="Mangal"/>
          <w:color w:val="000000"/>
          <w:kern w:val="1"/>
          <w:sz w:val="16"/>
          <w:szCs w:val="26"/>
          <w:lang w:eastAsia="zh-CN" w:bidi="hi-IN"/>
        </w:rPr>
        <w:t>nalized</w:t>
      </w:r>
      <w:proofErr w:type="spellEnd"/>
      <w:r w:rsidRPr="004D5DAE">
        <w:rPr>
          <w:rFonts w:asciiTheme="minorHAnsi" w:eastAsia="SimSun" w:hAnsiTheme="minorHAnsi" w:cs="Mangal"/>
          <w:color w:val="000000"/>
          <w:kern w:val="1"/>
          <w:sz w:val="16"/>
          <w:szCs w:val="26"/>
          <w:lang w:eastAsia="zh-CN" w:bidi="hi-IN"/>
        </w:rPr>
        <w:t xml:space="preserve"> to secure individuals, their families, and those they choose </w:t>
      </w:r>
      <w:proofErr w:type="gramStart"/>
      <w:r w:rsidRPr="004D5DAE">
        <w:rPr>
          <w:rFonts w:asciiTheme="minorHAnsi" w:eastAsia="SimSun" w:hAnsiTheme="minorHAnsi" w:cs="Mangal"/>
          <w:color w:val="000000"/>
          <w:kern w:val="1"/>
          <w:sz w:val="16"/>
          <w:szCs w:val="26"/>
          <w:lang w:eastAsia="zh-CN" w:bidi="hi-IN"/>
        </w:rPr>
        <w:t>to  care</w:t>
      </w:r>
      <w:proofErr w:type="gramEnd"/>
      <w:r w:rsidRPr="004D5DAE">
        <w:rPr>
          <w:rFonts w:asciiTheme="minorHAnsi" w:eastAsia="SimSun" w:hAnsiTheme="minorHAnsi" w:cs="Mangal"/>
          <w:color w:val="000000"/>
          <w:kern w:val="1"/>
          <w:sz w:val="16"/>
          <w:szCs w:val="26"/>
          <w:lang w:eastAsia="zh-CN" w:bidi="hi-IN"/>
        </w:rPr>
        <w:t xml:space="preserve"> about. At the macro level neoliberalism expresses itself in terms </w:t>
      </w:r>
      <w:proofErr w:type="gramStart"/>
      <w:r w:rsidRPr="004D5DAE">
        <w:rPr>
          <w:rFonts w:asciiTheme="minorHAnsi" w:eastAsia="SimSun" w:hAnsiTheme="minorHAnsi" w:cs="Mangal"/>
          <w:color w:val="000000"/>
          <w:kern w:val="1"/>
          <w:sz w:val="16"/>
          <w:szCs w:val="26"/>
          <w:lang w:eastAsia="zh-CN" w:bidi="hi-IN"/>
        </w:rPr>
        <w:t>of  the</w:t>
      </w:r>
      <w:proofErr w:type="gramEnd"/>
      <w:r w:rsidRPr="004D5DAE">
        <w:rPr>
          <w:rFonts w:asciiTheme="minorHAnsi" w:eastAsia="SimSun" w:hAnsiTheme="minorHAnsi" w:cs="Mangal"/>
          <w:color w:val="000000"/>
          <w:kern w:val="1"/>
          <w:sz w:val="16"/>
          <w:szCs w:val="26"/>
          <w:lang w:eastAsia="zh-CN" w:bidi="hi-IN"/>
        </w:rPr>
        <w:t xml:space="preserve"> nation over (even at the expense of) the state. The state is to </w:t>
      </w:r>
      <w:proofErr w:type="gramStart"/>
      <w:r w:rsidRPr="004D5DAE">
        <w:rPr>
          <w:rFonts w:asciiTheme="minorHAnsi" w:eastAsia="SimSun" w:hAnsiTheme="minorHAnsi" w:cs="Mangal"/>
          <w:color w:val="000000"/>
          <w:kern w:val="1"/>
          <w:sz w:val="16"/>
          <w:szCs w:val="26"/>
          <w:lang w:eastAsia="zh-CN" w:bidi="hi-IN"/>
        </w:rPr>
        <w:t>stand  for</w:t>
      </w:r>
      <w:proofErr w:type="gramEnd"/>
      <w:r w:rsidRPr="004D5DAE">
        <w:rPr>
          <w:rFonts w:asciiTheme="minorHAnsi" w:eastAsia="SimSun" w:hAnsiTheme="minorHAnsi" w:cs="Mangal"/>
          <w:color w:val="000000"/>
          <w:kern w:val="1"/>
          <w:sz w:val="16"/>
          <w:szCs w:val="26"/>
          <w:lang w:eastAsia="zh-CN" w:bidi="hi-IN"/>
        </w:rPr>
        <w:t xml:space="preserve"> protecting me and those like me—my national family—and the rest  be  damned.  </w:t>
      </w:r>
      <w:proofErr w:type="gramStart"/>
      <w:r w:rsidRPr="004D5DAE">
        <w:rPr>
          <w:rFonts w:asciiTheme="minorHAnsi" w:eastAsia="SimSun" w:hAnsiTheme="minorHAnsi" w:cs="Mangal"/>
          <w:color w:val="000000"/>
          <w:kern w:val="1"/>
          <w:sz w:val="16"/>
          <w:szCs w:val="26"/>
          <w:lang w:eastAsia="zh-CN" w:bidi="hi-IN"/>
        </w:rPr>
        <w:t>The  traditional</w:t>
      </w:r>
      <w:proofErr w:type="gramEnd"/>
      <w:r w:rsidRPr="004D5DAE">
        <w:rPr>
          <w:rFonts w:asciiTheme="minorHAnsi" w:eastAsia="SimSun" w:hAnsiTheme="minorHAnsi" w:cs="Mangal"/>
          <w:color w:val="000000"/>
          <w:kern w:val="1"/>
          <w:sz w:val="16"/>
          <w:szCs w:val="26"/>
          <w:lang w:eastAsia="zh-CN" w:bidi="hi-IN"/>
        </w:rPr>
        <w:t xml:space="preserve">  language  and  objects  of  </w:t>
      </w:r>
      <w:r w:rsidRPr="004D5DAE">
        <w:rPr>
          <w:rFonts w:asciiTheme="minorHAnsi" w:eastAsia="SimSun" w:hAnsiTheme="minorHAnsi" w:cs="Mangal"/>
          <w:b/>
          <w:color w:val="000000"/>
          <w:kern w:val="1"/>
          <w:sz w:val="26"/>
          <w:szCs w:val="26"/>
          <w:u w:val="single"/>
          <w:lang w:eastAsia="zh-CN" w:bidi="hi-IN"/>
        </w:rPr>
        <w:t xml:space="preserve">racial  </w:t>
      </w:r>
      <w:proofErr w:type="spellStart"/>
      <w:r w:rsidRPr="004D5DAE">
        <w:rPr>
          <w:rFonts w:asciiTheme="minorHAnsi" w:eastAsia="SimSun" w:hAnsiTheme="minorHAnsi" w:cs="Mangal"/>
          <w:b/>
          <w:color w:val="000000"/>
          <w:kern w:val="1"/>
          <w:sz w:val="26"/>
          <w:szCs w:val="26"/>
          <w:u w:val="single"/>
          <w:lang w:eastAsia="zh-CN" w:bidi="hi-IN"/>
        </w:rPr>
        <w:t>humilia</w:t>
      </w:r>
      <w:proofErr w:type="spellEnd"/>
      <w:r w:rsidRPr="004D5DAE">
        <w:rPr>
          <w:rFonts w:asciiTheme="minorHAnsi" w:eastAsia="SimSun" w:hAnsiTheme="minorHAnsi" w:cs="Mangal"/>
          <w:b/>
          <w:color w:val="000000"/>
          <w:kern w:val="1"/>
          <w:sz w:val="26"/>
          <w:szCs w:val="26"/>
          <w:u w:val="single"/>
          <w:lang w:eastAsia="zh-CN" w:bidi="hi-IN"/>
        </w:rPr>
        <w:t xml:space="preserve">- </w:t>
      </w:r>
      <w:proofErr w:type="spellStart"/>
      <w:r w:rsidRPr="004D5DAE">
        <w:rPr>
          <w:rFonts w:asciiTheme="minorHAnsi" w:eastAsia="SimSun" w:hAnsiTheme="minorHAnsi" w:cs="Mangal"/>
          <w:b/>
          <w:color w:val="000000"/>
          <w:kern w:val="1"/>
          <w:sz w:val="26"/>
          <w:szCs w:val="26"/>
          <w:u w:val="single"/>
          <w:lang w:eastAsia="zh-CN" w:bidi="hi-IN"/>
        </w:rPr>
        <w:t>tion</w:t>
      </w:r>
      <w:proofErr w:type="spellEnd"/>
      <w:r w:rsidRPr="004D5DAE">
        <w:rPr>
          <w:rFonts w:asciiTheme="minorHAnsi" w:eastAsia="SimSun" w:hAnsiTheme="minorHAnsi" w:cs="Mangal"/>
          <w:color w:val="000000"/>
          <w:kern w:val="1"/>
          <w:sz w:val="16"/>
          <w:szCs w:val="26"/>
          <w:lang w:eastAsia="zh-CN" w:bidi="hi-IN"/>
        </w:rPr>
        <w:t xml:space="preserve">, expunged from social characterization because at odds with the  rabid  individualized  communalism,  </w:t>
      </w:r>
      <w:r w:rsidRPr="004D5DAE">
        <w:rPr>
          <w:rFonts w:asciiTheme="minorHAnsi" w:eastAsia="SimSun" w:hAnsiTheme="minorHAnsi" w:cs="Mangal"/>
          <w:b/>
          <w:color w:val="000000"/>
          <w:kern w:val="1"/>
          <w:sz w:val="26"/>
          <w:szCs w:val="26"/>
          <w:u w:val="single"/>
          <w:lang w:eastAsia="zh-CN" w:bidi="hi-IN"/>
        </w:rPr>
        <w:t xml:space="preserve">are  not  so  much  erased  as  </w:t>
      </w:r>
      <w:proofErr w:type="spellStart"/>
      <w:r w:rsidRPr="004D5DAE">
        <w:rPr>
          <w:rFonts w:asciiTheme="minorHAnsi" w:eastAsia="SimSun" w:hAnsiTheme="minorHAnsi" w:cs="Mangal"/>
          <w:color w:val="000000"/>
          <w:kern w:val="1"/>
          <w:sz w:val="16"/>
          <w:szCs w:val="26"/>
          <w:lang w:eastAsia="zh-CN" w:bidi="hi-IN"/>
        </w:rPr>
        <w:t>simi</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larly</w:t>
      </w:r>
      <w:proofErr w:type="spell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structurally transformed. </w:t>
      </w:r>
      <w:r w:rsidRPr="004D5DAE">
        <w:rPr>
          <w:rFonts w:asciiTheme="minorHAnsi" w:eastAsia="SimSun" w:hAnsiTheme="minorHAnsi" w:cs="Mangal"/>
          <w:color w:val="000000"/>
          <w:kern w:val="1"/>
          <w:sz w:val="16"/>
          <w:szCs w:val="26"/>
          <w:lang w:eastAsia="zh-CN" w:bidi="hi-IN"/>
        </w:rPr>
        <w:t xml:space="preserve">They now silently reference those </w:t>
      </w:r>
      <w:proofErr w:type="gramStart"/>
      <w:r w:rsidRPr="004D5DAE">
        <w:rPr>
          <w:rFonts w:asciiTheme="minorHAnsi" w:eastAsia="SimSun" w:hAnsiTheme="minorHAnsi" w:cs="Mangal"/>
          <w:color w:val="000000"/>
          <w:kern w:val="1"/>
          <w:sz w:val="16"/>
          <w:szCs w:val="26"/>
          <w:lang w:eastAsia="zh-CN" w:bidi="hi-IN"/>
        </w:rPr>
        <w:t>who  threaten</w:t>
      </w:r>
      <w:proofErr w:type="gramEnd"/>
      <w:r w:rsidRPr="004D5DAE">
        <w:rPr>
          <w:rFonts w:asciiTheme="minorHAnsi" w:eastAsia="SimSun" w:hAnsiTheme="minorHAnsi" w:cs="Mangal"/>
          <w:color w:val="000000"/>
          <w:kern w:val="1"/>
          <w:sz w:val="16"/>
          <w:szCs w:val="26"/>
          <w:lang w:eastAsia="zh-CN" w:bidi="hi-IN"/>
        </w:rPr>
        <w:t xml:space="preserve"> their fiscal well-being (notably the perpetually unhealthy) or  the social security of the nation (namely those deemed death approach- </w:t>
      </w:r>
      <w:proofErr w:type="spellStart"/>
      <w:r w:rsidRPr="004D5DAE">
        <w:rPr>
          <w:rFonts w:asciiTheme="minorHAnsi" w:eastAsia="SimSun" w:hAnsiTheme="minorHAnsi" w:cs="Mangal"/>
          <w:color w:val="000000"/>
          <w:kern w:val="1"/>
          <w:sz w:val="16"/>
          <w:szCs w:val="26"/>
          <w:lang w:eastAsia="zh-CN" w:bidi="hi-IN"/>
        </w:rPr>
        <w:t>ing</w:t>
      </w:r>
      <w:proofErr w:type="spellEnd"/>
      <w:r w:rsidRPr="004D5DAE">
        <w:rPr>
          <w:rFonts w:asciiTheme="minorHAnsi" w:eastAsia="SimSun" w:hAnsiTheme="minorHAnsi" w:cs="Mangal"/>
          <w:color w:val="000000"/>
          <w:kern w:val="1"/>
          <w:sz w:val="16"/>
          <w:szCs w:val="26"/>
          <w:lang w:eastAsia="zh-CN" w:bidi="hi-IN"/>
        </w:rPr>
        <w:t xml:space="preserve">, mainly young Muslim men and those, even entire nations, </w:t>
      </w:r>
      <w:proofErr w:type="spellStart"/>
      <w:r w:rsidRPr="004D5DAE">
        <w:rPr>
          <w:rFonts w:asciiTheme="minorHAnsi" w:eastAsia="SimSun" w:hAnsiTheme="minorHAnsi" w:cs="Mangal"/>
          <w:color w:val="000000"/>
          <w:kern w:val="1"/>
          <w:sz w:val="16"/>
          <w:szCs w:val="26"/>
          <w:lang w:eastAsia="zh-CN" w:bidi="hi-IN"/>
        </w:rPr>
        <w:t>identi</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fied</w:t>
      </w:r>
      <w:proofErr w:type="spellEnd"/>
      <w:r w:rsidRPr="004D5DAE">
        <w:rPr>
          <w:rFonts w:asciiTheme="minorHAnsi" w:eastAsia="SimSun" w:hAnsiTheme="minorHAnsi" w:cs="Mangal"/>
          <w:color w:val="000000"/>
          <w:kern w:val="1"/>
          <w:sz w:val="16"/>
          <w:szCs w:val="26"/>
          <w:lang w:eastAsia="zh-CN" w:bidi="hi-IN"/>
        </w:rPr>
        <w:t xml:space="preserve"> as or with them). In the U.S., the Minutemen, a vigilante border patrol group </w:t>
      </w:r>
      <w:proofErr w:type="gramStart"/>
      <w:r w:rsidRPr="004D5DAE">
        <w:rPr>
          <w:rFonts w:asciiTheme="minorHAnsi" w:eastAsia="SimSun" w:hAnsiTheme="minorHAnsi" w:cs="Mangal"/>
          <w:color w:val="000000"/>
          <w:kern w:val="1"/>
          <w:sz w:val="16"/>
          <w:szCs w:val="26"/>
          <w:lang w:eastAsia="zh-CN" w:bidi="hi-IN"/>
        </w:rPr>
        <w:t>fueled  by</w:t>
      </w:r>
      <w:proofErr w:type="gramEnd"/>
      <w:r w:rsidRPr="004D5DAE">
        <w:rPr>
          <w:rFonts w:asciiTheme="minorHAnsi" w:eastAsia="SimSun" w:hAnsiTheme="minorHAnsi" w:cs="Mangal"/>
          <w:color w:val="000000"/>
          <w:kern w:val="1"/>
          <w:sz w:val="16"/>
          <w:szCs w:val="26"/>
          <w:lang w:eastAsia="zh-CN" w:bidi="hi-IN"/>
        </w:rPr>
        <w:t xml:space="preserve"> Latin American anti-immigrant sentiment with tacit approval from  the  Bush  administration,  has  been  protesting  recently  under  the  </w:t>
      </w:r>
      <w:proofErr w:type="spellStart"/>
      <w:r w:rsidRPr="004D5DAE">
        <w:rPr>
          <w:rFonts w:asciiTheme="minorHAnsi" w:eastAsia="SimSun" w:hAnsiTheme="minorHAnsi" w:cs="Mangal"/>
          <w:color w:val="000000"/>
          <w:kern w:val="1"/>
          <w:sz w:val="16"/>
          <w:szCs w:val="26"/>
          <w:lang w:eastAsia="zh-CN" w:bidi="hi-IN"/>
        </w:rPr>
        <w:t>slo</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gan</w:t>
      </w:r>
      <w:proofErr w:type="spellEnd"/>
      <w:r w:rsidRPr="004D5DAE">
        <w:rPr>
          <w:rFonts w:asciiTheme="minorHAnsi" w:eastAsia="SimSun" w:hAnsiTheme="minorHAnsi" w:cs="Mangal"/>
          <w:color w:val="000000"/>
          <w:kern w:val="1"/>
          <w:sz w:val="16"/>
          <w:szCs w:val="26"/>
          <w:lang w:eastAsia="zh-CN" w:bidi="hi-IN"/>
        </w:rPr>
        <w:t xml:space="preserve">,  “This  is America,  get  off  my  property.”  </w:t>
      </w:r>
      <w:proofErr w:type="gramStart"/>
      <w:r w:rsidRPr="004D5DAE">
        <w:rPr>
          <w:rFonts w:asciiTheme="minorHAnsi" w:eastAsia="SimSun" w:hAnsiTheme="minorHAnsi" w:cs="Mangal"/>
          <w:color w:val="000000"/>
          <w:kern w:val="1"/>
          <w:sz w:val="16"/>
          <w:szCs w:val="26"/>
          <w:lang w:eastAsia="zh-CN" w:bidi="hi-IN"/>
        </w:rPr>
        <w:t>In  this</w:t>
      </w:r>
      <w:proofErr w:type="gram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the  Minutemen  perfectly represent neoliberal state commitments. The traditional </w:t>
      </w:r>
      <w:proofErr w:type="gramStart"/>
      <w:r w:rsidRPr="004D5DAE">
        <w:rPr>
          <w:rFonts w:asciiTheme="minorHAnsi" w:eastAsia="SimSun" w:hAnsiTheme="minorHAnsi" w:cs="Mangal"/>
          <w:b/>
          <w:color w:val="000000"/>
          <w:kern w:val="1"/>
          <w:sz w:val="26"/>
          <w:szCs w:val="26"/>
          <w:u w:val="single"/>
          <w:lang w:eastAsia="zh-CN" w:bidi="hi-IN"/>
        </w:rPr>
        <w:t>state  function</w:t>
      </w:r>
      <w:proofErr w:type="gramEnd"/>
      <w:r w:rsidRPr="004D5DAE">
        <w:rPr>
          <w:rFonts w:asciiTheme="minorHAnsi" w:eastAsia="SimSun" w:hAnsiTheme="minorHAnsi" w:cs="Mangal"/>
          <w:b/>
          <w:color w:val="000000"/>
          <w:kern w:val="1"/>
          <w:sz w:val="26"/>
          <w:szCs w:val="26"/>
          <w:u w:val="single"/>
          <w:lang w:eastAsia="zh-CN" w:bidi="hi-IN"/>
        </w:rPr>
        <w:t xml:space="preserve"> of border enforcement is abrogated to a private, self-promoted  vigilante  group.</w:t>
      </w:r>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The  claim</w:t>
      </w:r>
      <w:proofErr w:type="gramEnd"/>
      <w:r w:rsidRPr="004D5DAE">
        <w:rPr>
          <w:rFonts w:asciiTheme="minorHAnsi" w:eastAsia="SimSun" w:hAnsiTheme="minorHAnsi" w:cs="Mangal"/>
          <w:color w:val="000000"/>
          <w:kern w:val="1"/>
          <w:sz w:val="16"/>
          <w:szCs w:val="26"/>
          <w:lang w:eastAsia="zh-CN" w:bidi="hi-IN"/>
        </w:rPr>
        <w:t xml:space="preserve">  to  America  is  staked  as  a  national  one,  the belonging to which is implicitly characterological. One is taken </w:t>
      </w:r>
      <w:proofErr w:type="gramStart"/>
      <w:r w:rsidRPr="004D5DAE">
        <w:rPr>
          <w:rFonts w:asciiTheme="minorHAnsi" w:eastAsia="SimSun" w:hAnsiTheme="minorHAnsi" w:cs="Mangal"/>
          <w:color w:val="000000"/>
          <w:kern w:val="1"/>
          <w:sz w:val="16"/>
          <w:szCs w:val="26"/>
          <w:lang w:eastAsia="zh-CN" w:bidi="hi-IN"/>
        </w:rPr>
        <w:t>to  belong</w:t>
      </w:r>
      <w:proofErr w:type="gramEnd"/>
      <w:r w:rsidRPr="004D5DAE">
        <w:rPr>
          <w:rFonts w:asciiTheme="minorHAnsi" w:eastAsia="SimSun" w:hAnsiTheme="minorHAnsi" w:cs="Mangal"/>
          <w:color w:val="000000"/>
          <w:kern w:val="1"/>
          <w:sz w:val="16"/>
          <w:szCs w:val="26"/>
          <w:lang w:eastAsia="zh-CN" w:bidi="hi-IN"/>
        </w:rPr>
        <w:t xml:space="preserve">  because  one  embodies  the  characteristics—the  character—of  presumptive  Americans,  with  rugged  individualism  racially  coded  as  white.  </w:t>
      </w:r>
      <w:proofErr w:type="gramStart"/>
      <w:r w:rsidRPr="004D5DAE">
        <w:rPr>
          <w:rFonts w:asciiTheme="minorHAnsi" w:eastAsia="SimSun" w:hAnsiTheme="minorHAnsi" w:cs="Mangal"/>
          <w:color w:val="000000"/>
          <w:kern w:val="1"/>
          <w:sz w:val="16"/>
          <w:szCs w:val="26"/>
          <w:lang w:eastAsia="zh-CN" w:bidi="hi-IN"/>
        </w:rPr>
        <w:t>Public  land</w:t>
      </w:r>
      <w:proofErr w:type="gramEnd"/>
      <w:r w:rsidRPr="004D5DAE">
        <w:rPr>
          <w:rFonts w:asciiTheme="minorHAnsi" w:eastAsia="SimSun" w:hAnsiTheme="minorHAnsi" w:cs="Mangal"/>
          <w:color w:val="000000"/>
          <w:kern w:val="1"/>
          <w:sz w:val="16"/>
          <w:szCs w:val="26"/>
          <w:lang w:eastAsia="zh-CN" w:bidi="hi-IN"/>
        </w:rPr>
        <w:t xml:space="preserve">,  the  property  of  the  nation,  is  privatized  and  becomes enclosed, from which the group can expel those who do not  “belong.”  </w:t>
      </w:r>
      <w:proofErr w:type="gramStart"/>
      <w:r w:rsidRPr="004D5DAE">
        <w:rPr>
          <w:rFonts w:asciiTheme="minorHAnsi" w:eastAsia="SimSun" w:hAnsiTheme="minorHAnsi" w:cs="Mangal"/>
          <w:color w:val="000000"/>
          <w:kern w:val="1"/>
          <w:sz w:val="16"/>
          <w:szCs w:val="26"/>
          <w:lang w:eastAsia="zh-CN" w:bidi="hi-IN"/>
        </w:rPr>
        <w:t>There  is</w:t>
      </w:r>
      <w:proofErr w:type="gramEnd"/>
      <w:r w:rsidRPr="004D5DAE">
        <w:rPr>
          <w:rFonts w:asciiTheme="minorHAnsi" w:eastAsia="SimSun" w:hAnsiTheme="minorHAnsi" w:cs="Mangal"/>
          <w:color w:val="000000"/>
          <w:kern w:val="1"/>
          <w:sz w:val="16"/>
          <w:szCs w:val="26"/>
          <w:lang w:eastAsia="zh-CN" w:bidi="hi-IN"/>
        </w:rPr>
        <w:t xml:space="preserve">  a  privatizing,  too,  of  extreme  political  expression,  encouraging private sphere expression of views that the official </w:t>
      </w:r>
      <w:proofErr w:type="spellStart"/>
      <w:r w:rsidRPr="004D5DAE">
        <w:rPr>
          <w:rFonts w:asciiTheme="minorHAnsi" w:eastAsia="SimSun" w:hAnsiTheme="minorHAnsi" w:cs="Mangal"/>
          <w:color w:val="000000"/>
          <w:kern w:val="1"/>
          <w:sz w:val="16"/>
          <w:szCs w:val="26"/>
          <w:lang w:eastAsia="zh-CN" w:bidi="hi-IN"/>
        </w:rPr>
        <w:t>repre</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sentatives</w:t>
      </w:r>
      <w:proofErr w:type="spellEnd"/>
      <w:r w:rsidRPr="004D5DAE">
        <w:rPr>
          <w:rFonts w:asciiTheme="minorHAnsi" w:eastAsia="SimSun" w:hAnsiTheme="minorHAnsi" w:cs="Mangal"/>
          <w:color w:val="000000"/>
          <w:kern w:val="1"/>
          <w:sz w:val="16"/>
          <w:szCs w:val="26"/>
          <w:lang w:eastAsia="zh-CN" w:bidi="hi-IN"/>
        </w:rPr>
        <w:t xml:space="preserve"> of the state, with its nominal commitment to neutrality and  formal equality, cannot be seen to stand for or express. If the Minutemen trade on racial presumption implicit in the </w:t>
      </w:r>
      <w:proofErr w:type="spellStart"/>
      <w:r w:rsidRPr="004D5DAE">
        <w:rPr>
          <w:rFonts w:asciiTheme="minorHAnsi" w:eastAsia="SimSun" w:hAnsiTheme="minorHAnsi" w:cs="Mangal"/>
          <w:color w:val="000000"/>
          <w:kern w:val="1"/>
          <w:sz w:val="16"/>
          <w:szCs w:val="26"/>
          <w:lang w:eastAsia="zh-CN" w:bidi="hi-IN"/>
        </w:rPr>
        <w:t>repre</w:t>
      </w:r>
      <w:proofErr w:type="spellEnd"/>
      <w:r w:rsidRPr="004D5DAE">
        <w:rPr>
          <w:rFonts w:asciiTheme="minorHAnsi" w:eastAsia="SimSun" w:hAnsiTheme="minorHAnsi" w:cs="Mangal"/>
          <w:color w:val="000000"/>
          <w:kern w:val="1"/>
          <w:sz w:val="16"/>
          <w:szCs w:val="26"/>
          <w:lang w:eastAsia="zh-CN" w:bidi="hi-IN"/>
        </w:rPr>
        <w:t xml:space="preserve">- </w:t>
      </w:r>
      <w:proofErr w:type="spellStart"/>
      <w:proofErr w:type="gramStart"/>
      <w:r w:rsidRPr="004D5DAE">
        <w:rPr>
          <w:rFonts w:asciiTheme="minorHAnsi" w:eastAsia="SimSun" w:hAnsiTheme="minorHAnsi" w:cs="Mangal"/>
          <w:color w:val="000000"/>
          <w:kern w:val="1"/>
          <w:sz w:val="16"/>
          <w:szCs w:val="26"/>
          <w:lang w:eastAsia="zh-CN" w:bidi="hi-IN"/>
        </w:rPr>
        <w:t>sentational</w:t>
      </w:r>
      <w:proofErr w:type="spellEnd"/>
      <w:r w:rsidRPr="004D5DAE">
        <w:rPr>
          <w:rFonts w:asciiTheme="minorHAnsi" w:eastAsia="SimSun" w:hAnsiTheme="minorHAnsi" w:cs="Mangal"/>
          <w:color w:val="000000"/>
          <w:kern w:val="1"/>
          <w:sz w:val="16"/>
          <w:szCs w:val="26"/>
          <w:lang w:eastAsia="zh-CN" w:bidi="hi-IN"/>
        </w:rPr>
        <w:t xml:space="preserve">  codes</w:t>
      </w:r>
      <w:proofErr w:type="gramEnd"/>
      <w:r w:rsidRPr="004D5DAE">
        <w:rPr>
          <w:rFonts w:asciiTheme="minorHAnsi" w:eastAsia="SimSun" w:hAnsiTheme="minorHAnsi" w:cs="Mangal"/>
          <w:color w:val="000000"/>
          <w:kern w:val="1"/>
          <w:sz w:val="16"/>
          <w:szCs w:val="26"/>
          <w:lang w:eastAsia="zh-CN" w:bidi="hi-IN"/>
        </w:rPr>
        <w:t xml:space="preserve">  they  readily  express  and  circulate,  </w:t>
      </w:r>
      <w:r w:rsidRPr="004D5DAE">
        <w:rPr>
          <w:rFonts w:asciiTheme="minorHAnsi" w:eastAsia="SimSun" w:hAnsiTheme="minorHAnsi" w:cs="Mangal"/>
          <w:b/>
          <w:color w:val="000000"/>
          <w:kern w:val="1"/>
          <w:sz w:val="26"/>
          <w:szCs w:val="26"/>
          <w:u w:val="single"/>
          <w:lang w:eastAsia="zh-CN" w:bidi="hi-IN"/>
        </w:rPr>
        <w:t xml:space="preserve">racial  meanings  have animated neoliberal attacks on the welfare state. The most obvi- </w:t>
      </w:r>
      <w:proofErr w:type="spellStart"/>
      <w:r w:rsidRPr="004D5DAE">
        <w:rPr>
          <w:rFonts w:asciiTheme="minorHAnsi" w:eastAsia="SimSun" w:hAnsiTheme="minorHAnsi" w:cs="Mangal"/>
          <w:b/>
          <w:color w:val="000000"/>
          <w:kern w:val="1"/>
          <w:sz w:val="26"/>
          <w:szCs w:val="26"/>
          <w:u w:val="single"/>
          <w:lang w:eastAsia="zh-CN" w:bidi="hi-IN"/>
        </w:rPr>
        <w:t>ous</w:t>
      </w:r>
      <w:proofErr w:type="spellEnd"/>
      <w:r w:rsidRPr="004D5DAE">
        <w:rPr>
          <w:rFonts w:asciiTheme="minorHAnsi" w:eastAsia="SimSun" w:hAnsiTheme="minorHAnsi" w:cs="Mangal"/>
          <w:b/>
          <w:color w:val="000000"/>
          <w:kern w:val="1"/>
          <w:sz w:val="26"/>
          <w:szCs w:val="26"/>
          <w:u w:val="single"/>
          <w:lang w:eastAsia="zh-CN" w:bidi="hi-IN"/>
        </w:rPr>
        <w:t xml:space="preserve"> example is the </w:t>
      </w:r>
      <w:r w:rsidRPr="004D5DAE">
        <w:rPr>
          <w:rFonts w:asciiTheme="minorHAnsi" w:eastAsia="SimSun" w:hAnsiTheme="minorHAnsi" w:cs="Mangal"/>
          <w:color w:val="000000"/>
          <w:kern w:val="1"/>
          <w:sz w:val="16"/>
          <w:szCs w:val="26"/>
          <w:lang w:eastAsia="zh-CN" w:bidi="hi-IN"/>
        </w:rPr>
        <w:t xml:space="preserve">strident vocal attacks on the </w:t>
      </w:r>
      <w:r w:rsidRPr="004D5DAE">
        <w:rPr>
          <w:rFonts w:asciiTheme="minorHAnsi" w:eastAsia="SimSun" w:hAnsiTheme="minorHAnsi" w:cs="Mangal"/>
          <w:b/>
          <w:color w:val="000000"/>
          <w:kern w:val="1"/>
          <w:sz w:val="26"/>
          <w:szCs w:val="26"/>
          <w:u w:val="single"/>
          <w:lang w:eastAsia="zh-CN" w:bidi="hi-IN"/>
        </w:rPr>
        <w:t xml:space="preserve">“Welfare Queen.” She </w:t>
      </w:r>
      <w:proofErr w:type="gramStart"/>
      <w:r w:rsidRPr="004D5DAE">
        <w:rPr>
          <w:rFonts w:asciiTheme="minorHAnsi" w:eastAsia="SimSun" w:hAnsiTheme="minorHAnsi" w:cs="Mangal"/>
          <w:b/>
          <w:color w:val="000000"/>
          <w:kern w:val="1"/>
          <w:sz w:val="26"/>
          <w:szCs w:val="26"/>
          <w:u w:val="single"/>
          <w:lang w:eastAsia="zh-CN" w:bidi="hi-IN"/>
        </w:rPr>
        <w:t>is  projected</w:t>
      </w:r>
      <w:proofErr w:type="gramEnd"/>
      <w:r w:rsidRPr="004D5DAE">
        <w:rPr>
          <w:rFonts w:asciiTheme="minorHAnsi" w:eastAsia="SimSun" w:hAnsiTheme="minorHAnsi" w:cs="Mangal"/>
          <w:b/>
          <w:color w:val="000000"/>
          <w:kern w:val="1"/>
          <w:sz w:val="26"/>
          <w:szCs w:val="26"/>
          <w:u w:val="single"/>
          <w:lang w:eastAsia="zh-CN" w:bidi="hi-IN"/>
        </w:rPr>
        <w:t xml:space="preserve"> as the stereotypical single black mother of multiple children  </w:t>
      </w:r>
      <w:r w:rsidRPr="004D5DAE">
        <w:rPr>
          <w:rFonts w:asciiTheme="minorHAnsi" w:eastAsia="SimSun" w:hAnsiTheme="minorHAnsi" w:cs="Mangal"/>
          <w:color w:val="000000"/>
          <w:kern w:val="1"/>
          <w:sz w:val="16"/>
          <w:szCs w:val="26"/>
          <w:lang w:eastAsia="zh-CN" w:bidi="hi-IN"/>
        </w:rPr>
        <w:t xml:space="preserve">(usually  portrayed  as  having  different  fathers),  minimally  educated,  </w:t>
      </w:r>
      <w:r w:rsidRPr="004D5DAE">
        <w:rPr>
          <w:rFonts w:asciiTheme="minorHAnsi" w:eastAsia="SimSun" w:hAnsiTheme="minorHAnsi" w:cs="Mangal"/>
          <w:b/>
          <w:color w:val="000000"/>
          <w:kern w:val="1"/>
          <w:sz w:val="26"/>
          <w:szCs w:val="26"/>
          <w:u w:val="single"/>
          <w:lang w:eastAsia="zh-CN" w:bidi="hi-IN"/>
        </w:rPr>
        <w:t xml:space="preserve">irresponsible, refusing work, and collecting welfare while partying </w:t>
      </w:r>
      <w:r w:rsidRPr="004D5DAE">
        <w:rPr>
          <w:rFonts w:asciiTheme="minorHAnsi" w:eastAsia="SimSun" w:hAnsiTheme="minorHAnsi" w:cs="Mangal"/>
          <w:color w:val="000000"/>
          <w:kern w:val="1"/>
          <w:sz w:val="16"/>
          <w:szCs w:val="26"/>
          <w:lang w:eastAsia="zh-CN" w:bidi="hi-IN"/>
        </w:rPr>
        <w:t xml:space="preserve">all  night long: sex, drugs, and rock ’n’ roll, at state expense. Where the figure of the Welfare Queen suggested that the </w:t>
      </w:r>
      <w:proofErr w:type="gramStart"/>
      <w:r w:rsidRPr="004D5DAE">
        <w:rPr>
          <w:rFonts w:asciiTheme="minorHAnsi" w:eastAsia="SimSun" w:hAnsiTheme="minorHAnsi" w:cs="Mangal"/>
          <w:color w:val="000000"/>
          <w:kern w:val="1"/>
          <w:sz w:val="16"/>
          <w:szCs w:val="26"/>
          <w:lang w:eastAsia="zh-CN" w:bidi="hi-IN"/>
        </w:rPr>
        <w:t>welfare  state</w:t>
      </w:r>
      <w:proofErr w:type="gramEnd"/>
      <w:r w:rsidRPr="004D5DAE">
        <w:rPr>
          <w:rFonts w:asciiTheme="minorHAnsi" w:eastAsia="SimSun" w:hAnsiTheme="minorHAnsi" w:cs="Mangal"/>
          <w:color w:val="000000"/>
          <w:kern w:val="1"/>
          <w:sz w:val="16"/>
          <w:szCs w:val="26"/>
          <w:lang w:eastAsia="zh-CN" w:bidi="hi-IN"/>
        </w:rPr>
        <w:t xml:space="preserve">  did  nothing  but  support  idle,  undeserving,  and  overly  fertile  black women, </w:t>
      </w:r>
      <w:r w:rsidRPr="004D5DAE">
        <w:rPr>
          <w:rFonts w:asciiTheme="minorHAnsi" w:eastAsia="SimSun" w:hAnsiTheme="minorHAnsi" w:cs="Mangal"/>
          <w:b/>
          <w:color w:val="000000"/>
          <w:kern w:val="1"/>
          <w:sz w:val="26"/>
          <w:szCs w:val="26"/>
          <w:u w:val="single"/>
          <w:lang w:eastAsia="zh-CN" w:bidi="hi-IN"/>
        </w:rPr>
        <w:t xml:space="preserve">the image of state support for the undeserving poor of  color was branded into the social imaginary by the determined attack  on  affirmative  action  </w:t>
      </w:r>
      <w:r w:rsidRPr="004D5DAE">
        <w:rPr>
          <w:rFonts w:asciiTheme="minorHAnsi" w:eastAsia="SimSun" w:hAnsiTheme="minorHAnsi" w:cs="Mangal"/>
          <w:color w:val="000000"/>
          <w:kern w:val="1"/>
          <w:sz w:val="16"/>
          <w:szCs w:val="26"/>
          <w:lang w:eastAsia="zh-CN" w:bidi="hi-IN"/>
        </w:rPr>
        <w:t xml:space="preserve">from  the  mid-1970s  onward. </w:t>
      </w:r>
      <w:proofErr w:type="gramStart"/>
      <w:r w:rsidRPr="004D5DAE">
        <w:rPr>
          <w:rFonts w:asciiTheme="minorHAnsi" w:eastAsia="SimSun" w:hAnsiTheme="minorHAnsi" w:cs="Mangal"/>
          <w:color w:val="000000"/>
          <w:kern w:val="1"/>
          <w:sz w:val="16"/>
          <w:szCs w:val="26"/>
          <w:lang w:eastAsia="zh-CN" w:bidi="hi-IN"/>
        </w:rPr>
        <w:t>Affirmative  action</w:t>
      </w:r>
      <w:proofErr w:type="gramEnd"/>
      <w:r w:rsidRPr="004D5DAE">
        <w:rPr>
          <w:rFonts w:asciiTheme="minorHAnsi" w:eastAsia="SimSun" w:hAnsiTheme="minorHAnsi" w:cs="Mangal"/>
          <w:color w:val="000000"/>
          <w:kern w:val="1"/>
          <w:sz w:val="16"/>
          <w:szCs w:val="26"/>
          <w:lang w:eastAsia="zh-CN" w:bidi="hi-IN"/>
        </w:rPr>
        <w:t xml:space="preserve">  was  considered  unacceptable  to  the  neoliberal  stress  on  individual  merit  because  it  was  seen  as  rewarding  undeserving  people  on  the  basis of group attributes or achievements, not on individual effort and  excellence. Indeed, for neoliberals committed to privatizing </w:t>
      </w:r>
      <w:proofErr w:type="spellStart"/>
      <w:r w:rsidRPr="004D5DAE">
        <w:rPr>
          <w:rFonts w:asciiTheme="minorHAnsi" w:eastAsia="SimSun" w:hAnsiTheme="minorHAnsi" w:cs="Mangal"/>
          <w:color w:val="000000"/>
          <w:kern w:val="1"/>
          <w:sz w:val="16"/>
          <w:szCs w:val="26"/>
          <w:lang w:eastAsia="zh-CN" w:bidi="hi-IN"/>
        </w:rPr>
        <w:t>individu</w:t>
      </w:r>
      <w:proofErr w:type="spellEnd"/>
      <w:r w:rsidRPr="004D5DAE">
        <w:rPr>
          <w:rFonts w:asciiTheme="minorHAnsi" w:eastAsia="SimSun" w:hAnsiTheme="minorHAnsi" w:cs="Mangal"/>
          <w:color w:val="000000"/>
          <w:kern w:val="1"/>
          <w:sz w:val="16"/>
          <w:szCs w:val="26"/>
          <w:lang w:eastAsia="zh-CN" w:bidi="hi-IN"/>
        </w:rPr>
        <w:t xml:space="preserve">- </w:t>
      </w:r>
      <w:proofErr w:type="spellStart"/>
      <w:proofErr w:type="gramStart"/>
      <w:r w:rsidRPr="004D5DAE">
        <w:rPr>
          <w:rFonts w:asciiTheme="minorHAnsi" w:eastAsia="SimSun" w:hAnsiTheme="minorHAnsi" w:cs="Mangal"/>
          <w:color w:val="000000"/>
          <w:kern w:val="1"/>
          <w:sz w:val="16"/>
          <w:szCs w:val="26"/>
          <w:lang w:eastAsia="zh-CN" w:bidi="hi-IN"/>
        </w:rPr>
        <w:t>alization</w:t>
      </w:r>
      <w:proofErr w:type="spellEnd"/>
      <w:r w:rsidRPr="004D5DAE">
        <w:rPr>
          <w:rFonts w:asciiTheme="minorHAnsi" w:eastAsia="SimSun" w:hAnsiTheme="minorHAnsi" w:cs="Mangal"/>
          <w:color w:val="000000"/>
          <w:kern w:val="1"/>
          <w:sz w:val="16"/>
          <w:szCs w:val="26"/>
          <w:lang w:eastAsia="zh-CN" w:bidi="hi-IN"/>
        </w:rPr>
        <w:t>,  the</w:t>
      </w:r>
      <w:proofErr w:type="gramEnd"/>
      <w:r w:rsidRPr="004D5DAE">
        <w:rPr>
          <w:rFonts w:asciiTheme="minorHAnsi" w:eastAsia="SimSun" w:hAnsiTheme="minorHAnsi" w:cs="Mangal"/>
          <w:color w:val="000000"/>
          <w:kern w:val="1"/>
          <w:sz w:val="16"/>
          <w:szCs w:val="26"/>
          <w:lang w:eastAsia="zh-CN" w:bidi="hi-IN"/>
        </w:rPr>
        <w:t xml:space="preserve">  standard  racism  (i.e.,  rewarding  people  for  no  reason  other than their membership in a racial group) came to be considered  affirmative action. </w:t>
      </w:r>
      <w:r w:rsidRPr="004D5DAE">
        <w:rPr>
          <w:rFonts w:asciiTheme="minorHAnsi" w:eastAsia="SimSun" w:hAnsiTheme="minorHAnsi" w:cs="Mangal"/>
          <w:b/>
          <w:color w:val="000000"/>
          <w:kern w:val="1"/>
          <w:sz w:val="26"/>
          <w:szCs w:val="26"/>
          <w:u w:val="single"/>
          <w:lang w:eastAsia="zh-CN" w:bidi="hi-IN"/>
        </w:rPr>
        <w:lastRenderedPageBreak/>
        <w:t xml:space="preserve">Liberalism’s very instrument for undoing the </w:t>
      </w:r>
      <w:proofErr w:type="gramStart"/>
      <w:r w:rsidRPr="004D5DAE">
        <w:rPr>
          <w:rFonts w:asciiTheme="minorHAnsi" w:eastAsia="SimSun" w:hAnsiTheme="minorHAnsi" w:cs="Mangal"/>
          <w:b/>
          <w:color w:val="000000"/>
          <w:kern w:val="1"/>
          <w:sz w:val="26"/>
          <w:szCs w:val="26"/>
          <w:u w:val="single"/>
          <w:lang w:eastAsia="zh-CN" w:bidi="hi-IN"/>
        </w:rPr>
        <w:t>effects  of</w:t>
      </w:r>
      <w:proofErr w:type="gramEnd"/>
      <w:r w:rsidRPr="004D5DAE">
        <w:rPr>
          <w:rFonts w:asciiTheme="minorHAnsi" w:eastAsia="SimSun" w:hAnsiTheme="minorHAnsi" w:cs="Mangal"/>
          <w:b/>
          <w:color w:val="000000"/>
          <w:kern w:val="1"/>
          <w:sz w:val="26"/>
          <w:szCs w:val="26"/>
          <w:u w:val="single"/>
          <w:lang w:eastAsia="zh-CN" w:bidi="hi-IN"/>
        </w:rPr>
        <w:t xml:space="preserve"> racism became neoliberalism’s poster child for the condition of </w:t>
      </w:r>
      <w:proofErr w:type="spellStart"/>
      <w:r w:rsidRPr="004D5DAE">
        <w:rPr>
          <w:rFonts w:asciiTheme="minorHAnsi" w:eastAsia="SimSun" w:hAnsiTheme="minorHAnsi" w:cs="Mangal"/>
          <w:b/>
          <w:color w:val="000000"/>
          <w:kern w:val="1"/>
          <w:sz w:val="26"/>
          <w:szCs w:val="26"/>
          <w:u w:val="single"/>
          <w:lang w:eastAsia="zh-CN" w:bidi="hi-IN"/>
        </w:rPr>
        <w:t>rac</w:t>
      </w:r>
      <w:proofErr w:type="spellEnd"/>
      <w:r w:rsidRPr="004D5DAE">
        <w:rPr>
          <w:rFonts w:asciiTheme="minorHAnsi" w:eastAsia="SimSun" w:hAnsiTheme="minorHAnsi" w:cs="Mangal"/>
          <w:b/>
          <w:color w:val="000000"/>
          <w:kern w:val="1"/>
          <w:sz w:val="26"/>
          <w:szCs w:val="26"/>
          <w:u w:val="single"/>
          <w:lang w:eastAsia="zh-CN" w:bidi="hi-IN"/>
        </w:rPr>
        <w:t xml:space="preserve">- ism itself. </w:t>
      </w:r>
      <w:r w:rsidRPr="004D5DAE">
        <w:rPr>
          <w:rFonts w:asciiTheme="minorHAnsi" w:eastAsia="SimSun" w:hAnsiTheme="minorHAnsi" w:cs="Mangal"/>
          <w:color w:val="000000"/>
          <w:kern w:val="1"/>
          <w:sz w:val="16"/>
          <w:szCs w:val="26"/>
          <w:lang w:eastAsia="zh-CN" w:bidi="hi-IN"/>
        </w:rPr>
        <w:t xml:space="preserve">These attacks on affirmative action reveal a deeper critical </w:t>
      </w:r>
      <w:proofErr w:type="gramStart"/>
      <w:r w:rsidRPr="004D5DAE">
        <w:rPr>
          <w:rFonts w:asciiTheme="minorHAnsi" w:eastAsia="SimSun" w:hAnsiTheme="minorHAnsi" w:cs="Mangal"/>
          <w:color w:val="000000"/>
          <w:kern w:val="1"/>
          <w:sz w:val="16"/>
          <w:szCs w:val="26"/>
          <w:lang w:eastAsia="zh-CN" w:bidi="hi-IN"/>
        </w:rPr>
        <w:t>concern  for</w:t>
      </w:r>
      <w:proofErr w:type="gramEnd"/>
      <w:r w:rsidRPr="004D5DAE">
        <w:rPr>
          <w:rFonts w:asciiTheme="minorHAnsi" w:eastAsia="SimSun" w:hAnsiTheme="minorHAnsi" w:cs="Mangal"/>
          <w:color w:val="000000"/>
          <w:kern w:val="1"/>
          <w:sz w:val="16"/>
          <w:szCs w:val="26"/>
          <w:lang w:eastAsia="zh-CN" w:bidi="hi-IN"/>
        </w:rPr>
        <w:t xml:space="preserve">  neoliberals  troubled  over  race.  </w:t>
      </w:r>
      <w:proofErr w:type="gramStart"/>
      <w:r w:rsidRPr="004D5DAE">
        <w:rPr>
          <w:rFonts w:asciiTheme="minorHAnsi" w:eastAsia="SimSun" w:hAnsiTheme="minorHAnsi" w:cs="Mangal"/>
          <w:color w:val="000000"/>
          <w:kern w:val="1"/>
          <w:sz w:val="16"/>
          <w:szCs w:val="26"/>
          <w:lang w:eastAsia="zh-CN" w:bidi="hi-IN"/>
        </w:rPr>
        <w:t>In  the</w:t>
      </w:r>
      <w:proofErr w:type="gramEnd"/>
      <w:r w:rsidRPr="004D5DAE">
        <w:rPr>
          <w:rFonts w:asciiTheme="minorHAnsi" w:eastAsia="SimSun" w:hAnsiTheme="minorHAnsi" w:cs="Mangal"/>
          <w:color w:val="000000"/>
          <w:kern w:val="1"/>
          <w:sz w:val="16"/>
          <w:szCs w:val="26"/>
          <w:lang w:eastAsia="zh-CN" w:bidi="hi-IN"/>
        </w:rPr>
        <w:t xml:space="preserve">  U.S.,  neoconservative  </w:t>
      </w:r>
      <w:proofErr w:type="spellStart"/>
      <w:r w:rsidRPr="004D5DAE">
        <w:rPr>
          <w:rFonts w:asciiTheme="minorHAnsi" w:eastAsia="SimSun" w:hAnsiTheme="minorHAnsi" w:cs="Mangal"/>
          <w:b/>
          <w:color w:val="000000"/>
          <w:kern w:val="1"/>
          <w:sz w:val="26"/>
          <w:szCs w:val="26"/>
          <w:u w:val="single"/>
          <w:lang w:eastAsia="zh-CN" w:bidi="hi-IN"/>
        </w:rPr>
        <w:t>crit</w:t>
      </w:r>
      <w:proofErr w:type="spellEnd"/>
      <w:r w:rsidRPr="004D5DAE">
        <w:rPr>
          <w:rFonts w:asciiTheme="minorHAnsi" w:eastAsia="SimSun" w:hAnsiTheme="minorHAnsi" w:cs="Mangal"/>
          <w:b/>
          <w:color w:val="000000"/>
          <w:kern w:val="1"/>
          <w:sz w:val="26"/>
          <w:szCs w:val="26"/>
          <w:u w:val="single"/>
          <w:lang w:eastAsia="zh-CN" w:bidi="hi-IN"/>
        </w:rPr>
        <w:t xml:space="preserve">- </w:t>
      </w:r>
      <w:proofErr w:type="spellStart"/>
      <w:r w:rsidRPr="004D5DAE">
        <w:rPr>
          <w:rFonts w:asciiTheme="minorHAnsi" w:eastAsia="SimSun" w:hAnsiTheme="minorHAnsi" w:cs="Mangal"/>
          <w:b/>
          <w:color w:val="000000"/>
          <w:kern w:val="1"/>
          <w:sz w:val="26"/>
          <w:szCs w:val="26"/>
          <w:u w:val="single"/>
          <w:lang w:eastAsia="zh-CN" w:bidi="hi-IN"/>
        </w:rPr>
        <w:t>ics</w:t>
      </w:r>
      <w:proofErr w:type="spellEnd"/>
      <w:r w:rsidRPr="004D5DAE">
        <w:rPr>
          <w:rFonts w:asciiTheme="minorHAnsi" w:eastAsia="SimSun" w:hAnsiTheme="minorHAnsi" w:cs="Mangal"/>
          <w:b/>
          <w:color w:val="000000"/>
          <w:kern w:val="1"/>
          <w:sz w:val="26"/>
          <w:szCs w:val="26"/>
          <w:u w:val="single"/>
          <w:lang w:eastAsia="zh-CN" w:bidi="hi-IN"/>
        </w:rPr>
        <w:t xml:space="preserve"> of the state </w:t>
      </w:r>
      <w:r w:rsidRPr="004D5DAE">
        <w:rPr>
          <w:rFonts w:asciiTheme="minorHAnsi" w:eastAsia="SimSun" w:hAnsiTheme="minorHAnsi" w:cs="Mangal"/>
          <w:color w:val="000000"/>
          <w:kern w:val="1"/>
          <w:sz w:val="16"/>
          <w:szCs w:val="26"/>
          <w:lang w:eastAsia="zh-CN" w:bidi="hi-IN"/>
        </w:rPr>
        <w:t xml:space="preserve">implicitly </w:t>
      </w:r>
      <w:r w:rsidRPr="004D5DAE">
        <w:rPr>
          <w:rFonts w:asciiTheme="minorHAnsi" w:eastAsia="SimSun" w:hAnsiTheme="minorHAnsi" w:cs="Mangal"/>
          <w:b/>
          <w:color w:val="000000"/>
          <w:kern w:val="1"/>
          <w:sz w:val="26"/>
          <w:szCs w:val="26"/>
          <w:u w:val="single"/>
          <w:lang w:eastAsia="zh-CN" w:bidi="hi-IN"/>
        </w:rPr>
        <w:t xml:space="preserve">identify it as representing blackness </w:t>
      </w:r>
      <w:r w:rsidRPr="004D5DAE">
        <w:rPr>
          <w:rFonts w:asciiTheme="minorHAnsi" w:eastAsia="SimSun" w:hAnsiTheme="minorHAnsi" w:cs="Mangal"/>
          <w:color w:val="000000"/>
          <w:kern w:val="1"/>
          <w:sz w:val="16"/>
          <w:szCs w:val="26"/>
          <w:lang w:eastAsia="zh-CN" w:bidi="hi-IN"/>
        </w:rPr>
        <w:t xml:space="preserve">and the  interests thought most directly to advance black life. As a result both </w:t>
      </w:r>
      <w:proofErr w:type="gramStart"/>
      <w:r w:rsidRPr="004D5DAE">
        <w:rPr>
          <w:rFonts w:asciiTheme="minorHAnsi" w:eastAsia="SimSun" w:hAnsiTheme="minorHAnsi" w:cs="Mangal"/>
          <w:color w:val="000000"/>
          <w:kern w:val="1"/>
          <w:sz w:val="16"/>
          <w:szCs w:val="26"/>
          <w:lang w:eastAsia="zh-CN" w:bidi="hi-IN"/>
        </w:rPr>
        <w:t>of  serious</w:t>
      </w:r>
      <w:proofErr w:type="gramEnd"/>
      <w:r w:rsidRPr="004D5DAE">
        <w:rPr>
          <w:rFonts w:asciiTheme="minorHAnsi" w:eastAsia="SimSun" w:hAnsiTheme="minorHAnsi" w:cs="Mangal"/>
          <w:color w:val="000000"/>
          <w:kern w:val="1"/>
          <w:sz w:val="16"/>
          <w:szCs w:val="26"/>
          <w:lang w:eastAsia="zh-CN" w:bidi="hi-IN"/>
        </w:rPr>
        <w:t xml:space="preserve"> application of antidiscrimination legislation and of affirmative  action policies, </w:t>
      </w:r>
      <w:r w:rsidRPr="004D5DAE">
        <w:rPr>
          <w:rFonts w:asciiTheme="minorHAnsi" w:eastAsia="SimSun" w:hAnsiTheme="minorHAnsi" w:cs="Mangal"/>
          <w:b/>
          <w:color w:val="000000"/>
          <w:kern w:val="1"/>
          <w:sz w:val="26"/>
          <w:szCs w:val="26"/>
          <w:u w:val="single"/>
          <w:lang w:eastAsia="zh-CN" w:bidi="hi-IN"/>
        </w:rPr>
        <w:t xml:space="preserve">the state became the single largest employer of African  Americans.  </w:t>
      </w:r>
      <w:proofErr w:type="gramStart"/>
      <w:r w:rsidRPr="004D5DAE">
        <w:rPr>
          <w:rFonts w:asciiTheme="minorHAnsi" w:eastAsia="SimSun" w:hAnsiTheme="minorHAnsi" w:cs="Mangal"/>
          <w:color w:val="000000"/>
          <w:kern w:val="1"/>
          <w:sz w:val="16"/>
          <w:szCs w:val="26"/>
          <w:lang w:eastAsia="zh-CN" w:bidi="hi-IN"/>
        </w:rPr>
        <w:t>The  perception</w:t>
      </w:r>
      <w:proofErr w:type="gramEnd"/>
      <w:r w:rsidRPr="004D5DAE">
        <w:rPr>
          <w:rFonts w:asciiTheme="minorHAnsi" w:eastAsia="SimSun" w:hAnsiTheme="minorHAnsi" w:cs="Mangal"/>
          <w:color w:val="000000"/>
          <w:kern w:val="1"/>
          <w:sz w:val="16"/>
          <w:szCs w:val="26"/>
          <w:lang w:eastAsia="zh-CN" w:bidi="hi-IN"/>
        </w:rPr>
        <w:t xml:space="preserve">  among  critics  of  these  programs  accord- </w:t>
      </w:r>
      <w:proofErr w:type="spellStart"/>
      <w:r w:rsidRPr="004D5DAE">
        <w:rPr>
          <w:rFonts w:asciiTheme="minorHAnsi" w:eastAsia="SimSun" w:hAnsiTheme="minorHAnsi" w:cs="Mangal"/>
          <w:color w:val="000000"/>
          <w:kern w:val="1"/>
          <w:sz w:val="16"/>
          <w:szCs w:val="26"/>
          <w:lang w:eastAsia="zh-CN" w:bidi="hi-IN"/>
        </w:rPr>
        <w:t>ingly</w:t>
      </w:r>
      <w:proofErr w:type="spellEnd"/>
      <w:r w:rsidRPr="004D5DAE">
        <w:rPr>
          <w:rFonts w:asciiTheme="minorHAnsi" w:eastAsia="SimSun" w:hAnsiTheme="minorHAnsi" w:cs="Mangal"/>
          <w:color w:val="000000"/>
          <w:kern w:val="1"/>
          <w:sz w:val="16"/>
          <w:szCs w:val="26"/>
          <w:lang w:eastAsia="zh-CN" w:bidi="hi-IN"/>
        </w:rPr>
        <w:t xml:space="preserve"> devolved into the view that black people are either employed as  beneficiaries of affirmative action or they are supported by welfare. </w:t>
      </w:r>
      <w:proofErr w:type="gramStart"/>
      <w:r w:rsidRPr="004D5DAE">
        <w:rPr>
          <w:rFonts w:asciiTheme="minorHAnsi" w:eastAsia="SimSun" w:hAnsiTheme="minorHAnsi" w:cs="Mangal"/>
          <w:color w:val="000000"/>
          <w:kern w:val="1"/>
          <w:sz w:val="16"/>
          <w:szCs w:val="26"/>
          <w:lang w:eastAsia="zh-CN" w:bidi="hi-IN"/>
        </w:rPr>
        <w:t>In  short</w:t>
      </w:r>
      <w:proofErr w:type="gramEnd"/>
      <w:r w:rsidRPr="004D5DAE">
        <w:rPr>
          <w:rFonts w:asciiTheme="minorHAnsi" w:eastAsia="SimSun" w:hAnsiTheme="minorHAnsi" w:cs="Mangal"/>
          <w:color w:val="000000"/>
          <w:kern w:val="1"/>
          <w:sz w:val="16"/>
          <w:szCs w:val="26"/>
          <w:lang w:eastAsia="zh-CN" w:bidi="hi-IN"/>
        </w:rPr>
        <w:t xml:space="preserve">, from the 1970s on, the state increasingly came to be conceived as  a set of institutions supporting the undeserving (recall the </w:t>
      </w:r>
      <w:proofErr w:type="spellStart"/>
      <w:r w:rsidRPr="004D5DAE">
        <w:rPr>
          <w:rFonts w:asciiTheme="minorHAnsi" w:eastAsia="SimSun" w:hAnsiTheme="minorHAnsi" w:cs="Mangal"/>
          <w:color w:val="000000"/>
          <w:kern w:val="1"/>
          <w:sz w:val="16"/>
          <w:szCs w:val="26"/>
          <w:lang w:eastAsia="zh-CN" w:bidi="hi-IN"/>
        </w:rPr>
        <w:t>identifica</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tion</w:t>
      </w:r>
      <w:proofErr w:type="spellEnd"/>
      <w:r w:rsidRPr="004D5DAE">
        <w:rPr>
          <w:rFonts w:asciiTheme="minorHAnsi" w:eastAsia="SimSun" w:hAnsiTheme="minorHAnsi" w:cs="Mangal"/>
          <w:color w:val="000000"/>
          <w:kern w:val="1"/>
          <w:sz w:val="16"/>
          <w:szCs w:val="26"/>
          <w:lang w:eastAsia="zh-CN" w:bidi="hi-IN"/>
        </w:rPr>
        <w:t xml:space="preserve"> of Bill Clinton as “the first black President,” first by Toni Morrison  but taken up quickly by neoconservatives out to do him in). </w:t>
      </w:r>
      <w:r w:rsidRPr="004D5DAE">
        <w:rPr>
          <w:rFonts w:asciiTheme="minorHAnsi" w:eastAsia="SimSun" w:hAnsiTheme="minorHAnsi" w:cs="Mangal"/>
          <w:b/>
          <w:color w:val="000000"/>
          <w:kern w:val="1"/>
          <w:sz w:val="26"/>
          <w:szCs w:val="26"/>
          <w:u w:val="single"/>
          <w:lang w:eastAsia="zh-CN" w:bidi="hi-IN"/>
        </w:rPr>
        <w:t xml:space="preserve">Fear of </w:t>
      </w:r>
      <w:proofErr w:type="gramStart"/>
      <w:r w:rsidRPr="004D5DAE">
        <w:rPr>
          <w:rFonts w:asciiTheme="minorHAnsi" w:eastAsia="SimSun" w:hAnsiTheme="minorHAnsi" w:cs="Mangal"/>
          <w:b/>
          <w:color w:val="000000"/>
          <w:kern w:val="1"/>
          <w:sz w:val="26"/>
          <w:szCs w:val="26"/>
          <w:u w:val="single"/>
          <w:lang w:eastAsia="zh-CN" w:bidi="hi-IN"/>
        </w:rPr>
        <w:t>a  black</w:t>
      </w:r>
      <w:proofErr w:type="gramEnd"/>
      <w:r w:rsidRPr="004D5DAE">
        <w:rPr>
          <w:rFonts w:asciiTheme="minorHAnsi" w:eastAsia="SimSun" w:hAnsiTheme="minorHAnsi" w:cs="Mangal"/>
          <w:b/>
          <w:color w:val="000000"/>
          <w:kern w:val="1"/>
          <w:sz w:val="26"/>
          <w:szCs w:val="26"/>
          <w:u w:val="single"/>
          <w:lang w:eastAsia="zh-CN" w:bidi="hi-IN"/>
        </w:rPr>
        <w:t xml:space="preserve"> state is linked to worries about a black planet, of alien invasion  </w:t>
      </w:r>
      <w:r w:rsidRPr="004D5DAE">
        <w:rPr>
          <w:rFonts w:asciiTheme="minorHAnsi" w:eastAsia="SimSun" w:hAnsiTheme="minorHAnsi" w:cs="Mangal"/>
          <w:color w:val="000000"/>
          <w:kern w:val="1"/>
          <w:sz w:val="16"/>
          <w:szCs w:val="26"/>
          <w:lang w:eastAsia="zh-CN" w:bidi="hi-IN"/>
        </w:rPr>
        <w:t xml:space="preserve">and alienation, of </w:t>
      </w:r>
      <w:r w:rsidRPr="004D5DAE">
        <w:rPr>
          <w:rFonts w:asciiTheme="minorHAnsi" w:eastAsia="SimSun" w:hAnsiTheme="minorHAnsi" w:cs="Mangal"/>
          <w:b/>
          <w:color w:val="000000"/>
          <w:kern w:val="1"/>
          <w:sz w:val="26"/>
          <w:szCs w:val="26"/>
          <w:u w:val="single"/>
          <w:lang w:eastAsia="zh-CN" w:bidi="hi-IN"/>
        </w:rPr>
        <w:t xml:space="preserve">a loss of local and global </w:t>
      </w:r>
      <w:r w:rsidRPr="004D5DAE">
        <w:rPr>
          <w:rFonts w:asciiTheme="minorHAnsi" w:eastAsia="SimSun" w:hAnsiTheme="minorHAnsi" w:cs="Mangal"/>
          <w:color w:val="000000"/>
          <w:kern w:val="1"/>
          <w:sz w:val="16"/>
          <w:szCs w:val="26"/>
          <w:lang w:eastAsia="zh-CN" w:bidi="hi-IN"/>
        </w:rPr>
        <w:t xml:space="preserve">control and </w:t>
      </w:r>
      <w:r w:rsidRPr="004D5DAE">
        <w:rPr>
          <w:rFonts w:asciiTheme="minorHAnsi" w:eastAsia="SimSun" w:hAnsiTheme="minorHAnsi" w:cs="Mangal"/>
          <w:b/>
          <w:color w:val="000000"/>
          <w:kern w:val="1"/>
          <w:sz w:val="26"/>
          <w:szCs w:val="26"/>
          <w:u w:val="single"/>
          <w:lang w:eastAsia="zh-CN" w:bidi="hi-IN"/>
        </w:rPr>
        <w:t xml:space="preserve">privilege </w:t>
      </w:r>
      <w:r w:rsidRPr="004D5DAE">
        <w:rPr>
          <w:rFonts w:asciiTheme="minorHAnsi" w:eastAsia="SimSun" w:hAnsiTheme="minorHAnsi" w:cs="Mangal"/>
          <w:color w:val="000000"/>
          <w:kern w:val="1"/>
          <w:sz w:val="16"/>
          <w:szCs w:val="26"/>
          <w:lang w:eastAsia="zh-CN" w:bidi="hi-IN"/>
        </w:rPr>
        <w:t xml:space="preserve">long  </w:t>
      </w:r>
      <w:r w:rsidRPr="004D5DAE">
        <w:rPr>
          <w:rFonts w:asciiTheme="minorHAnsi" w:eastAsia="SimSun" w:hAnsiTheme="minorHAnsi" w:cs="Mangal"/>
          <w:b/>
          <w:color w:val="000000"/>
          <w:kern w:val="1"/>
          <w:sz w:val="26"/>
          <w:szCs w:val="26"/>
          <w:u w:val="single"/>
          <w:lang w:eastAsia="zh-CN" w:bidi="hi-IN"/>
        </w:rPr>
        <w:t>associated with whiteness</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Neoliberalism</w:t>
      </w:r>
      <w:r w:rsidRPr="004D5DAE">
        <w:rPr>
          <w:rFonts w:asciiTheme="minorHAnsi" w:eastAsia="SimSun" w:hAnsiTheme="minorHAnsi" w:cs="Mangal"/>
          <w:color w:val="000000"/>
          <w:kern w:val="1"/>
          <w:sz w:val="16"/>
          <w:szCs w:val="26"/>
          <w:lang w:eastAsia="zh-CN" w:bidi="hi-IN"/>
        </w:rPr>
        <w:t xml:space="preserve">, therefore, </w:t>
      </w:r>
      <w:r w:rsidRPr="004D5DAE">
        <w:rPr>
          <w:rFonts w:asciiTheme="minorHAnsi" w:eastAsia="SimSun" w:hAnsiTheme="minorHAnsi" w:cs="Mangal"/>
          <w:b/>
          <w:color w:val="000000"/>
          <w:kern w:val="1"/>
          <w:sz w:val="26"/>
          <w:szCs w:val="26"/>
          <w:u w:val="single"/>
          <w:lang w:eastAsia="zh-CN" w:bidi="hi-IN"/>
        </w:rPr>
        <w:t xml:space="preserve">can be read as a response to this </w:t>
      </w:r>
      <w:proofErr w:type="gramStart"/>
      <w:r w:rsidRPr="004D5DAE">
        <w:rPr>
          <w:rFonts w:asciiTheme="minorHAnsi" w:eastAsia="SimSun" w:hAnsiTheme="minorHAnsi" w:cs="Mangal"/>
          <w:b/>
          <w:color w:val="000000"/>
          <w:kern w:val="1"/>
          <w:sz w:val="26"/>
          <w:szCs w:val="26"/>
          <w:u w:val="single"/>
          <w:lang w:eastAsia="zh-CN" w:bidi="hi-IN"/>
        </w:rPr>
        <w:t>concern  about</w:t>
      </w:r>
      <w:proofErr w:type="gramEnd"/>
      <w:r w:rsidRPr="004D5DAE">
        <w:rPr>
          <w:rFonts w:asciiTheme="minorHAnsi" w:eastAsia="SimSun" w:hAnsiTheme="minorHAnsi" w:cs="Mangal"/>
          <w:b/>
          <w:color w:val="000000"/>
          <w:kern w:val="1"/>
          <w:sz w:val="26"/>
          <w:szCs w:val="26"/>
          <w:u w:val="single"/>
          <w:lang w:eastAsia="zh-CN" w:bidi="hi-IN"/>
        </w:rPr>
        <w:t xml:space="preserve">  the  impending  impotence  of  whiteness</w:t>
      </w:r>
      <w:r w:rsidRPr="004D5DAE">
        <w:rPr>
          <w:rFonts w:asciiTheme="minorHAnsi" w:eastAsia="SimSun" w:hAnsiTheme="minorHAnsi" w:cs="Mangal"/>
          <w:color w:val="000000"/>
          <w:kern w:val="1"/>
          <w:sz w:val="16"/>
          <w:szCs w:val="26"/>
          <w:lang w:eastAsia="zh-CN" w:bidi="hi-IN"/>
        </w:rPr>
        <w:t xml:space="preserve">.  </w:t>
      </w:r>
    </w:p>
    <w:p w:rsidR="00593FF5" w:rsidRDefault="00593FF5" w:rsidP="00593FF5">
      <w:pPr>
        <w:pStyle w:val="Heading4"/>
        <w:rPr>
          <w:rFonts w:eastAsia="SimSun"/>
          <w:lang w:eastAsia="zh-CN" w:bidi="hi-IN"/>
        </w:rPr>
      </w:pPr>
      <w:r>
        <w:rPr>
          <w:rFonts w:eastAsia="SimSun"/>
          <w:lang w:eastAsia="zh-CN" w:bidi="hi-IN"/>
        </w:rPr>
        <w:t xml:space="preserve">The aff echoes the recognition of immigrant labor as “productive” is/will be articulated through anti-black rhetoric and </w:t>
      </w:r>
      <w:proofErr w:type="spellStart"/>
      <w:r>
        <w:rPr>
          <w:rFonts w:eastAsia="SimSun"/>
          <w:lang w:eastAsia="zh-CN" w:bidi="hi-IN"/>
        </w:rPr>
        <w:t>reentrenches</w:t>
      </w:r>
      <w:proofErr w:type="spellEnd"/>
      <w:r>
        <w:rPr>
          <w:rFonts w:eastAsia="SimSun"/>
          <w:lang w:eastAsia="zh-CN" w:bidi="hi-IN"/>
        </w:rPr>
        <w:t xml:space="preserve"> neoliberalism.</w:t>
      </w:r>
    </w:p>
    <w:p w:rsidR="00593FF5" w:rsidRPr="00BF54C1" w:rsidRDefault="00BF54C1" w:rsidP="00593FF5">
      <w:pPr>
        <w:rPr>
          <w:rStyle w:val="Style13ptBold"/>
        </w:rPr>
      </w:pPr>
      <w:proofErr w:type="spellStart"/>
      <w:r w:rsidRPr="00BF54C1">
        <w:rPr>
          <w:rStyle w:val="Style13ptBold"/>
        </w:rPr>
        <w:t>Nopper</w:t>
      </w:r>
      <w:proofErr w:type="spellEnd"/>
      <w:r w:rsidRPr="00BF54C1">
        <w:rPr>
          <w:rStyle w:val="Style13ptBold"/>
        </w:rPr>
        <w:t>, T., 2011. The wages of non-Blackness: Contemporary immigrant rights and discourses of character, productivity, and value. </w:t>
      </w:r>
      <w:proofErr w:type="spellStart"/>
      <w:r w:rsidRPr="00BF54C1">
        <w:rPr>
          <w:rStyle w:val="Style13ptBold"/>
        </w:rPr>
        <w:t>InTensions</w:t>
      </w:r>
      <w:proofErr w:type="spellEnd"/>
      <w:r w:rsidRPr="00BF54C1">
        <w:rPr>
          <w:rStyle w:val="Style13ptBold"/>
        </w:rPr>
        <w:t xml:space="preserve"> Journal, (5), pp.1-25.</w:t>
      </w:r>
    </w:p>
    <w:p w:rsidR="00593FF5" w:rsidRPr="004D5DAE" w:rsidRDefault="00593FF5" w:rsidP="00593FF5">
      <w:pPr>
        <w:widowControl w:val="0"/>
        <w:suppressAutoHyphens/>
        <w:spacing w:after="0" w:line="240" w:lineRule="auto"/>
        <w:ind w:left="236"/>
        <w:rPr>
          <w:rFonts w:asciiTheme="minorHAnsi" w:eastAsia="SimSun" w:hAnsiTheme="minorHAnsi" w:cs="Mangal"/>
          <w:bCs/>
          <w:color w:val="000000"/>
          <w:kern w:val="1"/>
          <w:sz w:val="16"/>
          <w:szCs w:val="26"/>
          <w:lang w:eastAsia="zh-CN" w:bidi="hi-IN"/>
        </w:rPr>
      </w:pPr>
      <w:r w:rsidRPr="004D5DAE">
        <w:rPr>
          <w:rFonts w:asciiTheme="minorHAnsi" w:eastAsia="SimSun" w:hAnsiTheme="minorHAnsi" w:cs="Mangal"/>
          <w:bCs/>
          <w:color w:val="000000"/>
          <w:kern w:val="1"/>
          <w:sz w:val="16"/>
          <w:szCs w:val="26"/>
          <w:lang w:eastAsia="zh-CN" w:bidi="hi-IN"/>
        </w:rPr>
        <w:t xml:space="preserve">Whereas </w:t>
      </w:r>
      <w:r w:rsidRPr="004D5DAE">
        <w:rPr>
          <w:rStyle w:val="Emphasis"/>
          <w:sz w:val="26"/>
          <w:szCs w:val="26"/>
          <w:lang w:eastAsia="zh-CN" w:bidi="hi-IN"/>
        </w:rPr>
        <w:t>poorly paid immigrant workers of color experience a greater</w:t>
      </w:r>
      <w:r w:rsidRPr="004D5DAE">
        <w:rPr>
          <w:rStyle w:val="Emphasis"/>
          <w:sz w:val="26"/>
          <w:szCs w:val="26"/>
        </w:rPr>
        <w:t xml:space="preserve"> </w:t>
      </w:r>
      <w:r w:rsidRPr="004D5DAE">
        <w:rPr>
          <w:rStyle w:val="Emphasis"/>
          <w:sz w:val="26"/>
          <w:szCs w:val="26"/>
          <w:lang w:eastAsia="zh-CN" w:bidi="hi-IN"/>
        </w:rPr>
        <w:t>degree of vulnerability, exploitation, surveillance, and nativism than that of</w:t>
      </w:r>
      <w:r w:rsidRPr="004D5DAE">
        <w:rPr>
          <w:rStyle w:val="Emphasis"/>
          <w:sz w:val="26"/>
          <w:szCs w:val="26"/>
        </w:rPr>
        <w:t xml:space="preserve"> </w:t>
      </w:r>
      <w:r w:rsidRPr="004D5DAE">
        <w:rPr>
          <w:rStyle w:val="Emphasis"/>
          <w:sz w:val="26"/>
          <w:szCs w:val="26"/>
          <w:lang w:eastAsia="zh-CN" w:bidi="hi-IN"/>
        </w:rPr>
        <w:t>the white worker, the former’s presumed character, productivity, and value</w:t>
      </w:r>
      <w:r w:rsidRPr="004D5DAE">
        <w:rPr>
          <w:rStyle w:val="Emphasis"/>
          <w:sz w:val="26"/>
          <w:szCs w:val="26"/>
        </w:rPr>
        <w:t xml:space="preserve"> </w:t>
      </w:r>
      <w:r w:rsidRPr="004D5DAE">
        <w:rPr>
          <w:rStyle w:val="Emphasis"/>
          <w:sz w:val="26"/>
          <w:szCs w:val="26"/>
          <w:lang w:eastAsia="zh-CN" w:bidi="hi-IN"/>
        </w:rPr>
        <w:t>is amplified when their “work” or “willingness to work” is compared to</w:t>
      </w:r>
      <w:r w:rsidRPr="004D5DAE">
        <w:rPr>
          <w:rStyle w:val="Emphasis"/>
          <w:sz w:val="26"/>
          <w:szCs w:val="26"/>
        </w:rPr>
        <w:t xml:space="preserve"> </w:t>
      </w:r>
      <w:r w:rsidRPr="004D5DAE">
        <w:rPr>
          <w:rStyle w:val="Emphasis"/>
          <w:sz w:val="26"/>
          <w:szCs w:val="26"/>
          <w:lang w:eastAsia="zh-CN" w:bidi="hi-IN"/>
        </w:rPr>
        <w:t>African Americans.</w:t>
      </w:r>
      <w:r w:rsidRPr="004D5DAE">
        <w:rPr>
          <w:rFonts w:asciiTheme="minorHAnsi" w:eastAsia="SimSun" w:hAnsiTheme="minorHAnsi" w:cs="Mangal"/>
          <w:bCs/>
          <w:color w:val="000000"/>
          <w:kern w:val="1"/>
          <w:sz w:val="16"/>
          <w:szCs w:val="26"/>
          <w:lang w:eastAsia="zh-CN" w:bidi="hi-IN"/>
        </w:rPr>
        <w:t xml:space="preserve"> In other words, </w:t>
      </w:r>
      <w:r w:rsidRPr="004D5DAE">
        <w:rPr>
          <w:rStyle w:val="Emphasis"/>
          <w:sz w:val="26"/>
          <w:szCs w:val="26"/>
          <w:lang w:eastAsia="zh-CN" w:bidi="hi-IN"/>
        </w:rPr>
        <w:t>the recognition of immigrant labor as</w:t>
      </w:r>
      <w:r w:rsidRPr="004D5DAE">
        <w:rPr>
          <w:rStyle w:val="Emphasis"/>
          <w:sz w:val="26"/>
          <w:szCs w:val="26"/>
        </w:rPr>
        <w:t xml:space="preserve"> </w:t>
      </w:r>
      <w:r w:rsidRPr="004D5DAE">
        <w:rPr>
          <w:rStyle w:val="Emphasis"/>
          <w:sz w:val="26"/>
          <w:szCs w:val="26"/>
          <w:lang w:eastAsia="zh-CN" w:bidi="hi-IN"/>
        </w:rPr>
        <w:t>productive is articulated through anti-Black rhetoric and practice.</w:t>
      </w:r>
      <w:r w:rsidRPr="004D5DAE">
        <w:rPr>
          <w:rFonts w:asciiTheme="minorHAnsi" w:eastAsia="SimSun" w:hAnsiTheme="minorHAnsi" w:cs="Mangal"/>
          <w:bCs/>
          <w:color w:val="000000"/>
          <w:kern w:val="1"/>
          <w:sz w:val="16"/>
          <w:szCs w:val="26"/>
          <w:lang w:eastAsia="zh-CN" w:bidi="hi-IN"/>
        </w:rPr>
        <w:t xml:space="preserve"> As I have shown, such positive albeit at times </w:t>
      </w:r>
      <w:r w:rsidRPr="004D5DAE">
        <w:rPr>
          <w:rStyle w:val="Emphasis"/>
          <w:sz w:val="26"/>
          <w:szCs w:val="26"/>
          <w:lang w:eastAsia="zh-CN" w:bidi="hi-IN"/>
        </w:rPr>
        <w:t>condescending and disingenuous</w:t>
      </w:r>
      <w:r w:rsidRPr="004D5DAE">
        <w:rPr>
          <w:rStyle w:val="Emphasis"/>
          <w:sz w:val="26"/>
          <w:szCs w:val="26"/>
        </w:rPr>
        <w:t xml:space="preserve"> </w:t>
      </w:r>
      <w:r w:rsidRPr="004D5DAE">
        <w:rPr>
          <w:rStyle w:val="Emphasis"/>
          <w:sz w:val="26"/>
          <w:szCs w:val="26"/>
          <w:lang w:eastAsia="zh-CN" w:bidi="hi-IN"/>
        </w:rPr>
        <w:t>characterization of immigrants unites capitalists, managers, and immigrant</w:t>
      </w:r>
      <w:r w:rsidRPr="004D5DAE">
        <w:rPr>
          <w:rStyle w:val="Emphasis"/>
          <w:sz w:val="26"/>
          <w:szCs w:val="26"/>
        </w:rPr>
        <w:t xml:space="preserve"> </w:t>
      </w:r>
      <w:r w:rsidRPr="004D5DAE">
        <w:rPr>
          <w:rStyle w:val="Emphasis"/>
          <w:sz w:val="26"/>
          <w:szCs w:val="26"/>
          <w:lang w:eastAsia="zh-CN" w:bidi="hi-IN"/>
        </w:rPr>
        <w:t>rights’ advocates in a shared discourse that explicitly or implicitly casts</w:t>
      </w:r>
      <w:r w:rsidRPr="004D5DAE">
        <w:rPr>
          <w:rStyle w:val="Emphasis"/>
          <w:sz w:val="26"/>
          <w:szCs w:val="26"/>
        </w:rPr>
        <w:t xml:space="preserve"> </w:t>
      </w:r>
      <w:r w:rsidRPr="004D5DAE">
        <w:rPr>
          <w:rStyle w:val="Emphasis"/>
          <w:sz w:val="26"/>
          <w:szCs w:val="26"/>
          <w:lang w:eastAsia="zh-CN" w:bidi="hi-IN"/>
        </w:rPr>
        <w:t>immigrants as more akin to Whites and in turn, “not (like) Black(s).”</w:t>
      </w:r>
      <w:r w:rsidRPr="004D5DAE">
        <w:rPr>
          <w:rFonts w:asciiTheme="minorHAnsi" w:eastAsia="SimSun" w:hAnsiTheme="minorHAnsi" w:cs="Mangal"/>
          <w:bCs/>
          <w:color w:val="000000"/>
          <w:kern w:val="1"/>
          <w:sz w:val="16"/>
          <w:szCs w:val="26"/>
          <w:lang w:eastAsia="zh-CN" w:bidi="hi-IN"/>
        </w:rPr>
        <w:t xml:space="preserve"> With the addition of liberal and progressive people of color, such an alliance is reminiscent of what Du Bois posited as an ideology “uniting the planter and the poor white” (700). This is precisely why I </w:t>
      </w:r>
      <w:r w:rsidRPr="004D5DAE">
        <w:rPr>
          <w:rStyle w:val="Emphasis"/>
          <w:sz w:val="26"/>
          <w:szCs w:val="26"/>
          <w:lang w:eastAsia="zh-CN" w:bidi="hi-IN"/>
        </w:rPr>
        <w:t>consider the moral claims</w:t>
      </w:r>
      <w:r w:rsidRPr="004D5DAE">
        <w:rPr>
          <w:rStyle w:val="Emphasis"/>
          <w:sz w:val="26"/>
          <w:szCs w:val="26"/>
        </w:rPr>
        <w:t xml:space="preserve"> </w:t>
      </w:r>
      <w:r w:rsidRPr="004D5DAE">
        <w:rPr>
          <w:rStyle w:val="Emphasis"/>
          <w:sz w:val="26"/>
          <w:szCs w:val="26"/>
          <w:lang w:eastAsia="zh-CN" w:bidi="hi-IN"/>
        </w:rPr>
        <w:t>regarding character, value, and productivity that are invoked about—as well</w:t>
      </w:r>
      <w:r w:rsidRPr="004D5DAE">
        <w:rPr>
          <w:rStyle w:val="Emphasis"/>
          <w:sz w:val="26"/>
          <w:szCs w:val="26"/>
        </w:rPr>
        <w:t xml:space="preserve"> </w:t>
      </w:r>
      <w:r w:rsidRPr="004D5DAE">
        <w:rPr>
          <w:rStyle w:val="Emphasis"/>
          <w:sz w:val="26"/>
          <w:szCs w:val="26"/>
          <w:lang w:eastAsia="zh-CN" w:bidi="hi-IN"/>
        </w:rPr>
        <w:t>as by—NBPOC and immigrants as a wage of non-Blackness.</w:t>
      </w:r>
      <w:r w:rsidRPr="004D5DAE">
        <w:rPr>
          <w:rFonts w:asciiTheme="minorHAnsi" w:eastAsia="SimSun" w:hAnsiTheme="minorHAnsi" w:cs="Mangal"/>
          <w:bCs/>
          <w:color w:val="000000"/>
          <w:kern w:val="1"/>
          <w:sz w:val="16"/>
          <w:szCs w:val="26"/>
          <w:lang w:eastAsia="zh-CN" w:bidi="hi-IN"/>
        </w:rPr>
        <w:t xml:space="preserve"> </w:t>
      </w:r>
    </w:p>
    <w:p w:rsidR="00DB6FD1" w:rsidRDefault="00DB6FD1" w:rsidP="00593FF5">
      <w:pPr>
        <w:widowControl w:val="0"/>
        <w:suppressAutoHyphens/>
        <w:spacing w:after="0" w:line="240" w:lineRule="auto"/>
        <w:ind w:left="236"/>
        <w:rPr>
          <w:rFonts w:asciiTheme="minorHAnsi" w:eastAsia="SimSun" w:hAnsiTheme="minorHAnsi" w:cs="Mangal"/>
          <w:bCs/>
          <w:color w:val="000000"/>
          <w:kern w:val="1"/>
          <w:sz w:val="16"/>
          <w:szCs w:val="28"/>
          <w:lang w:eastAsia="zh-CN" w:bidi="hi-IN"/>
        </w:rPr>
      </w:pPr>
    </w:p>
    <w:p w:rsidR="00DB6FD1" w:rsidRPr="00DB6FD1" w:rsidRDefault="00BF54C1" w:rsidP="00DB6FD1">
      <w:pPr>
        <w:keepNext/>
        <w:keepLines/>
        <w:spacing w:before="40" w:after="0"/>
        <w:outlineLvl w:val="3"/>
        <w:rPr>
          <w:rFonts w:eastAsia="Times New Roman" w:cs="DokChampa"/>
          <w:b/>
          <w:iCs/>
          <w:sz w:val="26"/>
        </w:rPr>
      </w:pPr>
      <w:r>
        <w:rPr>
          <w:rFonts w:eastAsia="Times New Roman" w:cs="DokChampa"/>
          <w:b/>
          <w:iCs/>
          <w:sz w:val="26"/>
        </w:rPr>
        <w:t>D</w:t>
      </w:r>
      <w:r w:rsidR="00DB6FD1">
        <w:rPr>
          <w:rFonts w:eastAsia="Times New Roman" w:cs="DokChampa"/>
          <w:b/>
          <w:iCs/>
          <w:sz w:val="26"/>
        </w:rPr>
        <w:t>iscussing immigration policy through the lens of economics or benefit to the economy</w:t>
      </w:r>
      <w:r w:rsidR="00DB6FD1" w:rsidRPr="00DB6FD1">
        <w:rPr>
          <w:rFonts w:eastAsia="Times New Roman" w:cs="DokChampa"/>
          <w:b/>
          <w:iCs/>
          <w:sz w:val="26"/>
        </w:rPr>
        <w:t>, humans are only seen as a potential source of profit</w:t>
      </w:r>
    </w:p>
    <w:p w:rsidR="00DB6FD1" w:rsidRPr="00DB6FD1" w:rsidRDefault="00DB6FD1" w:rsidP="00DB6FD1">
      <w:pPr>
        <w:rPr>
          <w:rFonts w:eastAsia="Calibri" w:cs="DokChampa"/>
          <w:b/>
          <w:bCs/>
          <w:sz w:val="26"/>
        </w:rPr>
      </w:pPr>
      <w:r w:rsidRPr="00DB6FD1">
        <w:rPr>
          <w:rFonts w:eastAsia="Calibri" w:cs="DokChampa"/>
          <w:b/>
          <w:bCs/>
          <w:sz w:val="26"/>
        </w:rPr>
        <w:t>Michael, 9-15-13, University of Chicago Press, “Manufacturing Consent: Changes in the Labor Process Under Mon</w:t>
      </w:r>
      <w:r w:rsidR="00BF54C1">
        <w:rPr>
          <w:rFonts w:eastAsia="Calibri" w:cs="DokChampa"/>
          <w:b/>
          <w:bCs/>
          <w:sz w:val="26"/>
        </w:rPr>
        <w:t>opoly Capitalism” p. 22-23, CSO</w:t>
      </w:r>
    </w:p>
    <w:p w:rsidR="00DB6FD1" w:rsidRPr="004D5DAE" w:rsidRDefault="00DB6FD1" w:rsidP="00DB6FD1">
      <w:pPr>
        <w:rPr>
          <w:rFonts w:eastAsia="Calibri" w:cs="DokChampa"/>
          <w:sz w:val="16"/>
          <w:szCs w:val="26"/>
        </w:rPr>
      </w:pPr>
      <w:r w:rsidRPr="00BF54C1">
        <w:rPr>
          <w:rFonts w:eastAsia="Calibri" w:cs="DokChampa"/>
          <w:b/>
          <w:bCs/>
          <w:sz w:val="26"/>
          <w:szCs w:val="26"/>
          <w:u w:val="single"/>
        </w:rPr>
        <w:t>Under the feudal mode of production, surplus labor is transparent. It is produced neither automatically nor simultaneously with subsistence production</w:t>
      </w:r>
      <w:r w:rsidRPr="004D5DAE">
        <w:rPr>
          <w:rFonts w:eastAsia="Calibri" w:cs="DokChampa"/>
          <w:sz w:val="16"/>
          <w:szCs w:val="26"/>
        </w:rPr>
        <w:t xml:space="preserve">. Rather, </w:t>
      </w:r>
      <w:proofErr w:type="spellStart"/>
      <w:r w:rsidRPr="004D5DAE">
        <w:rPr>
          <w:rFonts w:eastAsia="Calibri" w:cs="DokChampa"/>
          <w:sz w:val="16"/>
          <w:szCs w:val="26"/>
        </w:rPr>
        <w:t>ser</w:t>
      </w:r>
      <w:proofErr w:type="spellEnd"/>
      <w:r w:rsidRPr="004D5DAE">
        <w:rPr>
          <w:rFonts w:eastAsia="Calibri" w:cs="DokChampa"/>
          <w:sz w:val="16"/>
          <w:szCs w:val="26"/>
        </w:rPr>
        <w:t xml:space="preserve">-fs can produce the means of existence independently of working for the lord, and surplus labor therefore has to be extracted through </w:t>
      </w:r>
      <w:proofErr w:type="spellStart"/>
      <w:r w:rsidRPr="004D5DAE">
        <w:rPr>
          <w:rFonts w:eastAsia="Calibri" w:cs="DokChampa"/>
          <w:sz w:val="16"/>
          <w:szCs w:val="26"/>
        </w:rPr>
        <w:t>extraeconomic</w:t>
      </w:r>
      <w:proofErr w:type="spellEnd"/>
      <w:r w:rsidRPr="004D5DAE">
        <w:rPr>
          <w:rFonts w:eastAsia="Calibri" w:cs="DokChampa"/>
          <w:sz w:val="16"/>
          <w:szCs w:val="26"/>
        </w:rPr>
        <w:t xml:space="preserve"> means. In short, </w:t>
      </w:r>
      <w:r w:rsidRPr="004D5DAE">
        <w:rPr>
          <w:rFonts w:eastAsia="Calibri" w:cs="DokChampa"/>
          <w:bCs/>
          <w:sz w:val="16"/>
          <w:szCs w:val="26"/>
        </w:rPr>
        <w:t>because</w:t>
      </w:r>
      <w:r w:rsidRPr="00BF54C1">
        <w:rPr>
          <w:rFonts w:eastAsia="Calibri" w:cs="DokChampa"/>
          <w:b/>
          <w:bCs/>
          <w:sz w:val="26"/>
          <w:szCs w:val="26"/>
          <w:u w:val="single"/>
        </w:rPr>
        <w:t xml:space="preserve"> surplus labor is separated from necessary labor, the appropriation of surplus is directly intertwined with the political, legal, and ideological realms.</w:t>
      </w:r>
      <w:r w:rsidRPr="004D5DAE">
        <w:rPr>
          <w:rFonts w:eastAsia="Calibri" w:cs="DokChampa"/>
          <w:sz w:val="16"/>
          <w:szCs w:val="26"/>
        </w:rPr>
        <w:t xml:space="preserve"> Is this true for capitalism? Do direct producers spend a certain amount of time working for capitalists and a certain amount for themselves? Are workers in possession of the means of subsistence as a product of their own activities? </w:t>
      </w:r>
      <w:r w:rsidRPr="00BF54C1">
        <w:rPr>
          <w:rFonts w:eastAsia="Calibri" w:cs="DokChampa"/>
          <w:b/>
          <w:bCs/>
          <w:sz w:val="26"/>
          <w:szCs w:val="26"/>
          <w:u w:val="single"/>
        </w:rPr>
        <w:t xml:space="preserve">Are workers able to set the instruments </w:t>
      </w:r>
      <w:r w:rsidRPr="00BF54C1">
        <w:rPr>
          <w:rFonts w:eastAsia="Calibri" w:cs="DokChampa"/>
          <w:b/>
          <w:bCs/>
          <w:sz w:val="26"/>
          <w:szCs w:val="26"/>
          <w:u w:val="single"/>
        </w:rPr>
        <w:lastRenderedPageBreak/>
        <w:t>of production into motion themselves, independently of the capitalist?</w:t>
      </w:r>
      <w:r w:rsidRPr="004D5DAE">
        <w:rPr>
          <w:rFonts w:eastAsia="Calibri" w:cs="DokChampa"/>
          <w:sz w:val="16"/>
          <w:szCs w:val="26"/>
        </w:rPr>
        <w:t xml:space="preserve"> Does the appropriation of surplus labor depend on the intervention of extra economic means in the cycle of production? </w:t>
      </w:r>
      <w:r w:rsidRPr="00BF54C1">
        <w:rPr>
          <w:rFonts w:eastAsia="Calibri" w:cs="DokChampa"/>
          <w:b/>
          <w:bCs/>
          <w:sz w:val="26"/>
          <w:szCs w:val="26"/>
          <w:u w:val="single"/>
        </w:rPr>
        <w:t xml:space="preserve">The answer </w:t>
      </w:r>
      <w:r w:rsidRPr="004D5DAE">
        <w:rPr>
          <w:rFonts w:eastAsia="Calibri" w:cs="DokChampa"/>
          <w:bCs/>
          <w:sz w:val="16"/>
          <w:szCs w:val="26"/>
        </w:rPr>
        <w:t>to</w:t>
      </w:r>
      <w:r w:rsidRPr="004D5DAE">
        <w:rPr>
          <w:rFonts w:eastAsia="Calibri" w:cs="DokChampa"/>
          <w:sz w:val="16"/>
          <w:szCs w:val="26"/>
        </w:rPr>
        <w:t xml:space="preserve"> all these questions </w:t>
      </w:r>
      <w:r w:rsidRPr="00BF54C1">
        <w:rPr>
          <w:rFonts w:eastAsia="Calibri" w:cs="DokChampa"/>
          <w:b/>
          <w:bCs/>
          <w:sz w:val="26"/>
          <w:szCs w:val="26"/>
          <w:u w:val="single"/>
        </w:rPr>
        <w:t>is no. Under capitalism workers cannot by themselves transform nature and autonomously provide their own livelihood. They are dispossessed of access to their own means of production</w:t>
      </w:r>
      <w:r w:rsidRPr="004D5DAE">
        <w:rPr>
          <w:rFonts w:eastAsia="Calibri" w:cs="DokChampa"/>
          <w:sz w:val="16"/>
          <w:szCs w:val="26"/>
        </w:rPr>
        <w:t xml:space="preserve">--raw materials as well as instruments of production. In order to survive, </w:t>
      </w:r>
      <w:r w:rsidRPr="00BF54C1">
        <w:rPr>
          <w:rFonts w:eastAsia="Calibri" w:cs="DokChampa"/>
          <w:b/>
          <w:bCs/>
          <w:sz w:val="26"/>
          <w:szCs w:val="26"/>
          <w:u w:val="single"/>
        </w:rPr>
        <w:t>direct producers have no alternative but to sell their capacity to labor-their labor power-to the capitalist in return for a wage</w:t>
      </w:r>
      <w:r w:rsidRPr="004D5DAE">
        <w:rPr>
          <w:rFonts w:eastAsia="Calibri" w:cs="DokChampa"/>
          <w:sz w:val="16"/>
          <w:szCs w:val="26"/>
        </w:rPr>
        <w:t xml:space="preserve">, which they then turn into the means of existence. In working for a capitalist, they turn their labor power into labor; their wage appears as compensation for the entire period they are at work. In reality they are paid only the equivalent, in monetary terms, of the value they produce in part of the working day, say five out of eight hours. The five hours constitute necessary labor (necessary for the reproduction of labor power), while the remaining three hours constitute surplus or unpaid labor. Just as workers are dependent on a market for selling their labor power for a wage, so </w:t>
      </w:r>
      <w:r w:rsidRPr="004D5DAE">
        <w:rPr>
          <w:rFonts w:eastAsia="Calibri" w:cs="DokChampa"/>
          <w:bCs/>
          <w:sz w:val="16"/>
          <w:szCs w:val="26"/>
        </w:rPr>
        <w:t>capitalists are dependent on a market for selling their commodities</w:t>
      </w:r>
      <w:r w:rsidRPr="004D5DAE">
        <w:rPr>
          <w:rFonts w:eastAsia="Calibri" w:cs="DokChampa"/>
          <w:sz w:val="16"/>
          <w:szCs w:val="26"/>
        </w:rPr>
        <w:t xml:space="preserve">. Surplus labor produces not only useful things but commodities that can be bought and sold, that is, things with exchange value. In other </w:t>
      </w:r>
      <w:proofErr w:type="gramStart"/>
      <w:r w:rsidRPr="004D5DAE">
        <w:rPr>
          <w:rFonts w:eastAsia="Calibri" w:cs="DokChampa"/>
          <w:sz w:val="16"/>
          <w:szCs w:val="26"/>
        </w:rPr>
        <w:t>words</w:t>
      </w:r>
      <w:proofErr w:type="gramEnd"/>
      <w:r w:rsidRPr="004D5DAE">
        <w:rPr>
          <w:rFonts w:eastAsia="Calibri" w:cs="DokChampa"/>
          <w:sz w:val="16"/>
          <w:szCs w:val="26"/>
        </w:rPr>
        <w:t xml:space="preserve">. </w:t>
      </w:r>
      <w:r w:rsidRPr="00BF54C1">
        <w:rPr>
          <w:rFonts w:eastAsia="Calibri" w:cs="DokChampa"/>
          <w:b/>
          <w:bCs/>
          <w:sz w:val="26"/>
          <w:szCs w:val="26"/>
          <w:u w:val="single"/>
        </w:rPr>
        <w:t>under capitalism, surplus labor takes the form of surplus value, which is realized as profit in the market.</w:t>
      </w:r>
      <w:r w:rsidRPr="004D5DAE">
        <w:rPr>
          <w:rFonts w:eastAsia="Calibri" w:cs="DokChampa"/>
          <w:sz w:val="16"/>
          <w:szCs w:val="26"/>
        </w:rPr>
        <w:t xml:space="preserve"> </w:t>
      </w:r>
    </w:p>
    <w:p w:rsidR="00DB6FD1" w:rsidRDefault="00DB6FD1" w:rsidP="00593FF5">
      <w:pPr>
        <w:widowControl w:val="0"/>
        <w:suppressAutoHyphens/>
        <w:spacing w:after="0" w:line="240" w:lineRule="auto"/>
        <w:ind w:left="236"/>
        <w:rPr>
          <w:rFonts w:asciiTheme="minorHAnsi" w:eastAsia="SimSun" w:hAnsiTheme="minorHAnsi" w:cs="Mangal"/>
          <w:bCs/>
          <w:color w:val="000000"/>
          <w:kern w:val="1"/>
          <w:sz w:val="16"/>
          <w:szCs w:val="28"/>
          <w:lang w:eastAsia="zh-CN" w:bidi="hi-IN"/>
        </w:rPr>
      </w:pPr>
    </w:p>
    <w:p w:rsidR="00DB6FD1" w:rsidRPr="00983F2C" w:rsidRDefault="00DB6FD1" w:rsidP="00593FF5">
      <w:pPr>
        <w:widowControl w:val="0"/>
        <w:suppressAutoHyphens/>
        <w:spacing w:after="0" w:line="240" w:lineRule="auto"/>
        <w:ind w:left="236"/>
        <w:rPr>
          <w:rFonts w:asciiTheme="minorHAnsi" w:eastAsia="SimSun" w:hAnsiTheme="minorHAnsi" w:cs="Mangal"/>
          <w:bCs/>
          <w:color w:val="000000"/>
          <w:kern w:val="1"/>
          <w:sz w:val="16"/>
          <w:szCs w:val="28"/>
          <w:lang w:eastAsia="zh-CN" w:bidi="hi-IN"/>
        </w:rPr>
      </w:pPr>
    </w:p>
    <w:p w:rsidR="00983F2C" w:rsidRDefault="00F30314" w:rsidP="00593FF5">
      <w:pPr>
        <w:pStyle w:val="Heading3"/>
        <w:rPr>
          <w:lang w:eastAsia="zh-CN" w:bidi="hi-IN"/>
        </w:rPr>
      </w:pPr>
      <w:r w:rsidRPr="00593FF5">
        <w:rPr>
          <w:rFonts w:asciiTheme="minorHAnsi" w:eastAsia="SimSun" w:hAnsiTheme="minorHAnsi" w:cs="Mangal"/>
          <w:bCs/>
          <w:color w:val="000000"/>
          <w:kern w:val="1"/>
          <w:sz w:val="24"/>
          <w:lang w:eastAsia="zh-CN" w:bidi="hi-IN"/>
        </w:rPr>
        <w:lastRenderedPageBreak/>
        <w:t>A</w:t>
      </w:r>
      <w:r>
        <w:rPr>
          <w:lang w:eastAsia="zh-CN" w:bidi="hi-IN"/>
        </w:rPr>
        <w:t xml:space="preserve">nti-Black </w:t>
      </w:r>
      <w:r w:rsidR="00402636">
        <w:rPr>
          <w:lang w:eastAsia="zh-CN" w:bidi="hi-IN"/>
        </w:rPr>
        <w:t>Rhetoric</w:t>
      </w:r>
    </w:p>
    <w:p w:rsidR="003B348A" w:rsidRDefault="003B348A" w:rsidP="003B348A">
      <w:pPr>
        <w:pStyle w:val="Heading4"/>
        <w:rPr>
          <w:lang w:eastAsia="zh-CN" w:bidi="hi-IN"/>
        </w:rPr>
      </w:pPr>
      <w:r>
        <w:rPr>
          <w:lang w:eastAsia="zh-CN" w:bidi="hi-IN"/>
        </w:rPr>
        <w:t xml:space="preserve">Not addressing how immigration policy affects black Americans allows the image that African </w:t>
      </w:r>
      <w:proofErr w:type="spellStart"/>
      <w:r>
        <w:rPr>
          <w:lang w:eastAsia="zh-CN" w:bidi="hi-IN"/>
        </w:rPr>
        <w:t>americans</w:t>
      </w:r>
      <w:proofErr w:type="spellEnd"/>
      <w:r>
        <w:rPr>
          <w:lang w:eastAsia="zh-CN" w:bidi="hi-IN"/>
        </w:rPr>
        <w:t xml:space="preserve"> are too “lazy” to participate in society continues to replicate. </w:t>
      </w:r>
    </w:p>
    <w:p w:rsidR="003B348A" w:rsidRPr="00E76C3A" w:rsidRDefault="00E76C3A" w:rsidP="003B348A">
      <w:pPr>
        <w:rPr>
          <w:rStyle w:val="Style13ptBold"/>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402636" w:rsidRPr="004D5DAE" w:rsidRDefault="00402636" w:rsidP="00402636">
      <w:pPr>
        <w:rPr>
          <w:sz w:val="16"/>
          <w:szCs w:val="26"/>
          <w:lang w:eastAsia="zh-CN" w:bidi="hi-IN"/>
        </w:rPr>
      </w:pPr>
      <w:r w:rsidRPr="004D5DAE">
        <w:rPr>
          <w:rStyle w:val="Emphasis"/>
          <w:sz w:val="26"/>
          <w:szCs w:val="26"/>
          <w:lang w:eastAsia="zh-CN" w:bidi="hi-IN"/>
        </w:rPr>
        <w:t>The post-civil rights era presented</w:t>
      </w:r>
      <w:r w:rsidRPr="004D5DAE">
        <w:rPr>
          <w:sz w:val="16"/>
          <w:szCs w:val="26"/>
          <w:lang w:eastAsia="zh-CN" w:bidi="hi-IN"/>
        </w:rPr>
        <w:t xml:space="preserve"> yet </w:t>
      </w:r>
      <w:r w:rsidRPr="004D5DAE">
        <w:rPr>
          <w:rStyle w:val="Emphasis"/>
          <w:sz w:val="26"/>
          <w:szCs w:val="26"/>
          <w:lang w:eastAsia="zh-CN" w:bidi="hi-IN"/>
        </w:rPr>
        <w:t>another opportunity to incorporate</w:t>
      </w:r>
      <w:r w:rsidRPr="004D5DAE">
        <w:rPr>
          <w:rStyle w:val="Emphasis"/>
          <w:sz w:val="26"/>
          <w:szCs w:val="26"/>
        </w:rPr>
        <w:t xml:space="preserve"> </w:t>
      </w:r>
      <w:r w:rsidRPr="004D5DAE">
        <w:rPr>
          <w:rStyle w:val="Emphasis"/>
          <w:sz w:val="26"/>
          <w:szCs w:val="26"/>
          <w:lang w:eastAsia="zh-CN" w:bidi="hi-IN"/>
        </w:rPr>
        <w:t>blacks into the mainstream of the American economy.</w:t>
      </w:r>
      <w:r w:rsidRPr="004D5DAE">
        <w:rPr>
          <w:sz w:val="16"/>
          <w:szCs w:val="26"/>
          <w:lang w:eastAsia="zh-CN" w:bidi="hi-IN"/>
        </w:rPr>
        <w:t xml:space="preserve"> As cities recovered from the flight of industries, </w:t>
      </w:r>
      <w:r w:rsidRPr="004D5DAE">
        <w:rPr>
          <w:rStyle w:val="Emphasis"/>
          <w:sz w:val="26"/>
          <w:szCs w:val="26"/>
          <w:lang w:eastAsia="zh-CN" w:bidi="hi-IN"/>
        </w:rPr>
        <w:t>the restructuring of the urban</w:t>
      </w:r>
      <w:r w:rsidRPr="004D5DAE">
        <w:rPr>
          <w:rStyle w:val="Emphasis"/>
          <w:sz w:val="26"/>
          <w:szCs w:val="26"/>
        </w:rPr>
        <w:t xml:space="preserve"> </w:t>
      </w:r>
      <w:r w:rsidRPr="004D5DAE">
        <w:rPr>
          <w:rStyle w:val="Emphasis"/>
          <w:sz w:val="26"/>
          <w:szCs w:val="26"/>
          <w:lang w:eastAsia="zh-CN" w:bidi="hi-IN"/>
        </w:rPr>
        <w:t>economy generated new demand for labor in the expanding service sector</w:t>
      </w:r>
      <w:r w:rsidRPr="004D5DAE">
        <w:rPr>
          <w:sz w:val="16"/>
          <w:szCs w:val="26"/>
          <w:lang w:eastAsia="zh-CN" w:bidi="hi-IN"/>
        </w:rPr>
        <w:t xml:space="preserve">.5 In the wake of the civil rights revolution and the passage of laws proscribing employment discrimination, </w:t>
      </w:r>
      <w:r w:rsidRPr="004D5DAE">
        <w:rPr>
          <w:rStyle w:val="Emphasis"/>
          <w:sz w:val="26"/>
          <w:szCs w:val="26"/>
          <w:lang w:eastAsia="zh-CN" w:bidi="hi-IN"/>
        </w:rPr>
        <w:t>African Americans were</w:t>
      </w:r>
      <w:r w:rsidRPr="004D5DAE">
        <w:rPr>
          <w:rStyle w:val="Emphasis"/>
          <w:sz w:val="26"/>
          <w:szCs w:val="26"/>
        </w:rPr>
        <w:t xml:space="preserve"> </w:t>
      </w:r>
      <w:r w:rsidRPr="004D5DAE">
        <w:rPr>
          <w:rStyle w:val="Emphasis"/>
          <w:sz w:val="26"/>
          <w:szCs w:val="26"/>
          <w:lang w:eastAsia="zh-CN" w:bidi="hi-IN"/>
        </w:rPr>
        <w:t>uniquely positioned to take advantage of these expanding opportunities.</w:t>
      </w:r>
      <w:r w:rsidRPr="004D5DAE">
        <w:rPr>
          <w:rStyle w:val="Emphasis"/>
          <w:sz w:val="26"/>
          <w:szCs w:val="26"/>
        </w:rPr>
        <w:t xml:space="preserve"> </w:t>
      </w:r>
      <w:r w:rsidRPr="004D5DAE">
        <w:rPr>
          <w:rStyle w:val="Emphasis"/>
          <w:sz w:val="26"/>
          <w:szCs w:val="26"/>
          <w:lang w:eastAsia="zh-CN" w:bidi="hi-IN"/>
        </w:rPr>
        <w:t>However, they encountered yet another massive influx of immigrants,</w:t>
      </w:r>
      <w:r w:rsidRPr="004D5DAE">
        <w:rPr>
          <w:rStyle w:val="Emphasis"/>
          <w:sz w:val="26"/>
          <w:szCs w:val="26"/>
        </w:rPr>
        <w:t xml:space="preserve"> </w:t>
      </w:r>
      <w:r w:rsidRPr="004D5DAE">
        <w:rPr>
          <w:rStyle w:val="Emphasis"/>
          <w:sz w:val="26"/>
          <w:szCs w:val="26"/>
          <w:lang w:eastAsia="zh-CN" w:bidi="hi-IN"/>
        </w:rPr>
        <w:t>thanks to the passage of the Immigration and Nationality Act of 1965</w:t>
      </w:r>
      <w:r w:rsidRPr="004D5DAE">
        <w:rPr>
          <w:sz w:val="16"/>
          <w:szCs w:val="26"/>
          <w:lang w:eastAsia="zh-CN" w:bidi="hi-IN"/>
        </w:rPr>
        <w:t xml:space="preserve">, abrogating the national origins quotas that had long restricted immigration to Northern and Western Europe. 6 </w:t>
      </w:r>
      <w:r w:rsidRPr="004D5DAE">
        <w:rPr>
          <w:rStyle w:val="Emphasis"/>
          <w:sz w:val="26"/>
          <w:szCs w:val="26"/>
          <w:lang w:eastAsia="zh-CN" w:bidi="hi-IN"/>
        </w:rPr>
        <w:t>Once again, African Americans</w:t>
      </w:r>
      <w:r w:rsidRPr="004D5DAE">
        <w:rPr>
          <w:rStyle w:val="Emphasis"/>
          <w:sz w:val="26"/>
          <w:szCs w:val="26"/>
        </w:rPr>
        <w:t xml:space="preserve"> </w:t>
      </w:r>
      <w:r w:rsidRPr="004D5DAE">
        <w:rPr>
          <w:rStyle w:val="Emphasis"/>
          <w:sz w:val="26"/>
          <w:szCs w:val="26"/>
          <w:lang w:eastAsia="zh-CN" w:bidi="hi-IN"/>
        </w:rPr>
        <w:t>found themselves</w:t>
      </w:r>
      <w:r w:rsidRPr="004D5DAE">
        <w:rPr>
          <w:sz w:val="16"/>
          <w:szCs w:val="26"/>
          <w:lang w:eastAsia="zh-CN" w:bidi="hi-IN"/>
        </w:rPr>
        <w:t xml:space="preserve"> in the proverbial position of </w:t>
      </w:r>
      <w:r w:rsidRPr="004D5DAE">
        <w:rPr>
          <w:rStyle w:val="Emphasis"/>
          <w:sz w:val="26"/>
          <w:szCs w:val="26"/>
          <w:lang w:eastAsia="zh-CN" w:bidi="hi-IN"/>
        </w:rPr>
        <w:t>being "last hired</w:t>
      </w:r>
      <w:r w:rsidRPr="004D5DAE">
        <w:rPr>
          <w:sz w:val="16"/>
          <w:szCs w:val="26"/>
          <w:lang w:eastAsia="zh-CN" w:bidi="hi-IN"/>
        </w:rPr>
        <w:t>,</w:t>
      </w:r>
      <w:r w:rsidR="003D4953" w:rsidRPr="004D5DAE">
        <w:rPr>
          <w:sz w:val="16"/>
          <w:szCs w:val="26"/>
          <w:lang w:eastAsia="zh-CN" w:bidi="hi-IN"/>
        </w:rPr>
        <w:t xml:space="preserve"> </w:t>
      </w:r>
      <w:r w:rsidRPr="004D5DAE">
        <w:rPr>
          <w:sz w:val="16"/>
          <w:szCs w:val="26"/>
          <w:lang w:eastAsia="zh-CN" w:bidi="hi-IN"/>
        </w:rPr>
        <w:t xml:space="preserve">" despite the fact that their new competitors in the labor market were mostly "people of color." To make matters worse, </w:t>
      </w:r>
      <w:r w:rsidRPr="004D5DAE">
        <w:rPr>
          <w:rStyle w:val="Emphasis"/>
          <w:sz w:val="26"/>
          <w:szCs w:val="26"/>
          <w:lang w:eastAsia="zh-CN" w:bidi="hi-IN"/>
        </w:rPr>
        <w:t>in both popular and academic</w:t>
      </w:r>
      <w:r w:rsidRPr="004D5DAE">
        <w:rPr>
          <w:rStyle w:val="Emphasis"/>
          <w:sz w:val="26"/>
          <w:szCs w:val="26"/>
        </w:rPr>
        <w:t xml:space="preserve"> </w:t>
      </w:r>
      <w:r w:rsidRPr="004D5DAE">
        <w:rPr>
          <w:rStyle w:val="Emphasis"/>
          <w:sz w:val="26"/>
          <w:szCs w:val="26"/>
          <w:lang w:eastAsia="zh-CN" w:bidi="hi-IN"/>
        </w:rPr>
        <w:t>discourses, immigrants have been cited as proof that African Americans</w:t>
      </w:r>
      <w:r w:rsidRPr="004D5DAE">
        <w:rPr>
          <w:rStyle w:val="Emphasis"/>
          <w:sz w:val="26"/>
          <w:szCs w:val="26"/>
        </w:rPr>
        <w:t xml:space="preserve"> </w:t>
      </w:r>
      <w:r w:rsidRPr="004D5DAE">
        <w:rPr>
          <w:rStyle w:val="Emphasis"/>
          <w:sz w:val="26"/>
          <w:szCs w:val="26"/>
          <w:lang w:eastAsia="zh-CN" w:bidi="hi-IN"/>
        </w:rPr>
        <w:t>lack the pluck and determination that have allowed millions of immigrants</w:t>
      </w:r>
      <w:r w:rsidRPr="004D5DAE">
        <w:rPr>
          <w:sz w:val="16"/>
          <w:szCs w:val="26"/>
          <w:lang w:eastAsia="zh-CN" w:bidi="hi-IN"/>
        </w:rPr>
        <w:t xml:space="preserve"> from Asia, Latin America, and the Caribbean</w:t>
      </w:r>
      <w:r w:rsidRPr="004D5DAE">
        <w:rPr>
          <w:rStyle w:val="Emphasis"/>
          <w:sz w:val="26"/>
          <w:szCs w:val="26"/>
          <w:lang w:eastAsia="zh-CN" w:bidi="hi-IN"/>
        </w:rPr>
        <w:t xml:space="preserve"> to pursue the American</w:t>
      </w:r>
      <w:r w:rsidRPr="004D5DAE">
        <w:rPr>
          <w:rStyle w:val="Emphasis"/>
          <w:sz w:val="26"/>
          <w:szCs w:val="26"/>
        </w:rPr>
        <w:t xml:space="preserve"> </w:t>
      </w:r>
      <w:r w:rsidRPr="004D5DAE">
        <w:rPr>
          <w:rStyle w:val="Emphasis"/>
          <w:sz w:val="26"/>
          <w:szCs w:val="26"/>
          <w:lang w:eastAsia="zh-CN" w:bidi="hi-IN"/>
        </w:rPr>
        <w:t>dream.</w:t>
      </w:r>
      <w:r w:rsidRPr="004D5DAE">
        <w:rPr>
          <w:sz w:val="16"/>
          <w:szCs w:val="26"/>
          <w:lang w:eastAsia="zh-CN" w:bidi="hi-IN"/>
        </w:rPr>
        <w:t xml:space="preserve"> 7</w:t>
      </w:r>
    </w:p>
    <w:p w:rsidR="008F3A46" w:rsidRDefault="008F3A46" w:rsidP="008F3A46">
      <w:pPr>
        <w:pStyle w:val="Heading4"/>
        <w:rPr>
          <w:lang w:eastAsia="zh-CN" w:bidi="hi-IN"/>
        </w:rPr>
      </w:pPr>
      <w:r>
        <w:rPr>
          <w:lang w:eastAsia="zh-CN" w:bidi="hi-IN"/>
        </w:rPr>
        <w:t xml:space="preserve">The </w:t>
      </w:r>
      <w:proofErr w:type="spellStart"/>
      <w:r>
        <w:rPr>
          <w:lang w:eastAsia="zh-CN" w:bidi="hi-IN"/>
        </w:rPr>
        <w:t>aff’s</w:t>
      </w:r>
      <w:proofErr w:type="spellEnd"/>
      <w:r>
        <w:rPr>
          <w:lang w:eastAsia="zh-CN" w:bidi="hi-IN"/>
        </w:rPr>
        <w:t xml:space="preserve"> focus on labor perpetuates the troupe of model immigrant v. lazy blacks</w:t>
      </w:r>
    </w:p>
    <w:p w:rsidR="008F3A46" w:rsidRPr="00E76C3A" w:rsidRDefault="00E76C3A" w:rsidP="008F3A46">
      <w:pPr>
        <w:rPr>
          <w:rStyle w:val="Style13ptBold"/>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8F3A46" w:rsidRPr="004D5DAE" w:rsidRDefault="008F3A46" w:rsidP="004D5DAE">
      <w:pPr>
        <w:pStyle w:val="Heading4"/>
        <w:rPr>
          <w:szCs w:val="26"/>
          <w:lang w:eastAsia="zh-CN" w:bidi="hi-IN"/>
        </w:rPr>
      </w:pPr>
      <w:proofErr w:type="spellStart"/>
      <w:r w:rsidRPr="004D5DAE">
        <w:rPr>
          <w:sz w:val="16"/>
          <w:szCs w:val="26"/>
          <w:lang w:eastAsia="zh-CN" w:bidi="hi-IN"/>
        </w:rPr>
        <w:lastRenderedPageBreak/>
        <w:t>Navarrette’s</w:t>
      </w:r>
      <w:proofErr w:type="spellEnd"/>
      <w:r w:rsidRPr="004D5DAE">
        <w:rPr>
          <w:sz w:val="16"/>
          <w:szCs w:val="26"/>
          <w:lang w:eastAsia="zh-CN" w:bidi="hi-IN"/>
        </w:rPr>
        <w:t xml:space="preserve"> commentary, then, relies</w:t>
      </w:r>
      <w:r w:rsidRPr="004D5DAE">
        <w:rPr>
          <w:szCs w:val="26"/>
          <w:lang w:eastAsia="zh-CN" w:bidi="hi-IN"/>
        </w:rPr>
        <w:t xml:space="preserve"> </w:t>
      </w:r>
      <w:r w:rsidRPr="004D5DAE">
        <w:rPr>
          <w:rStyle w:val="Emphasis"/>
          <w:sz w:val="26"/>
          <w:szCs w:val="26"/>
          <w:lang w:eastAsia="zh-CN" w:bidi="hi-IN"/>
        </w:rPr>
        <w:t xml:space="preserve">on </w:t>
      </w:r>
      <w:r w:rsidRPr="004D5DAE">
        <w:rPr>
          <w:rStyle w:val="Emphasis"/>
          <w:b/>
        </w:rPr>
        <w:t>tropes popular among white colonizers of the 20th century which posited that those who have endured hardships are more evolved and thus prepared to develop nations, or in the case of New Orleans, rebuild cities.</w:t>
      </w:r>
      <w:r w:rsidRPr="004D5DAE">
        <w:rPr>
          <w:szCs w:val="26"/>
          <w:lang w:eastAsia="zh-CN" w:bidi="hi-IN"/>
        </w:rPr>
        <w:t xml:space="preserve"> </w:t>
      </w:r>
      <w:r w:rsidRPr="004D5DAE">
        <w:rPr>
          <w:rStyle w:val="Emphasis"/>
          <w:b/>
          <w:sz w:val="26"/>
          <w:szCs w:val="26"/>
          <w:lang w:eastAsia="zh-CN" w:bidi="hi-IN"/>
        </w:rPr>
        <w:t>Competition over jobs and space</w:t>
      </w:r>
      <w:r w:rsidRPr="004D5DAE">
        <w:rPr>
          <w:rStyle w:val="Emphasis"/>
          <w:b/>
          <w:sz w:val="26"/>
          <w:szCs w:val="26"/>
        </w:rPr>
        <w:t xml:space="preserve"> </w:t>
      </w:r>
      <w:r w:rsidRPr="004D5DAE">
        <w:rPr>
          <w:rStyle w:val="Emphasis"/>
          <w:b/>
          <w:sz w:val="26"/>
          <w:szCs w:val="26"/>
          <w:lang w:eastAsia="zh-CN" w:bidi="hi-IN"/>
        </w:rPr>
        <w:t>between African Americans and other groups, then, comes down to a “tug of</w:t>
      </w:r>
      <w:r w:rsidRPr="004D5DAE">
        <w:rPr>
          <w:rStyle w:val="Emphasis"/>
          <w:b/>
          <w:sz w:val="26"/>
          <w:szCs w:val="26"/>
        </w:rPr>
        <w:t xml:space="preserve"> </w:t>
      </w:r>
      <w:r w:rsidRPr="004D5DAE">
        <w:rPr>
          <w:rStyle w:val="Emphasis"/>
          <w:b/>
          <w:sz w:val="26"/>
          <w:szCs w:val="26"/>
          <w:lang w:eastAsia="zh-CN" w:bidi="hi-IN"/>
        </w:rPr>
        <w:t>war”</w:t>
      </w:r>
      <w:r w:rsidRPr="004D5DAE">
        <w:rPr>
          <w:rStyle w:val="Emphasis"/>
          <w:sz w:val="26"/>
          <w:szCs w:val="26"/>
          <w:lang w:eastAsia="zh-CN" w:bidi="hi-IN"/>
        </w:rPr>
        <w:t xml:space="preserve"> between groups with “competing values</w:t>
      </w:r>
      <w:r w:rsidRPr="004D5DAE">
        <w:rPr>
          <w:szCs w:val="26"/>
          <w:lang w:eastAsia="zh-CN" w:bidi="hi-IN"/>
        </w:rPr>
        <w:t>” (</w:t>
      </w:r>
      <w:proofErr w:type="spellStart"/>
      <w:r w:rsidRPr="004D5DAE">
        <w:rPr>
          <w:sz w:val="16"/>
          <w:szCs w:val="26"/>
          <w:lang w:eastAsia="zh-CN" w:bidi="hi-IN"/>
        </w:rPr>
        <w:t>Navarrette</w:t>
      </w:r>
      <w:proofErr w:type="spellEnd"/>
      <w:r w:rsidRPr="004D5DAE">
        <w:rPr>
          <w:sz w:val="16"/>
          <w:szCs w:val="26"/>
          <w:lang w:eastAsia="zh-CN" w:bidi="hi-IN"/>
        </w:rPr>
        <w:t xml:space="preserve"> 2) engendered by environmental factors. Unfortunately, </w:t>
      </w:r>
      <w:proofErr w:type="spellStart"/>
      <w:r w:rsidRPr="004D5DAE">
        <w:rPr>
          <w:sz w:val="16"/>
          <w:szCs w:val="26"/>
          <w:lang w:eastAsia="zh-CN" w:bidi="hi-IN"/>
        </w:rPr>
        <w:t>Navarrette</w:t>
      </w:r>
      <w:proofErr w:type="spellEnd"/>
      <w:r w:rsidRPr="004D5DAE">
        <w:rPr>
          <w:sz w:val="16"/>
          <w:szCs w:val="26"/>
          <w:lang w:eastAsia="zh-CN" w:bidi="hi-IN"/>
        </w:rPr>
        <w:t xml:space="preserve"> is not alone in believing that who gets jobs is just a matter of cultural values or that African Americans lack the necessary character to endure harsh conditions, work, or keep a job. Indeed</w:t>
      </w:r>
      <w:r w:rsidRPr="004D5DAE">
        <w:rPr>
          <w:rStyle w:val="Emphasis"/>
          <w:sz w:val="26"/>
          <w:szCs w:val="26"/>
          <w:lang w:eastAsia="zh-CN" w:bidi="hi-IN"/>
        </w:rPr>
        <w:t xml:space="preserve">, </w:t>
      </w:r>
      <w:r w:rsidRPr="004D5DAE">
        <w:rPr>
          <w:rStyle w:val="Emphasis"/>
          <w:b/>
          <w:sz w:val="26"/>
          <w:szCs w:val="26"/>
          <w:lang w:eastAsia="zh-CN" w:bidi="hi-IN"/>
        </w:rPr>
        <w:t>a host of sociological studies indicate that such</w:t>
      </w:r>
      <w:r w:rsidRPr="004D5DAE">
        <w:rPr>
          <w:rStyle w:val="Emphasis"/>
          <w:b/>
          <w:sz w:val="26"/>
          <w:szCs w:val="26"/>
        </w:rPr>
        <w:t xml:space="preserve"> </w:t>
      </w:r>
      <w:r w:rsidRPr="004D5DAE">
        <w:rPr>
          <w:rStyle w:val="Emphasis"/>
          <w:b/>
          <w:sz w:val="26"/>
          <w:szCs w:val="26"/>
          <w:lang w:eastAsia="zh-CN" w:bidi="hi-IN"/>
        </w:rPr>
        <w:t>perspectives are common among employers</w:t>
      </w:r>
      <w:r w:rsidRPr="004D5DAE">
        <w:rPr>
          <w:rStyle w:val="Emphasis"/>
          <w:sz w:val="26"/>
          <w:szCs w:val="26"/>
          <w:lang w:eastAsia="zh-CN" w:bidi="hi-IN"/>
        </w:rPr>
        <w:t xml:space="preserve"> </w:t>
      </w:r>
      <w:r w:rsidRPr="004D5DAE">
        <w:rPr>
          <w:sz w:val="16"/>
          <w:szCs w:val="26"/>
          <w:lang w:eastAsia="zh-CN" w:bidi="hi-IN"/>
        </w:rPr>
        <w:t xml:space="preserve">(Moss and Tilly, </w:t>
      </w:r>
      <w:proofErr w:type="spellStart"/>
      <w:r w:rsidRPr="004D5DAE">
        <w:rPr>
          <w:sz w:val="16"/>
          <w:szCs w:val="26"/>
          <w:lang w:eastAsia="zh-CN" w:bidi="hi-IN"/>
        </w:rPr>
        <w:t>Neckerman</w:t>
      </w:r>
      <w:proofErr w:type="spellEnd"/>
      <w:r w:rsidRPr="004D5DAE">
        <w:rPr>
          <w:sz w:val="16"/>
          <w:szCs w:val="26"/>
          <w:lang w:eastAsia="zh-CN" w:bidi="hi-IN"/>
        </w:rPr>
        <w:t xml:space="preserve"> and </w:t>
      </w:r>
      <w:proofErr w:type="spellStart"/>
      <w:r w:rsidRPr="004D5DAE">
        <w:rPr>
          <w:sz w:val="16"/>
          <w:szCs w:val="26"/>
          <w:lang w:eastAsia="zh-CN" w:bidi="hi-IN"/>
        </w:rPr>
        <w:t>Kirschenman</w:t>
      </w:r>
      <w:proofErr w:type="spellEnd"/>
      <w:r w:rsidRPr="004D5DAE">
        <w:rPr>
          <w:sz w:val="16"/>
          <w:szCs w:val="26"/>
          <w:lang w:eastAsia="zh-CN" w:bidi="hi-IN"/>
        </w:rPr>
        <w:t>, Park, and Thomas).</w:t>
      </w:r>
      <w:r w:rsidRPr="004D5DAE">
        <w:rPr>
          <w:szCs w:val="26"/>
          <w:lang w:eastAsia="zh-CN" w:bidi="hi-IN"/>
        </w:rPr>
        <w:t xml:space="preserve"> </w:t>
      </w:r>
      <w:r w:rsidRPr="004D5DAE">
        <w:rPr>
          <w:rStyle w:val="Emphasis"/>
          <w:b/>
          <w:sz w:val="26"/>
          <w:szCs w:val="26"/>
          <w:lang w:eastAsia="zh-CN" w:bidi="hi-IN"/>
        </w:rPr>
        <w:t>This research has found that they</w:t>
      </w:r>
      <w:r w:rsidRPr="004D5DAE">
        <w:rPr>
          <w:rStyle w:val="Emphasis"/>
          <w:b/>
          <w:sz w:val="26"/>
          <w:szCs w:val="26"/>
        </w:rPr>
        <w:t xml:space="preserve"> </w:t>
      </w:r>
      <w:r w:rsidRPr="004D5DAE">
        <w:rPr>
          <w:rStyle w:val="Emphasis"/>
          <w:b/>
          <w:sz w:val="26"/>
          <w:szCs w:val="26"/>
          <w:lang w:eastAsia="zh-CN" w:bidi="hi-IN"/>
        </w:rPr>
        <w:t>perceive African Americans as lazy, criminal, undisciplined, and lacking</w:t>
      </w:r>
      <w:r w:rsidRPr="004D5DAE">
        <w:rPr>
          <w:szCs w:val="26"/>
          <w:lang w:eastAsia="zh-CN" w:bidi="hi-IN"/>
        </w:rPr>
        <w:t xml:space="preserve"> </w:t>
      </w:r>
      <w:r w:rsidRPr="004D5DAE">
        <w:rPr>
          <w:sz w:val="16"/>
          <w:szCs w:val="26"/>
          <w:lang w:eastAsia="zh-CN" w:bidi="hi-IN"/>
        </w:rPr>
        <w:t>what William Julius Wilson labels</w:t>
      </w:r>
      <w:r w:rsidRPr="004D5DAE">
        <w:rPr>
          <w:szCs w:val="26"/>
          <w:lang w:eastAsia="zh-CN" w:bidi="hi-IN"/>
        </w:rPr>
        <w:t xml:space="preserve"> </w:t>
      </w:r>
      <w:r w:rsidRPr="004D5DAE">
        <w:rPr>
          <w:rStyle w:val="Emphasis"/>
          <w:b/>
          <w:sz w:val="26"/>
          <w:szCs w:val="26"/>
          <w:lang w:eastAsia="zh-CN" w:bidi="hi-IN"/>
        </w:rPr>
        <w:t>“soft skills</w:t>
      </w:r>
      <w:r w:rsidRPr="004D5DAE">
        <w:rPr>
          <w:rStyle w:val="Emphasis"/>
          <w:sz w:val="26"/>
          <w:szCs w:val="26"/>
          <w:lang w:eastAsia="zh-CN" w:bidi="hi-IN"/>
        </w:rPr>
        <w:t>,”</w:t>
      </w:r>
      <w:r w:rsidRPr="004D5DAE">
        <w:rPr>
          <w:szCs w:val="26"/>
          <w:lang w:eastAsia="zh-CN" w:bidi="hi-IN"/>
        </w:rPr>
        <w:t xml:space="preserve"> or “personalities suitable to the work environment, good grooming, group-oriented work behaviors, etc.” (136). [7] In many cases</w:t>
      </w:r>
      <w:r w:rsidRPr="004D5DAE">
        <w:rPr>
          <w:rStyle w:val="Emphasis"/>
          <w:b/>
          <w:sz w:val="26"/>
          <w:szCs w:val="26"/>
          <w:lang w:eastAsia="zh-CN" w:bidi="hi-IN"/>
        </w:rPr>
        <w:t>, employers of different racial backgrounds valorize</w:t>
      </w:r>
      <w:r w:rsidRPr="004D5DAE">
        <w:rPr>
          <w:rStyle w:val="Emphasis"/>
          <w:b/>
          <w:sz w:val="26"/>
          <w:szCs w:val="26"/>
        </w:rPr>
        <w:t xml:space="preserve"> </w:t>
      </w:r>
      <w:r w:rsidRPr="004D5DAE">
        <w:rPr>
          <w:rStyle w:val="Emphasis"/>
          <w:b/>
          <w:sz w:val="26"/>
          <w:szCs w:val="26"/>
          <w:lang w:eastAsia="zh-CN" w:bidi="hi-IN"/>
        </w:rPr>
        <w:t>NBPOC in relation to African Americans</w:t>
      </w:r>
      <w:r w:rsidRPr="004D5DAE">
        <w:rPr>
          <w:szCs w:val="26"/>
          <w:lang w:eastAsia="zh-CN" w:bidi="hi-IN"/>
        </w:rPr>
        <w:t xml:space="preserve">. </w:t>
      </w:r>
      <w:r w:rsidRPr="004D5DAE">
        <w:rPr>
          <w:sz w:val="16"/>
          <w:szCs w:val="26"/>
          <w:lang w:eastAsia="zh-CN" w:bidi="hi-IN"/>
        </w:rPr>
        <w:t xml:space="preserve">For instance, Edward Park, studying race and hiring in Silicon Valley, </w:t>
      </w:r>
      <w:r w:rsidRPr="004D5DAE">
        <w:rPr>
          <w:rStyle w:val="Emphasis"/>
          <w:sz w:val="16"/>
          <w:szCs w:val="26"/>
          <w:u w:val="none"/>
          <w:lang w:eastAsia="zh-CN" w:bidi="hi-IN"/>
        </w:rPr>
        <w:t>reports that one white personnel manager</w:t>
      </w:r>
      <w:r w:rsidRPr="004D5DAE">
        <w:rPr>
          <w:rStyle w:val="Emphasis"/>
          <w:sz w:val="16"/>
          <w:szCs w:val="26"/>
          <w:u w:val="none"/>
        </w:rPr>
        <w:t xml:space="preserve"> </w:t>
      </w:r>
      <w:r w:rsidRPr="004D5DAE">
        <w:rPr>
          <w:rStyle w:val="Emphasis"/>
          <w:sz w:val="16"/>
          <w:szCs w:val="26"/>
          <w:u w:val="none"/>
          <w:lang w:eastAsia="zh-CN" w:bidi="hi-IN"/>
        </w:rPr>
        <w:t>commented:</w:t>
      </w:r>
      <w:r w:rsidRPr="004D5DAE">
        <w:rPr>
          <w:rStyle w:val="Emphasis"/>
          <w:sz w:val="26"/>
          <w:szCs w:val="26"/>
          <w:lang w:eastAsia="zh-CN" w:bidi="hi-IN"/>
        </w:rPr>
        <w:t xml:space="preserve"> </w:t>
      </w:r>
      <w:r w:rsidRPr="004D5DAE">
        <w:rPr>
          <w:rStyle w:val="Emphasis"/>
          <w:b/>
          <w:sz w:val="26"/>
          <w:szCs w:val="26"/>
          <w:lang w:eastAsia="zh-CN" w:bidi="hi-IN"/>
        </w:rPr>
        <w:t>“Asians work hard due to their Confucian culture.</w:t>
      </w:r>
      <w:r w:rsidRPr="004D5DAE">
        <w:rPr>
          <w:szCs w:val="26"/>
          <w:lang w:eastAsia="zh-CN" w:bidi="hi-IN"/>
        </w:rPr>
        <w:t xml:space="preserve"> They have loyalty to the company and view the company like a family</w:t>
      </w:r>
      <w:r w:rsidRPr="004D5DAE">
        <w:rPr>
          <w:rStyle w:val="Emphasis"/>
          <w:b/>
          <w:sz w:val="26"/>
          <w:szCs w:val="26"/>
          <w:lang w:eastAsia="zh-CN" w:bidi="hi-IN"/>
        </w:rPr>
        <w:t>. Latinos in</w:t>
      </w:r>
      <w:r w:rsidRPr="004D5DAE">
        <w:rPr>
          <w:rStyle w:val="Emphasis"/>
          <w:b/>
          <w:sz w:val="26"/>
          <w:szCs w:val="26"/>
        </w:rPr>
        <w:t xml:space="preserve"> </w:t>
      </w:r>
      <w:r w:rsidRPr="004D5DAE">
        <w:rPr>
          <w:rStyle w:val="Emphasis"/>
          <w:b/>
          <w:sz w:val="26"/>
          <w:szCs w:val="26"/>
          <w:lang w:eastAsia="zh-CN" w:bidi="hi-IN"/>
        </w:rPr>
        <w:t>America also work hard because they had to. Working as migrant farmers</w:t>
      </w:r>
      <w:r w:rsidRPr="004D5DAE">
        <w:rPr>
          <w:rStyle w:val="Emphasis"/>
          <w:b/>
          <w:sz w:val="26"/>
          <w:szCs w:val="26"/>
        </w:rPr>
        <w:t xml:space="preserve"> </w:t>
      </w:r>
      <w:r w:rsidRPr="004D5DAE">
        <w:rPr>
          <w:rStyle w:val="Emphasis"/>
          <w:b/>
          <w:sz w:val="26"/>
          <w:szCs w:val="26"/>
          <w:lang w:eastAsia="zh-CN" w:bidi="hi-IN"/>
        </w:rPr>
        <w:t>for all these years has instilled a hard work ethic in them</w:t>
      </w:r>
      <w:r w:rsidRPr="004D5DAE">
        <w:rPr>
          <w:rStyle w:val="Emphasis"/>
          <w:sz w:val="26"/>
          <w:szCs w:val="26"/>
          <w:lang w:eastAsia="zh-CN" w:bidi="hi-IN"/>
        </w:rPr>
        <w:t>”</w:t>
      </w:r>
      <w:r w:rsidRPr="004D5DAE">
        <w:rPr>
          <w:szCs w:val="26"/>
          <w:lang w:eastAsia="zh-CN" w:bidi="hi-IN"/>
        </w:rPr>
        <w:t xml:space="preserve"> (quoted in Park 230). </w:t>
      </w:r>
      <w:r w:rsidRPr="004D5DAE">
        <w:rPr>
          <w:sz w:val="16"/>
          <w:szCs w:val="26"/>
          <w:lang w:eastAsia="zh-CN" w:bidi="hi-IN"/>
        </w:rPr>
        <w:t xml:space="preserve">The same manager made an environmental argument about African Americans that echoed </w:t>
      </w:r>
      <w:proofErr w:type="spellStart"/>
      <w:r w:rsidRPr="004D5DAE">
        <w:rPr>
          <w:sz w:val="16"/>
          <w:szCs w:val="26"/>
          <w:lang w:eastAsia="zh-CN" w:bidi="hi-IN"/>
        </w:rPr>
        <w:t>Navarrette’s</w:t>
      </w:r>
      <w:proofErr w:type="spellEnd"/>
      <w:r w:rsidRPr="004D5DAE">
        <w:rPr>
          <w:sz w:val="16"/>
          <w:szCs w:val="26"/>
          <w:lang w:eastAsia="zh-CN" w:bidi="hi-IN"/>
        </w:rPr>
        <w:t xml:space="preserve"> claim</w:t>
      </w:r>
      <w:r w:rsidRPr="004D5DAE">
        <w:rPr>
          <w:szCs w:val="26"/>
          <w:lang w:eastAsia="zh-CN" w:bidi="hi-IN"/>
        </w:rPr>
        <w:t>: “</w:t>
      </w:r>
      <w:r w:rsidRPr="004D5DAE">
        <w:rPr>
          <w:rStyle w:val="Emphasis"/>
          <w:b/>
          <w:sz w:val="26"/>
          <w:szCs w:val="26"/>
          <w:lang w:eastAsia="zh-CN" w:bidi="hi-IN"/>
        </w:rPr>
        <w:t>And blacks. I think they have</w:t>
      </w:r>
      <w:r w:rsidRPr="004D5DAE">
        <w:rPr>
          <w:rStyle w:val="Emphasis"/>
          <w:b/>
          <w:sz w:val="26"/>
          <w:szCs w:val="26"/>
        </w:rPr>
        <w:t xml:space="preserve"> </w:t>
      </w:r>
      <w:r w:rsidRPr="004D5DAE">
        <w:rPr>
          <w:rStyle w:val="Emphasis"/>
          <w:b/>
          <w:sz w:val="26"/>
          <w:szCs w:val="26"/>
          <w:lang w:eastAsia="zh-CN" w:bidi="hi-IN"/>
        </w:rPr>
        <w:t>lost much of their work ethic, and it’s really the fault of the welfare system.</w:t>
      </w:r>
      <w:r w:rsidRPr="004D5DAE">
        <w:rPr>
          <w:rStyle w:val="Emphasis"/>
          <w:b/>
          <w:sz w:val="26"/>
          <w:szCs w:val="26"/>
        </w:rPr>
        <w:t xml:space="preserve"> </w:t>
      </w:r>
      <w:r w:rsidRPr="004D5DAE">
        <w:rPr>
          <w:rStyle w:val="Emphasis"/>
          <w:b/>
          <w:sz w:val="26"/>
          <w:szCs w:val="26"/>
          <w:lang w:eastAsia="zh-CN" w:bidi="hi-IN"/>
        </w:rPr>
        <w:t>Why work when you can have the same income and maybe even better</w:t>
      </w:r>
      <w:r w:rsidRPr="004D5DAE">
        <w:rPr>
          <w:rStyle w:val="Emphasis"/>
          <w:b/>
          <w:sz w:val="26"/>
          <w:szCs w:val="26"/>
        </w:rPr>
        <w:t xml:space="preserve"> </w:t>
      </w:r>
      <w:r w:rsidRPr="004D5DAE">
        <w:rPr>
          <w:rStyle w:val="Emphasis"/>
          <w:b/>
          <w:sz w:val="26"/>
          <w:szCs w:val="26"/>
          <w:lang w:eastAsia="zh-CN" w:bidi="hi-IN"/>
        </w:rPr>
        <w:t>benefits from the welfare office?”</w:t>
      </w:r>
      <w:r w:rsidRPr="004D5DAE">
        <w:rPr>
          <w:szCs w:val="26"/>
          <w:lang w:eastAsia="zh-CN" w:bidi="hi-IN"/>
        </w:rPr>
        <w:t xml:space="preserve"> (quoted in Park 230).</w:t>
      </w:r>
    </w:p>
    <w:p w:rsidR="00BB7D72" w:rsidRDefault="00BB7D72" w:rsidP="00BB7D72">
      <w:pPr>
        <w:pStyle w:val="Heading3"/>
        <w:rPr>
          <w:lang w:eastAsia="zh-CN" w:bidi="hi-IN"/>
        </w:rPr>
      </w:pPr>
      <w:r>
        <w:rPr>
          <w:lang w:eastAsia="zh-CN" w:bidi="hi-IN"/>
        </w:rPr>
        <w:lastRenderedPageBreak/>
        <w:t>Legal v. Illegal</w:t>
      </w:r>
    </w:p>
    <w:p w:rsidR="005B6D63" w:rsidRDefault="005B6D63" w:rsidP="005B6D63">
      <w:pPr>
        <w:pStyle w:val="Heading4"/>
        <w:rPr>
          <w:lang w:eastAsia="zh-CN" w:bidi="hi-IN"/>
        </w:rPr>
      </w:pPr>
      <w:r>
        <w:rPr>
          <w:lang w:eastAsia="zh-CN" w:bidi="hi-IN"/>
        </w:rPr>
        <w:t xml:space="preserve">Focus of legal immigration/legal immigrants </w:t>
      </w:r>
      <w:proofErr w:type="spellStart"/>
      <w:r>
        <w:rPr>
          <w:lang w:eastAsia="zh-CN" w:bidi="hi-IN"/>
        </w:rPr>
        <w:t>criminilizizes</w:t>
      </w:r>
      <w:proofErr w:type="spellEnd"/>
      <w:r>
        <w:rPr>
          <w:lang w:eastAsia="zh-CN" w:bidi="hi-IN"/>
        </w:rPr>
        <w:t xml:space="preserve"> undocumented immigrants already in the US and </w:t>
      </w:r>
      <w:proofErr w:type="spellStart"/>
      <w:r>
        <w:rPr>
          <w:lang w:eastAsia="zh-CN" w:bidi="hi-IN"/>
        </w:rPr>
        <w:t>reentrenches</w:t>
      </w:r>
      <w:proofErr w:type="spellEnd"/>
      <w:r>
        <w:rPr>
          <w:lang w:eastAsia="zh-CN" w:bidi="hi-IN"/>
        </w:rPr>
        <w:t xml:space="preserve"> </w:t>
      </w:r>
      <w:r w:rsidR="00F30314">
        <w:rPr>
          <w:lang w:eastAsia="zh-CN" w:bidi="hi-IN"/>
        </w:rPr>
        <w:t>an idea that there is a “right” to be in the united states. It also allows non-immigrants to mask racism as a special issue.</w:t>
      </w:r>
    </w:p>
    <w:p w:rsidR="004D5DAE" w:rsidRPr="004D5DAE" w:rsidRDefault="004D5DAE" w:rsidP="004D5DAE">
      <w:pPr>
        <w:rPr>
          <w:b/>
          <w:bCs/>
          <w:sz w:val="26"/>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4F2D86" w:rsidRDefault="00BB7D72" w:rsidP="004F2D86">
      <w:pPr>
        <w:rPr>
          <w:sz w:val="16"/>
          <w:szCs w:val="26"/>
        </w:rPr>
      </w:pPr>
      <w:r w:rsidRPr="004D5DAE">
        <w:rPr>
          <w:sz w:val="16"/>
          <w:szCs w:val="26"/>
        </w:rPr>
        <w:t xml:space="preserve">The final dimension of </w:t>
      </w:r>
      <w:proofErr w:type="spellStart"/>
      <w:r w:rsidRPr="004D5DAE">
        <w:rPr>
          <w:rStyle w:val="Emphasis"/>
          <w:sz w:val="26"/>
          <w:szCs w:val="26"/>
        </w:rPr>
        <w:t>Willen’s</w:t>
      </w:r>
      <w:proofErr w:type="spellEnd"/>
      <w:r w:rsidRPr="004D5DAE">
        <w:rPr>
          <w:rStyle w:val="Emphasis"/>
          <w:sz w:val="26"/>
          <w:szCs w:val="26"/>
        </w:rPr>
        <w:t xml:space="preserve"> approach regards illegality as generating “particular modes of being-in-the-world”</w:t>
      </w:r>
      <w:r w:rsidRPr="004D5DAE">
        <w:rPr>
          <w:sz w:val="16"/>
          <w:szCs w:val="26"/>
        </w:rPr>
        <w:t xml:space="preserve">. Within this dimension, I first </w:t>
      </w:r>
      <w:r w:rsidRPr="004D5DAE">
        <w:rPr>
          <w:rStyle w:val="Emphasis"/>
          <w:sz w:val="26"/>
          <w:szCs w:val="26"/>
        </w:rPr>
        <w:t>consider the spatiality of illegality by examining its multiple links to the US border.</w:t>
      </w:r>
      <w:r w:rsidRPr="004D5DAE">
        <w:rPr>
          <w:sz w:val="16"/>
          <w:szCs w:val="26"/>
        </w:rPr>
        <w:t xml:space="preserve"> Through immigration law, </w:t>
      </w:r>
      <w:r w:rsidRPr="004D5DAE">
        <w:rPr>
          <w:rStyle w:val="Emphasis"/>
          <w:sz w:val="26"/>
          <w:szCs w:val="26"/>
        </w:rPr>
        <w:t>national borders are made into far more than physical boundaries</w:t>
      </w:r>
      <w:r w:rsidRPr="004D5DAE">
        <w:rPr>
          <w:sz w:val="16"/>
          <w:szCs w:val="26"/>
        </w:rPr>
        <w:t xml:space="preserve">. The </w:t>
      </w:r>
      <w:r w:rsidRPr="004D5DAE">
        <w:rPr>
          <w:rStyle w:val="Emphasis"/>
          <w:sz w:val="26"/>
          <w:szCs w:val="26"/>
        </w:rPr>
        <w:t>legal focus on the physical border</w:t>
      </w:r>
      <w:r w:rsidRPr="004D5DAE">
        <w:rPr>
          <w:sz w:val="16"/>
          <w:szCs w:val="26"/>
        </w:rPr>
        <w:t xml:space="preserve"> (who has the legal right to be on which side</w:t>
      </w:r>
      <w:r w:rsidRPr="004D5DAE">
        <w:rPr>
          <w:rStyle w:val="Emphasis"/>
          <w:sz w:val="26"/>
          <w:szCs w:val="26"/>
        </w:rPr>
        <w:t>) makes undocumented immigrants by default guilty of a “geographical transgression”</w:t>
      </w:r>
      <w:r w:rsidRPr="004D5DAE">
        <w:rPr>
          <w:sz w:val="16"/>
          <w:szCs w:val="26"/>
        </w:rPr>
        <w:t xml:space="preserve"> (Nevins 2002:121</w:t>
      </w:r>
      <w:r w:rsidRPr="004D5DAE">
        <w:rPr>
          <w:rStyle w:val="Emphasis"/>
          <w:sz w:val="26"/>
          <w:szCs w:val="26"/>
        </w:rPr>
        <w:t>). Physical borders thus become ideological boundaries tied to the right to be within the USA, as well as to conceptual divisions between right and wrong constructed by the state</w:t>
      </w:r>
      <w:r w:rsidRPr="004D5DAE">
        <w:rPr>
          <w:sz w:val="16"/>
          <w:szCs w:val="26"/>
        </w:rPr>
        <w:t xml:space="preserve"> (De Genova 2005; Nevins 2002). </w:t>
      </w:r>
      <w:r w:rsidRPr="004D5DAE">
        <w:rPr>
          <w:rStyle w:val="Emphasis"/>
          <w:sz w:val="26"/>
          <w:szCs w:val="26"/>
        </w:rPr>
        <w:t>This border centrism allows non-immigrants to focus on the spatial violation of undocumented immigrants, claiming</w:t>
      </w:r>
      <w:r w:rsidRPr="004D5DAE">
        <w:rPr>
          <w:sz w:val="16"/>
          <w:szCs w:val="26"/>
        </w:rPr>
        <w:t xml:space="preserve"> (and perhaps believing) that </w:t>
      </w:r>
      <w:r w:rsidRPr="004D5DAE">
        <w:rPr>
          <w:rStyle w:val="Emphasis"/>
          <w:sz w:val="26"/>
          <w:szCs w:val="26"/>
        </w:rPr>
        <w:t>their dislike has nothing to do with racialized differences</w:t>
      </w:r>
      <w:r w:rsidRPr="004D5DAE">
        <w:rPr>
          <w:sz w:val="16"/>
          <w:szCs w:val="26"/>
        </w:rPr>
        <w:t xml:space="preserve"> (Nevins 2002; Ono and Sloop 2002; </w:t>
      </w:r>
      <w:proofErr w:type="spellStart"/>
      <w:r w:rsidRPr="004D5DAE">
        <w:rPr>
          <w:sz w:val="16"/>
          <w:szCs w:val="26"/>
        </w:rPr>
        <w:t>Vukov</w:t>
      </w:r>
      <w:proofErr w:type="spellEnd"/>
      <w:r w:rsidRPr="004D5DAE">
        <w:rPr>
          <w:sz w:val="16"/>
          <w:szCs w:val="26"/>
        </w:rPr>
        <w:t xml:space="preserve"> 2003). De Genova (2002) argues </w:t>
      </w:r>
      <w:r w:rsidRPr="004D5DAE">
        <w:rPr>
          <w:rStyle w:val="Emphasis"/>
          <w:sz w:val="26"/>
          <w:szCs w:val="26"/>
        </w:rPr>
        <w:t>that the actual “spectacle” of enforcing the border is crucial to the production of illegality as national differences are inscribed on migrant bodies</w:t>
      </w:r>
      <w:r w:rsidRPr="004D5DAE">
        <w:rPr>
          <w:sz w:val="16"/>
          <w:szCs w:val="26"/>
        </w:rPr>
        <w:t>. He concludes, “The vectors of race and space, therefore, are both crucial in the constitution of the class specificity of</w:t>
      </w:r>
      <w:r w:rsidR="004D5DAE">
        <w:rPr>
          <w:sz w:val="16"/>
          <w:szCs w:val="26"/>
        </w:rPr>
        <w:t xml:space="preserve"> Mexican labor migration” (437)</w:t>
      </w:r>
    </w:p>
    <w:p w:rsidR="00F30314" w:rsidRDefault="00F30314" w:rsidP="00F30314">
      <w:pPr>
        <w:pStyle w:val="Heading2"/>
        <w:rPr>
          <w:lang w:eastAsia="zh-CN" w:bidi="hi-IN"/>
        </w:rPr>
      </w:pPr>
      <w:r>
        <w:rPr>
          <w:lang w:eastAsia="zh-CN" w:bidi="hi-IN"/>
        </w:rPr>
        <w:lastRenderedPageBreak/>
        <w:t>Impacts</w:t>
      </w:r>
    </w:p>
    <w:p w:rsidR="00F30314" w:rsidRDefault="00F30314" w:rsidP="00F30314">
      <w:pPr>
        <w:pStyle w:val="Heading3"/>
        <w:rPr>
          <w:lang w:eastAsia="zh-CN" w:bidi="hi-IN"/>
        </w:rPr>
      </w:pPr>
      <w:r>
        <w:rPr>
          <w:lang w:eastAsia="zh-CN" w:bidi="hi-IN"/>
        </w:rPr>
        <w:lastRenderedPageBreak/>
        <w:t>Structural violence</w:t>
      </w:r>
    </w:p>
    <w:p w:rsidR="007F7E5F" w:rsidRPr="007F7E5F" w:rsidRDefault="007F7E5F" w:rsidP="007F7E5F">
      <w:pPr>
        <w:keepNext/>
        <w:keepLines/>
        <w:spacing w:before="40" w:after="0"/>
        <w:outlineLvl w:val="3"/>
        <w:rPr>
          <w:rFonts w:eastAsia="Times New Roman" w:cs="DokChampa"/>
          <w:b/>
          <w:iCs/>
          <w:sz w:val="26"/>
        </w:rPr>
      </w:pPr>
      <w:r w:rsidRPr="007F7E5F">
        <w:rPr>
          <w:rFonts w:eastAsia="Times New Roman" w:cs="DokChampa"/>
          <w:b/>
          <w:iCs/>
          <w:sz w:val="26"/>
        </w:rPr>
        <w:t xml:space="preserve">The </w:t>
      </w:r>
      <w:proofErr w:type="spellStart"/>
      <w:r w:rsidRPr="007F7E5F">
        <w:rPr>
          <w:rFonts w:eastAsia="Times New Roman" w:cs="DokChampa"/>
          <w:b/>
          <w:iCs/>
          <w:sz w:val="26"/>
        </w:rPr>
        <w:t>aff’s</w:t>
      </w:r>
      <w:proofErr w:type="spellEnd"/>
      <w:r w:rsidRPr="007F7E5F">
        <w:rPr>
          <w:rFonts w:eastAsia="Times New Roman" w:cs="DokChampa"/>
          <w:b/>
          <w:iCs/>
          <w:sz w:val="26"/>
        </w:rPr>
        <w:t xml:space="preserve"> elevation of the law of value is the basis upon which racism and genocide become possible—the Other becomes the atomized “thing” toward which capitalist, hegemonic hatred is directed</w:t>
      </w:r>
    </w:p>
    <w:p w:rsidR="007F7E5F" w:rsidRPr="007F7E5F" w:rsidRDefault="007F7E5F" w:rsidP="007F7E5F">
      <w:pPr>
        <w:rPr>
          <w:rFonts w:eastAsia="Calibri" w:cs="DokChampa"/>
          <w:b/>
          <w:bCs/>
          <w:sz w:val="26"/>
        </w:rPr>
      </w:pPr>
      <w:r w:rsidRPr="007F7E5F">
        <w:rPr>
          <w:rFonts w:eastAsia="Calibri" w:cs="DokChampa"/>
          <w:b/>
          <w:bCs/>
          <w:sz w:val="26"/>
        </w:rPr>
        <w:t>Internationalist Perspective, Marxist political organization, 2k</w:t>
      </w:r>
    </w:p>
    <w:p w:rsidR="007F7E5F" w:rsidRPr="007F7E5F" w:rsidRDefault="007F7E5F" w:rsidP="007F7E5F">
      <w:pPr>
        <w:rPr>
          <w:rFonts w:eastAsia="Calibri" w:cs="DokChampa"/>
        </w:rPr>
      </w:pPr>
      <w:r w:rsidRPr="007F7E5F">
        <w:rPr>
          <w:rFonts w:eastAsia="Calibri" w:cs="DokChampa"/>
        </w:rPr>
        <w:t>[Spring 2000, “Capitalism and Genocide,” Internationalist Perspective, Volume: 36, YGS]</w:t>
      </w:r>
    </w:p>
    <w:p w:rsidR="007F7E5F" w:rsidRPr="004D5DAE" w:rsidRDefault="007F7E5F" w:rsidP="007F7E5F">
      <w:pPr>
        <w:rPr>
          <w:rFonts w:eastAsia="Calibri" w:cs="DokChampa"/>
          <w:b/>
          <w:bCs/>
          <w:sz w:val="26"/>
          <w:szCs w:val="26"/>
          <w:u w:val="single"/>
        </w:rPr>
      </w:pPr>
      <w:r w:rsidRPr="004D5DAE">
        <w:rPr>
          <w:rFonts w:eastAsia="Calibri" w:cs="DokChampa"/>
          <w:b/>
          <w:bCs/>
          <w:sz w:val="26"/>
          <w:szCs w:val="26"/>
          <w:u w:val="single"/>
        </w:rPr>
        <w:t>One way</w:t>
      </w:r>
      <w:r w:rsidRPr="004D5DAE">
        <w:rPr>
          <w:rFonts w:eastAsia="Calibri" w:cs="DokChampa"/>
          <w:sz w:val="16"/>
          <w:szCs w:val="26"/>
        </w:rPr>
        <w:t xml:space="preserve"> in which </w:t>
      </w:r>
      <w:r w:rsidRPr="004D5DAE">
        <w:rPr>
          <w:rFonts w:eastAsia="Calibri" w:cs="DokChampa"/>
          <w:b/>
          <w:bCs/>
          <w:sz w:val="26"/>
          <w:szCs w:val="26"/>
          <w:u w:val="single"/>
        </w:rPr>
        <w:t xml:space="preserve">this ideological hegemony of capital is established over broad strata of the population, </w:t>
      </w:r>
      <w:r w:rsidRPr="004D5DAE">
        <w:rPr>
          <w:rFonts w:eastAsia="Calibri" w:cs="DokChampa"/>
          <w:sz w:val="16"/>
          <w:szCs w:val="26"/>
        </w:rPr>
        <w:t xml:space="preserve">including sectors of the working class, </w:t>
      </w:r>
      <w:r w:rsidRPr="004D5DAE">
        <w:rPr>
          <w:rFonts w:eastAsia="Calibri" w:cs="DokChampa"/>
          <w:b/>
          <w:bCs/>
          <w:sz w:val="26"/>
          <w:szCs w:val="26"/>
          <w:u w:val="single"/>
        </w:rPr>
        <w:t>is by channeling the</w:t>
      </w:r>
      <w:r w:rsidRPr="004D5DAE">
        <w:rPr>
          <w:rFonts w:eastAsia="Calibri" w:cs="DokChampa"/>
          <w:sz w:val="16"/>
          <w:szCs w:val="26"/>
        </w:rPr>
        <w:t xml:space="preserve"> dissatisfaction [sic] and </w:t>
      </w:r>
      <w:r w:rsidRPr="004D5DAE">
        <w:rPr>
          <w:rFonts w:eastAsia="Calibri" w:cs="DokChampa"/>
          <w:b/>
          <w:bCs/>
          <w:sz w:val="26"/>
          <w:szCs w:val="26"/>
          <w:u w:val="single"/>
        </w:rPr>
        <w:t xml:space="preserve">discontent of the mass of the population with the monstrous impact of capitalism upon their lives (subjection to the machine, reduction to the status of a "thing", at the point of production, insecurity and poverty as features of daily life, the overall social process of atomization and </w:t>
      </w:r>
      <w:proofErr w:type="spellStart"/>
      <w:r w:rsidRPr="004D5DAE">
        <w:rPr>
          <w:rFonts w:eastAsia="Calibri" w:cs="DokChampa"/>
          <w:b/>
          <w:bCs/>
          <w:sz w:val="26"/>
          <w:szCs w:val="26"/>
          <w:u w:val="single"/>
        </w:rPr>
        <w:t>massification</w:t>
      </w:r>
      <w:proofErr w:type="spellEnd"/>
      <w:r w:rsidRPr="004D5DAE">
        <w:rPr>
          <w:rFonts w:eastAsia="Calibri" w:cs="DokChampa"/>
          <w:b/>
          <w:bCs/>
          <w:sz w:val="26"/>
          <w:szCs w:val="26"/>
          <w:u w:val="single"/>
        </w:rPr>
        <w:t>,</w:t>
      </w:r>
      <w:r w:rsidRPr="004D5DAE">
        <w:rPr>
          <w:rFonts w:eastAsia="Calibri" w:cs="DokChampa"/>
          <w:sz w:val="16"/>
          <w:szCs w:val="26"/>
        </w:rPr>
        <w:t xml:space="preserve"> etc.), away from any struggle to establish a human </w:t>
      </w:r>
      <w:proofErr w:type="spellStart"/>
      <w:r w:rsidRPr="004D5DAE">
        <w:rPr>
          <w:rFonts w:eastAsia="Calibri" w:cs="DokChampa"/>
          <w:sz w:val="16"/>
          <w:szCs w:val="26"/>
        </w:rPr>
        <w:t>Gemeinwesen</w:t>
      </w:r>
      <w:proofErr w:type="spellEnd"/>
      <w:r w:rsidRPr="004D5DAE">
        <w:rPr>
          <w:rFonts w:eastAsia="Calibri" w:cs="DokChampa"/>
          <w:sz w:val="16"/>
          <w:szCs w:val="26"/>
        </w:rPr>
        <w:t xml:space="preserve">, communism. </w:t>
      </w:r>
      <w:r w:rsidRPr="004D5DAE">
        <w:rPr>
          <w:rFonts w:eastAsia="Calibri" w:cs="DokChampa"/>
          <w:b/>
          <w:bCs/>
          <w:sz w:val="26"/>
          <w:szCs w:val="26"/>
          <w:u w:val="single"/>
        </w:rPr>
        <w:t>Capitalist hegemony entails the ability to divert that</w:t>
      </w:r>
      <w:r w:rsidRPr="004D5DAE">
        <w:rPr>
          <w:rFonts w:eastAsia="Calibri" w:cs="DokChampa"/>
          <w:sz w:val="16"/>
          <w:szCs w:val="26"/>
        </w:rPr>
        <w:t xml:space="preserve"> very </w:t>
      </w:r>
      <w:proofErr w:type="spellStart"/>
      <w:r w:rsidRPr="004D5DAE">
        <w:rPr>
          <w:rFonts w:eastAsia="Calibri" w:cs="DokChampa"/>
          <w:b/>
          <w:bCs/>
          <w:sz w:val="26"/>
          <w:szCs w:val="26"/>
          <w:u w:val="single"/>
        </w:rPr>
        <w:t>disatisfaction</w:t>
      </w:r>
      <w:proofErr w:type="spellEnd"/>
      <w:r w:rsidRPr="004D5DAE">
        <w:rPr>
          <w:rFonts w:eastAsia="Calibri" w:cs="DokChampa"/>
          <w:b/>
          <w:bCs/>
          <w:sz w:val="26"/>
          <w:szCs w:val="26"/>
          <w:u w:val="single"/>
        </w:rPr>
        <w:t xml:space="preserve"> [</w:t>
      </w:r>
      <w:r w:rsidRPr="004D5DAE">
        <w:rPr>
          <w:rFonts w:eastAsia="Calibri" w:cs="DokChampa"/>
          <w:sz w:val="16"/>
          <w:szCs w:val="26"/>
        </w:rPr>
        <w:t xml:space="preserve">sic] </w:t>
      </w:r>
      <w:r w:rsidRPr="004D5DAE">
        <w:rPr>
          <w:rFonts w:eastAsia="Calibri" w:cs="DokChampa"/>
          <w:b/>
          <w:bCs/>
          <w:sz w:val="26"/>
          <w:szCs w:val="26"/>
          <w:u w:val="single"/>
        </w:rPr>
        <w:t>into the quest for a "pure community", based on hatred a</w:t>
      </w:r>
      <w:r w:rsidRPr="004D5DAE">
        <w:rPr>
          <w:rFonts w:eastAsia="Calibri" w:cs="DokChampa"/>
          <w:sz w:val="16"/>
          <w:szCs w:val="26"/>
        </w:rPr>
        <w:t xml:space="preserve">nd rage </w:t>
      </w:r>
      <w:r w:rsidRPr="004D5DAE">
        <w:rPr>
          <w:rFonts w:eastAsia="Calibri" w:cs="DokChampa"/>
          <w:b/>
          <w:bCs/>
          <w:sz w:val="26"/>
          <w:szCs w:val="26"/>
          <w:u w:val="single"/>
        </w:rPr>
        <w:t>directed not at capital, but at the Other</w:t>
      </w:r>
      <w:r w:rsidRPr="004D5DAE">
        <w:rPr>
          <w:rFonts w:eastAsia="Calibri" w:cs="DokChampa"/>
          <w:sz w:val="16"/>
          <w:szCs w:val="26"/>
        </w:rPr>
        <w:t xml:space="preserve">, at alterity itself, at those marginal social groups which are designated a danger to the life of the nation, and its population. </w:t>
      </w:r>
      <w:r w:rsidR="004D5DAE" w:rsidRPr="004D5DAE">
        <w:rPr>
          <w:rFonts w:eastAsia="Calibri" w:cs="DokChampa"/>
          <w:sz w:val="12"/>
          <w:szCs w:val="26"/>
        </w:rPr>
        <w:t>¶</w:t>
      </w:r>
      <w:r w:rsidRPr="004D5DAE">
        <w:rPr>
          <w:rFonts w:eastAsia="Calibri" w:cs="DokChampa"/>
          <w:sz w:val="16"/>
          <w:szCs w:val="26"/>
        </w:rPr>
        <w:t xml:space="preserve"> </w:t>
      </w:r>
      <w:r w:rsidRPr="004D5DAE">
        <w:rPr>
          <w:rFonts w:eastAsia="Calibri" w:cs="DokChampa"/>
          <w:b/>
          <w:bCs/>
          <w:sz w:val="26"/>
          <w:szCs w:val="26"/>
          <w:u w:val="single"/>
        </w:rPr>
        <w:t xml:space="preserve">One of the most dramatic effects of the </w:t>
      </w:r>
      <w:r w:rsidRPr="004D5DAE">
        <w:rPr>
          <w:rFonts w:eastAsia="Calibri" w:cs="DokChampa"/>
          <w:sz w:val="16"/>
          <w:szCs w:val="26"/>
        </w:rPr>
        <w:t xml:space="preserve">inexorable </w:t>
      </w:r>
      <w:r w:rsidRPr="004D5DAE">
        <w:rPr>
          <w:rFonts w:eastAsia="Calibri" w:cs="DokChampa"/>
          <w:b/>
          <w:bCs/>
          <w:sz w:val="26"/>
          <w:szCs w:val="26"/>
          <w:u w:val="single"/>
        </w:rPr>
        <w:t>penetration of the law of value</w:t>
      </w:r>
      <w:r w:rsidRPr="004D5DAE">
        <w:rPr>
          <w:rFonts w:eastAsia="Calibri" w:cs="DokChampa"/>
          <w:sz w:val="16"/>
          <w:szCs w:val="26"/>
        </w:rPr>
        <w:t xml:space="preserve"> into every pore of social life, and geographically across the face of the whole planet, </w:t>
      </w:r>
      <w:r w:rsidRPr="004D5DAE">
        <w:rPr>
          <w:rFonts w:eastAsia="Calibri" w:cs="DokChampa"/>
          <w:b/>
          <w:bCs/>
          <w:sz w:val="26"/>
          <w:szCs w:val="26"/>
          <w:u w:val="single"/>
        </w:rPr>
        <w:t>has been the destruction of all primitive, organic, and pre-capitalist communities. Capitalism,</w:t>
      </w:r>
      <w:r w:rsidRPr="004D5DAE">
        <w:rPr>
          <w:rFonts w:eastAsia="Calibri" w:cs="DokChampa"/>
          <w:sz w:val="16"/>
          <w:szCs w:val="26"/>
        </w:rPr>
        <w:t xml:space="preserve"> as Marx and Engels pointed out in the Communist Manifesto, </w:t>
      </w:r>
      <w:r w:rsidRPr="004D5DAE">
        <w:rPr>
          <w:rFonts w:eastAsia="Calibri" w:cs="DokChampa"/>
          <w:b/>
          <w:bCs/>
          <w:sz w:val="26"/>
          <w:szCs w:val="26"/>
          <w:u w:val="single"/>
        </w:rPr>
        <w:t>shatters the bonds of immemorial custom and tradition, replacing them with its exchange mechanism and contract.</w:t>
      </w:r>
      <w:r w:rsidRPr="004D5DAE">
        <w:rPr>
          <w:rFonts w:eastAsia="Calibri" w:cs="DokChampa"/>
          <w:sz w:val="16"/>
          <w:szCs w:val="26"/>
        </w:rPr>
        <w:t xml:space="preserve"> While Marx and Engels stressed the positive features of this development in the Manifesto, we cannot ignore its negative side, particularly in light of the fact that the path to a human </w:t>
      </w:r>
      <w:proofErr w:type="spellStart"/>
      <w:r w:rsidRPr="004D5DAE">
        <w:rPr>
          <w:rFonts w:eastAsia="Calibri" w:cs="DokChampa"/>
          <w:sz w:val="16"/>
          <w:szCs w:val="26"/>
        </w:rPr>
        <w:t>Gemeinwesen</w:t>
      </w:r>
      <w:proofErr w:type="spellEnd"/>
      <w:r w:rsidRPr="004D5DAE">
        <w:rPr>
          <w:rFonts w:eastAsia="Calibri" w:cs="DokChampa"/>
          <w:sz w:val="16"/>
          <w:szCs w:val="26"/>
        </w:rPr>
        <w:t xml:space="preserve"> has so far been successfully blocked by capital, with disastrous consequences for the human species. </w:t>
      </w:r>
      <w:r w:rsidRPr="004D5DAE">
        <w:rPr>
          <w:rFonts w:eastAsia="Calibri" w:cs="DokChampa"/>
          <w:b/>
          <w:bCs/>
          <w:sz w:val="26"/>
          <w:szCs w:val="26"/>
          <w:u w:val="single"/>
        </w:rPr>
        <w:t>The negative side of that development includes the relentless process of atomization, leaving in its wake an ever growing mass of rootless individuals, for whom the only human contact is by way of the cash nexus. Those who have been uprooted</w:t>
      </w:r>
      <w:r w:rsidRPr="004D5DAE">
        <w:rPr>
          <w:rFonts w:eastAsia="Calibri" w:cs="DokChampa"/>
          <w:sz w:val="16"/>
          <w:szCs w:val="26"/>
        </w:rPr>
        <w:t xml:space="preserve"> geographically, economically, politically, and culturally, </w:t>
      </w:r>
      <w:r w:rsidRPr="004D5DAE">
        <w:rPr>
          <w:rFonts w:eastAsia="Calibri" w:cs="DokChampa"/>
          <w:b/>
          <w:bCs/>
          <w:sz w:val="26"/>
          <w:szCs w:val="26"/>
          <w:u w:val="single"/>
        </w:rPr>
        <w:t>are frequently left with a powerful longing for their lost communities</w:t>
      </w:r>
      <w:r w:rsidRPr="004D5DAE">
        <w:rPr>
          <w:rFonts w:eastAsia="Calibri" w:cs="DokChampa"/>
          <w:sz w:val="16"/>
          <w:szCs w:val="26"/>
        </w:rPr>
        <w:t xml:space="preserve"> (even where those communities were hierarchically organized and based on inequality), for the certainties and "truths" of the past, which are idealized the more frustrating, unsatisfying, and insecure, the world of capital becomes. Such longings are most powerfully felt within what Ernst Bloch has termed non-synchronous strata and classes. These are </w:t>
      </w:r>
      <w:proofErr w:type="spellStart"/>
      <w:r w:rsidRPr="004D5DAE">
        <w:rPr>
          <w:rFonts w:eastAsia="Calibri" w:cs="DokChampa"/>
          <w:sz w:val="16"/>
          <w:szCs w:val="26"/>
        </w:rPr>
        <w:t>stata</w:t>
      </w:r>
      <w:proofErr w:type="spellEnd"/>
      <w:r w:rsidRPr="004D5DAE">
        <w:rPr>
          <w:rFonts w:eastAsia="Calibri" w:cs="DokChampa"/>
          <w:sz w:val="16"/>
          <w:szCs w:val="26"/>
        </w:rPr>
        <w:t xml:space="preserve"> and classes whose material or mental conditions of life are linked to a past mode of production, who exist economically or culturally in the past, even as they chronologically dwell in the present. </w:t>
      </w:r>
      <w:r w:rsidRPr="004D5DAE">
        <w:rPr>
          <w:rFonts w:eastAsia="Calibri" w:cs="DokChampa"/>
          <w:b/>
          <w:bCs/>
          <w:sz w:val="26"/>
          <w:szCs w:val="26"/>
          <w:u w:val="single"/>
        </w:rPr>
        <w:t>In contrast to the two historic classes in the capitalist mode of production, the bourgeoisie and proletariat,</w:t>
      </w:r>
      <w:r w:rsidRPr="004D5DAE">
        <w:rPr>
          <w:rFonts w:eastAsia="Calibri" w:cs="DokChampa"/>
          <w:sz w:val="16"/>
          <w:szCs w:val="26"/>
        </w:rPr>
        <w:t xml:space="preserve"> which are synchronous, </w:t>
      </w:r>
      <w:r w:rsidRPr="004D5DAE">
        <w:rPr>
          <w:rFonts w:eastAsia="Calibri" w:cs="DokChampa"/>
          <w:b/>
          <w:bCs/>
          <w:sz w:val="26"/>
          <w:szCs w:val="26"/>
          <w:u w:val="single"/>
        </w:rPr>
        <w:t>the products of the capitalist present,</w:t>
      </w:r>
      <w:r w:rsidRPr="004D5DAE">
        <w:rPr>
          <w:rFonts w:eastAsia="Calibri" w:cs="DokChampa"/>
          <w:sz w:val="16"/>
          <w:szCs w:val="26"/>
        </w:rPr>
        <w:t xml:space="preserve"> these non-synchronous strata </w:t>
      </w:r>
      <w:r w:rsidRPr="004D5DAE">
        <w:rPr>
          <w:rFonts w:eastAsia="Calibri" w:cs="DokChampa"/>
          <w:b/>
          <w:bCs/>
          <w:sz w:val="26"/>
          <w:szCs w:val="26"/>
          <w:u w:val="single"/>
        </w:rPr>
        <w:t>include the peasantry, the petty bourgeoisie, and</w:t>
      </w:r>
      <w:r w:rsidRPr="004D5DAE">
        <w:rPr>
          <w:rFonts w:eastAsia="Calibri" w:cs="DokChampa"/>
          <w:sz w:val="16"/>
          <w:szCs w:val="26"/>
        </w:rPr>
        <w:t xml:space="preserve"> -- by virtue of their mental or cultural state -- </w:t>
      </w:r>
      <w:r w:rsidRPr="004D5DAE">
        <w:rPr>
          <w:rFonts w:eastAsia="Calibri" w:cs="DokChampa"/>
          <w:b/>
          <w:bCs/>
          <w:sz w:val="26"/>
          <w:szCs w:val="26"/>
          <w:u w:val="single"/>
        </w:rPr>
        <w:t>youth and white-collar workers.</w:t>
      </w:r>
      <w:r w:rsidRPr="004D5DAE">
        <w:rPr>
          <w:rFonts w:eastAsia="Calibri" w:cs="DokChampa"/>
          <w:sz w:val="16"/>
          <w:szCs w:val="26"/>
        </w:rPr>
        <w:t xml:space="preserve"> In my view, Bloch's understanding of non-synchronicity needs to be extended to segments of the working class, in particular those strata of the blue-collar proletariat which are no longer materially synchronous with the high-tech production process upon which late capitalism rests, and the mass of workers ejected from the production process by the rising organic composition of capital and its </w:t>
      </w:r>
      <w:proofErr w:type="spellStart"/>
      <w:r w:rsidRPr="004D5DAE">
        <w:rPr>
          <w:rFonts w:eastAsia="Calibri" w:cs="DokChampa"/>
          <w:sz w:val="16"/>
          <w:szCs w:val="26"/>
        </w:rPr>
        <w:t>comcomitant</w:t>
      </w:r>
      <w:proofErr w:type="spellEnd"/>
      <w:r w:rsidRPr="004D5DAE">
        <w:rPr>
          <w:rFonts w:eastAsia="Calibri" w:cs="DokChampa"/>
          <w:sz w:val="16"/>
          <w:szCs w:val="26"/>
        </w:rPr>
        <w:t xml:space="preserve"> down-sizing. In addition, the even greater mass of peasants streaming into the shanty towns around the great commercial and industrial metropolitan centers of the world, are also characterized by their non-synchronicity, their inability to be incorporated into the hyper-modern cycle of capital accumulation. Moreover, </w:t>
      </w:r>
      <w:r w:rsidRPr="004D5DAE">
        <w:rPr>
          <w:rFonts w:eastAsia="Calibri" w:cs="DokChampa"/>
          <w:b/>
          <w:bCs/>
          <w:sz w:val="26"/>
          <w:szCs w:val="26"/>
          <w:u w:val="single"/>
        </w:rPr>
        <w:t xml:space="preserve">all of these strata too are subject to a </w:t>
      </w:r>
      <w:r w:rsidRPr="004D5DAE">
        <w:rPr>
          <w:rFonts w:eastAsia="Calibri" w:cs="DokChampa"/>
          <w:b/>
          <w:bCs/>
          <w:sz w:val="26"/>
          <w:szCs w:val="26"/>
          <w:u w:val="single"/>
        </w:rPr>
        <w:lastRenderedPageBreak/>
        <w:t>growing nostalgia for the past</w:t>
      </w:r>
      <w:r w:rsidRPr="004D5DAE">
        <w:rPr>
          <w:rFonts w:eastAsia="Calibri" w:cs="DokChampa"/>
          <w:sz w:val="16"/>
          <w:szCs w:val="26"/>
        </w:rPr>
        <w:t xml:space="preserve">, a longing for community, including the blue-collar communities and their institutional networks which were one of the features of the social landscape of capitalism earlier in the twentieth century. </w:t>
      </w:r>
      <w:r w:rsidR="004D5DAE" w:rsidRPr="004D5DAE">
        <w:rPr>
          <w:rFonts w:eastAsia="Calibri" w:cs="DokChampa"/>
          <w:sz w:val="12"/>
          <w:szCs w:val="26"/>
        </w:rPr>
        <w:t>¶</w:t>
      </w:r>
      <w:r w:rsidRPr="004D5DAE">
        <w:rPr>
          <w:rFonts w:eastAsia="Calibri" w:cs="DokChampa"/>
          <w:sz w:val="16"/>
          <w:szCs w:val="26"/>
        </w:rPr>
        <w:t xml:space="preserve"> However, no matter how powerful this nostalgia for past community becomes, it cannot be satisfied. The organic communities of the past cannot be recreated; their destruction by capital is irreversible. </w:t>
      </w:r>
      <w:r w:rsidRPr="004D5DAE">
        <w:rPr>
          <w:rFonts w:eastAsia="Calibri" w:cs="DokChampa"/>
          <w:b/>
          <w:bCs/>
          <w:sz w:val="26"/>
          <w:szCs w:val="26"/>
          <w:u w:val="single"/>
        </w:rPr>
        <w:t>At the same time, the path to a future</w:t>
      </w:r>
      <w:r w:rsidRPr="004D5DAE">
        <w:rPr>
          <w:rFonts w:eastAsia="Calibri" w:cs="DokChampa"/>
          <w:sz w:val="16"/>
          <w:szCs w:val="26"/>
        </w:rPr>
        <w:t xml:space="preserve"> </w:t>
      </w:r>
      <w:proofErr w:type="spellStart"/>
      <w:r w:rsidRPr="004D5DAE">
        <w:rPr>
          <w:rFonts w:eastAsia="Calibri" w:cs="DokChampa"/>
          <w:sz w:val="16"/>
          <w:szCs w:val="26"/>
        </w:rPr>
        <w:t>Gemeinwesen</w:t>
      </w:r>
      <w:proofErr w:type="spellEnd"/>
      <w:r w:rsidRPr="004D5DAE">
        <w:rPr>
          <w:rFonts w:eastAsia="Calibri" w:cs="DokChampa"/>
          <w:sz w:val="16"/>
          <w:szCs w:val="26"/>
        </w:rPr>
        <w:t xml:space="preserve">, to which the cultural material and longings embodied in the non-synchronous classes and strata can make a signal contribution, according to Bloch, </w:t>
      </w:r>
      <w:r w:rsidRPr="004D5DAE">
        <w:rPr>
          <w:rFonts w:eastAsia="Calibri" w:cs="DokChampa"/>
          <w:b/>
          <w:bCs/>
          <w:sz w:val="26"/>
          <w:szCs w:val="26"/>
          <w:u w:val="single"/>
        </w:rPr>
        <w:t xml:space="preserve">remains obstructed by the power of capital. </w:t>
      </w:r>
      <w:r w:rsidRPr="004D5DAE">
        <w:rPr>
          <w:rFonts w:eastAsia="Calibri" w:cs="DokChampa"/>
          <w:sz w:val="16"/>
          <w:szCs w:val="26"/>
        </w:rPr>
        <w:t xml:space="preserve">So long as this is the case, the genuine longing for community of masses of people, and especially the nostalgia for past communities especially felt by the non-synchronous strata and classes, including the newly non-synchronous elements which I have just argued must be added to them, leaves them exposed to the lure of a "pure community" ideologically constructed by capital itself. In place of real organic and communal bonds, </w:t>
      </w:r>
      <w:r w:rsidRPr="004D5DAE">
        <w:rPr>
          <w:rFonts w:eastAsia="Calibri" w:cs="DokChampa"/>
          <w:b/>
          <w:bCs/>
          <w:sz w:val="26"/>
          <w:szCs w:val="26"/>
          <w:u w:val="single"/>
        </w:rPr>
        <w:t>in such an ideologically constructed pure community, a racial, ethnic, or religious identification is merely superimposed on the existing condition of atomization in which the mass of the population finds itself.</w:t>
      </w:r>
      <w:r w:rsidRPr="004D5DAE">
        <w:rPr>
          <w:rFonts w:eastAsia="Calibri" w:cs="DokChampa"/>
          <w:sz w:val="16"/>
          <w:szCs w:val="26"/>
        </w:rPr>
        <w:t xml:space="preserve"> In addition to providing some gratification for the longing for community animating broad strata of the population, such a pure community can also provide an ideological bond which ties the bulk of the population to the capitalist state on the basis of a race, ethnicity, or religion which it shares with the ruling class. This latter is extremely important to capital, because the atomization which it has brought about not only leaves the mass of humanity bereft, but also leaves the ruling class itself vulnerable because it lacks any basis upon which it can mobilize the population, physically or ideologically. </w:t>
      </w:r>
      <w:r w:rsidR="004D5DAE" w:rsidRPr="004D5DAE">
        <w:rPr>
          <w:rFonts w:eastAsia="Calibri" w:cs="DokChampa"/>
          <w:sz w:val="12"/>
          <w:szCs w:val="26"/>
        </w:rPr>
        <w:t>¶</w:t>
      </w:r>
      <w:r w:rsidRPr="004D5DAE">
        <w:rPr>
          <w:rFonts w:eastAsia="Calibri" w:cs="DokChampa"/>
          <w:sz w:val="16"/>
          <w:szCs w:val="26"/>
        </w:rPr>
        <w:t xml:space="preserve"> </w:t>
      </w:r>
      <w:r w:rsidRPr="004D5DAE">
        <w:rPr>
          <w:rFonts w:eastAsia="Calibri" w:cs="DokChampa"/>
          <w:b/>
          <w:bCs/>
          <w:sz w:val="26"/>
          <w:szCs w:val="26"/>
          <w:u w:val="single"/>
        </w:rPr>
        <w:t>The basis upon which such a pure community is constituted, race, nationality, religion,</w:t>
      </w:r>
      <w:r w:rsidRPr="004D5DAE">
        <w:rPr>
          <w:rFonts w:eastAsia="Calibri" w:cs="DokChampa"/>
          <w:sz w:val="16"/>
          <w:szCs w:val="26"/>
        </w:rPr>
        <w:t xml:space="preserve"> even a categorization </w:t>
      </w:r>
      <w:r w:rsidRPr="004D5DAE">
        <w:rPr>
          <w:rFonts w:eastAsia="Calibri" w:cs="DokChampa"/>
          <w:b/>
          <w:bCs/>
          <w:sz w:val="26"/>
          <w:szCs w:val="26"/>
          <w:u w:val="single"/>
        </w:rPr>
        <w:t>by "class"</w:t>
      </w:r>
      <w:r w:rsidRPr="004D5DAE">
        <w:rPr>
          <w:rFonts w:eastAsia="Calibri" w:cs="DokChampa"/>
          <w:sz w:val="16"/>
          <w:szCs w:val="26"/>
        </w:rPr>
        <w:t xml:space="preserve"> in the Stalinist world, necessarily </w:t>
      </w:r>
      <w:r w:rsidRPr="004D5DAE">
        <w:rPr>
          <w:rFonts w:eastAsia="Calibri" w:cs="DokChampa"/>
          <w:b/>
          <w:bCs/>
          <w:sz w:val="26"/>
          <w:szCs w:val="26"/>
          <w:u w:val="single"/>
        </w:rPr>
        <w:t>means the exclusion of those categories of the population which do not conform to the criteria for inclusion,</w:t>
      </w:r>
      <w:r w:rsidRPr="004D5DAE">
        <w:rPr>
          <w:rFonts w:eastAsia="Calibri" w:cs="DokChampa"/>
          <w:sz w:val="16"/>
          <w:szCs w:val="26"/>
        </w:rPr>
        <w:t xml:space="preserve"> the embodiments of alterity, even while they inhabit the same geographical space as the members of the pure community. </w:t>
      </w:r>
      <w:r w:rsidRPr="004D5DAE">
        <w:rPr>
          <w:rFonts w:eastAsia="Calibri" w:cs="DokChampa"/>
          <w:b/>
          <w:bCs/>
          <w:sz w:val="26"/>
          <w:szCs w:val="26"/>
          <w:u w:val="single"/>
        </w:rPr>
        <w:t>Those excluded, the "races"</w:t>
      </w:r>
      <w:r w:rsidRPr="004D5DAE">
        <w:rPr>
          <w:rFonts w:eastAsia="Calibri" w:cs="DokChampa"/>
          <w:sz w:val="16"/>
          <w:szCs w:val="26"/>
        </w:rPr>
        <w:t xml:space="preserve"> on the other side of the biological continuum, to use </w:t>
      </w:r>
      <w:proofErr w:type="spellStart"/>
      <w:r w:rsidRPr="004D5DAE">
        <w:rPr>
          <w:rFonts w:eastAsia="Calibri" w:cs="DokChampa"/>
          <w:sz w:val="16"/>
          <w:szCs w:val="26"/>
        </w:rPr>
        <w:t>Foucauldian</w:t>
      </w:r>
      <w:proofErr w:type="spellEnd"/>
      <w:r w:rsidRPr="004D5DAE">
        <w:rPr>
          <w:rFonts w:eastAsia="Calibri" w:cs="DokChampa"/>
          <w:sz w:val="16"/>
          <w:szCs w:val="26"/>
        </w:rPr>
        <w:t xml:space="preserve"> terminology, the Other, </w:t>
      </w:r>
      <w:r w:rsidRPr="004D5DAE">
        <w:rPr>
          <w:rFonts w:eastAsia="Calibri" w:cs="DokChampa"/>
          <w:b/>
          <w:bCs/>
          <w:sz w:val="26"/>
          <w:szCs w:val="26"/>
          <w:u w:val="single"/>
        </w:rPr>
        <w:t>become alien elements within an otherwise homogeneous world of the pure community. As a threat to its very existence, the role of this Other is to become the scapegoat for the inability of the pure community to provide authentic communal bonds between people,</w:t>
      </w:r>
      <w:r w:rsidRPr="004D5DAE">
        <w:rPr>
          <w:rFonts w:eastAsia="Calibri" w:cs="DokChampa"/>
          <w:sz w:val="16"/>
          <w:szCs w:val="26"/>
        </w:rPr>
        <w:t xml:space="preserve"> for its abject failure to overcome the alienation that is a hallmark of a reified world. </w:t>
      </w:r>
      <w:r w:rsidRPr="004D5DAE">
        <w:rPr>
          <w:rFonts w:eastAsia="Calibri" w:cs="DokChampa"/>
          <w:b/>
          <w:bCs/>
          <w:sz w:val="26"/>
          <w:szCs w:val="26"/>
          <w:u w:val="single"/>
        </w:rPr>
        <w:t>The Jew in Nazi Germany, the Kulak in Stalinist Russia, the Tutsi in Rwanda, Muslims in Bosnia, blacks in the US,</w:t>
      </w:r>
      <w:r w:rsidRPr="004D5DAE">
        <w:rPr>
          <w:rFonts w:eastAsia="Calibri" w:cs="DokChampa"/>
          <w:sz w:val="16"/>
          <w:szCs w:val="26"/>
        </w:rPr>
        <w:t xml:space="preserve"> the Albanian or the Serb in Kosovo, the Arab in France, the Turk in contemporary Germany, the </w:t>
      </w:r>
      <w:proofErr w:type="spellStart"/>
      <w:r w:rsidRPr="004D5DAE">
        <w:rPr>
          <w:rFonts w:eastAsia="Calibri" w:cs="DokChampa"/>
          <w:sz w:val="16"/>
          <w:szCs w:val="26"/>
        </w:rPr>
        <w:t>Bahai</w:t>
      </w:r>
      <w:proofErr w:type="spellEnd"/>
      <w:r w:rsidRPr="004D5DAE">
        <w:rPr>
          <w:rFonts w:eastAsia="Calibri" w:cs="DokChampa"/>
          <w:sz w:val="16"/>
          <w:szCs w:val="26"/>
        </w:rPr>
        <w:t xml:space="preserve"> in Iran, for example, </w:t>
      </w:r>
      <w:r w:rsidRPr="004D5DAE">
        <w:rPr>
          <w:rFonts w:eastAsia="Calibri" w:cs="DokChampa"/>
          <w:bCs/>
          <w:sz w:val="16"/>
          <w:szCs w:val="26"/>
        </w:rPr>
        <w:t xml:space="preserve">become the </w:t>
      </w:r>
      <w:r w:rsidRPr="004D5DAE">
        <w:rPr>
          <w:rFonts w:eastAsia="Calibri" w:cs="DokChampa"/>
          <w:sz w:val="16"/>
          <w:szCs w:val="26"/>
        </w:rPr>
        <w:t xml:space="preserve">embodiment of alterity, and the </w:t>
      </w:r>
      <w:r w:rsidRPr="004D5DAE">
        <w:rPr>
          <w:rFonts w:eastAsia="Calibri" w:cs="DokChampa"/>
          <w:bCs/>
          <w:sz w:val="16"/>
          <w:szCs w:val="26"/>
        </w:rPr>
        <w:t>target against which the hatred of the members of the pure community is directed. The more crisis ridden a society becomes, the greater the need to find an appropriate scapegoat; the more urgent the need for mass mobilization behind the integral state, the more imperious the need to focus rage against the Other.</w:t>
      </w:r>
      <w:r w:rsidRPr="004D5DAE">
        <w:rPr>
          <w:rFonts w:eastAsia="Calibri" w:cs="DokChampa"/>
          <w:sz w:val="16"/>
          <w:szCs w:val="26"/>
        </w:rPr>
        <w:t xml:space="preserve"> In an extreme situation of social crisis and political turmoil, </w:t>
      </w:r>
      <w:r w:rsidRPr="004D5DAE">
        <w:rPr>
          <w:rFonts w:eastAsia="Calibri" w:cs="DokChampa"/>
          <w:b/>
          <w:bCs/>
          <w:sz w:val="26"/>
          <w:szCs w:val="26"/>
          <w:u w:val="single"/>
        </w:rPr>
        <w:t xml:space="preserve">the demonization and victimization of the Other can lead to his (mass) murder. In the absence of a working class conscious of its historic task and possibilities, this hatred of alterity which permits capital to mobilize the population in defense of the pure community, can become its own impetus to genocide. </w:t>
      </w:r>
      <w:r w:rsidR="004D5DAE" w:rsidRPr="004D5DAE">
        <w:rPr>
          <w:rFonts w:eastAsia="Calibri" w:cs="DokChampa"/>
          <w:bCs/>
          <w:sz w:val="12"/>
          <w:szCs w:val="26"/>
        </w:rPr>
        <w:t>¶</w:t>
      </w:r>
      <w:r w:rsidRPr="004D5DAE">
        <w:rPr>
          <w:rFonts w:eastAsia="Calibri" w:cs="DokChampa"/>
          <w:b/>
          <w:bCs/>
          <w:sz w:val="26"/>
          <w:szCs w:val="26"/>
          <w:u w:val="single"/>
        </w:rPr>
        <w:t xml:space="preserve"> The immanent tendencies of the capitalist mode of production which propel it towards a catastrophic economic crisis, also drive it towards mass murder and genocide.</w:t>
      </w:r>
      <w:r w:rsidRPr="004D5DAE">
        <w:rPr>
          <w:rFonts w:eastAsia="Calibri" w:cs="DokChampa"/>
          <w:sz w:val="16"/>
          <w:szCs w:val="26"/>
        </w:rPr>
        <w:t xml:space="preserve"> In that sense, </w:t>
      </w:r>
      <w:r w:rsidRPr="004D5DAE">
        <w:rPr>
          <w:rFonts w:eastAsia="Calibri" w:cs="DokChampa"/>
          <w:b/>
          <w:bCs/>
          <w:sz w:val="26"/>
          <w:szCs w:val="26"/>
          <w:u w:val="single"/>
        </w:rPr>
        <w:t xml:space="preserve">the death-world, </w:t>
      </w:r>
      <w:r w:rsidRPr="004D5DAE">
        <w:rPr>
          <w:rFonts w:eastAsia="Calibri" w:cs="DokChampa"/>
          <w:sz w:val="16"/>
          <w:szCs w:val="26"/>
        </w:rPr>
        <w:t xml:space="preserve">and the prospect of an </w:t>
      </w:r>
      <w:proofErr w:type="spellStart"/>
      <w:r w:rsidRPr="004D5DAE">
        <w:rPr>
          <w:rFonts w:eastAsia="Calibri" w:cs="DokChampa"/>
          <w:sz w:val="16"/>
          <w:szCs w:val="26"/>
        </w:rPr>
        <w:t>Endzeit</w:t>
      </w:r>
      <w:proofErr w:type="spellEnd"/>
      <w:r w:rsidRPr="004D5DAE">
        <w:rPr>
          <w:rFonts w:eastAsia="Calibri" w:cs="DokChampa"/>
          <w:sz w:val="16"/>
          <w:szCs w:val="26"/>
        </w:rPr>
        <w:t xml:space="preserve"> </w:t>
      </w:r>
      <w:r w:rsidRPr="004D5DAE">
        <w:rPr>
          <w:rFonts w:eastAsia="Calibri" w:cs="DokChampa"/>
          <w:b/>
          <w:bCs/>
          <w:sz w:val="26"/>
          <w:szCs w:val="26"/>
          <w:u w:val="single"/>
        </w:rPr>
        <w:t>cannot be separated from the continued existence of humanity's subordination to the law of value. Reification, the overmanned world, bio-politics, state racism, the constitution of a pure community directed against alterity, each of them features of the economic and ideological topography of the real domination of capital, create the possibility and the need for genocide.</w:t>
      </w:r>
      <w:r w:rsidRPr="004D5DAE">
        <w:rPr>
          <w:rFonts w:eastAsia="Calibri" w:cs="DokChampa"/>
          <w:sz w:val="16"/>
          <w:szCs w:val="26"/>
        </w:rPr>
        <w:t xml:space="preserve"> We should have no doubt that </w:t>
      </w:r>
      <w:r w:rsidRPr="004D5DAE">
        <w:rPr>
          <w:rFonts w:eastAsia="Calibri" w:cs="DokChampa"/>
          <w:b/>
          <w:bCs/>
          <w:sz w:val="26"/>
          <w:szCs w:val="26"/>
          <w:u w:val="single"/>
        </w:rPr>
        <w:t>the survival of capitalism</w:t>
      </w:r>
      <w:r w:rsidRPr="004D5DAE">
        <w:rPr>
          <w:rFonts w:eastAsia="Calibri" w:cs="DokChampa"/>
          <w:sz w:val="16"/>
          <w:szCs w:val="26"/>
        </w:rPr>
        <w:t xml:space="preserve"> into this new </w:t>
      </w:r>
      <w:proofErr w:type="spellStart"/>
      <w:r w:rsidRPr="004D5DAE">
        <w:rPr>
          <w:rFonts w:eastAsia="Calibri" w:cs="DokChampa"/>
          <w:sz w:val="16"/>
          <w:szCs w:val="26"/>
        </w:rPr>
        <w:t>millenium</w:t>
      </w:r>
      <w:proofErr w:type="spellEnd"/>
      <w:r w:rsidRPr="004D5DAE">
        <w:rPr>
          <w:rFonts w:eastAsia="Calibri" w:cs="DokChampa"/>
          <w:sz w:val="16"/>
          <w:szCs w:val="26"/>
        </w:rPr>
        <w:t xml:space="preserve"> </w:t>
      </w:r>
      <w:r w:rsidRPr="004D5DAE">
        <w:rPr>
          <w:rFonts w:eastAsia="Calibri" w:cs="DokChampa"/>
          <w:b/>
          <w:bCs/>
          <w:sz w:val="26"/>
          <w:szCs w:val="26"/>
          <w:u w:val="single"/>
        </w:rPr>
        <w:t xml:space="preserve">will entail </w:t>
      </w:r>
      <w:r w:rsidRPr="004D5DAE">
        <w:rPr>
          <w:rFonts w:eastAsia="Calibri" w:cs="DokChampa"/>
          <w:sz w:val="16"/>
          <w:szCs w:val="26"/>
        </w:rPr>
        <w:t xml:space="preserve">more and </w:t>
      </w:r>
      <w:r w:rsidRPr="004D5DAE">
        <w:rPr>
          <w:rFonts w:eastAsia="Calibri" w:cs="DokChampa"/>
          <w:b/>
          <w:bCs/>
          <w:sz w:val="26"/>
          <w:szCs w:val="26"/>
          <w:u w:val="single"/>
        </w:rPr>
        <w:t>more frequent recourse to mass murder.</w:t>
      </w:r>
    </w:p>
    <w:p w:rsidR="007F7E5F" w:rsidRPr="004D5DAE" w:rsidRDefault="007F7E5F" w:rsidP="00F30314">
      <w:pPr>
        <w:rPr>
          <w:sz w:val="26"/>
          <w:szCs w:val="26"/>
          <w:lang w:eastAsia="zh-CN" w:bidi="hi-IN"/>
        </w:rPr>
      </w:pPr>
    </w:p>
    <w:p w:rsidR="00DB6FD1" w:rsidRDefault="00DB6FD1" w:rsidP="00DB6FD1">
      <w:pPr>
        <w:pStyle w:val="Heading3"/>
        <w:rPr>
          <w:lang w:eastAsia="zh-CN" w:bidi="hi-IN"/>
        </w:rPr>
      </w:pPr>
      <w:r>
        <w:rPr>
          <w:lang w:eastAsia="zh-CN" w:bidi="hi-IN"/>
        </w:rPr>
        <w:lastRenderedPageBreak/>
        <w:t>Genocide</w:t>
      </w:r>
    </w:p>
    <w:p w:rsidR="007F7E5F" w:rsidRPr="007F7E5F" w:rsidRDefault="007F7E5F" w:rsidP="007F7E5F">
      <w:pPr>
        <w:keepNext/>
        <w:keepLines/>
        <w:spacing w:before="40" w:after="0"/>
        <w:outlineLvl w:val="3"/>
        <w:rPr>
          <w:rFonts w:eastAsia="Times New Roman" w:cs="DokChampa"/>
          <w:b/>
          <w:iCs/>
          <w:sz w:val="26"/>
        </w:rPr>
      </w:pPr>
      <w:r w:rsidRPr="007F7E5F">
        <w:rPr>
          <w:rFonts w:eastAsia="Times New Roman" w:cs="DokChampa"/>
          <w:b/>
          <w:iCs/>
          <w:sz w:val="26"/>
        </w:rPr>
        <w:t>Capital is intrinsically linked to the Western power identity that promotes silent genocide</w:t>
      </w:r>
    </w:p>
    <w:p w:rsidR="007F7E5F" w:rsidRPr="007F7E5F" w:rsidRDefault="007F7E5F" w:rsidP="007F7E5F">
      <w:pPr>
        <w:rPr>
          <w:rFonts w:eastAsia="Calibri" w:cs="DokChampa"/>
          <w:b/>
          <w:bCs/>
          <w:sz w:val="26"/>
        </w:rPr>
      </w:pPr>
      <w:r w:rsidRPr="007F7E5F">
        <w:rPr>
          <w:rFonts w:eastAsia="Calibri" w:cs="DokChampa"/>
          <w:b/>
          <w:bCs/>
          <w:sz w:val="26"/>
        </w:rPr>
        <w:t xml:space="preserve">Nelson, PhD in the Department of </w:t>
      </w:r>
      <w:proofErr w:type="spellStart"/>
      <w:r w:rsidRPr="007F7E5F">
        <w:rPr>
          <w:rFonts w:eastAsia="Calibri" w:cs="DokChampa"/>
          <w:b/>
          <w:bCs/>
          <w:sz w:val="26"/>
        </w:rPr>
        <w:t>PolSci</w:t>
      </w:r>
      <w:proofErr w:type="spellEnd"/>
      <w:r w:rsidRPr="007F7E5F">
        <w:rPr>
          <w:rFonts w:eastAsia="Calibri" w:cs="DokChampa"/>
          <w:b/>
          <w:bCs/>
          <w:sz w:val="26"/>
        </w:rPr>
        <w:t xml:space="preserve"> @ Carleton University, 12</w:t>
      </w:r>
    </w:p>
    <w:p w:rsidR="007F7E5F" w:rsidRPr="007F7E5F" w:rsidRDefault="007F7E5F" w:rsidP="007F7E5F">
      <w:pPr>
        <w:rPr>
          <w:rFonts w:eastAsia="Calibri" w:cs="DokChampa"/>
        </w:rPr>
      </w:pPr>
      <w:r w:rsidRPr="007F7E5F">
        <w:rPr>
          <w:rFonts w:eastAsia="Calibri" w:cs="DokChampa"/>
        </w:rPr>
        <w:t xml:space="preserve">Matthew, 2012, “Book Review: The Politics of Genocide,” </w:t>
      </w:r>
      <w:hyperlink r:id="rId6" w:history="1">
        <w:r w:rsidRPr="007F7E5F">
          <w:rPr>
            <w:rFonts w:eastAsia="Calibri" w:cs="DokChampa"/>
          </w:rPr>
          <w:t>http://www.alternateroutes.ca/index.php/ar/article/viewFile/15879/15778</w:t>
        </w:r>
      </w:hyperlink>
      <w:r w:rsidRPr="007F7E5F">
        <w:rPr>
          <w:rFonts w:eastAsia="Calibri" w:cs="DokChampa"/>
        </w:rPr>
        <w:t>, p</w:t>
      </w:r>
      <w:r w:rsidR="004D5DAE">
        <w:rPr>
          <w:rFonts w:eastAsia="Calibri" w:cs="DokChampa"/>
        </w:rPr>
        <w:t>. 300-303, accessed 7/8/13, YGS</w:t>
      </w:r>
    </w:p>
    <w:p w:rsidR="007F7E5F" w:rsidRPr="004D5DAE" w:rsidRDefault="007F7E5F" w:rsidP="007F7E5F">
      <w:pPr>
        <w:rPr>
          <w:rFonts w:eastAsia="Calibri" w:cs="DokChampa"/>
          <w:sz w:val="16"/>
          <w:szCs w:val="26"/>
        </w:rPr>
      </w:pPr>
      <w:r w:rsidRPr="004D5DAE">
        <w:rPr>
          <w:rFonts w:eastAsia="Calibri" w:cs="DokChampa"/>
          <w:sz w:val="16"/>
          <w:szCs w:val="26"/>
        </w:rPr>
        <w:t xml:space="preserve">While </w:t>
      </w:r>
      <w:r w:rsidRPr="004D5DAE">
        <w:rPr>
          <w:rFonts w:eastAsia="Calibri" w:cs="DokChampa"/>
          <w:b/>
          <w:bCs/>
          <w:sz w:val="26"/>
          <w:szCs w:val="26"/>
          <w:u w:val="single"/>
        </w:rPr>
        <w:t xml:space="preserve">genocide </w:t>
      </w:r>
      <w:r w:rsidRPr="004D5DAE">
        <w:rPr>
          <w:rFonts w:eastAsia="Calibri" w:cs="DokChampa"/>
          <w:sz w:val="16"/>
          <w:szCs w:val="26"/>
        </w:rPr>
        <w:t xml:space="preserve">commonly refers to the killing or attempted killing </w:t>
      </w:r>
      <w:r w:rsidR="004D5DAE" w:rsidRPr="004D5DAE">
        <w:rPr>
          <w:rFonts w:eastAsia="Calibri" w:cs="DokChampa"/>
          <w:sz w:val="12"/>
          <w:szCs w:val="26"/>
        </w:rPr>
        <w:t>¶</w:t>
      </w:r>
      <w:r w:rsidRPr="004D5DAE">
        <w:rPr>
          <w:rFonts w:eastAsia="Calibri" w:cs="DokChampa"/>
          <w:sz w:val="16"/>
          <w:szCs w:val="26"/>
        </w:rPr>
        <w:t xml:space="preserve"> of an entire ethnic group or people, its definition is highly controversial </w:t>
      </w:r>
      <w:r w:rsidR="004D5DAE" w:rsidRPr="004D5DAE">
        <w:rPr>
          <w:rFonts w:eastAsia="Calibri" w:cs="DokChampa"/>
          <w:sz w:val="12"/>
          <w:szCs w:val="26"/>
        </w:rPr>
        <w:t>¶</w:t>
      </w:r>
      <w:r w:rsidRPr="004D5DAE">
        <w:rPr>
          <w:rFonts w:eastAsia="Calibri" w:cs="DokChampa"/>
          <w:sz w:val="16"/>
          <w:szCs w:val="26"/>
        </w:rPr>
        <w:t xml:space="preserve"> and the subject of extensive debate. The term </w:t>
      </w:r>
      <w:r w:rsidRPr="004D5DAE">
        <w:rPr>
          <w:rFonts w:eastAsia="Calibri" w:cs="DokChampa"/>
          <w:b/>
          <w:bCs/>
          <w:sz w:val="26"/>
          <w:szCs w:val="26"/>
          <w:u w:val="single"/>
        </w:rPr>
        <w:t xml:space="preserve">is often used to describe </w:t>
      </w:r>
      <w:r w:rsidR="004D5DAE" w:rsidRPr="004D5DAE">
        <w:rPr>
          <w:rFonts w:eastAsia="Calibri" w:cs="DokChampa"/>
          <w:bCs/>
          <w:sz w:val="12"/>
          <w:szCs w:val="26"/>
        </w:rPr>
        <w:t>¶</w:t>
      </w:r>
      <w:r w:rsidRPr="004D5DAE">
        <w:rPr>
          <w:rFonts w:eastAsia="Calibri" w:cs="DokChampa"/>
          <w:b/>
          <w:bCs/>
          <w:sz w:val="26"/>
          <w:szCs w:val="26"/>
          <w:u w:val="single"/>
        </w:rPr>
        <w:t xml:space="preserve"> diverse forms of direct or indirect killing, which has resulted in its “frequency of use and recklessness of application</w:t>
      </w:r>
      <w:r w:rsidRPr="004D5DAE">
        <w:rPr>
          <w:rFonts w:eastAsia="Calibri" w:cs="DokChampa"/>
          <w:sz w:val="16"/>
          <w:szCs w:val="26"/>
        </w:rPr>
        <w:t xml:space="preserve">” over the past several </w:t>
      </w:r>
      <w:r w:rsidR="004D5DAE" w:rsidRPr="004D5DAE">
        <w:rPr>
          <w:rFonts w:eastAsia="Calibri" w:cs="DokChampa"/>
          <w:sz w:val="12"/>
          <w:szCs w:val="26"/>
        </w:rPr>
        <w:t>¶</w:t>
      </w:r>
      <w:r w:rsidRPr="004D5DAE">
        <w:rPr>
          <w:rFonts w:eastAsia="Calibri" w:cs="DokChampa"/>
          <w:sz w:val="16"/>
          <w:szCs w:val="26"/>
        </w:rPr>
        <w:t xml:space="preserve"> decades (103). In The Politics of Genocide, Herman and Peterson argue </w:t>
      </w:r>
      <w:r w:rsidR="004D5DAE" w:rsidRPr="004D5DAE">
        <w:rPr>
          <w:rFonts w:eastAsia="Calibri" w:cs="DokChampa"/>
          <w:sz w:val="12"/>
          <w:szCs w:val="26"/>
        </w:rPr>
        <w:t>¶</w:t>
      </w:r>
      <w:r w:rsidRPr="004D5DAE">
        <w:rPr>
          <w:rFonts w:eastAsia="Calibri" w:cs="DokChampa"/>
          <w:sz w:val="16"/>
          <w:szCs w:val="26"/>
        </w:rPr>
        <w:t xml:space="preserve"> that while </w:t>
      </w:r>
      <w:r w:rsidRPr="004D5DAE">
        <w:rPr>
          <w:rFonts w:eastAsia="Calibri" w:cs="DokChampa"/>
          <w:b/>
          <w:bCs/>
          <w:sz w:val="26"/>
          <w:szCs w:val="26"/>
          <w:u w:val="single"/>
        </w:rPr>
        <w:t>members of the Western establishment</w:t>
      </w:r>
      <w:r w:rsidRPr="004D5DAE">
        <w:rPr>
          <w:rFonts w:eastAsia="Calibri" w:cs="DokChampa"/>
          <w:sz w:val="16"/>
          <w:szCs w:val="26"/>
        </w:rPr>
        <w:t xml:space="preserve"> and news media </w:t>
      </w:r>
      <w:r w:rsidR="004D5DAE" w:rsidRPr="004D5DAE">
        <w:rPr>
          <w:rFonts w:eastAsia="Calibri" w:cs="DokChampa"/>
          <w:sz w:val="12"/>
          <w:szCs w:val="26"/>
        </w:rPr>
        <w:t>¶</w:t>
      </w:r>
      <w:r w:rsidRPr="004D5DAE">
        <w:rPr>
          <w:rFonts w:eastAsia="Calibri" w:cs="DokChampa"/>
          <w:sz w:val="16"/>
          <w:szCs w:val="26"/>
        </w:rPr>
        <w:t xml:space="preserve"> have rushed to denounce bloodbaths in Bosnia-Herzegovina, Rwanda, </w:t>
      </w:r>
      <w:r w:rsidR="004D5DAE" w:rsidRPr="004D5DAE">
        <w:rPr>
          <w:rFonts w:eastAsia="Calibri" w:cs="DokChampa"/>
          <w:sz w:val="12"/>
          <w:szCs w:val="26"/>
        </w:rPr>
        <w:t>¶</w:t>
      </w:r>
      <w:r w:rsidRPr="004D5DAE">
        <w:rPr>
          <w:rFonts w:eastAsia="Calibri" w:cs="DokChampa"/>
          <w:sz w:val="16"/>
          <w:szCs w:val="26"/>
        </w:rPr>
        <w:t xml:space="preserve"> Kosovo, and Darfur, they </w:t>
      </w:r>
      <w:r w:rsidRPr="004D5DAE">
        <w:rPr>
          <w:rFonts w:eastAsia="Calibri" w:cs="DokChampa"/>
          <w:b/>
          <w:bCs/>
          <w:sz w:val="26"/>
          <w:szCs w:val="26"/>
          <w:u w:val="single"/>
        </w:rPr>
        <w:t xml:space="preserve">have largely remained silent over war crimes </w:t>
      </w:r>
      <w:r w:rsidR="004D5DAE" w:rsidRPr="004D5DAE">
        <w:rPr>
          <w:rFonts w:eastAsia="Calibri" w:cs="DokChampa"/>
          <w:bCs/>
          <w:sz w:val="12"/>
          <w:szCs w:val="26"/>
        </w:rPr>
        <w:t>¶</w:t>
      </w:r>
      <w:r w:rsidRPr="004D5DAE">
        <w:rPr>
          <w:rFonts w:eastAsia="Calibri" w:cs="DokChampa"/>
          <w:b/>
          <w:bCs/>
          <w:sz w:val="26"/>
          <w:szCs w:val="26"/>
          <w:u w:val="single"/>
        </w:rPr>
        <w:t xml:space="preserve"> and mass atrocities committed by allied regimes </w:t>
      </w:r>
      <w:r w:rsidRPr="004D5DAE">
        <w:rPr>
          <w:rFonts w:eastAsia="Calibri" w:cs="DokChampa"/>
          <w:sz w:val="16"/>
          <w:szCs w:val="26"/>
        </w:rPr>
        <w:t xml:space="preserve">in Southeast Asia, </w:t>
      </w:r>
      <w:r w:rsidR="004D5DAE" w:rsidRPr="004D5DAE">
        <w:rPr>
          <w:rFonts w:eastAsia="Calibri" w:cs="DokChampa"/>
          <w:sz w:val="12"/>
          <w:szCs w:val="26"/>
        </w:rPr>
        <w:t>¶</w:t>
      </w:r>
      <w:r w:rsidRPr="004D5DAE">
        <w:rPr>
          <w:rFonts w:eastAsia="Calibri" w:cs="DokChampa"/>
          <w:sz w:val="16"/>
          <w:szCs w:val="26"/>
        </w:rPr>
        <w:t xml:space="preserve"> Central America, the Middle East, and Sub-Saharan Africa. As Noam </w:t>
      </w:r>
      <w:r w:rsidR="004D5DAE" w:rsidRPr="004D5DAE">
        <w:rPr>
          <w:rFonts w:eastAsia="Calibri" w:cs="DokChampa"/>
          <w:sz w:val="12"/>
          <w:szCs w:val="26"/>
        </w:rPr>
        <w:t>¶</w:t>
      </w:r>
      <w:r w:rsidRPr="004D5DAE">
        <w:rPr>
          <w:rFonts w:eastAsia="Calibri" w:cs="DokChampa"/>
          <w:sz w:val="16"/>
          <w:szCs w:val="26"/>
        </w:rPr>
        <w:t xml:space="preserve"> Chomsky suggests in the foreword to the book, since the end of the Cold </w:t>
      </w:r>
      <w:r w:rsidR="004D5DAE" w:rsidRPr="004D5DAE">
        <w:rPr>
          <w:rFonts w:eastAsia="Calibri" w:cs="DokChampa"/>
          <w:sz w:val="12"/>
          <w:szCs w:val="26"/>
        </w:rPr>
        <w:t>¶</w:t>
      </w:r>
      <w:r w:rsidRPr="004D5DAE">
        <w:rPr>
          <w:rFonts w:eastAsia="Calibri" w:cs="DokChampa"/>
          <w:sz w:val="16"/>
          <w:szCs w:val="26"/>
        </w:rPr>
        <w:t xml:space="preserve"> War, </w:t>
      </w:r>
      <w:r w:rsidRPr="004D5DAE">
        <w:rPr>
          <w:rFonts w:eastAsia="Calibri" w:cs="DokChampa"/>
          <w:b/>
          <w:bCs/>
          <w:sz w:val="26"/>
          <w:szCs w:val="26"/>
          <w:u w:val="single"/>
        </w:rPr>
        <w:t xml:space="preserve">we have witnessed the emergence of an era of virtual “Holocaust </w:t>
      </w:r>
      <w:r w:rsidR="004D5DAE" w:rsidRPr="004D5DAE">
        <w:rPr>
          <w:rFonts w:eastAsia="Calibri" w:cs="DokChampa"/>
          <w:bCs/>
          <w:sz w:val="12"/>
          <w:szCs w:val="26"/>
        </w:rPr>
        <w:t>¶</w:t>
      </w:r>
      <w:r w:rsidRPr="004D5DAE">
        <w:rPr>
          <w:rFonts w:eastAsia="Calibri" w:cs="DokChampa"/>
          <w:b/>
          <w:bCs/>
          <w:sz w:val="26"/>
          <w:szCs w:val="26"/>
          <w:u w:val="single"/>
        </w:rPr>
        <w:t xml:space="preserve"> denial” or “genocide denial with a vengeance”</w:t>
      </w:r>
      <w:r w:rsidRPr="004D5DAE">
        <w:rPr>
          <w:rFonts w:eastAsia="Calibri" w:cs="DokChampa"/>
          <w:sz w:val="16"/>
          <w:szCs w:val="26"/>
        </w:rPr>
        <w:t xml:space="preserve"> (7-9</w:t>
      </w:r>
      <w:proofErr w:type="gramStart"/>
      <w:r w:rsidRPr="004D5DAE">
        <w:rPr>
          <w:rFonts w:eastAsia="Calibri" w:cs="DokChampa"/>
          <w:sz w:val="16"/>
          <w:szCs w:val="26"/>
        </w:rPr>
        <w:t>).</w:t>
      </w:r>
      <w:r w:rsidR="004D5DAE" w:rsidRPr="004D5DAE">
        <w:rPr>
          <w:rFonts w:eastAsia="Calibri" w:cs="DokChampa"/>
          <w:sz w:val="12"/>
          <w:szCs w:val="26"/>
        </w:rPr>
        <w:t>¶</w:t>
      </w:r>
      <w:proofErr w:type="gramEnd"/>
      <w:r w:rsidRPr="004D5DAE">
        <w:rPr>
          <w:rFonts w:eastAsia="Calibri" w:cs="DokChampa"/>
          <w:sz w:val="16"/>
          <w:szCs w:val="26"/>
        </w:rPr>
        <w:t xml:space="preserve"> </w:t>
      </w:r>
      <w:r w:rsidRPr="004D5DAE">
        <w:rPr>
          <w:rFonts w:eastAsia="Calibri" w:cs="DokChampa"/>
          <w:b/>
          <w:bCs/>
          <w:sz w:val="26"/>
          <w:szCs w:val="26"/>
          <w:u w:val="single"/>
        </w:rPr>
        <w:t xml:space="preserve">In substantiating their argument, Herman and Peterson draw on </w:t>
      </w:r>
      <w:r w:rsidR="004D5DAE" w:rsidRPr="004D5DAE">
        <w:rPr>
          <w:rFonts w:eastAsia="Calibri" w:cs="DokChampa"/>
          <w:bCs/>
          <w:sz w:val="12"/>
          <w:szCs w:val="26"/>
        </w:rPr>
        <w:t>¶</w:t>
      </w:r>
      <w:r w:rsidRPr="004D5DAE">
        <w:rPr>
          <w:rFonts w:eastAsia="Calibri" w:cs="DokChampa"/>
          <w:b/>
          <w:bCs/>
          <w:sz w:val="26"/>
          <w:szCs w:val="26"/>
          <w:u w:val="single"/>
        </w:rPr>
        <w:t xml:space="preserve"> </w:t>
      </w:r>
      <w:r w:rsidRPr="004D5DAE">
        <w:rPr>
          <w:rFonts w:eastAsia="Calibri" w:cs="DokChampa"/>
          <w:sz w:val="16"/>
          <w:szCs w:val="26"/>
        </w:rPr>
        <w:t>years of meticulous</w:t>
      </w:r>
      <w:r w:rsidRPr="004D5DAE">
        <w:rPr>
          <w:rFonts w:eastAsia="Calibri" w:cs="DokChampa"/>
          <w:b/>
          <w:bCs/>
          <w:sz w:val="26"/>
          <w:szCs w:val="26"/>
          <w:u w:val="single"/>
        </w:rPr>
        <w:t xml:space="preserve"> research, </w:t>
      </w:r>
      <w:r w:rsidRPr="004D5DAE">
        <w:rPr>
          <w:rFonts w:eastAsia="Calibri" w:cs="DokChampa"/>
          <w:sz w:val="16"/>
          <w:szCs w:val="26"/>
        </w:rPr>
        <w:t xml:space="preserve">careful documentation </w:t>
      </w:r>
      <w:r w:rsidRPr="004D5DAE">
        <w:rPr>
          <w:rFonts w:eastAsia="Calibri" w:cs="DokChampa"/>
          <w:b/>
          <w:bCs/>
          <w:sz w:val="26"/>
          <w:szCs w:val="26"/>
          <w:u w:val="single"/>
        </w:rPr>
        <w:t xml:space="preserve">and in-depth, </w:t>
      </w:r>
      <w:r w:rsidR="004D5DAE" w:rsidRPr="004D5DAE">
        <w:rPr>
          <w:rFonts w:eastAsia="Calibri" w:cs="DokChampa"/>
          <w:bCs/>
          <w:sz w:val="12"/>
          <w:szCs w:val="26"/>
        </w:rPr>
        <w:t>¶</w:t>
      </w:r>
      <w:r w:rsidRPr="004D5DAE">
        <w:rPr>
          <w:rFonts w:eastAsia="Calibri" w:cs="DokChampa"/>
          <w:b/>
          <w:bCs/>
          <w:sz w:val="26"/>
          <w:szCs w:val="26"/>
          <w:u w:val="single"/>
        </w:rPr>
        <w:t xml:space="preserve"> empirical analysis of atrocities </w:t>
      </w:r>
      <w:r w:rsidRPr="004D5DAE">
        <w:rPr>
          <w:rFonts w:eastAsia="Calibri" w:cs="DokChampa"/>
          <w:sz w:val="16"/>
          <w:szCs w:val="26"/>
        </w:rPr>
        <w:t xml:space="preserve">and bloodbaths around the world. The </w:t>
      </w:r>
      <w:r w:rsidR="004D5DAE" w:rsidRPr="004D5DAE">
        <w:rPr>
          <w:rFonts w:eastAsia="Calibri" w:cs="DokChampa"/>
          <w:sz w:val="12"/>
          <w:szCs w:val="26"/>
        </w:rPr>
        <w:t>¶</w:t>
      </w:r>
      <w:r w:rsidRPr="004D5DAE">
        <w:rPr>
          <w:rFonts w:eastAsia="Calibri" w:cs="DokChampa"/>
          <w:sz w:val="16"/>
          <w:szCs w:val="26"/>
        </w:rPr>
        <w:t xml:space="preserve"> authors have done an excellent job at exposing the double standards of </w:t>
      </w:r>
      <w:r w:rsidR="004D5DAE" w:rsidRPr="004D5DAE">
        <w:rPr>
          <w:rFonts w:eastAsia="Calibri" w:cs="DokChampa"/>
          <w:sz w:val="12"/>
          <w:szCs w:val="26"/>
        </w:rPr>
        <w:t>¶</w:t>
      </w:r>
      <w:r w:rsidRPr="004D5DAE">
        <w:rPr>
          <w:rFonts w:eastAsia="Calibri" w:cs="DokChampa"/>
          <w:sz w:val="16"/>
          <w:szCs w:val="26"/>
        </w:rPr>
        <w:t xml:space="preserve"> the US news media and its hypocritical system of propaganda. In this </w:t>
      </w:r>
      <w:r w:rsidR="004D5DAE" w:rsidRPr="004D5DAE">
        <w:rPr>
          <w:rFonts w:eastAsia="Calibri" w:cs="DokChampa"/>
          <w:sz w:val="12"/>
          <w:szCs w:val="26"/>
        </w:rPr>
        <w:t>¶</w:t>
      </w:r>
      <w:r w:rsidRPr="004D5DAE">
        <w:rPr>
          <w:rFonts w:eastAsia="Calibri" w:cs="DokChampa"/>
          <w:sz w:val="16"/>
          <w:szCs w:val="26"/>
        </w:rPr>
        <w:t xml:space="preserve"> sense, </w:t>
      </w:r>
      <w:r w:rsidRPr="004D5DAE">
        <w:rPr>
          <w:rFonts w:eastAsia="Calibri" w:cs="DokChampa"/>
          <w:b/>
          <w:bCs/>
          <w:sz w:val="26"/>
          <w:szCs w:val="26"/>
          <w:u w:val="single"/>
        </w:rPr>
        <w:t xml:space="preserve">The Politics of Genocide offers a needed corrective to those who </w:t>
      </w:r>
      <w:r w:rsidR="004D5DAE" w:rsidRPr="004D5DAE">
        <w:rPr>
          <w:rFonts w:eastAsia="Calibri" w:cs="DokChampa"/>
          <w:bCs/>
          <w:sz w:val="12"/>
          <w:szCs w:val="26"/>
        </w:rPr>
        <w:t>¶</w:t>
      </w:r>
      <w:r w:rsidRPr="004D5DAE">
        <w:rPr>
          <w:rFonts w:eastAsia="Calibri" w:cs="DokChampa"/>
          <w:b/>
          <w:bCs/>
          <w:sz w:val="26"/>
          <w:szCs w:val="26"/>
          <w:u w:val="single"/>
        </w:rPr>
        <w:t xml:space="preserve"> manipulate </w:t>
      </w:r>
      <w:r w:rsidRPr="004D5DAE">
        <w:rPr>
          <w:rFonts w:eastAsia="Calibri" w:cs="DokChampa"/>
          <w:sz w:val="16"/>
          <w:szCs w:val="26"/>
        </w:rPr>
        <w:t>and abuse</w:t>
      </w:r>
      <w:r w:rsidRPr="004D5DAE">
        <w:rPr>
          <w:rFonts w:eastAsia="Calibri" w:cs="DokChampa"/>
          <w:b/>
          <w:bCs/>
          <w:sz w:val="26"/>
          <w:szCs w:val="26"/>
          <w:u w:val="single"/>
        </w:rPr>
        <w:t xml:space="preserve"> the genocide label for the purposes of promoting </w:t>
      </w:r>
      <w:r w:rsidR="004D5DAE" w:rsidRPr="004D5DAE">
        <w:rPr>
          <w:rFonts w:eastAsia="Calibri" w:cs="DokChampa"/>
          <w:bCs/>
          <w:sz w:val="12"/>
          <w:szCs w:val="26"/>
        </w:rPr>
        <w:t>¶</w:t>
      </w:r>
      <w:r w:rsidRPr="004D5DAE">
        <w:rPr>
          <w:rFonts w:eastAsia="Calibri" w:cs="DokChampa"/>
          <w:b/>
          <w:bCs/>
          <w:sz w:val="26"/>
          <w:szCs w:val="26"/>
          <w:u w:val="single"/>
        </w:rPr>
        <w:t xml:space="preserve"> the expansion of imperial power interests around the globe.</w:t>
      </w:r>
      <w:r w:rsidRPr="004D5DAE">
        <w:rPr>
          <w:rFonts w:eastAsia="Calibri" w:cs="DokChampa"/>
          <w:sz w:val="16"/>
          <w:szCs w:val="26"/>
        </w:rPr>
        <w:t xml:space="preserve"> Similar </w:t>
      </w:r>
      <w:r w:rsidR="004D5DAE" w:rsidRPr="004D5DAE">
        <w:rPr>
          <w:rFonts w:eastAsia="Calibri" w:cs="DokChampa"/>
          <w:sz w:val="12"/>
          <w:szCs w:val="26"/>
        </w:rPr>
        <w:t>¶</w:t>
      </w:r>
      <w:r w:rsidRPr="004D5DAE">
        <w:rPr>
          <w:rFonts w:eastAsia="Calibri" w:cs="DokChampa"/>
          <w:sz w:val="16"/>
          <w:szCs w:val="26"/>
        </w:rPr>
        <w:t xml:space="preserve"> to Herman’s past work, however, the book offers less in the way of a </w:t>
      </w:r>
      <w:r w:rsidR="004D5DAE" w:rsidRPr="004D5DAE">
        <w:rPr>
          <w:rFonts w:eastAsia="Calibri" w:cs="DokChampa"/>
          <w:sz w:val="12"/>
          <w:szCs w:val="26"/>
        </w:rPr>
        <w:t>¶</w:t>
      </w:r>
      <w:r w:rsidRPr="004D5DAE">
        <w:rPr>
          <w:rFonts w:eastAsia="Calibri" w:cs="DokChampa"/>
          <w:sz w:val="16"/>
          <w:szCs w:val="26"/>
        </w:rPr>
        <w:t xml:space="preserve"> theoretical addition to debates surrounding the nature of genocide </w:t>
      </w:r>
      <w:r w:rsidR="004D5DAE" w:rsidRPr="004D5DAE">
        <w:rPr>
          <w:rFonts w:eastAsia="Calibri" w:cs="DokChampa"/>
          <w:sz w:val="12"/>
          <w:szCs w:val="26"/>
        </w:rPr>
        <w:t>¶</w:t>
      </w:r>
      <w:r w:rsidRPr="004D5DAE">
        <w:rPr>
          <w:rFonts w:eastAsia="Calibri" w:cs="DokChampa"/>
          <w:sz w:val="16"/>
          <w:szCs w:val="26"/>
        </w:rPr>
        <w:t xml:space="preserve"> and imperialism, instead providing a series of well-documented case </w:t>
      </w:r>
      <w:r w:rsidR="004D5DAE" w:rsidRPr="004D5DAE">
        <w:rPr>
          <w:rFonts w:eastAsia="Calibri" w:cs="DokChampa"/>
          <w:sz w:val="12"/>
          <w:szCs w:val="26"/>
        </w:rPr>
        <w:t>¶</w:t>
      </w:r>
      <w:r w:rsidRPr="004D5DAE">
        <w:rPr>
          <w:rFonts w:eastAsia="Calibri" w:cs="DokChampa"/>
          <w:sz w:val="16"/>
          <w:szCs w:val="26"/>
        </w:rPr>
        <w:t xml:space="preserve"> studies. Like the five ‘filters’ in Herman and Chomsky’s Manufacturing </w:t>
      </w:r>
      <w:r w:rsidR="004D5DAE" w:rsidRPr="004D5DAE">
        <w:rPr>
          <w:rFonts w:eastAsia="Calibri" w:cs="DokChampa"/>
          <w:sz w:val="12"/>
          <w:szCs w:val="26"/>
        </w:rPr>
        <w:t>¶</w:t>
      </w:r>
      <w:r w:rsidRPr="004D5DAE">
        <w:rPr>
          <w:rFonts w:eastAsia="Calibri" w:cs="DokChampa"/>
          <w:sz w:val="16"/>
          <w:szCs w:val="26"/>
        </w:rPr>
        <w:t xml:space="preserve"> Consent, the phenomenon of genocide is simply classified through four </w:t>
      </w:r>
      <w:r w:rsidR="004D5DAE" w:rsidRPr="004D5DAE">
        <w:rPr>
          <w:rFonts w:eastAsia="Calibri" w:cs="DokChampa"/>
          <w:sz w:val="12"/>
          <w:szCs w:val="26"/>
        </w:rPr>
        <w:t>¶</w:t>
      </w:r>
      <w:r w:rsidRPr="004D5DAE">
        <w:rPr>
          <w:rFonts w:eastAsia="Calibri" w:cs="DokChampa"/>
          <w:sz w:val="16"/>
          <w:szCs w:val="26"/>
        </w:rPr>
        <w:t xml:space="preserve"> categories—in this case, of bloodbaths. Moreover, </w:t>
      </w:r>
      <w:r w:rsidRPr="004D5DAE">
        <w:rPr>
          <w:rFonts w:eastAsia="Calibri" w:cs="DokChampa"/>
          <w:b/>
          <w:bCs/>
          <w:sz w:val="26"/>
          <w:szCs w:val="26"/>
          <w:u w:val="single"/>
        </w:rPr>
        <w:t xml:space="preserve">while Herman and Peterson, </w:t>
      </w:r>
      <w:r w:rsidRPr="004D5DAE">
        <w:rPr>
          <w:rFonts w:eastAsia="Calibri" w:cs="DokChampa"/>
          <w:sz w:val="16"/>
          <w:szCs w:val="26"/>
        </w:rPr>
        <w:t>like Chomsky,</w:t>
      </w:r>
      <w:r w:rsidRPr="004D5DAE">
        <w:rPr>
          <w:rFonts w:eastAsia="Calibri" w:cs="DokChampa"/>
          <w:b/>
          <w:bCs/>
          <w:sz w:val="26"/>
          <w:szCs w:val="26"/>
          <w:u w:val="single"/>
        </w:rPr>
        <w:t xml:space="preserve"> do perceive imperialism fundamentally in race </w:t>
      </w:r>
      <w:r w:rsidR="004D5DAE" w:rsidRPr="004D5DAE">
        <w:rPr>
          <w:rFonts w:eastAsia="Calibri" w:cs="DokChampa"/>
          <w:bCs/>
          <w:sz w:val="12"/>
          <w:szCs w:val="26"/>
        </w:rPr>
        <w:t>¶</w:t>
      </w:r>
      <w:r w:rsidRPr="004D5DAE">
        <w:rPr>
          <w:rFonts w:eastAsia="Calibri" w:cs="DokChampa"/>
          <w:b/>
          <w:bCs/>
          <w:sz w:val="26"/>
          <w:szCs w:val="26"/>
          <w:u w:val="single"/>
        </w:rPr>
        <w:t xml:space="preserve"> and class terms, their use of terms such as ‘elite’ and Western ‘establishment’ rather than class or ruling class tends to obscure the real material </w:t>
      </w:r>
      <w:r w:rsidR="004D5DAE" w:rsidRPr="004D5DAE">
        <w:rPr>
          <w:rFonts w:eastAsia="Calibri" w:cs="DokChampa"/>
          <w:bCs/>
          <w:sz w:val="12"/>
          <w:szCs w:val="26"/>
        </w:rPr>
        <w:t>¶</w:t>
      </w:r>
      <w:r w:rsidRPr="004D5DAE">
        <w:rPr>
          <w:rFonts w:eastAsia="Calibri" w:cs="DokChampa"/>
          <w:b/>
          <w:bCs/>
          <w:sz w:val="26"/>
          <w:szCs w:val="26"/>
          <w:u w:val="single"/>
        </w:rPr>
        <w:t xml:space="preserve"> links between genocide, capitalism and Western imperialism.</w:t>
      </w:r>
      <w:r w:rsidR="004D5DAE" w:rsidRPr="004D5DAE">
        <w:rPr>
          <w:rFonts w:eastAsia="Calibri" w:cs="DokChampa"/>
          <w:sz w:val="12"/>
          <w:szCs w:val="26"/>
        </w:rPr>
        <w:t>¶</w:t>
      </w:r>
      <w:r w:rsidRPr="004D5DAE">
        <w:rPr>
          <w:rFonts w:eastAsia="Calibri" w:cs="DokChampa"/>
          <w:sz w:val="16"/>
          <w:szCs w:val="26"/>
        </w:rPr>
        <w:t xml:space="preserve"> For Herman and Peterson, “</w:t>
      </w:r>
      <w:r w:rsidRPr="004D5DAE">
        <w:rPr>
          <w:rFonts w:eastAsia="Calibri" w:cs="DokChampa"/>
          <w:b/>
          <w:bCs/>
          <w:sz w:val="26"/>
          <w:szCs w:val="26"/>
          <w:u w:val="single"/>
        </w:rPr>
        <w:t xml:space="preserve">a remarkable degree of continuity stretches </w:t>
      </w:r>
      <w:r w:rsidR="004D5DAE" w:rsidRPr="004D5DAE">
        <w:rPr>
          <w:rFonts w:eastAsia="Calibri" w:cs="DokChampa"/>
          <w:bCs/>
          <w:sz w:val="12"/>
          <w:szCs w:val="26"/>
        </w:rPr>
        <w:t>¶</w:t>
      </w:r>
      <w:r w:rsidRPr="004D5DAE">
        <w:rPr>
          <w:rFonts w:eastAsia="Calibri" w:cs="DokChampa"/>
          <w:b/>
          <w:bCs/>
          <w:sz w:val="26"/>
          <w:szCs w:val="26"/>
          <w:u w:val="single"/>
        </w:rPr>
        <w:t xml:space="preserve"> across the many decades of bribes and threats, economic sanctions, subversion, terrorism, aggression, and occupation ordered-up by the policymaking elite of the U</w:t>
      </w:r>
      <w:r w:rsidRPr="004D5DAE">
        <w:rPr>
          <w:rFonts w:eastAsia="Calibri" w:cs="DokChampa"/>
          <w:sz w:val="16"/>
          <w:szCs w:val="26"/>
        </w:rPr>
        <w:t xml:space="preserve">nited </w:t>
      </w:r>
      <w:r w:rsidRPr="004D5DAE">
        <w:rPr>
          <w:rFonts w:eastAsia="Calibri" w:cs="DokChampa"/>
          <w:b/>
          <w:bCs/>
          <w:sz w:val="26"/>
          <w:szCs w:val="26"/>
          <w:u w:val="single"/>
        </w:rPr>
        <w:t>S</w:t>
      </w:r>
      <w:r w:rsidRPr="004D5DAE">
        <w:rPr>
          <w:rFonts w:eastAsia="Calibri" w:cs="DokChampa"/>
          <w:sz w:val="16"/>
          <w:szCs w:val="26"/>
        </w:rPr>
        <w:t xml:space="preserve">tates” (13). </w:t>
      </w:r>
      <w:r w:rsidRPr="004D5DAE">
        <w:rPr>
          <w:rFonts w:eastAsia="Calibri" w:cs="DokChampa"/>
          <w:b/>
          <w:bCs/>
          <w:sz w:val="26"/>
          <w:szCs w:val="26"/>
          <w:u w:val="single"/>
        </w:rPr>
        <w:t xml:space="preserve">After the US emerged from the </w:t>
      </w:r>
      <w:r w:rsidR="004D5DAE" w:rsidRPr="004D5DAE">
        <w:rPr>
          <w:rFonts w:eastAsia="Calibri" w:cs="DokChampa"/>
          <w:bCs/>
          <w:sz w:val="12"/>
          <w:szCs w:val="26"/>
        </w:rPr>
        <w:t>¶</w:t>
      </w:r>
      <w:r w:rsidRPr="004D5DAE">
        <w:rPr>
          <w:rFonts w:eastAsia="Calibri" w:cs="DokChampa"/>
          <w:b/>
          <w:bCs/>
          <w:sz w:val="26"/>
          <w:szCs w:val="26"/>
          <w:u w:val="single"/>
        </w:rPr>
        <w:t xml:space="preserve"> Second World War in a dominant economic, political and military position, </w:t>
      </w:r>
      <w:r w:rsidR="004D5DAE" w:rsidRPr="004D5DAE">
        <w:rPr>
          <w:rFonts w:eastAsia="Calibri" w:cs="DokChampa"/>
          <w:bCs/>
          <w:sz w:val="12"/>
          <w:szCs w:val="26"/>
        </w:rPr>
        <w:t>¶</w:t>
      </w:r>
      <w:r w:rsidRPr="004D5DAE">
        <w:rPr>
          <w:rFonts w:eastAsia="Calibri" w:cs="DokChampa"/>
          <w:b/>
          <w:bCs/>
          <w:sz w:val="26"/>
          <w:szCs w:val="26"/>
          <w:u w:val="single"/>
        </w:rPr>
        <w:t xml:space="preserve"> it had to confront numerous nationalist upheavals in former colonial areas</w:t>
      </w:r>
      <w:r w:rsidRPr="004D5DAE">
        <w:rPr>
          <w:rFonts w:eastAsia="Calibri" w:cs="DokChampa"/>
          <w:sz w:val="16"/>
          <w:szCs w:val="26"/>
        </w:rPr>
        <w:t xml:space="preserve"> </w:t>
      </w:r>
      <w:r w:rsidR="004D5DAE" w:rsidRPr="004D5DAE">
        <w:rPr>
          <w:rFonts w:eastAsia="Calibri" w:cs="DokChampa"/>
          <w:sz w:val="12"/>
          <w:szCs w:val="26"/>
        </w:rPr>
        <w:t>¶</w:t>
      </w:r>
      <w:r w:rsidRPr="004D5DAE">
        <w:rPr>
          <w:rFonts w:eastAsia="Calibri" w:cs="DokChampa"/>
          <w:sz w:val="16"/>
          <w:szCs w:val="26"/>
        </w:rPr>
        <w:t xml:space="preserve"> by peoples seeking “independence, self-determination and better lives” </w:t>
      </w:r>
      <w:r w:rsidR="004D5DAE" w:rsidRPr="004D5DAE">
        <w:rPr>
          <w:rFonts w:eastAsia="Calibri" w:cs="DokChampa"/>
          <w:sz w:val="12"/>
          <w:szCs w:val="26"/>
        </w:rPr>
        <w:t>¶</w:t>
      </w:r>
      <w:r w:rsidRPr="004D5DAE">
        <w:rPr>
          <w:rFonts w:eastAsia="Calibri" w:cs="DokChampa"/>
          <w:sz w:val="16"/>
          <w:szCs w:val="26"/>
        </w:rPr>
        <w:t xml:space="preserve"> (14). </w:t>
      </w:r>
      <w:r w:rsidRPr="004D5DAE">
        <w:rPr>
          <w:rFonts w:eastAsia="Calibri" w:cs="DokChampa"/>
          <w:b/>
          <w:bCs/>
          <w:sz w:val="26"/>
          <w:szCs w:val="26"/>
          <w:u w:val="single"/>
        </w:rPr>
        <w:t>To counter these</w:t>
      </w:r>
      <w:r w:rsidRPr="004D5DAE">
        <w:rPr>
          <w:rFonts w:eastAsia="Calibri" w:cs="DokChampa"/>
          <w:sz w:val="16"/>
          <w:szCs w:val="26"/>
        </w:rPr>
        <w:t xml:space="preserve"> increasingly popular demands for improvement in </w:t>
      </w:r>
      <w:r w:rsidR="004D5DAE" w:rsidRPr="004D5DAE">
        <w:rPr>
          <w:rFonts w:eastAsia="Calibri" w:cs="DokChampa"/>
          <w:sz w:val="12"/>
          <w:szCs w:val="26"/>
        </w:rPr>
        <w:t>¶</w:t>
      </w:r>
      <w:r w:rsidRPr="004D5DAE">
        <w:rPr>
          <w:rFonts w:eastAsia="Calibri" w:cs="DokChampa"/>
          <w:sz w:val="16"/>
          <w:szCs w:val="26"/>
        </w:rPr>
        <w:t xml:space="preserve"> living standards, </w:t>
      </w:r>
      <w:r w:rsidRPr="004D5DAE">
        <w:rPr>
          <w:rFonts w:eastAsia="Calibri" w:cs="DokChampa"/>
          <w:b/>
          <w:bCs/>
          <w:sz w:val="26"/>
          <w:szCs w:val="26"/>
          <w:u w:val="single"/>
        </w:rPr>
        <w:t>the US supported a series of dictatorships</w:t>
      </w:r>
      <w:r w:rsidRPr="004D5DAE">
        <w:rPr>
          <w:rFonts w:eastAsia="Calibri" w:cs="DokChampa"/>
          <w:sz w:val="16"/>
          <w:szCs w:val="26"/>
        </w:rPr>
        <w:t xml:space="preserve"> in countries </w:t>
      </w:r>
      <w:r w:rsidR="004D5DAE" w:rsidRPr="004D5DAE">
        <w:rPr>
          <w:rFonts w:eastAsia="Calibri" w:cs="DokChampa"/>
          <w:sz w:val="12"/>
          <w:szCs w:val="26"/>
        </w:rPr>
        <w:t>¶</w:t>
      </w:r>
      <w:r w:rsidRPr="004D5DAE">
        <w:rPr>
          <w:rFonts w:eastAsia="Calibri" w:cs="DokChampa"/>
          <w:sz w:val="16"/>
          <w:szCs w:val="26"/>
        </w:rPr>
        <w:t xml:space="preserve"> like Indonesia, South Vietnam and Chile. </w:t>
      </w:r>
      <w:r w:rsidRPr="004D5DAE">
        <w:rPr>
          <w:rFonts w:eastAsia="Calibri" w:cs="DokChampa"/>
          <w:b/>
          <w:bCs/>
          <w:sz w:val="26"/>
          <w:szCs w:val="26"/>
          <w:u w:val="single"/>
        </w:rPr>
        <w:t xml:space="preserve">Although these “national security” states were “torture-prone” and “deeply undemocratic,” they helped </w:t>
      </w:r>
      <w:r w:rsidR="004D5DAE" w:rsidRPr="004D5DAE">
        <w:rPr>
          <w:rFonts w:eastAsia="Calibri" w:cs="DokChampa"/>
          <w:bCs/>
          <w:sz w:val="12"/>
          <w:szCs w:val="26"/>
        </w:rPr>
        <w:t>¶</w:t>
      </w:r>
      <w:r w:rsidRPr="004D5DAE">
        <w:rPr>
          <w:rFonts w:eastAsia="Calibri" w:cs="DokChampa"/>
          <w:b/>
          <w:bCs/>
          <w:sz w:val="26"/>
          <w:szCs w:val="26"/>
          <w:u w:val="single"/>
        </w:rPr>
        <w:t xml:space="preserve"> improve the overall climate of capitalist investment by keeping their majorities fearful and atomized</w:t>
      </w:r>
      <w:r w:rsidRPr="004D5DAE">
        <w:rPr>
          <w:rFonts w:eastAsia="Calibri" w:cs="DokChampa"/>
          <w:sz w:val="16"/>
          <w:szCs w:val="26"/>
        </w:rPr>
        <w:t xml:space="preserve"> (14). When local dictators failed, direct US military </w:t>
      </w:r>
      <w:r w:rsidR="004D5DAE" w:rsidRPr="004D5DAE">
        <w:rPr>
          <w:rFonts w:eastAsia="Calibri" w:cs="DokChampa"/>
          <w:sz w:val="12"/>
          <w:szCs w:val="26"/>
        </w:rPr>
        <w:t>¶</w:t>
      </w:r>
      <w:r w:rsidRPr="004D5DAE">
        <w:rPr>
          <w:rFonts w:eastAsia="Calibri" w:cs="DokChampa"/>
          <w:sz w:val="16"/>
          <w:szCs w:val="26"/>
        </w:rPr>
        <w:t xml:space="preserve"> intervention </w:t>
      </w:r>
      <w:r w:rsidRPr="004D5DAE">
        <w:rPr>
          <w:rFonts w:eastAsia="Calibri" w:cs="DokChampa"/>
          <w:sz w:val="16"/>
          <w:szCs w:val="26"/>
        </w:rPr>
        <w:lastRenderedPageBreak/>
        <w:t xml:space="preserve">often followed, as illustrated in the cases of Vietnam, and more </w:t>
      </w:r>
      <w:r w:rsidR="004D5DAE" w:rsidRPr="004D5DAE">
        <w:rPr>
          <w:rFonts w:eastAsia="Calibri" w:cs="DokChampa"/>
          <w:sz w:val="12"/>
          <w:szCs w:val="26"/>
        </w:rPr>
        <w:t>¶</w:t>
      </w:r>
      <w:r w:rsidRPr="004D5DAE">
        <w:rPr>
          <w:rFonts w:eastAsia="Calibri" w:cs="DokChampa"/>
          <w:sz w:val="16"/>
          <w:szCs w:val="26"/>
        </w:rPr>
        <w:t xml:space="preserve"> recently, in Iraq and Afghanistan. </w:t>
      </w:r>
      <w:r w:rsidR="004D5DAE" w:rsidRPr="004D5DAE">
        <w:rPr>
          <w:rFonts w:eastAsia="Calibri" w:cs="DokChampa"/>
          <w:sz w:val="12"/>
          <w:szCs w:val="26"/>
        </w:rPr>
        <w:t>¶</w:t>
      </w:r>
      <w:r w:rsidRPr="004D5DAE">
        <w:rPr>
          <w:rFonts w:eastAsia="Calibri" w:cs="DokChampa"/>
          <w:sz w:val="16"/>
          <w:szCs w:val="26"/>
        </w:rPr>
        <w:t xml:space="preserve"> The authors draw on the framework for analyzing mass killings provided by Chomsky, and Herman himself in their Counter-Revolutionary </w:t>
      </w:r>
      <w:r w:rsidR="004D5DAE" w:rsidRPr="004D5DAE">
        <w:rPr>
          <w:rFonts w:eastAsia="Calibri" w:cs="DokChampa"/>
          <w:sz w:val="12"/>
          <w:szCs w:val="26"/>
        </w:rPr>
        <w:t>¶</w:t>
      </w:r>
      <w:r w:rsidRPr="004D5DAE">
        <w:rPr>
          <w:rFonts w:eastAsia="Calibri" w:cs="DokChampa"/>
          <w:sz w:val="16"/>
          <w:szCs w:val="26"/>
        </w:rPr>
        <w:t xml:space="preserve"> Violence: Bloodbaths in Fact and Propaganda (CRV), first published in 1973. </w:t>
      </w:r>
      <w:r w:rsidR="004D5DAE" w:rsidRPr="004D5DAE">
        <w:rPr>
          <w:rFonts w:eastAsia="Calibri" w:cs="DokChampa"/>
          <w:sz w:val="12"/>
          <w:szCs w:val="26"/>
        </w:rPr>
        <w:t>¶</w:t>
      </w:r>
      <w:r w:rsidRPr="004D5DAE">
        <w:rPr>
          <w:rFonts w:eastAsia="Calibri" w:cs="DokChampa"/>
          <w:sz w:val="16"/>
          <w:szCs w:val="26"/>
        </w:rPr>
        <w:t xml:space="preserve"> In this work, Herman and Chomsky conclude that it is obvious and </w:t>
      </w:r>
      <w:r w:rsidR="004D5DAE" w:rsidRPr="004D5DAE">
        <w:rPr>
          <w:rFonts w:eastAsia="Calibri" w:cs="DokChampa"/>
          <w:sz w:val="12"/>
          <w:szCs w:val="26"/>
        </w:rPr>
        <w:t>¶</w:t>
      </w:r>
      <w:r w:rsidRPr="004D5DAE">
        <w:rPr>
          <w:rFonts w:eastAsia="Calibri" w:cs="DokChampa"/>
          <w:sz w:val="16"/>
          <w:szCs w:val="26"/>
        </w:rPr>
        <w:t xml:space="preserve"> demonstrable that </w:t>
      </w:r>
      <w:r w:rsidRPr="004D5DAE">
        <w:rPr>
          <w:rFonts w:eastAsia="Calibri" w:cs="DokChampa"/>
          <w:b/>
          <w:bCs/>
          <w:sz w:val="26"/>
          <w:szCs w:val="26"/>
          <w:u w:val="single"/>
        </w:rPr>
        <w:t xml:space="preserve">US officials, with the help of the </w:t>
      </w:r>
      <w:r w:rsidRPr="004D5DAE">
        <w:rPr>
          <w:rFonts w:eastAsia="Calibri" w:cs="DokChampa"/>
          <w:sz w:val="16"/>
          <w:szCs w:val="26"/>
        </w:rPr>
        <w:t xml:space="preserve">established </w:t>
      </w:r>
      <w:r w:rsidRPr="004D5DAE">
        <w:rPr>
          <w:rFonts w:eastAsia="Calibri" w:cs="DokChampa"/>
          <w:b/>
          <w:bCs/>
          <w:sz w:val="26"/>
          <w:szCs w:val="26"/>
          <w:u w:val="single"/>
        </w:rPr>
        <w:t xml:space="preserve">media, </w:t>
      </w:r>
      <w:r w:rsidR="004D5DAE" w:rsidRPr="004D5DAE">
        <w:rPr>
          <w:rFonts w:eastAsia="Calibri" w:cs="DokChampa"/>
          <w:bCs/>
          <w:sz w:val="12"/>
          <w:szCs w:val="26"/>
        </w:rPr>
        <w:t>¶</w:t>
      </w:r>
      <w:r w:rsidRPr="004D5DAE">
        <w:rPr>
          <w:rFonts w:eastAsia="Calibri" w:cs="DokChampa"/>
          <w:b/>
          <w:bCs/>
          <w:sz w:val="26"/>
          <w:szCs w:val="26"/>
          <w:u w:val="single"/>
        </w:rPr>
        <w:t xml:space="preserve"> would engage in “atrocities management,” by producing incessant propaganda to deflect attention away from US-approved violence, and onto </w:t>
      </w:r>
      <w:r w:rsidR="004D5DAE" w:rsidRPr="004D5DAE">
        <w:rPr>
          <w:rFonts w:eastAsia="Calibri" w:cs="DokChampa"/>
          <w:bCs/>
          <w:sz w:val="12"/>
          <w:szCs w:val="26"/>
        </w:rPr>
        <w:t>¶</w:t>
      </w:r>
      <w:r w:rsidRPr="004D5DAE">
        <w:rPr>
          <w:rFonts w:eastAsia="Calibri" w:cs="DokChampa"/>
          <w:b/>
          <w:bCs/>
          <w:sz w:val="26"/>
          <w:szCs w:val="26"/>
          <w:u w:val="single"/>
        </w:rPr>
        <w:t xml:space="preserve"> its enemies.</w:t>
      </w:r>
      <w:r w:rsidRPr="004D5DAE">
        <w:rPr>
          <w:rFonts w:eastAsia="Calibri" w:cs="DokChampa"/>
          <w:sz w:val="16"/>
          <w:szCs w:val="26"/>
        </w:rPr>
        <w:t xml:space="preserve"> In its framework of analysis, CRV provided four categories </w:t>
      </w:r>
      <w:r w:rsidR="004D5DAE" w:rsidRPr="004D5DAE">
        <w:rPr>
          <w:rFonts w:eastAsia="Calibri" w:cs="DokChampa"/>
          <w:sz w:val="12"/>
          <w:szCs w:val="26"/>
        </w:rPr>
        <w:t>¶</w:t>
      </w:r>
      <w:r w:rsidRPr="004D5DAE">
        <w:rPr>
          <w:rFonts w:eastAsia="Calibri" w:cs="DokChampa"/>
          <w:sz w:val="16"/>
          <w:szCs w:val="26"/>
        </w:rPr>
        <w:t xml:space="preserve"> of bloodbaths: “Constructive,” “Benign,” “Nefarious,” and “Mythical” </w:t>
      </w:r>
      <w:r w:rsidR="004D5DAE" w:rsidRPr="004D5DAE">
        <w:rPr>
          <w:rFonts w:eastAsia="Calibri" w:cs="DokChampa"/>
          <w:sz w:val="12"/>
          <w:szCs w:val="26"/>
        </w:rPr>
        <w:t>¶</w:t>
      </w:r>
      <w:r w:rsidRPr="004D5DAE">
        <w:rPr>
          <w:rFonts w:eastAsia="Calibri" w:cs="DokChampa"/>
          <w:sz w:val="16"/>
          <w:szCs w:val="26"/>
        </w:rPr>
        <w:t xml:space="preserve"> (a sub-category under Nefarious). </w:t>
      </w:r>
      <w:r w:rsidRPr="004D5DAE">
        <w:rPr>
          <w:rFonts w:eastAsia="Calibri" w:cs="DokChampa"/>
          <w:b/>
          <w:bCs/>
          <w:sz w:val="26"/>
          <w:szCs w:val="26"/>
          <w:u w:val="single"/>
        </w:rPr>
        <w:t xml:space="preserve">As Herman and Peterson explain, </w:t>
      </w:r>
      <w:r w:rsidR="004D5DAE" w:rsidRPr="004D5DAE">
        <w:rPr>
          <w:rFonts w:eastAsia="Calibri" w:cs="DokChampa"/>
          <w:bCs/>
          <w:sz w:val="12"/>
          <w:szCs w:val="26"/>
        </w:rPr>
        <w:t>¶</w:t>
      </w:r>
      <w:r w:rsidRPr="004D5DAE">
        <w:rPr>
          <w:rFonts w:eastAsia="Calibri" w:cs="DokChampa"/>
          <w:b/>
          <w:bCs/>
          <w:sz w:val="26"/>
          <w:szCs w:val="26"/>
          <w:u w:val="single"/>
        </w:rPr>
        <w:t xml:space="preserve"> “[t]hose bloodbaths carried out by the United States itself or that serve </w:t>
      </w:r>
      <w:r w:rsidR="004D5DAE" w:rsidRPr="004D5DAE">
        <w:rPr>
          <w:rFonts w:eastAsia="Calibri" w:cs="DokChampa"/>
          <w:bCs/>
          <w:sz w:val="12"/>
          <w:szCs w:val="26"/>
        </w:rPr>
        <w:t>¶</w:t>
      </w:r>
      <w:r w:rsidRPr="004D5DAE">
        <w:rPr>
          <w:rFonts w:eastAsia="Calibri" w:cs="DokChampa"/>
          <w:b/>
          <w:bCs/>
          <w:sz w:val="26"/>
          <w:szCs w:val="26"/>
          <w:u w:val="single"/>
        </w:rPr>
        <w:t xml:space="preserve"> immediate and major US interests are Constructive; those carried out </w:t>
      </w:r>
      <w:r w:rsidR="004D5DAE" w:rsidRPr="004D5DAE">
        <w:rPr>
          <w:rFonts w:eastAsia="Calibri" w:cs="DokChampa"/>
          <w:bCs/>
          <w:sz w:val="12"/>
          <w:szCs w:val="26"/>
        </w:rPr>
        <w:t>¶</w:t>
      </w:r>
      <w:r w:rsidRPr="004D5DAE">
        <w:rPr>
          <w:rFonts w:eastAsia="Calibri" w:cs="DokChampa"/>
          <w:b/>
          <w:bCs/>
          <w:sz w:val="26"/>
          <w:szCs w:val="26"/>
          <w:u w:val="single"/>
        </w:rPr>
        <w:t xml:space="preserve"> by allies or clients are Benign; and those carried out by US target states </w:t>
      </w:r>
      <w:r w:rsidR="004D5DAE" w:rsidRPr="004D5DAE">
        <w:rPr>
          <w:rFonts w:eastAsia="Calibri" w:cs="DokChampa"/>
          <w:bCs/>
          <w:sz w:val="12"/>
          <w:szCs w:val="26"/>
        </w:rPr>
        <w:t>¶</w:t>
      </w:r>
      <w:r w:rsidRPr="004D5DAE">
        <w:rPr>
          <w:rFonts w:eastAsia="Calibri" w:cs="DokChampa"/>
          <w:b/>
          <w:bCs/>
          <w:sz w:val="26"/>
          <w:szCs w:val="26"/>
          <w:u w:val="single"/>
        </w:rPr>
        <w:t xml:space="preserve"> are Nefarious and</w:t>
      </w:r>
      <w:r w:rsidRPr="004D5DAE">
        <w:rPr>
          <w:rFonts w:eastAsia="Calibri" w:cs="DokChampa"/>
          <w:sz w:val="16"/>
          <w:szCs w:val="26"/>
        </w:rPr>
        <w:t xml:space="preserve"> (sometimes) </w:t>
      </w:r>
      <w:r w:rsidRPr="004D5DAE">
        <w:rPr>
          <w:rFonts w:eastAsia="Calibri" w:cs="DokChampa"/>
          <w:b/>
          <w:bCs/>
          <w:sz w:val="26"/>
          <w:szCs w:val="26"/>
          <w:u w:val="single"/>
        </w:rPr>
        <w:t>Mythical”</w:t>
      </w:r>
      <w:r w:rsidRPr="004D5DAE">
        <w:rPr>
          <w:rFonts w:eastAsia="Calibri" w:cs="DokChampa"/>
          <w:sz w:val="16"/>
          <w:szCs w:val="26"/>
        </w:rPr>
        <w:t xml:space="preserve"> (16). In essence, </w:t>
      </w:r>
      <w:r w:rsidRPr="004D5DAE">
        <w:rPr>
          <w:rFonts w:eastAsia="Calibri" w:cs="DokChampa"/>
          <w:b/>
          <w:bCs/>
          <w:sz w:val="26"/>
          <w:szCs w:val="26"/>
          <w:u w:val="single"/>
        </w:rPr>
        <w:t xml:space="preserve">instances of </w:t>
      </w:r>
      <w:r w:rsidR="004D5DAE" w:rsidRPr="004D5DAE">
        <w:rPr>
          <w:rFonts w:eastAsia="Calibri" w:cs="DokChampa"/>
          <w:bCs/>
          <w:sz w:val="12"/>
          <w:szCs w:val="26"/>
        </w:rPr>
        <w:t>¶</w:t>
      </w:r>
      <w:r w:rsidRPr="004D5DAE">
        <w:rPr>
          <w:rFonts w:eastAsia="Calibri" w:cs="DokChampa"/>
          <w:b/>
          <w:bCs/>
          <w:sz w:val="26"/>
          <w:szCs w:val="26"/>
          <w:u w:val="single"/>
        </w:rPr>
        <w:t xml:space="preserve"> mass violence are evaluated differently by the US political establishment </w:t>
      </w:r>
      <w:r w:rsidR="004D5DAE" w:rsidRPr="004D5DAE">
        <w:rPr>
          <w:rFonts w:eastAsia="Calibri" w:cs="DokChampa"/>
          <w:bCs/>
          <w:sz w:val="12"/>
          <w:szCs w:val="26"/>
        </w:rPr>
        <w:t>¶</w:t>
      </w:r>
      <w:r w:rsidRPr="004D5DAE">
        <w:rPr>
          <w:rFonts w:eastAsia="Calibri" w:cs="DokChampa"/>
          <w:b/>
          <w:bCs/>
          <w:sz w:val="26"/>
          <w:szCs w:val="26"/>
          <w:u w:val="single"/>
        </w:rPr>
        <w:t xml:space="preserve"> and media depending on who is responsible for carrying them out.</w:t>
      </w:r>
      <w:r w:rsidRPr="004D5DAE">
        <w:rPr>
          <w:rFonts w:eastAsia="Calibri" w:cs="DokChampa"/>
          <w:sz w:val="16"/>
          <w:szCs w:val="26"/>
        </w:rPr>
        <w:t xml:space="preserve"> The </w:t>
      </w:r>
      <w:r w:rsidR="004D5DAE" w:rsidRPr="004D5DAE">
        <w:rPr>
          <w:rFonts w:eastAsia="Calibri" w:cs="DokChampa"/>
          <w:sz w:val="12"/>
          <w:szCs w:val="26"/>
        </w:rPr>
        <w:t>¶</w:t>
      </w:r>
      <w:r w:rsidRPr="004D5DAE">
        <w:rPr>
          <w:rFonts w:eastAsia="Calibri" w:cs="DokChampa"/>
          <w:sz w:val="16"/>
          <w:szCs w:val="26"/>
        </w:rPr>
        <w:t xml:space="preserve"> authors apply this analytical framework in their current work by subsuming more recent bloodbaths under the four categories, which they </w:t>
      </w:r>
      <w:r w:rsidR="004D5DAE" w:rsidRPr="004D5DAE">
        <w:rPr>
          <w:rFonts w:eastAsia="Calibri" w:cs="DokChampa"/>
          <w:sz w:val="12"/>
          <w:szCs w:val="26"/>
        </w:rPr>
        <w:t>¶</w:t>
      </w:r>
      <w:r w:rsidRPr="004D5DAE">
        <w:rPr>
          <w:rFonts w:eastAsia="Calibri" w:cs="DokChampa"/>
          <w:sz w:val="16"/>
          <w:szCs w:val="26"/>
        </w:rPr>
        <w:t xml:space="preserve"> argue are “eerily applicable to the present”, and “apply now with the </w:t>
      </w:r>
      <w:r w:rsidR="004D5DAE" w:rsidRPr="004D5DAE">
        <w:rPr>
          <w:rFonts w:eastAsia="Calibri" w:cs="DokChampa"/>
          <w:sz w:val="12"/>
          <w:szCs w:val="26"/>
        </w:rPr>
        <w:t>¶</w:t>
      </w:r>
      <w:r w:rsidRPr="004D5DAE">
        <w:rPr>
          <w:rFonts w:eastAsia="Calibri" w:cs="DokChampa"/>
          <w:sz w:val="16"/>
          <w:szCs w:val="26"/>
        </w:rPr>
        <w:t xml:space="preserve"> same political bias and rigor” (17-19). Using empirical measures such </w:t>
      </w:r>
      <w:r w:rsidR="004D5DAE" w:rsidRPr="004D5DAE">
        <w:rPr>
          <w:rFonts w:eastAsia="Calibri" w:cs="DokChampa"/>
          <w:sz w:val="12"/>
          <w:szCs w:val="26"/>
        </w:rPr>
        <w:t>¶</w:t>
      </w:r>
      <w:r w:rsidRPr="004D5DAE">
        <w:rPr>
          <w:rFonts w:eastAsia="Calibri" w:cs="DokChampa"/>
          <w:sz w:val="16"/>
          <w:szCs w:val="26"/>
        </w:rPr>
        <w:t xml:space="preserve"> as the coverage of key events in the media, what the authors offer the reader is more or less a classificatory schema or conceptual model for </w:t>
      </w:r>
      <w:r w:rsidR="004D5DAE" w:rsidRPr="004D5DAE">
        <w:rPr>
          <w:rFonts w:eastAsia="Calibri" w:cs="DokChampa"/>
          <w:sz w:val="12"/>
          <w:szCs w:val="26"/>
        </w:rPr>
        <w:t>¶</w:t>
      </w:r>
      <w:r w:rsidRPr="004D5DAE">
        <w:rPr>
          <w:rFonts w:eastAsia="Calibri" w:cs="DokChampa"/>
          <w:sz w:val="16"/>
          <w:szCs w:val="26"/>
        </w:rPr>
        <w:t xml:space="preserve"> understanding bloodbaths rather than a specific interjection into theoretical debates surrounding critical accounts of genocide, imperialism </w:t>
      </w:r>
      <w:r w:rsidR="004D5DAE" w:rsidRPr="004D5DAE">
        <w:rPr>
          <w:rFonts w:eastAsia="Calibri" w:cs="DokChampa"/>
          <w:sz w:val="12"/>
          <w:szCs w:val="26"/>
        </w:rPr>
        <w:t>¶</w:t>
      </w:r>
      <w:r w:rsidRPr="004D5DAE">
        <w:rPr>
          <w:rFonts w:eastAsia="Calibri" w:cs="DokChampa"/>
          <w:sz w:val="16"/>
          <w:szCs w:val="26"/>
        </w:rPr>
        <w:t xml:space="preserve"> and international law. </w:t>
      </w:r>
      <w:r w:rsidR="004D5DAE" w:rsidRPr="004D5DAE">
        <w:rPr>
          <w:rFonts w:eastAsia="Calibri" w:cs="DokChampa"/>
          <w:sz w:val="12"/>
          <w:szCs w:val="26"/>
        </w:rPr>
        <w:t>¶</w:t>
      </w:r>
      <w:r w:rsidRPr="004D5DAE">
        <w:rPr>
          <w:rFonts w:eastAsia="Calibri" w:cs="DokChampa"/>
          <w:sz w:val="16"/>
          <w:szCs w:val="26"/>
        </w:rPr>
        <w:t xml:space="preserve"> </w:t>
      </w:r>
      <w:r w:rsidRPr="004D5DAE">
        <w:rPr>
          <w:rFonts w:eastAsia="Calibri" w:cs="DokChampa"/>
          <w:b/>
          <w:bCs/>
          <w:sz w:val="26"/>
          <w:szCs w:val="26"/>
          <w:u w:val="single"/>
        </w:rPr>
        <w:t xml:space="preserve">Today’s leading ‘experts’ on genocide </w:t>
      </w:r>
      <w:r w:rsidRPr="004D5DAE">
        <w:rPr>
          <w:rFonts w:eastAsia="Calibri" w:cs="DokChampa"/>
          <w:sz w:val="16"/>
          <w:szCs w:val="26"/>
        </w:rPr>
        <w:t xml:space="preserve">and mass atrocities, including </w:t>
      </w:r>
      <w:r w:rsidR="004D5DAE" w:rsidRPr="004D5DAE">
        <w:rPr>
          <w:rFonts w:eastAsia="Calibri" w:cs="DokChampa"/>
          <w:sz w:val="12"/>
          <w:szCs w:val="26"/>
        </w:rPr>
        <w:t>¶</w:t>
      </w:r>
      <w:r w:rsidRPr="004D5DAE">
        <w:rPr>
          <w:rFonts w:eastAsia="Calibri" w:cs="DokChampa"/>
          <w:sz w:val="16"/>
          <w:szCs w:val="26"/>
        </w:rPr>
        <w:t xml:space="preserve"> many journalists, academics, legal scholars and policymakers,</w:t>
      </w:r>
      <w:r w:rsidRPr="004D5DAE">
        <w:rPr>
          <w:rFonts w:eastAsia="Calibri" w:cs="DokChampa"/>
          <w:b/>
          <w:bCs/>
          <w:sz w:val="26"/>
          <w:szCs w:val="26"/>
          <w:u w:val="single"/>
        </w:rPr>
        <w:t xml:space="preserve"> are often </w:t>
      </w:r>
      <w:r w:rsidR="004D5DAE" w:rsidRPr="004D5DAE">
        <w:rPr>
          <w:rFonts w:eastAsia="Calibri" w:cs="DokChampa"/>
          <w:bCs/>
          <w:sz w:val="12"/>
          <w:szCs w:val="26"/>
        </w:rPr>
        <w:t>¶</w:t>
      </w:r>
      <w:r w:rsidRPr="004D5DAE">
        <w:rPr>
          <w:rFonts w:eastAsia="Calibri" w:cs="DokChampa"/>
          <w:b/>
          <w:bCs/>
          <w:sz w:val="26"/>
          <w:szCs w:val="26"/>
          <w:u w:val="single"/>
        </w:rPr>
        <w:t xml:space="preserve"> careful to exclude from consideration the Vietnam War, </w:t>
      </w:r>
      <w:r w:rsidRPr="004D5DAE">
        <w:rPr>
          <w:rFonts w:eastAsia="Calibri" w:cs="DokChampa"/>
          <w:sz w:val="16"/>
          <w:szCs w:val="26"/>
        </w:rPr>
        <w:t xml:space="preserve">the 1965-1966 </w:t>
      </w:r>
      <w:r w:rsidR="004D5DAE" w:rsidRPr="004D5DAE">
        <w:rPr>
          <w:rFonts w:eastAsia="Calibri" w:cs="DokChampa"/>
          <w:sz w:val="12"/>
          <w:szCs w:val="26"/>
        </w:rPr>
        <w:t>¶</w:t>
      </w:r>
      <w:r w:rsidRPr="004D5DAE">
        <w:rPr>
          <w:rFonts w:eastAsia="Calibri" w:cs="DokChampa"/>
          <w:sz w:val="16"/>
          <w:szCs w:val="26"/>
        </w:rPr>
        <w:t xml:space="preserve"> Indonesian massacres,</w:t>
      </w:r>
      <w:r w:rsidRPr="004D5DAE">
        <w:rPr>
          <w:rFonts w:eastAsia="Calibri" w:cs="DokChampa"/>
          <w:b/>
          <w:bCs/>
          <w:sz w:val="26"/>
          <w:szCs w:val="26"/>
          <w:u w:val="single"/>
        </w:rPr>
        <w:t xml:space="preserve"> and the </w:t>
      </w:r>
      <w:r w:rsidRPr="004D5DAE">
        <w:rPr>
          <w:rFonts w:eastAsia="Calibri" w:cs="DokChampa"/>
          <w:sz w:val="16"/>
          <w:szCs w:val="26"/>
        </w:rPr>
        <w:t>invasion and</w:t>
      </w:r>
      <w:r w:rsidRPr="004D5DAE">
        <w:rPr>
          <w:rFonts w:eastAsia="Calibri" w:cs="DokChampa"/>
          <w:b/>
          <w:bCs/>
          <w:sz w:val="26"/>
          <w:szCs w:val="26"/>
          <w:u w:val="single"/>
        </w:rPr>
        <w:t xml:space="preserve"> occupation of East Timor </w:t>
      </w:r>
      <w:r w:rsidR="004D5DAE" w:rsidRPr="004D5DAE">
        <w:rPr>
          <w:rFonts w:eastAsia="Calibri" w:cs="DokChampa"/>
          <w:sz w:val="12"/>
          <w:szCs w:val="26"/>
        </w:rPr>
        <w:t>¶</w:t>
      </w:r>
      <w:r w:rsidRPr="004D5DAE">
        <w:rPr>
          <w:rFonts w:eastAsia="Calibri" w:cs="DokChampa"/>
          <w:sz w:val="16"/>
          <w:szCs w:val="26"/>
        </w:rPr>
        <w:t xml:space="preserve"> by Indonesia in 1975,</w:t>
      </w:r>
      <w:r w:rsidRPr="004D5DAE">
        <w:rPr>
          <w:rFonts w:eastAsia="Calibri" w:cs="DokChampa"/>
          <w:b/>
          <w:bCs/>
          <w:sz w:val="26"/>
          <w:szCs w:val="26"/>
          <w:u w:val="single"/>
        </w:rPr>
        <w:t xml:space="preserve"> the latter of which resulted in the deaths </w:t>
      </w:r>
      <w:r w:rsidRPr="004D5DAE">
        <w:rPr>
          <w:rFonts w:eastAsia="Calibri" w:cs="DokChampa"/>
          <w:sz w:val="16"/>
          <w:szCs w:val="26"/>
        </w:rPr>
        <w:t>of somewhere between 100,000 and</w:t>
      </w:r>
      <w:r w:rsidRPr="004D5DAE">
        <w:rPr>
          <w:rFonts w:eastAsia="Calibri" w:cs="DokChampa"/>
          <w:b/>
          <w:bCs/>
          <w:sz w:val="26"/>
          <w:szCs w:val="26"/>
          <w:u w:val="single"/>
        </w:rPr>
        <w:t xml:space="preserve"> 200,000 civilians </w:t>
      </w:r>
      <w:r w:rsidRPr="004D5DAE">
        <w:rPr>
          <w:rFonts w:eastAsia="Calibri" w:cs="DokChampa"/>
          <w:sz w:val="16"/>
          <w:szCs w:val="26"/>
        </w:rPr>
        <w:t xml:space="preserve">(although this is a hugely </w:t>
      </w:r>
      <w:r w:rsidR="004D5DAE" w:rsidRPr="004D5DAE">
        <w:rPr>
          <w:rFonts w:eastAsia="Calibri" w:cs="DokChampa"/>
          <w:sz w:val="12"/>
          <w:szCs w:val="26"/>
        </w:rPr>
        <w:t>¶</w:t>
      </w:r>
      <w:r w:rsidRPr="004D5DAE">
        <w:rPr>
          <w:rFonts w:eastAsia="Calibri" w:cs="DokChampa"/>
          <w:sz w:val="16"/>
          <w:szCs w:val="26"/>
        </w:rPr>
        <w:t xml:space="preserve"> debatable claim) (18). The Vietnam War, and the</w:t>
      </w:r>
      <w:r w:rsidRPr="004D5DAE">
        <w:rPr>
          <w:rFonts w:eastAsia="Calibri" w:cs="DokChampa"/>
          <w:b/>
          <w:bCs/>
          <w:sz w:val="26"/>
          <w:szCs w:val="26"/>
          <w:u w:val="single"/>
        </w:rPr>
        <w:t xml:space="preserve"> massive “sanctions </w:t>
      </w:r>
      <w:r w:rsidR="004D5DAE" w:rsidRPr="004D5DAE">
        <w:rPr>
          <w:rFonts w:eastAsia="Calibri" w:cs="DokChampa"/>
          <w:bCs/>
          <w:sz w:val="12"/>
          <w:szCs w:val="26"/>
        </w:rPr>
        <w:t>¶</w:t>
      </w:r>
      <w:r w:rsidRPr="004D5DAE">
        <w:rPr>
          <w:rFonts w:eastAsia="Calibri" w:cs="DokChampa"/>
          <w:b/>
          <w:bCs/>
          <w:sz w:val="26"/>
          <w:szCs w:val="26"/>
          <w:u w:val="single"/>
        </w:rPr>
        <w:t xml:space="preserve"> of mass destruction” directed at Iraq during the 1990s, are examples </w:t>
      </w:r>
      <w:r w:rsidR="004D5DAE" w:rsidRPr="004D5DAE">
        <w:rPr>
          <w:rFonts w:eastAsia="Calibri" w:cs="DokChampa"/>
          <w:bCs/>
          <w:sz w:val="12"/>
          <w:szCs w:val="26"/>
        </w:rPr>
        <w:t>¶</w:t>
      </w:r>
      <w:r w:rsidRPr="004D5DAE">
        <w:rPr>
          <w:rFonts w:eastAsia="Calibri" w:cs="DokChampa"/>
          <w:b/>
          <w:bCs/>
          <w:sz w:val="26"/>
          <w:szCs w:val="26"/>
          <w:u w:val="single"/>
        </w:rPr>
        <w:t xml:space="preserve"> of Constructive atrocities, </w:t>
      </w:r>
      <w:r w:rsidRPr="004D5DAE">
        <w:rPr>
          <w:rFonts w:eastAsia="Calibri" w:cs="DokChampa"/>
          <w:sz w:val="16"/>
          <w:szCs w:val="26"/>
        </w:rPr>
        <w:t xml:space="preserve">where the victims of war crimes are deemed </w:t>
      </w:r>
      <w:r w:rsidR="004D5DAE" w:rsidRPr="004D5DAE">
        <w:rPr>
          <w:rFonts w:eastAsia="Calibri" w:cs="DokChampa"/>
          <w:sz w:val="12"/>
          <w:szCs w:val="26"/>
        </w:rPr>
        <w:t>¶</w:t>
      </w:r>
      <w:r w:rsidRPr="004D5DAE">
        <w:rPr>
          <w:rFonts w:eastAsia="Calibri" w:cs="DokChampa"/>
          <w:sz w:val="16"/>
          <w:szCs w:val="26"/>
        </w:rPr>
        <w:t xml:space="preserve"> unworthy of our attention.</w:t>
      </w:r>
      <w:r w:rsidRPr="004D5DAE">
        <w:rPr>
          <w:rFonts w:eastAsia="Calibri" w:cs="DokChampa"/>
          <w:b/>
          <w:bCs/>
          <w:sz w:val="26"/>
          <w:szCs w:val="26"/>
          <w:u w:val="single"/>
        </w:rPr>
        <w:t xml:space="preserve"> However, when the perpetrators of genocide </w:t>
      </w:r>
      <w:r w:rsidR="004D5DAE" w:rsidRPr="004D5DAE">
        <w:rPr>
          <w:rFonts w:eastAsia="Calibri" w:cs="DokChampa"/>
          <w:bCs/>
          <w:sz w:val="12"/>
          <w:szCs w:val="26"/>
        </w:rPr>
        <w:t>¶</w:t>
      </w:r>
      <w:r w:rsidRPr="004D5DAE">
        <w:rPr>
          <w:rFonts w:eastAsia="Calibri" w:cs="DokChampa"/>
          <w:b/>
          <w:bCs/>
          <w:sz w:val="26"/>
          <w:szCs w:val="26"/>
          <w:u w:val="single"/>
        </w:rPr>
        <w:t xml:space="preserve"> are considered enemies of the West, the atrocities are Nefarious </w:t>
      </w:r>
      <w:r w:rsidRPr="004D5DAE">
        <w:rPr>
          <w:rFonts w:eastAsia="Calibri" w:cs="DokChampa"/>
          <w:sz w:val="16"/>
          <w:szCs w:val="26"/>
        </w:rPr>
        <w:t xml:space="preserve">and their </w:t>
      </w:r>
      <w:r w:rsidR="004D5DAE" w:rsidRPr="004D5DAE">
        <w:rPr>
          <w:rFonts w:eastAsia="Calibri" w:cs="DokChampa"/>
          <w:sz w:val="12"/>
          <w:szCs w:val="26"/>
        </w:rPr>
        <w:t>¶</w:t>
      </w:r>
      <w:r w:rsidRPr="004D5DAE">
        <w:rPr>
          <w:rFonts w:eastAsia="Calibri" w:cs="DokChampa"/>
          <w:sz w:val="16"/>
          <w:szCs w:val="26"/>
        </w:rPr>
        <w:t xml:space="preserve"> victims are seen to be worthy of our focus and sympathy.</w:t>
      </w:r>
      <w:r w:rsidRPr="004D5DAE">
        <w:rPr>
          <w:rFonts w:eastAsia="Calibri" w:cs="DokChampa"/>
          <w:b/>
          <w:bCs/>
          <w:sz w:val="26"/>
          <w:szCs w:val="26"/>
          <w:u w:val="single"/>
        </w:rPr>
        <w:t xml:space="preserve"> Examples </w:t>
      </w:r>
      <w:r w:rsidRPr="004D5DAE">
        <w:rPr>
          <w:rFonts w:eastAsia="Calibri" w:cs="DokChampa"/>
          <w:sz w:val="16"/>
          <w:szCs w:val="26"/>
        </w:rPr>
        <w:t xml:space="preserve">of </w:t>
      </w:r>
      <w:r w:rsidR="004D5DAE" w:rsidRPr="004D5DAE">
        <w:rPr>
          <w:rFonts w:eastAsia="Calibri" w:cs="DokChampa"/>
          <w:sz w:val="12"/>
          <w:szCs w:val="26"/>
        </w:rPr>
        <w:t>¶</w:t>
      </w:r>
      <w:r w:rsidRPr="004D5DAE">
        <w:rPr>
          <w:rFonts w:eastAsia="Calibri" w:cs="DokChampa"/>
          <w:sz w:val="16"/>
          <w:szCs w:val="26"/>
        </w:rPr>
        <w:t xml:space="preserve"> Nefarious atrocities</w:t>
      </w:r>
      <w:r w:rsidRPr="004D5DAE">
        <w:rPr>
          <w:rFonts w:eastAsia="Calibri" w:cs="DokChampa"/>
          <w:b/>
          <w:bCs/>
          <w:sz w:val="26"/>
          <w:szCs w:val="26"/>
          <w:u w:val="single"/>
        </w:rPr>
        <w:t xml:space="preserve"> include: Cambodia </w:t>
      </w:r>
      <w:r w:rsidRPr="004D5DAE">
        <w:rPr>
          <w:rFonts w:eastAsia="Calibri" w:cs="DokChampa"/>
          <w:sz w:val="16"/>
          <w:szCs w:val="26"/>
        </w:rPr>
        <w:t>under the Khmer Rouge,</w:t>
      </w:r>
      <w:r w:rsidRPr="004D5DAE">
        <w:rPr>
          <w:rFonts w:eastAsia="Calibri" w:cs="DokChampa"/>
          <w:b/>
          <w:bCs/>
          <w:sz w:val="26"/>
          <w:szCs w:val="26"/>
          <w:u w:val="single"/>
        </w:rPr>
        <w:t xml:space="preserve"> Iraq </w:t>
      </w:r>
      <w:r w:rsidR="004D5DAE" w:rsidRPr="004D5DAE">
        <w:rPr>
          <w:rFonts w:eastAsia="Calibri" w:cs="DokChampa"/>
          <w:bCs/>
          <w:sz w:val="12"/>
          <w:szCs w:val="26"/>
        </w:rPr>
        <w:t>¶</w:t>
      </w:r>
      <w:r w:rsidRPr="004D5DAE">
        <w:rPr>
          <w:rFonts w:eastAsia="Calibri" w:cs="DokChampa"/>
          <w:b/>
          <w:bCs/>
          <w:sz w:val="26"/>
          <w:szCs w:val="26"/>
          <w:u w:val="single"/>
        </w:rPr>
        <w:t xml:space="preserve"> under </w:t>
      </w:r>
      <w:r w:rsidRPr="004D5DAE">
        <w:rPr>
          <w:rFonts w:eastAsia="Calibri" w:cs="DokChampa"/>
          <w:sz w:val="16"/>
          <w:szCs w:val="26"/>
        </w:rPr>
        <w:t xml:space="preserve">Saddam </w:t>
      </w:r>
      <w:r w:rsidRPr="004D5DAE">
        <w:rPr>
          <w:rFonts w:eastAsia="Calibri" w:cs="DokChampa"/>
          <w:b/>
          <w:bCs/>
          <w:sz w:val="26"/>
          <w:szCs w:val="26"/>
          <w:u w:val="single"/>
        </w:rPr>
        <w:t>Hussein</w:t>
      </w:r>
      <w:r w:rsidRPr="004D5DAE">
        <w:rPr>
          <w:rFonts w:eastAsia="Calibri" w:cs="DokChampa"/>
          <w:sz w:val="16"/>
          <w:szCs w:val="26"/>
        </w:rPr>
        <w:t xml:space="preserve">, </w:t>
      </w:r>
      <w:proofErr w:type="spellStart"/>
      <w:r w:rsidRPr="004D5DAE">
        <w:rPr>
          <w:rFonts w:eastAsia="Calibri" w:cs="DokChampa"/>
          <w:sz w:val="16"/>
          <w:szCs w:val="26"/>
        </w:rPr>
        <w:t>Halabja</w:t>
      </w:r>
      <w:proofErr w:type="spellEnd"/>
      <w:r w:rsidRPr="004D5DAE">
        <w:rPr>
          <w:rFonts w:eastAsia="Calibri" w:cs="DokChampa"/>
          <w:b/>
          <w:bCs/>
          <w:sz w:val="26"/>
          <w:szCs w:val="26"/>
          <w:u w:val="single"/>
        </w:rPr>
        <w:t xml:space="preserve">, Bosnia, Rwanda, Kosovo and Darfur. </w:t>
      </w:r>
      <w:r w:rsidR="004D5DAE" w:rsidRPr="004D5DAE">
        <w:rPr>
          <w:rFonts w:eastAsia="Calibri" w:cs="DokChampa"/>
          <w:bCs/>
          <w:sz w:val="12"/>
          <w:szCs w:val="26"/>
        </w:rPr>
        <w:t>¶</w:t>
      </w:r>
      <w:r w:rsidRPr="004D5DAE">
        <w:rPr>
          <w:rFonts w:eastAsia="Calibri" w:cs="DokChampa"/>
          <w:b/>
          <w:bCs/>
          <w:sz w:val="26"/>
          <w:szCs w:val="26"/>
          <w:u w:val="single"/>
        </w:rPr>
        <w:t xml:space="preserve"> When systematic violence is carried out by US clients—such as Indonesia in East Timor </w:t>
      </w:r>
      <w:r w:rsidRPr="004D5DAE">
        <w:rPr>
          <w:rFonts w:eastAsia="Calibri" w:cs="DokChampa"/>
          <w:sz w:val="16"/>
          <w:szCs w:val="26"/>
        </w:rPr>
        <w:t>from 1975-1999,</w:t>
      </w:r>
      <w:r w:rsidRPr="004D5DAE">
        <w:rPr>
          <w:rFonts w:eastAsia="Calibri" w:cs="DokChampa"/>
          <w:b/>
          <w:bCs/>
          <w:sz w:val="26"/>
          <w:szCs w:val="26"/>
          <w:u w:val="single"/>
        </w:rPr>
        <w:t xml:space="preserve"> Israel in the Gaza Strip and West </w:t>
      </w:r>
      <w:r w:rsidR="004D5DAE" w:rsidRPr="004D5DAE">
        <w:rPr>
          <w:rFonts w:eastAsia="Calibri" w:cs="DokChampa"/>
          <w:bCs/>
          <w:sz w:val="12"/>
          <w:szCs w:val="26"/>
        </w:rPr>
        <w:t>¶</w:t>
      </w:r>
      <w:r w:rsidRPr="004D5DAE">
        <w:rPr>
          <w:rFonts w:eastAsia="Calibri" w:cs="DokChampa"/>
          <w:b/>
          <w:bCs/>
          <w:sz w:val="26"/>
          <w:szCs w:val="26"/>
          <w:u w:val="single"/>
        </w:rPr>
        <w:t xml:space="preserve"> Bank </w:t>
      </w:r>
      <w:r w:rsidRPr="004D5DAE">
        <w:rPr>
          <w:rFonts w:eastAsia="Calibri" w:cs="DokChampa"/>
          <w:sz w:val="16"/>
          <w:szCs w:val="26"/>
        </w:rPr>
        <w:t>from 1967 to the present</w:t>
      </w:r>
      <w:r w:rsidRPr="004D5DAE">
        <w:rPr>
          <w:rFonts w:eastAsia="Calibri" w:cs="DokChampa"/>
          <w:b/>
          <w:bCs/>
          <w:sz w:val="26"/>
          <w:szCs w:val="26"/>
          <w:u w:val="single"/>
        </w:rPr>
        <w:t xml:space="preserve">, or Rwanda and Uganda in Congo—they </w:t>
      </w:r>
      <w:r w:rsidR="004D5DAE" w:rsidRPr="004D5DAE">
        <w:rPr>
          <w:rFonts w:eastAsia="Calibri" w:cs="DokChampa"/>
          <w:bCs/>
          <w:sz w:val="12"/>
          <w:szCs w:val="26"/>
        </w:rPr>
        <w:t>¶</w:t>
      </w:r>
      <w:r w:rsidRPr="004D5DAE">
        <w:rPr>
          <w:rFonts w:eastAsia="Calibri" w:cs="DokChampa"/>
          <w:b/>
          <w:bCs/>
          <w:sz w:val="26"/>
          <w:szCs w:val="26"/>
          <w:u w:val="single"/>
        </w:rPr>
        <w:t xml:space="preserve"> are viewed by the US political establishment as Benign </w:t>
      </w:r>
      <w:r w:rsidRPr="004D5DAE">
        <w:rPr>
          <w:rFonts w:eastAsia="Calibri" w:cs="DokChampa"/>
          <w:sz w:val="16"/>
          <w:szCs w:val="26"/>
        </w:rPr>
        <w:t xml:space="preserve">and not worthy of </w:t>
      </w:r>
      <w:r w:rsidR="004D5DAE" w:rsidRPr="004D5DAE">
        <w:rPr>
          <w:rFonts w:eastAsia="Calibri" w:cs="DokChampa"/>
          <w:sz w:val="12"/>
          <w:szCs w:val="26"/>
        </w:rPr>
        <w:t>¶</w:t>
      </w:r>
      <w:r w:rsidRPr="004D5DAE">
        <w:rPr>
          <w:rFonts w:eastAsia="Calibri" w:cs="DokChampa"/>
          <w:sz w:val="16"/>
          <w:szCs w:val="26"/>
        </w:rPr>
        <w:t xml:space="preserve"> condemnation.</w:t>
      </w:r>
      <w:r w:rsidRPr="004D5DAE">
        <w:rPr>
          <w:rFonts w:eastAsia="Calibri" w:cs="DokChampa"/>
          <w:b/>
          <w:bCs/>
          <w:sz w:val="26"/>
          <w:szCs w:val="26"/>
          <w:u w:val="single"/>
        </w:rPr>
        <w:t xml:space="preserve"> The final category, Mythical, results from</w:t>
      </w:r>
      <w:r w:rsidRPr="004D5DAE">
        <w:rPr>
          <w:rFonts w:eastAsia="Calibri" w:cs="DokChampa"/>
          <w:sz w:val="16"/>
          <w:szCs w:val="26"/>
        </w:rPr>
        <w:t xml:space="preserve"> the inflation of </w:t>
      </w:r>
      <w:r w:rsidR="004D5DAE" w:rsidRPr="004D5DAE">
        <w:rPr>
          <w:rFonts w:eastAsia="Calibri" w:cs="DokChampa"/>
          <w:sz w:val="12"/>
          <w:szCs w:val="26"/>
        </w:rPr>
        <w:t>¶</w:t>
      </w:r>
      <w:r w:rsidRPr="004D5DAE">
        <w:rPr>
          <w:rFonts w:eastAsia="Calibri" w:cs="DokChampa"/>
          <w:sz w:val="16"/>
          <w:szCs w:val="26"/>
        </w:rPr>
        <w:t xml:space="preserve"> numbers or invention of incidents by the US government, media sources </w:t>
      </w:r>
      <w:r w:rsidR="004D5DAE" w:rsidRPr="004D5DAE">
        <w:rPr>
          <w:rFonts w:eastAsia="Calibri" w:cs="DokChampa"/>
          <w:sz w:val="12"/>
          <w:szCs w:val="26"/>
        </w:rPr>
        <w:t>¶</w:t>
      </w:r>
      <w:r w:rsidRPr="004D5DAE">
        <w:rPr>
          <w:rFonts w:eastAsia="Calibri" w:cs="DokChampa"/>
          <w:sz w:val="16"/>
          <w:szCs w:val="26"/>
        </w:rPr>
        <w:t xml:space="preserve"> and NGOs to implement pre-planned interventions such as </w:t>
      </w:r>
      <w:r w:rsidRPr="004D5DAE">
        <w:rPr>
          <w:rFonts w:eastAsia="Calibri" w:cs="DokChampa"/>
          <w:b/>
          <w:bCs/>
          <w:sz w:val="26"/>
          <w:szCs w:val="26"/>
          <w:u w:val="single"/>
        </w:rPr>
        <w:t xml:space="preserve">sanctions, </w:t>
      </w:r>
      <w:r w:rsidR="004D5DAE" w:rsidRPr="004D5DAE">
        <w:rPr>
          <w:rFonts w:eastAsia="Calibri" w:cs="DokChampa"/>
          <w:bCs/>
          <w:sz w:val="12"/>
          <w:szCs w:val="26"/>
        </w:rPr>
        <w:t>¶</w:t>
      </w:r>
      <w:r w:rsidRPr="004D5DAE">
        <w:rPr>
          <w:rFonts w:eastAsia="Calibri" w:cs="DokChampa"/>
          <w:b/>
          <w:bCs/>
          <w:sz w:val="26"/>
          <w:szCs w:val="26"/>
          <w:u w:val="single"/>
        </w:rPr>
        <w:t xml:space="preserve"> embargoes and the funding of various ‘color revolutions. The Politics of Genocide has done much to emphasize </w:t>
      </w:r>
      <w:r w:rsidRPr="004D5DAE">
        <w:rPr>
          <w:rFonts w:eastAsia="Calibri" w:cs="DokChampa"/>
          <w:sz w:val="16"/>
          <w:szCs w:val="26"/>
        </w:rPr>
        <w:t xml:space="preserve">the biases and </w:t>
      </w:r>
      <w:r w:rsidR="004D5DAE" w:rsidRPr="004D5DAE">
        <w:rPr>
          <w:rFonts w:eastAsia="Calibri" w:cs="DokChampa"/>
          <w:sz w:val="12"/>
          <w:szCs w:val="26"/>
        </w:rPr>
        <w:t>¶</w:t>
      </w:r>
      <w:r w:rsidRPr="004D5DAE">
        <w:rPr>
          <w:rFonts w:eastAsia="Calibri" w:cs="DokChampa"/>
          <w:b/>
          <w:bCs/>
          <w:sz w:val="26"/>
          <w:szCs w:val="26"/>
          <w:u w:val="single"/>
        </w:rPr>
        <w:t xml:space="preserve"> contradictions of US foreign policy, but it should be read in conjunction </w:t>
      </w:r>
      <w:r w:rsidR="004D5DAE" w:rsidRPr="004D5DAE">
        <w:rPr>
          <w:rFonts w:eastAsia="Calibri" w:cs="DokChampa"/>
          <w:bCs/>
          <w:sz w:val="12"/>
          <w:szCs w:val="26"/>
        </w:rPr>
        <w:t>¶</w:t>
      </w:r>
      <w:r w:rsidRPr="004D5DAE">
        <w:rPr>
          <w:rFonts w:eastAsia="Calibri" w:cs="DokChampa"/>
          <w:b/>
          <w:bCs/>
          <w:sz w:val="26"/>
          <w:szCs w:val="26"/>
          <w:u w:val="single"/>
        </w:rPr>
        <w:t xml:space="preserve"> </w:t>
      </w:r>
      <w:r w:rsidRPr="004D5DAE">
        <w:rPr>
          <w:rFonts w:eastAsia="Calibri" w:cs="DokChampa"/>
          <w:sz w:val="16"/>
          <w:szCs w:val="26"/>
        </w:rPr>
        <w:t xml:space="preserve">to themes related to genocide, imperialism and international law. First, while Herman and Peterson </w:t>
      </w:r>
      <w:r w:rsidRPr="004D5DAE">
        <w:rPr>
          <w:rFonts w:eastAsia="Calibri" w:cs="DokChampa"/>
          <w:b/>
          <w:bCs/>
          <w:sz w:val="26"/>
          <w:szCs w:val="26"/>
          <w:u w:val="single"/>
        </w:rPr>
        <w:t>with other theoretical contributions</w:t>
      </w:r>
      <w:r w:rsidRPr="004D5DAE">
        <w:rPr>
          <w:rFonts w:eastAsia="Calibri" w:cs="DokChampa"/>
          <w:sz w:val="16"/>
          <w:szCs w:val="26"/>
        </w:rPr>
        <w:t xml:space="preserve"> recognize that the history of ethnic cleansing and crimes against humanity </w:t>
      </w:r>
      <w:r w:rsidR="004D5DAE" w:rsidRPr="004D5DAE">
        <w:rPr>
          <w:rFonts w:eastAsia="Calibri" w:cs="DokChampa"/>
          <w:sz w:val="12"/>
          <w:szCs w:val="26"/>
        </w:rPr>
        <w:t>¶</w:t>
      </w:r>
      <w:r w:rsidRPr="004D5DAE">
        <w:rPr>
          <w:rFonts w:eastAsia="Calibri" w:cs="DokChampa"/>
          <w:sz w:val="16"/>
          <w:szCs w:val="26"/>
        </w:rPr>
        <w:t xml:space="preserve"> demonstrates “the centrality of racism to the imperial project” (22), </w:t>
      </w:r>
      <w:r w:rsidRPr="004D5DAE">
        <w:rPr>
          <w:rFonts w:eastAsia="Calibri" w:cs="DokChampa"/>
          <w:b/>
          <w:bCs/>
          <w:sz w:val="26"/>
          <w:szCs w:val="26"/>
          <w:u w:val="single"/>
        </w:rPr>
        <w:t xml:space="preserve">there </w:t>
      </w:r>
      <w:r w:rsidR="004D5DAE" w:rsidRPr="004D5DAE">
        <w:rPr>
          <w:rFonts w:eastAsia="Calibri" w:cs="DokChampa"/>
          <w:bCs/>
          <w:sz w:val="12"/>
          <w:szCs w:val="26"/>
        </w:rPr>
        <w:t>¶</w:t>
      </w:r>
      <w:r w:rsidRPr="004D5DAE">
        <w:rPr>
          <w:rFonts w:eastAsia="Calibri" w:cs="DokChampa"/>
          <w:b/>
          <w:bCs/>
          <w:sz w:val="26"/>
          <w:szCs w:val="26"/>
          <w:u w:val="single"/>
        </w:rPr>
        <w:t xml:space="preserve"> is little discussion of why advanced capitalist powers and oppressed </w:t>
      </w:r>
      <w:r w:rsidR="004D5DAE" w:rsidRPr="004D5DAE">
        <w:rPr>
          <w:rFonts w:eastAsia="Calibri" w:cs="DokChampa"/>
          <w:bCs/>
          <w:sz w:val="12"/>
          <w:szCs w:val="26"/>
        </w:rPr>
        <w:t>¶</w:t>
      </w:r>
      <w:r w:rsidRPr="004D5DAE">
        <w:rPr>
          <w:rFonts w:eastAsia="Calibri" w:cs="DokChampa"/>
          <w:b/>
          <w:bCs/>
          <w:sz w:val="26"/>
          <w:szCs w:val="26"/>
          <w:u w:val="single"/>
        </w:rPr>
        <w:t xml:space="preserve"> nations are, in the first place, not equal partners in shaping the world. </w:t>
      </w:r>
      <w:r w:rsidR="004D5DAE" w:rsidRPr="004D5DAE">
        <w:rPr>
          <w:rFonts w:eastAsia="Calibri" w:cs="DokChampa"/>
          <w:bCs/>
          <w:sz w:val="12"/>
          <w:szCs w:val="26"/>
        </w:rPr>
        <w:t>¶</w:t>
      </w:r>
      <w:r w:rsidRPr="004D5DAE">
        <w:rPr>
          <w:rFonts w:eastAsia="Calibri" w:cs="DokChampa"/>
          <w:b/>
          <w:bCs/>
          <w:sz w:val="26"/>
          <w:szCs w:val="26"/>
          <w:u w:val="single"/>
        </w:rPr>
        <w:t xml:space="preserve"> </w:t>
      </w:r>
      <w:r w:rsidRPr="004D5DAE">
        <w:rPr>
          <w:rFonts w:eastAsia="Calibri" w:cs="DokChampa"/>
          <w:sz w:val="16"/>
          <w:szCs w:val="26"/>
        </w:rPr>
        <w:t>Due in part to their use of terms such as ‘elite’ and Western ‘establishment’ rather than class,</w:t>
      </w:r>
      <w:r w:rsidRPr="004D5DAE">
        <w:rPr>
          <w:rFonts w:eastAsia="Calibri" w:cs="DokChampa"/>
          <w:b/>
          <w:bCs/>
          <w:sz w:val="26"/>
          <w:szCs w:val="26"/>
          <w:u w:val="single"/>
        </w:rPr>
        <w:t xml:space="preserve"> their analysis should be complimented by </w:t>
      </w:r>
      <w:r w:rsidRPr="004D5DAE">
        <w:rPr>
          <w:rFonts w:eastAsia="Calibri" w:cs="DokChampa"/>
          <w:sz w:val="16"/>
          <w:szCs w:val="26"/>
        </w:rPr>
        <w:t xml:space="preserve">recent </w:t>
      </w:r>
      <w:r w:rsidR="004D5DAE" w:rsidRPr="004D5DAE">
        <w:rPr>
          <w:rFonts w:eastAsia="Calibri" w:cs="DokChampa"/>
          <w:sz w:val="12"/>
          <w:szCs w:val="26"/>
        </w:rPr>
        <w:t>¶</w:t>
      </w:r>
      <w:r w:rsidRPr="004D5DAE">
        <w:rPr>
          <w:rFonts w:eastAsia="Calibri" w:cs="DokChampa"/>
          <w:sz w:val="16"/>
          <w:szCs w:val="26"/>
        </w:rPr>
        <w:t xml:space="preserve"> work that is more explicit in</w:t>
      </w:r>
      <w:r w:rsidRPr="004D5DAE">
        <w:rPr>
          <w:rFonts w:eastAsia="Calibri" w:cs="DokChampa"/>
          <w:b/>
          <w:bCs/>
          <w:sz w:val="26"/>
          <w:szCs w:val="26"/>
          <w:u w:val="single"/>
        </w:rPr>
        <w:t xml:space="preserve"> highlighting the centrality </w:t>
      </w:r>
      <w:r w:rsidRPr="004D5DAE">
        <w:rPr>
          <w:rFonts w:eastAsia="Calibri" w:cs="DokChampa"/>
          <w:b/>
          <w:bCs/>
          <w:sz w:val="26"/>
          <w:szCs w:val="26"/>
          <w:u w:val="single"/>
        </w:rPr>
        <w:lastRenderedPageBreak/>
        <w:t xml:space="preserve">of racism to </w:t>
      </w:r>
      <w:r w:rsidR="004D5DAE" w:rsidRPr="004D5DAE">
        <w:rPr>
          <w:rFonts w:eastAsia="Calibri" w:cs="DokChampa"/>
          <w:bCs/>
          <w:sz w:val="12"/>
          <w:szCs w:val="26"/>
        </w:rPr>
        <w:t>¶</w:t>
      </w:r>
      <w:r w:rsidRPr="004D5DAE">
        <w:rPr>
          <w:rFonts w:eastAsia="Calibri" w:cs="DokChampa"/>
          <w:b/>
          <w:bCs/>
          <w:sz w:val="26"/>
          <w:szCs w:val="26"/>
          <w:u w:val="single"/>
        </w:rPr>
        <w:t xml:space="preserve"> issues of class, capitalism and imperialism in the international system.</w:t>
      </w:r>
      <w:r w:rsidRPr="004D5DAE">
        <w:rPr>
          <w:rFonts w:eastAsia="Calibri" w:cs="DokChampa"/>
          <w:sz w:val="16"/>
          <w:szCs w:val="26"/>
        </w:rPr>
        <w:t xml:space="preserve"> </w:t>
      </w:r>
      <w:r w:rsidR="004D5DAE" w:rsidRPr="004D5DAE">
        <w:rPr>
          <w:rFonts w:eastAsia="Calibri" w:cs="DokChampa"/>
          <w:sz w:val="12"/>
          <w:szCs w:val="26"/>
        </w:rPr>
        <w:t>¶</w:t>
      </w:r>
      <w:r w:rsidRPr="004D5DAE">
        <w:rPr>
          <w:rFonts w:eastAsia="Calibri" w:cs="DokChampa"/>
          <w:sz w:val="16"/>
          <w:szCs w:val="26"/>
        </w:rPr>
        <w:t xml:space="preserve"> While not directly touching on the topic of genocide, Marxist theorists writing on </w:t>
      </w:r>
      <w:r w:rsidRPr="004D5DAE">
        <w:rPr>
          <w:rFonts w:eastAsia="Calibri" w:cs="DokChampa"/>
          <w:b/>
          <w:bCs/>
          <w:sz w:val="26"/>
          <w:szCs w:val="26"/>
          <w:u w:val="single"/>
        </w:rPr>
        <w:t xml:space="preserve">current modes of imperialism </w:t>
      </w:r>
      <w:r w:rsidRPr="004D5DAE">
        <w:rPr>
          <w:rFonts w:eastAsia="Calibri" w:cs="DokChampa"/>
          <w:sz w:val="16"/>
          <w:szCs w:val="26"/>
        </w:rPr>
        <w:t xml:space="preserve">such as Leo </w:t>
      </w:r>
      <w:proofErr w:type="spellStart"/>
      <w:r w:rsidRPr="004D5DAE">
        <w:rPr>
          <w:rFonts w:eastAsia="Calibri" w:cs="DokChampa"/>
          <w:sz w:val="16"/>
          <w:szCs w:val="26"/>
        </w:rPr>
        <w:t>Panitch</w:t>
      </w:r>
      <w:proofErr w:type="spellEnd"/>
      <w:r w:rsidRPr="004D5DAE">
        <w:rPr>
          <w:rFonts w:eastAsia="Calibri" w:cs="DokChampa"/>
          <w:sz w:val="16"/>
          <w:szCs w:val="26"/>
        </w:rPr>
        <w:t xml:space="preserve"> and Sam </w:t>
      </w:r>
      <w:proofErr w:type="spellStart"/>
      <w:r w:rsidRPr="004D5DAE">
        <w:rPr>
          <w:rFonts w:eastAsia="Calibri" w:cs="DokChampa"/>
          <w:sz w:val="16"/>
          <w:szCs w:val="26"/>
        </w:rPr>
        <w:t>Gindin</w:t>
      </w:r>
      <w:proofErr w:type="spellEnd"/>
      <w:r w:rsidRPr="004D5DAE">
        <w:rPr>
          <w:rFonts w:eastAsia="Calibri" w:cs="DokChampa"/>
          <w:sz w:val="16"/>
          <w:szCs w:val="26"/>
        </w:rPr>
        <w:t xml:space="preserve"> (Global Capitalism and American Empire, 2004) and David </w:t>
      </w:r>
      <w:r w:rsidR="004D5DAE" w:rsidRPr="004D5DAE">
        <w:rPr>
          <w:rFonts w:eastAsia="Calibri" w:cs="DokChampa"/>
          <w:sz w:val="12"/>
          <w:szCs w:val="26"/>
        </w:rPr>
        <w:t>¶</w:t>
      </w:r>
      <w:r w:rsidRPr="004D5DAE">
        <w:rPr>
          <w:rFonts w:eastAsia="Calibri" w:cs="DokChampa"/>
          <w:sz w:val="16"/>
          <w:szCs w:val="26"/>
        </w:rPr>
        <w:t xml:space="preserve"> Harvey (The New Imperialism, 2003) </w:t>
      </w:r>
      <w:r w:rsidRPr="004D5DAE">
        <w:rPr>
          <w:rFonts w:eastAsia="Calibri" w:cs="DokChampa"/>
          <w:b/>
          <w:bCs/>
          <w:sz w:val="26"/>
          <w:szCs w:val="26"/>
          <w:u w:val="single"/>
        </w:rPr>
        <w:t xml:space="preserve">emphasize the extent to which current modes of imperialism continue to exacerbate racial as well as global </w:t>
      </w:r>
      <w:r w:rsidR="004D5DAE" w:rsidRPr="004D5DAE">
        <w:rPr>
          <w:rFonts w:eastAsia="Calibri" w:cs="DokChampa"/>
          <w:bCs/>
          <w:sz w:val="12"/>
          <w:szCs w:val="26"/>
        </w:rPr>
        <w:t>¶</w:t>
      </w:r>
      <w:r w:rsidRPr="004D5DAE">
        <w:rPr>
          <w:rFonts w:eastAsia="Calibri" w:cs="DokChampa"/>
          <w:b/>
          <w:bCs/>
          <w:sz w:val="26"/>
          <w:szCs w:val="26"/>
          <w:u w:val="single"/>
        </w:rPr>
        <w:t xml:space="preserve"> class inequalities.</w:t>
      </w:r>
      <w:r w:rsidRPr="004D5DAE">
        <w:rPr>
          <w:rFonts w:eastAsia="Calibri" w:cs="DokChampa"/>
          <w:sz w:val="16"/>
          <w:szCs w:val="26"/>
        </w:rPr>
        <w:t xml:space="preserve"> </w:t>
      </w:r>
      <w:r w:rsidRPr="004D5DAE">
        <w:rPr>
          <w:rFonts w:eastAsia="Calibri" w:cs="DokChampa"/>
          <w:b/>
          <w:bCs/>
          <w:sz w:val="26"/>
          <w:szCs w:val="26"/>
          <w:u w:val="single"/>
        </w:rPr>
        <w:t xml:space="preserve">Identifying the class basis of the new imperialism </w:t>
      </w:r>
      <w:r w:rsidR="004D5DAE" w:rsidRPr="004D5DAE">
        <w:rPr>
          <w:rFonts w:eastAsia="Calibri" w:cs="DokChampa"/>
          <w:bCs/>
          <w:sz w:val="12"/>
          <w:szCs w:val="26"/>
        </w:rPr>
        <w:t>¶</w:t>
      </w:r>
      <w:r w:rsidRPr="004D5DAE">
        <w:rPr>
          <w:rFonts w:eastAsia="Calibri" w:cs="DokChampa"/>
          <w:b/>
          <w:bCs/>
          <w:sz w:val="26"/>
          <w:szCs w:val="26"/>
          <w:u w:val="single"/>
        </w:rPr>
        <w:t xml:space="preserve"> would help identify some of the underlying reasons for why media </w:t>
      </w:r>
      <w:r w:rsidR="004D5DAE" w:rsidRPr="004D5DAE">
        <w:rPr>
          <w:rFonts w:eastAsia="Calibri" w:cs="DokChampa"/>
          <w:bCs/>
          <w:sz w:val="12"/>
          <w:szCs w:val="26"/>
        </w:rPr>
        <w:t>¶</w:t>
      </w:r>
      <w:r w:rsidRPr="004D5DAE">
        <w:rPr>
          <w:rFonts w:eastAsia="Calibri" w:cs="DokChampa"/>
          <w:b/>
          <w:bCs/>
          <w:sz w:val="26"/>
          <w:szCs w:val="26"/>
          <w:u w:val="single"/>
        </w:rPr>
        <w:t xml:space="preserve"> coverage of genocides in the West is often silent with respect to crimes </w:t>
      </w:r>
      <w:r w:rsidR="004D5DAE" w:rsidRPr="004D5DAE">
        <w:rPr>
          <w:rFonts w:eastAsia="Calibri" w:cs="DokChampa"/>
          <w:bCs/>
          <w:sz w:val="12"/>
          <w:szCs w:val="26"/>
        </w:rPr>
        <w:t>¶</w:t>
      </w:r>
      <w:r w:rsidRPr="004D5DAE">
        <w:rPr>
          <w:rFonts w:eastAsia="Calibri" w:cs="DokChampa"/>
          <w:b/>
          <w:bCs/>
          <w:sz w:val="26"/>
          <w:szCs w:val="26"/>
          <w:u w:val="single"/>
        </w:rPr>
        <w:t xml:space="preserve"> committed by the various client regimes of advanced capitalist states</w:t>
      </w:r>
      <w:r w:rsidRPr="004D5DAE">
        <w:rPr>
          <w:rFonts w:eastAsia="Calibri" w:cs="DokChampa"/>
          <w:sz w:val="16"/>
          <w:szCs w:val="26"/>
        </w:rPr>
        <w:t xml:space="preserve">. </w:t>
      </w:r>
      <w:r w:rsidR="004D5DAE" w:rsidRPr="004D5DAE">
        <w:rPr>
          <w:rFonts w:eastAsia="Calibri" w:cs="DokChampa"/>
          <w:sz w:val="12"/>
          <w:szCs w:val="26"/>
        </w:rPr>
        <w:t>¶</w:t>
      </w:r>
      <w:r w:rsidRPr="004D5DAE">
        <w:rPr>
          <w:rFonts w:eastAsia="Calibri" w:cs="DokChampa"/>
          <w:sz w:val="16"/>
          <w:szCs w:val="26"/>
        </w:rPr>
        <w:t xml:space="preserve"> Second, Herman and Peterson are highly critical of the “selective investigation” and “selective impunity” of the International Criminal Court </w:t>
      </w:r>
      <w:r w:rsidR="004D5DAE" w:rsidRPr="004D5DAE">
        <w:rPr>
          <w:rFonts w:eastAsia="Calibri" w:cs="DokChampa"/>
          <w:sz w:val="12"/>
          <w:szCs w:val="26"/>
        </w:rPr>
        <w:t>¶</w:t>
      </w:r>
      <w:r w:rsidRPr="004D5DAE">
        <w:rPr>
          <w:rFonts w:eastAsia="Calibri" w:cs="DokChampa"/>
          <w:sz w:val="16"/>
          <w:szCs w:val="26"/>
        </w:rPr>
        <w:t xml:space="preserve"> (ICC) in prosecuting alleged perpetrators of genocide, especially, in the </w:t>
      </w:r>
      <w:r w:rsidR="004D5DAE" w:rsidRPr="004D5DAE">
        <w:rPr>
          <w:rFonts w:eastAsia="Calibri" w:cs="DokChampa"/>
          <w:sz w:val="12"/>
          <w:szCs w:val="26"/>
        </w:rPr>
        <w:t>¶</w:t>
      </w:r>
      <w:r w:rsidRPr="004D5DAE">
        <w:rPr>
          <w:rFonts w:eastAsia="Calibri" w:cs="DokChampa"/>
          <w:sz w:val="16"/>
          <w:szCs w:val="26"/>
        </w:rPr>
        <w:t xml:space="preserve"> contemporary age of ‘responsibility to protect,’ the exclusion from its </w:t>
      </w:r>
      <w:r w:rsidR="004D5DAE" w:rsidRPr="004D5DAE">
        <w:rPr>
          <w:rFonts w:eastAsia="Calibri" w:cs="DokChampa"/>
          <w:sz w:val="12"/>
          <w:szCs w:val="26"/>
        </w:rPr>
        <w:t>¶</w:t>
      </w:r>
      <w:r w:rsidRPr="004D5DAE">
        <w:rPr>
          <w:rFonts w:eastAsia="Calibri" w:cs="DokChampa"/>
          <w:sz w:val="16"/>
          <w:szCs w:val="26"/>
        </w:rPr>
        <w:t xml:space="preserve"> jurisdiction of the international crime of aggression, judged at Nuremburg to be the “supreme international crime” (21).</w:t>
      </w:r>
    </w:p>
    <w:p w:rsidR="007F7E5F" w:rsidRDefault="007F7E5F" w:rsidP="007F7E5F">
      <w:pPr>
        <w:pStyle w:val="Heading2"/>
        <w:rPr>
          <w:rFonts w:eastAsia="Calibri"/>
        </w:rPr>
      </w:pPr>
      <w:r>
        <w:rPr>
          <w:rFonts w:eastAsia="Calibri"/>
        </w:rPr>
        <w:lastRenderedPageBreak/>
        <w:t>Value to Life</w:t>
      </w:r>
    </w:p>
    <w:p w:rsidR="007F7E5F" w:rsidRDefault="004D5DAE" w:rsidP="007F7E5F">
      <w:pPr>
        <w:pStyle w:val="Heading4"/>
        <w:rPr>
          <w:rStyle w:val="Style13ptBold"/>
        </w:rPr>
      </w:pPr>
      <w:proofErr w:type="spellStart"/>
      <w:r>
        <w:rPr>
          <w:shd w:val="clear" w:color="auto" w:fill="FFFFFF"/>
        </w:rPr>
        <w:t>Neolibralism</w:t>
      </w:r>
      <w:proofErr w:type="spellEnd"/>
      <w:r>
        <w:rPr>
          <w:shd w:val="clear" w:color="auto" w:fill="FFFFFF"/>
        </w:rPr>
        <w:t xml:space="preserve"> causes dehumanization. P</w:t>
      </w:r>
      <w:r w:rsidR="007F7E5F">
        <w:rPr>
          <w:shd w:val="clear" w:color="auto" w:fill="FFFFFF"/>
        </w:rPr>
        <w:t>eople are seen as only materials for production</w:t>
      </w:r>
    </w:p>
    <w:p w:rsidR="007F7E5F" w:rsidRPr="00931EC5" w:rsidRDefault="007F7E5F" w:rsidP="007F7E5F">
      <w:pPr>
        <w:rPr>
          <w:rStyle w:val="Style13ptBold"/>
        </w:rPr>
      </w:pPr>
      <w:r w:rsidRPr="00931EC5">
        <w:rPr>
          <w:rStyle w:val="Style13ptBold"/>
        </w:rPr>
        <w:t xml:space="preserve">AP, Works for Cyber Harvard Law, no date </w:t>
      </w:r>
    </w:p>
    <w:p w:rsidR="007F7E5F" w:rsidRPr="00931EC5" w:rsidRDefault="007F7E5F" w:rsidP="007F7E5F">
      <w:pPr>
        <w:rPr>
          <w:rStyle w:val="Style13ptBold"/>
        </w:rPr>
      </w:pPr>
      <w:r w:rsidRPr="00931EC5">
        <w:rPr>
          <w:rStyle w:val="Style13ptBold"/>
        </w:rPr>
        <w:t xml:space="preserve">(AP, the Bridge, “Economic Analysis leads to Commodification”, no date,   </w:t>
      </w:r>
      <w:hyperlink r:id="rId7" w:history="1">
        <w:r w:rsidRPr="00931EC5">
          <w:rPr>
            <w:rStyle w:val="Style13ptBold"/>
          </w:rPr>
          <w:t>http://cyber.law.harvard.edu/bridge/LawEconomics/critique5.htm</w:t>
        </w:r>
      </w:hyperlink>
      <w:r w:rsidRPr="00931EC5">
        <w:rPr>
          <w:rStyle w:val="Style13ptBold"/>
        </w:rPr>
        <w:t xml:space="preserve">, 7/3/13, CF) </w:t>
      </w:r>
    </w:p>
    <w:p w:rsidR="007F7E5F" w:rsidRPr="004D5DAE" w:rsidRDefault="007F7E5F" w:rsidP="007F7E5F">
      <w:pPr>
        <w:spacing w:before="100" w:beforeAutospacing="1" w:after="100" w:afterAutospacing="1"/>
        <w:rPr>
          <w:rStyle w:val="TitleChar"/>
          <w:rFonts w:asciiTheme="minorHAnsi" w:hAnsiTheme="minorHAnsi"/>
          <w:sz w:val="26"/>
          <w:szCs w:val="26"/>
        </w:rPr>
      </w:pPr>
      <w:r w:rsidRPr="004D5DAE">
        <w:rPr>
          <w:rFonts w:asciiTheme="minorHAnsi" w:eastAsia="Times New Roman" w:hAnsiTheme="minorHAnsi" w:cs="Arial"/>
          <w:iCs/>
          <w:sz w:val="16"/>
          <w:szCs w:val="26"/>
        </w:rPr>
        <w:t xml:space="preserve">I do not decide what objects to produce, rather "the market" does. Unless there is a demand for paperweights, they will have no market value, and I cannot produce them for sale. Moreover, I do not decide what price to sell them for, "the market" does. At market equilibrium, I cannot charge more nor less than my opportunity costs of production without going out of business. In disequilibrium, my price and profit are still set by "the market"; my price depends upon how many of us are supplying paperweights in relation to how many people want to buy them and what they are willing to pay for them. Thus, the market value of my commodity dictates my actions, or so it seems. As Marx put it, </w:t>
      </w:r>
      <w:r w:rsidRPr="004D5DAE">
        <w:rPr>
          <w:rStyle w:val="TitleChar"/>
          <w:rFonts w:asciiTheme="minorHAnsi" w:hAnsiTheme="minorHAnsi"/>
          <w:sz w:val="26"/>
          <w:szCs w:val="26"/>
        </w:rPr>
        <w:t>"[producers'] own social action takes the form of the action of objects, which rule the producers instead of being ruled by them</w:t>
      </w:r>
      <w:r w:rsidRPr="004D5DAE">
        <w:rPr>
          <w:rFonts w:asciiTheme="minorHAnsi" w:eastAsia="Times New Roman" w:hAnsiTheme="minorHAnsi" w:cs="Arial"/>
          <w:iCs/>
          <w:sz w:val="16"/>
          <w:szCs w:val="26"/>
        </w:rPr>
        <w:t xml:space="preserve">." In an analysis that has profoundly influenced many contemporary </w:t>
      </w:r>
      <w:proofErr w:type="spellStart"/>
      <w:r w:rsidRPr="004D5DAE">
        <w:rPr>
          <w:rFonts w:asciiTheme="minorHAnsi" w:eastAsia="Times New Roman" w:hAnsiTheme="minorHAnsi" w:cs="Arial"/>
          <w:iCs/>
          <w:sz w:val="16"/>
          <w:szCs w:val="26"/>
        </w:rPr>
        <w:t>anticommodifiers</w:t>
      </w:r>
      <w:proofErr w:type="spellEnd"/>
      <w:r w:rsidRPr="004D5DAE">
        <w:rPr>
          <w:rFonts w:asciiTheme="minorHAnsi" w:eastAsia="Times New Roman" w:hAnsiTheme="minorHAnsi" w:cs="Arial"/>
          <w:iCs/>
          <w:sz w:val="16"/>
          <w:szCs w:val="26"/>
        </w:rPr>
        <w:t xml:space="preserve">, Georg </w:t>
      </w:r>
      <w:proofErr w:type="spellStart"/>
      <w:r w:rsidRPr="004D5DAE">
        <w:rPr>
          <w:rFonts w:asciiTheme="minorHAnsi" w:eastAsia="Times New Roman" w:hAnsiTheme="minorHAnsi" w:cs="Arial"/>
          <w:iCs/>
          <w:sz w:val="16"/>
          <w:szCs w:val="26"/>
        </w:rPr>
        <w:t>Lukacs</w:t>
      </w:r>
      <w:proofErr w:type="spellEnd"/>
      <w:r w:rsidRPr="004D5DAE">
        <w:rPr>
          <w:rFonts w:asciiTheme="minorHAnsi" w:eastAsia="Times New Roman" w:hAnsiTheme="minorHAnsi" w:cs="Arial"/>
          <w:iCs/>
          <w:sz w:val="16"/>
          <w:szCs w:val="26"/>
        </w:rPr>
        <w:t xml:space="preserve">, developing Marx's concept of commodity fetishism, found commodification to be "the central, structural problem of capitalist society in all its aspects." </w:t>
      </w:r>
      <w:proofErr w:type="spellStart"/>
      <w:r w:rsidRPr="004D5DAE">
        <w:rPr>
          <w:rStyle w:val="TitleChar"/>
          <w:rFonts w:asciiTheme="minorHAnsi" w:hAnsiTheme="minorHAnsi"/>
          <w:sz w:val="26"/>
          <w:szCs w:val="26"/>
        </w:rPr>
        <w:t>Lukacs</w:t>
      </w:r>
      <w:proofErr w:type="spellEnd"/>
      <w:r w:rsidRPr="004D5DAE">
        <w:rPr>
          <w:rStyle w:val="TitleChar"/>
          <w:rFonts w:asciiTheme="minorHAnsi" w:hAnsiTheme="minorHAnsi"/>
          <w:sz w:val="26"/>
          <w:szCs w:val="26"/>
        </w:rPr>
        <w:t xml:space="preserve"> linked the trend to commodify the worker with Weberian "rationalization" of the capitalist structure. </w:t>
      </w:r>
      <w:r w:rsidRPr="004D5DAE">
        <w:rPr>
          <w:rFonts w:asciiTheme="minorHAnsi" w:eastAsia="Times New Roman" w:hAnsiTheme="minorHAnsi" w:cs="Arial"/>
          <w:iCs/>
          <w:sz w:val="16"/>
          <w:szCs w:val="26"/>
        </w:rPr>
        <w:t>The more efficient production becomes, the more fungible are the laborers. Moreover, fungibility becomes pervasive: [</w:t>
      </w:r>
      <w:r w:rsidRPr="004D5DAE">
        <w:rPr>
          <w:rStyle w:val="TitleChar"/>
          <w:rFonts w:asciiTheme="minorHAnsi" w:hAnsiTheme="minorHAnsi"/>
          <w:sz w:val="26"/>
          <w:szCs w:val="26"/>
        </w:rPr>
        <w:t xml:space="preserve">T]he principle of rational </w:t>
      </w:r>
      <w:proofErr w:type="spellStart"/>
      <w:r w:rsidRPr="004D5DAE">
        <w:rPr>
          <w:rStyle w:val="TitleChar"/>
          <w:rFonts w:asciiTheme="minorHAnsi" w:hAnsiTheme="minorHAnsi"/>
          <w:sz w:val="26"/>
          <w:szCs w:val="26"/>
        </w:rPr>
        <w:t>mechanisation</w:t>
      </w:r>
      <w:proofErr w:type="spellEnd"/>
      <w:r w:rsidRPr="004D5DAE">
        <w:rPr>
          <w:rStyle w:val="TitleChar"/>
          <w:rFonts w:asciiTheme="minorHAnsi" w:hAnsiTheme="minorHAnsi"/>
          <w:sz w:val="26"/>
          <w:szCs w:val="26"/>
        </w:rPr>
        <w:t xml:space="preserve"> and calculability [embraces] every aspect of life. Consumer articles no longer appear as the products of an organic process within a community</w:t>
      </w:r>
      <w:r w:rsidRPr="004D5DAE">
        <w:rPr>
          <w:rFonts w:asciiTheme="minorHAnsi" w:eastAsia="Times New Roman" w:hAnsiTheme="minorHAnsi" w:cs="Arial"/>
          <w:iCs/>
          <w:sz w:val="16"/>
          <w:szCs w:val="26"/>
        </w:rPr>
        <w:t xml:space="preserve"> (as for example in a village community). </w:t>
      </w:r>
      <w:r w:rsidRPr="004D5DAE">
        <w:rPr>
          <w:rStyle w:val="TitleChar"/>
          <w:rFonts w:asciiTheme="minorHAnsi" w:hAnsiTheme="minorHAnsi"/>
          <w:sz w:val="26"/>
          <w:szCs w:val="26"/>
        </w:rPr>
        <w:t>They now appear, on the one hand, as abstract members</w:t>
      </w:r>
      <w:r w:rsidRPr="004D5DAE">
        <w:rPr>
          <w:rFonts w:asciiTheme="minorHAnsi" w:eastAsia="Times New Roman" w:hAnsiTheme="minorHAnsi" w:cs="Arial"/>
          <w:iCs/>
          <w:sz w:val="16"/>
          <w:szCs w:val="26"/>
        </w:rPr>
        <w:t xml:space="preserve"> </w:t>
      </w:r>
      <w:r w:rsidRPr="004D5DAE">
        <w:rPr>
          <w:rStyle w:val="TitleChar"/>
          <w:rFonts w:asciiTheme="minorHAnsi" w:hAnsiTheme="minorHAnsi"/>
          <w:sz w:val="26"/>
          <w:szCs w:val="26"/>
        </w:rPr>
        <w:t>of a species</w:t>
      </w:r>
      <w:r w:rsidRPr="004D5DAE">
        <w:rPr>
          <w:rFonts w:asciiTheme="minorHAnsi" w:eastAsia="Times New Roman" w:hAnsiTheme="minorHAnsi" w:cs="Arial"/>
          <w:iCs/>
          <w:sz w:val="16"/>
          <w:szCs w:val="26"/>
        </w:rPr>
        <w:t xml:space="preserve"> identical by definition with its other members and, on the other hand, as isolated objects the possession or </w:t>
      </w:r>
      <w:proofErr w:type="spellStart"/>
      <w:r w:rsidRPr="004D5DAE">
        <w:rPr>
          <w:rFonts w:asciiTheme="minorHAnsi" w:eastAsia="Times New Roman" w:hAnsiTheme="minorHAnsi" w:cs="Arial"/>
          <w:iCs/>
          <w:sz w:val="16"/>
          <w:szCs w:val="26"/>
        </w:rPr>
        <w:t>nonpossession</w:t>
      </w:r>
      <w:proofErr w:type="spellEnd"/>
      <w:r w:rsidRPr="004D5DAE">
        <w:rPr>
          <w:rFonts w:asciiTheme="minorHAnsi" w:eastAsia="Times New Roman" w:hAnsiTheme="minorHAnsi" w:cs="Arial"/>
          <w:iCs/>
          <w:sz w:val="16"/>
          <w:szCs w:val="26"/>
        </w:rPr>
        <w:t xml:space="preserve"> of which depends on rational calculations. </w:t>
      </w:r>
      <w:r w:rsidRPr="004D5DAE">
        <w:rPr>
          <w:rStyle w:val="TitleChar"/>
          <w:rFonts w:asciiTheme="minorHAnsi" w:hAnsiTheme="minorHAnsi"/>
          <w:sz w:val="26"/>
          <w:szCs w:val="26"/>
        </w:rPr>
        <w:t>These falsely objectified commodities are said to be reified</w:t>
      </w:r>
      <w:r w:rsidRPr="004D5DAE">
        <w:rPr>
          <w:rFonts w:asciiTheme="minorHAnsi" w:eastAsia="Times New Roman" w:hAnsiTheme="minorHAnsi" w:cs="Arial"/>
          <w:iCs/>
          <w:sz w:val="16"/>
          <w:szCs w:val="26"/>
        </w:rPr>
        <w:t xml:space="preserve">. </w:t>
      </w:r>
      <w:r w:rsidRPr="004D5DAE">
        <w:rPr>
          <w:rStyle w:val="TitleChar"/>
          <w:rFonts w:asciiTheme="minorHAnsi" w:hAnsiTheme="minorHAnsi"/>
          <w:sz w:val="26"/>
          <w:szCs w:val="26"/>
        </w:rPr>
        <w:t xml:space="preserve">According to </w:t>
      </w:r>
      <w:proofErr w:type="spellStart"/>
      <w:r w:rsidRPr="004D5DAE">
        <w:rPr>
          <w:rStyle w:val="TitleChar"/>
          <w:rFonts w:asciiTheme="minorHAnsi" w:hAnsiTheme="minorHAnsi"/>
          <w:sz w:val="26"/>
          <w:szCs w:val="26"/>
        </w:rPr>
        <w:t>Lukacs</w:t>
      </w:r>
      <w:proofErr w:type="spellEnd"/>
      <w:r w:rsidRPr="004D5DAE">
        <w:rPr>
          <w:rFonts w:asciiTheme="minorHAnsi" w:eastAsia="Times New Roman" w:hAnsiTheme="minorHAnsi" w:cs="Arial"/>
          <w:iCs/>
          <w:sz w:val="16"/>
          <w:szCs w:val="26"/>
        </w:rPr>
        <w:t xml:space="preserve">, </w:t>
      </w:r>
      <w:r w:rsidRPr="004D5DAE">
        <w:rPr>
          <w:rStyle w:val="TitleChar"/>
          <w:rFonts w:asciiTheme="minorHAnsi" w:hAnsiTheme="minorHAnsi"/>
          <w:sz w:val="26"/>
          <w:szCs w:val="26"/>
        </w:rPr>
        <w:t>reification penetrates every level of intellectual and social life.</w:t>
      </w:r>
      <w:r w:rsidRPr="004D5DAE">
        <w:rPr>
          <w:rFonts w:asciiTheme="minorHAnsi" w:eastAsia="Times New Roman" w:hAnsiTheme="minorHAnsi" w:cs="Arial"/>
          <w:iCs/>
          <w:sz w:val="16"/>
          <w:szCs w:val="26"/>
        </w:rPr>
        <w:t xml:space="preserve"> </w:t>
      </w:r>
      <w:r w:rsidRPr="004D5DAE">
        <w:rPr>
          <w:rStyle w:val="TitleChar"/>
          <w:rFonts w:asciiTheme="minorHAnsi" w:hAnsiTheme="minorHAnsi"/>
          <w:sz w:val="26"/>
          <w:szCs w:val="26"/>
        </w:rPr>
        <w:t xml:space="preserve">False objectification -- false separateness from us -- in the way we conceive of our social activities and environment reflects and creates </w:t>
      </w:r>
      <w:r w:rsidRPr="004D5DAE">
        <w:rPr>
          <w:rStyle w:val="Emphasis"/>
          <w:rFonts w:asciiTheme="minorHAnsi" w:hAnsiTheme="minorHAnsi"/>
          <w:sz w:val="26"/>
          <w:szCs w:val="26"/>
        </w:rPr>
        <w:t>dehumanization and powerlessness</w:t>
      </w:r>
      <w:r w:rsidRPr="004D5DAE">
        <w:rPr>
          <w:rStyle w:val="TitleChar"/>
          <w:rFonts w:asciiTheme="minorHAnsi" w:hAnsiTheme="minorHAnsi"/>
          <w:sz w:val="26"/>
          <w:szCs w:val="26"/>
        </w:rPr>
        <w:t xml:space="preserve">. </w:t>
      </w:r>
      <w:r w:rsidRPr="004D5DAE">
        <w:rPr>
          <w:rFonts w:asciiTheme="minorHAnsi" w:eastAsia="Times New Roman" w:hAnsiTheme="minorHAnsi" w:cs="Arial"/>
          <w:iCs/>
          <w:sz w:val="16"/>
          <w:szCs w:val="26"/>
        </w:rPr>
        <w:t xml:space="preserve">The rhetoric, the discourse in which we conceive of our world, affects what we are and what our world is. For example, </w:t>
      </w:r>
      <w:proofErr w:type="spellStart"/>
      <w:r w:rsidRPr="004D5DAE">
        <w:rPr>
          <w:rFonts w:asciiTheme="minorHAnsi" w:eastAsia="Times New Roman" w:hAnsiTheme="minorHAnsi" w:cs="Arial"/>
          <w:iCs/>
          <w:sz w:val="16"/>
          <w:szCs w:val="26"/>
        </w:rPr>
        <w:t>Lukacs</w:t>
      </w:r>
      <w:proofErr w:type="spellEnd"/>
      <w:r w:rsidRPr="004D5DAE">
        <w:rPr>
          <w:rFonts w:asciiTheme="minorHAnsi" w:eastAsia="Times New Roman" w:hAnsiTheme="minorHAnsi" w:cs="Arial"/>
          <w:iCs/>
          <w:sz w:val="16"/>
          <w:szCs w:val="26"/>
        </w:rPr>
        <w:t xml:space="preserve"> thought that the universal commodification of fully developed capitalism underlies </w:t>
      </w:r>
      <w:proofErr w:type="spellStart"/>
      <w:r w:rsidRPr="004D5DAE">
        <w:rPr>
          <w:rFonts w:asciiTheme="minorHAnsi" w:eastAsia="Times New Roman" w:hAnsiTheme="minorHAnsi" w:cs="Arial"/>
          <w:iCs/>
          <w:sz w:val="16"/>
          <w:szCs w:val="26"/>
        </w:rPr>
        <w:t>physicalist</w:t>
      </w:r>
      <w:proofErr w:type="spellEnd"/>
      <w:r w:rsidRPr="004D5DAE">
        <w:rPr>
          <w:rFonts w:asciiTheme="minorHAnsi" w:eastAsia="Times New Roman" w:hAnsiTheme="minorHAnsi" w:cs="Arial"/>
          <w:iCs/>
          <w:sz w:val="16"/>
          <w:szCs w:val="26"/>
        </w:rPr>
        <w:t xml:space="preserve"> reductionism in science and the tendency to conceive of matter as external and real. He thought that </w:t>
      </w:r>
      <w:r w:rsidRPr="004D5DAE">
        <w:rPr>
          <w:rStyle w:val="TitleChar"/>
          <w:rFonts w:asciiTheme="minorHAnsi" w:hAnsiTheme="minorHAnsi"/>
          <w:sz w:val="26"/>
          <w:szCs w:val="26"/>
        </w:rPr>
        <w:t>universal commodification also underlies both our rigid division of the world into subjects versus objects</w:t>
      </w:r>
      <w:r w:rsidRPr="004D5DAE">
        <w:rPr>
          <w:rFonts w:asciiTheme="minorHAnsi" w:eastAsia="Times New Roman" w:hAnsiTheme="minorHAnsi" w:cs="Arial"/>
          <w:iCs/>
          <w:sz w:val="16"/>
          <w:szCs w:val="26"/>
        </w:rPr>
        <w:t xml:space="preserve"> ("the metaphysical dilemma of the relation between 'mind' and 'matter'"), and the "Kantian dilemma" that places objective reason, purportedly the foundation of metaphysics and ethics, in the </w:t>
      </w:r>
      <w:proofErr w:type="spellStart"/>
      <w:r w:rsidRPr="004D5DAE">
        <w:rPr>
          <w:rFonts w:asciiTheme="minorHAnsi" w:eastAsia="Times New Roman" w:hAnsiTheme="minorHAnsi" w:cs="Arial"/>
          <w:iCs/>
          <w:sz w:val="16"/>
          <w:szCs w:val="26"/>
        </w:rPr>
        <w:t>noumenal</w:t>
      </w:r>
      <w:proofErr w:type="spellEnd"/>
      <w:r w:rsidRPr="004D5DAE">
        <w:rPr>
          <w:rFonts w:asciiTheme="minorHAnsi" w:eastAsia="Times New Roman" w:hAnsiTheme="minorHAnsi" w:cs="Arial"/>
          <w:iCs/>
          <w:sz w:val="16"/>
          <w:szCs w:val="26"/>
        </w:rPr>
        <w:t xml:space="preserve"> realm forever beyond our reach. </w:t>
      </w:r>
      <w:r w:rsidRPr="004D5DAE">
        <w:rPr>
          <w:rStyle w:val="TitleChar"/>
          <w:rFonts w:asciiTheme="minorHAnsi" w:hAnsiTheme="minorHAnsi"/>
          <w:sz w:val="26"/>
          <w:szCs w:val="26"/>
        </w:rPr>
        <w:t xml:space="preserve">For </w:t>
      </w:r>
      <w:proofErr w:type="spellStart"/>
      <w:r w:rsidRPr="004D5DAE">
        <w:rPr>
          <w:rStyle w:val="TitleChar"/>
          <w:rFonts w:asciiTheme="minorHAnsi" w:hAnsiTheme="minorHAnsi"/>
          <w:sz w:val="26"/>
          <w:szCs w:val="26"/>
        </w:rPr>
        <w:t>Lukacs</w:t>
      </w:r>
      <w:proofErr w:type="spellEnd"/>
      <w:r w:rsidRPr="004D5DAE">
        <w:rPr>
          <w:rStyle w:val="TitleChar"/>
          <w:rFonts w:asciiTheme="minorHAnsi" w:hAnsiTheme="minorHAnsi"/>
          <w:sz w:val="26"/>
          <w:szCs w:val="26"/>
        </w:rPr>
        <w:t xml:space="preserve">, thought and reality are inextricably linked. </w:t>
      </w:r>
    </w:p>
    <w:p w:rsidR="007F7E5F" w:rsidRPr="004D5DAE" w:rsidRDefault="007F7E5F" w:rsidP="007F7E5F">
      <w:pPr>
        <w:rPr>
          <w:rFonts w:asciiTheme="minorHAnsi" w:hAnsiTheme="minorHAnsi"/>
          <w:sz w:val="26"/>
          <w:szCs w:val="26"/>
        </w:rPr>
      </w:pPr>
    </w:p>
    <w:p w:rsidR="00DB6FD1" w:rsidRPr="00DB6FD1" w:rsidRDefault="00DB6FD1" w:rsidP="00DB6FD1">
      <w:pPr>
        <w:rPr>
          <w:lang w:eastAsia="zh-CN" w:bidi="hi-IN"/>
        </w:rPr>
      </w:pPr>
    </w:p>
    <w:p w:rsidR="00593FF5" w:rsidRDefault="00965330" w:rsidP="00593FF5">
      <w:pPr>
        <w:pStyle w:val="Heading2"/>
        <w:rPr>
          <w:lang w:eastAsia="zh-CN" w:bidi="hi-IN"/>
        </w:rPr>
      </w:pPr>
      <w:r>
        <w:rPr>
          <w:lang w:eastAsia="zh-CN" w:bidi="hi-IN"/>
        </w:rPr>
        <w:lastRenderedPageBreak/>
        <w:t>Alternative</w:t>
      </w:r>
    </w:p>
    <w:p w:rsidR="00D769A7" w:rsidRDefault="00D769A7" w:rsidP="00D769A7">
      <w:pPr>
        <w:pStyle w:val="Heading4"/>
        <w:rPr>
          <w:rFonts w:eastAsia="SimSun"/>
          <w:lang w:eastAsia="zh-CN" w:bidi="hi-IN"/>
        </w:rPr>
      </w:pPr>
      <w:r>
        <w:rPr>
          <w:rFonts w:eastAsia="SimSun"/>
          <w:lang w:eastAsia="zh-CN" w:bidi="hi-IN"/>
        </w:rPr>
        <w:t xml:space="preserve">The alternative is to reject the aff in favor of an analysis of racial capital. The aff is an example of how propping up immigrants as productive as justification for their policy not only proves the aff only views immigrants as valuable for their labor, but also reinforces the narrative of the “hardworking immigrant” to label African </w:t>
      </w:r>
      <w:proofErr w:type="spellStart"/>
      <w:r>
        <w:rPr>
          <w:rFonts w:eastAsia="SimSun"/>
          <w:lang w:eastAsia="zh-CN" w:bidi="hi-IN"/>
        </w:rPr>
        <w:t>americans</w:t>
      </w:r>
      <w:proofErr w:type="spellEnd"/>
      <w:r>
        <w:rPr>
          <w:rFonts w:eastAsia="SimSun"/>
          <w:lang w:eastAsia="zh-CN" w:bidi="hi-IN"/>
        </w:rPr>
        <w:t xml:space="preserve"> as lazy, and having no productive value. </w:t>
      </w:r>
    </w:p>
    <w:p w:rsidR="004D5DAE" w:rsidRPr="00E76C3A" w:rsidRDefault="004D5DAE" w:rsidP="004D5DAE">
      <w:pPr>
        <w:rPr>
          <w:rStyle w:val="Style13ptBold"/>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D769A7" w:rsidRPr="004D5DAE" w:rsidRDefault="00D769A7" w:rsidP="00D769A7">
      <w:pPr>
        <w:widowControl w:val="0"/>
        <w:suppressAutoHyphens/>
        <w:spacing w:after="0" w:line="240" w:lineRule="auto"/>
        <w:rPr>
          <w:rFonts w:ascii="Times New Roman" w:eastAsia="SimSun" w:hAnsi="Times New Roman" w:cs="Mangal"/>
          <w:color w:val="000000"/>
          <w:kern w:val="1"/>
          <w:sz w:val="16"/>
          <w:szCs w:val="26"/>
          <w:lang w:eastAsia="zh-CN" w:bidi="hi-IN"/>
        </w:rPr>
      </w:pPr>
      <w:r w:rsidRPr="004D5DAE">
        <w:rPr>
          <w:b/>
          <w:sz w:val="26"/>
          <w:szCs w:val="26"/>
          <w:u w:val="single"/>
          <w:lang w:eastAsia="zh-CN" w:bidi="hi-IN"/>
        </w:rPr>
        <w:t>In the case of immigrant domestic workers</w:t>
      </w:r>
      <w:r w:rsidRPr="004D5DAE">
        <w:rPr>
          <w:sz w:val="16"/>
          <w:szCs w:val="26"/>
          <w:lang w:eastAsia="zh-CN" w:bidi="hi-IN"/>
        </w:rPr>
        <w:t xml:space="preserve">, </w:t>
      </w:r>
      <w:r w:rsidRPr="004D5DAE">
        <w:rPr>
          <w:b/>
          <w:sz w:val="26"/>
          <w:szCs w:val="26"/>
          <w:u w:val="single"/>
          <w:lang w:eastAsia="zh-CN" w:bidi="hi-IN"/>
        </w:rPr>
        <w:t>they are</w:t>
      </w:r>
      <w:r w:rsidRPr="004D5DAE">
        <w:rPr>
          <w:sz w:val="16"/>
          <w:szCs w:val="26"/>
          <w:lang w:eastAsia="zh-CN" w:bidi="hi-IN"/>
        </w:rPr>
        <w:t xml:space="preserve"> not only </w:t>
      </w:r>
      <w:r w:rsidRPr="004D5DAE">
        <w:rPr>
          <w:b/>
          <w:sz w:val="26"/>
          <w:szCs w:val="26"/>
          <w:u w:val="single"/>
          <w:lang w:eastAsia="zh-CN" w:bidi="hi-IN"/>
        </w:rPr>
        <w:t>celebrated for contributing to the (global) cities</w:t>
      </w:r>
      <w:r w:rsidRPr="004D5DAE">
        <w:rPr>
          <w:sz w:val="16"/>
          <w:szCs w:val="26"/>
          <w:lang w:eastAsia="zh-CN" w:bidi="hi-IN"/>
        </w:rPr>
        <w:t xml:space="preserve"> in which many of them work, but also for contributing to the development of their home countries through remittances. While a 2011 story in the New York Times (NYT) lauded the stories of such women as “a tale of emotional hardship, but also of female empowerment,” others, such as Chang, situate the reliance on women as transnational breadwinners against the backdrop of structural adjustment programs (SAP) in the third world: “Their role as commodities (or, at best, mercenaries) in this global exchange is explicit, as they are both prodded to migrate and lauded for doing so by statesmen calling them the new ‘heroes’ Chang’s work rightfully challenges the dubious and short-sighted celebration of “female empowerment” expressed in the NYT article, which conspicuously does not address SAPs. However, Chang’s argument fails to address a specific issue as it relates to African Americans. While Chang, in Disposable Domestics, does discuss the negative impact of SAPs on African Americans in the United States, such as vicious attacks on social welfare, she </w:t>
      </w:r>
      <w:r w:rsidRPr="004D5DAE">
        <w:rPr>
          <w:b/>
          <w:sz w:val="26"/>
          <w:szCs w:val="26"/>
          <w:u w:val="single"/>
          <w:lang w:eastAsia="zh-CN" w:bidi="hi-IN"/>
        </w:rPr>
        <w:t>nevertheless</w:t>
      </w:r>
      <w:r w:rsidRPr="004D5DAE">
        <w:rPr>
          <w:sz w:val="16"/>
          <w:szCs w:val="26"/>
          <w:lang w:eastAsia="zh-CN" w:bidi="hi-IN"/>
        </w:rPr>
        <w:t xml:space="preserve"> fails to </w:t>
      </w:r>
      <w:r w:rsidRPr="004D5DAE">
        <w:rPr>
          <w:b/>
          <w:sz w:val="26"/>
          <w:szCs w:val="26"/>
          <w:u w:val="single"/>
          <w:lang w:eastAsia="zh-CN" w:bidi="hi-IN"/>
        </w:rPr>
        <w:t>consider that the subject of Black labor cannot be adequately explored through a framework of globalization that prioritizes or valorizes the post-WWII immigrant experience.</w:t>
      </w:r>
      <w:r w:rsidRPr="004D5DAE">
        <w:rPr>
          <w:sz w:val="16"/>
          <w:szCs w:val="26"/>
          <w:lang w:eastAsia="zh-CN" w:bidi="hi-IN"/>
        </w:rPr>
        <w:t xml:space="preserve"> This is not because African Americans are not economically exploited or lack character or are incapable of possessing valued characteristics commonly associated with immigrants. Rather, </w:t>
      </w:r>
      <w:r w:rsidRPr="004D5DAE">
        <w:rPr>
          <w:b/>
          <w:sz w:val="26"/>
          <w:szCs w:val="26"/>
          <w:u w:val="single"/>
          <w:lang w:eastAsia="zh-CN" w:bidi="hi-IN"/>
        </w:rPr>
        <w:t>it is because the value of labor among non-Black people, including NBPOC, is calculated in relationship to that of African Americans according to a “racial calculus and a political arithmetic that were entrenched centuries ago”</w:t>
      </w:r>
      <w:r w:rsidRPr="004D5DAE">
        <w:rPr>
          <w:sz w:val="16"/>
          <w:szCs w:val="26"/>
          <w:lang w:eastAsia="zh-CN" w:bidi="hi-IN"/>
        </w:rPr>
        <w:t xml:space="preserve"> in which </w:t>
      </w:r>
      <w:r w:rsidRPr="004D5DAE">
        <w:rPr>
          <w:b/>
          <w:sz w:val="26"/>
          <w:szCs w:val="26"/>
          <w:u w:val="single"/>
          <w:lang w:eastAsia="zh-CN" w:bidi="hi-IN"/>
        </w:rPr>
        <w:t>“black lives are still imperiled and devalued</w:t>
      </w:r>
      <w:r w:rsidRPr="004D5DAE">
        <w:rPr>
          <w:sz w:val="16"/>
          <w:szCs w:val="26"/>
          <w:lang w:eastAsia="zh-CN" w:bidi="hi-IN"/>
        </w:rPr>
        <w:t>” (Hartman 6</w:t>
      </w:r>
      <w:r w:rsidRPr="004D5DAE">
        <w:rPr>
          <w:b/>
          <w:sz w:val="26"/>
          <w:szCs w:val="26"/>
          <w:u w:val="single"/>
          <w:lang w:eastAsia="zh-CN" w:bidi="hi-IN"/>
        </w:rPr>
        <w:t>). Despite working and often doing so in dangerous and hazardous conditions, including prisons, African Americans, unlike vulnerable immigrant workers, are not celebrated as important contributors to the world economy or as assisting in the development and progress of two nations.</w:t>
      </w:r>
      <w:r w:rsidRPr="004D5DAE">
        <w:rPr>
          <w:sz w:val="16"/>
          <w:szCs w:val="26"/>
          <w:lang w:eastAsia="zh-CN" w:bidi="hi-IN"/>
        </w:rPr>
        <w:t xml:space="preserve"> Indeed</w:t>
      </w:r>
      <w:r w:rsidRPr="004D5DAE">
        <w:rPr>
          <w:b/>
          <w:sz w:val="26"/>
          <w:szCs w:val="26"/>
          <w:u w:val="single"/>
          <w:lang w:eastAsia="zh-CN" w:bidi="hi-IN"/>
        </w:rPr>
        <w:t>, they are not even viewed as (economic) contributors to the country in which they live and at least on paper</w:t>
      </w:r>
      <w:r w:rsidRPr="004D5DAE">
        <w:rPr>
          <w:sz w:val="16"/>
          <w:szCs w:val="26"/>
          <w:lang w:eastAsia="zh-CN" w:bidi="hi-IN"/>
        </w:rPr>
        <w:t xml:space="preserve">, have citizenship. </w:t>
      </w:r>
      <w:r w:rsidRPr="004D5DAE">
        <w:rPr>
          <w:b/>
          <w:sz w:val="26"/>
          <w:szCs w:val="26"/>
          <w:u w:val="single"/>
          <w:lang w:eastAsia="zh-CN" w:bidi="hi-IN"/>
        </w:rPr>
        <w:t>As the descendants of slaves, African Americans are what Hartman describes as (5), in this case, to the (neoliberal) world order; thus, as workers, African Americans are treated as possessing no productive value and contributing to no economy or nation.</w:t>
      </w:r>
      <w:r w:rsidRPr="004D5DAE">
        <w:rPr>
          <w:sz w:val="16"/>
          <w:szCs w:val="26"/>
          <w:lang w:eastAsia="zh-CN" w:bidi="hi-IN"/>
        </w:rPr>
        <w:t xml:space="preserve"> </w:t>
      </w:r>
    </w:p>
    <w:p w:rsidR="00D769A7" w:rsidRPr="002958D7" w:rsidRDefault="00D769A7" w:rsidP="00D769A7"/>
    <w:p w:rsidR="007F7E5F" w:rsidRDefault="007F7E5F" w:rsidP="007F7E5F">
      <w:pPr>
        <w:pStyle w:val="Heading2"/>
        <w:rPr>
          <w:lang w:eastAsia="zh-CN" w:bidi="hi-IN"/>
        </w:rPr>
      </w:pPr>
      <w:r>
        <w:rPr>
          <w:lang w:eastAsia="zh-CN" w:bidi="hi-IN"/>
        </w:rPr>
        <w:lastRenderedPageBreak/>
        <w:t>AT Perm</w:t>
      </w:r>
    </w:p>
    <w:p w:rsidR="007F7E5F" w:rsidRDefault="004D5DAE" w:rsidP="004D5DAE">
      <w:pPr>
        <w:pStyle w:val="Heading4"/>
        <w:rPr>
          <w:bCs/>
        </w:rPr>
      </w:pPr>
      <w:r>
        <w:t>T</w:t>
      </w:r>
      <w:r w:rsidR="007F7E5F">
        <w:t xml:space="preserve">he perm is simply a smokescreen reform that allows a new layer of legal complexity to mask racist enforcement of all reforms. their argument replicates the paradigm of racial </w:t>
      </w:r>
      <w:proofErr w:type="spellStart"/>
      <w:r w:rsidR="007F7E5F">
        <w:t>interst</w:t>
      </w:r>
      <w:proofErr w:type="spellEnd"/>
      <w:r w:rsidR="007F7E5F">
        <w:t xml:space="preserve"> convergence where neoliberal racism only </w:t>
      </w:r>
      <w:proofErr w:type="gramStart"/>
      <w:r w:rsidR="007F7E5F">
        <w:t>allow</w:t>
      </w:r>
      <w:proofErr w:type="gramEnd"/>
      <w:r w:rsidR="007F7E5F">
        <w:t xml:space="preserve"> reforms that ultimately help increase the legitimacy of the system itself</w:t>
      </w:r>
    </w:p>
    <w:p w:rsidR="007F7E5F" w:rsidRPr="004D5DAE" w:rsidRDefault="007F7E5F" w:rsidP="007F7E5F">
      <w:pPr>
        <w:rPr>
          <w:rStyle w:val="Style13ptBold"/>
        </w:rPr>
      </w:pPr>
      <w:r>
        <w:rPr>
          <w:b/>
          <w:bCs/>
        </w:rPr>
        <w:t>Valdes and Cho- 2011</w:t>
      </w:r>
      <w:r>
        <w:t xml:space="preserve">- Critical Race Materialism: Theorizing Justice in the Wake of Global </w:t>
      </w:r>
      <w:proofErr w:type="spellStart"/>
      <w:r>
        <w:t>Neoliberlism</w:t>
      </w:r>
      <w:proofErr w:type="spellEnd"/>
      <w:r>
        <w:t xml:space="preserve"> - FRANCISCO VALDES &amp; SUMI CHO- </w:t>
      </w:r>
      <w:proofErr w:type="gramStart"/>
      <w:r>
        <w:t>Professor  of</w:t>
      </w:r>
      <w:proofErr w:type="gramEnd"/>
      <w:r>
        <w:t xml:space="preserve">  Law,  University  of  Miami.  -  Professor of Law, DePaul University College of Law. Online- </w:t>
      </w:r>
      <w:proofErr w:type="spellStart"/>
      <w:r>
        <w:t>Connecute</w:t>
      </w:r>
      <w:proofErr w:type="spellEnd"/>
      <w:r>
        <w:t xml:space="preserve"> Law Review- VOLUME </w:t>
      </w:r>
      <w:proofErr w:type="gramStart"/>
      <w:r>
        <w:t>43  JULY</w:t>
      </w:r>
      <w:proofErr w:type="gramEnd"/>
      <w:r>
        <w:t xml:space="preserve"> 2011  NUMBER 5 – Online- 1513-1572</w:t>
      </w:r>
    </w:p>
    <w:p w:rsidR="007F7E5F" w:rsidRPr="004D5DAE" w:rsidRDefault="007F7E5F" w:rsidP="007F7E5F">
      <w:pPr>
        <w:ind w:left="204"/>
        <w:rPr>
          <w:sz w:val="16"/>
        </w:rPr>
      </w:pPr>
      <w:proofErr w:type="gramStart"/>
      <w:r w:rsidRPr="004D5DAE">
        <w:rPr>
          <w:sz w:val="16"/>
        </w:rPr>
        <w:t>Experience  thus</w:t>
      </w:r>
      <w:proofErr w:type="gramEnd"/>
      <w:r w:rsidRPr="004D5DAE">
        <w:rPr>
          <w:sz w:val="16"/>
        </w:rPr>
        <w:t xml:space="preserve">  indicates  that  the  overarching  pattern  of  backlash  politics  (and  jurisprudence)  constitutes  the  pursuit  of  a  self-subscribed  “anti-antidiscrimination” agenda in which judicial power and majoritarian  power combine to roll back “liberal” laws of the past century that provided  fragile  life-lines  to  vulnerable  identity-based  out-groups. </w:t>
      </w:r>
      <w:proofErr w:type="gramStart"/>
      <w:r>
        <w:rPr>
          <w:b/>
          <w:bCs/>
          <w:u w:val="single"/>
        </w:rPr>
        <w:t>Experience  specifically</w:t>
      </w:r>
      <w:proofErr w:type="gramEnd"/>
      <w:r>
        <w:rPr>
          <w:b/>
          <w:bCs/>
          <w:u w:val="single"/>
        </w:rPr>
        <w:t xml:space="preserve">  teaches  that  law  is  central—integral  and  pervasive—in  the  contemporary  politics  </w:t>
      </w:r>
      <w:r w:rsidRPr="004D5DAE">
        <w:rPr>
          <w:sz w:val="16"/>
        </w:rPr>
        <w:t xml:space="preserve">of  this  cultural  warfare,  </w:t>
      </w:r>
      <w:r>
        <w:rPr>
          <w:b/>
          <w:bCs/>
          <w:u w:val="single"/>
        </w:rPr>
        <w:t xml:space="preserve">structured  around  class,  race,   gender,   and   sexual   lines.      </w:t>
      </w:r>
      <w:proofErr w:type="gramStart"/>
      <w:r w:rsidRPr="004D5DAE">
        <w:rPr>
          <w:sz w:val="16"/>
        </w:rPr>
        <w:t xml:space="preserve">Consequently,   </w:t>
      </w:r>
      <w:proofErr w:type="gramEnd"/>
      <w:r w:rsidRPr="004D5DAE">
        <w:rPr>
          <w:sz w:val="16"/>
        </w:rPr>
        <w:t xml:space="preserve">it   is   absolutely   no  coincidence that legal observers of many different stripes have long been  detailing  and  critiquing  patterns  of  willful  judicial  and  related  political  misbehavior in furtherance of “culture war” agendas against minority civil rights—misconduct that recycles in contemporary times the identity-based  hypocrisies defining those earlier centuries of bare, naked contradiction. </w:t>
      </w:r>
      <w:r>
        <w:rPr>
          <w:b/>
          <w:bCs/>
          <w:u w:val="single"/>
        </w:rPr>
        <w:t xml:space="preserve">This dynamic of </w:t>
      </w:r>
      <w:proofErr w:type="spellStart"/>
      <w:r>
        <w:rPr>
          <w:b/>
          <w:bCs/>
          <w:u w:val="single"/>
        </w:rPr>
        <w:t>identitarian</w:t>
      </w:r>
      <w:proofErr w:type="spellEnd"/>
      <w:r>
        <w:rPr>
          <w:b/>
          <w:bCs/>
          <w:u w:val="single"/>
        </w:rPr>
        <w:t xml:space="preserve"> reaction and socio-legal retrenchment </w:t>
      </w:r>
      <w:proofErr w:type="gramStart"/>
      <w:r>
        <w:rPr>
          <w:b/>
          <w:bCs/>
          <w:u w:val="single"/>
        </w:rPr>
        <w:t>has  been</w:t>
      </w:r>
      <w:proofErr w:type="gramEnd"/>
      <w:r>
        <w:rPr>
          <w:b/>
          <w:bCs/>
          <w:u w:val="single"/>
        </w:rPr>
        <w:t xml:space="preserve">  costly  specifically  to  the  legal  system—both  its  capacity  and  legitimacy—because  it  requires  increasingly  patent  manipulations  by  judges and other legal actors of the law/politics distinction upon which the  system’s   logic   and   authority   rests.      </w:t>
      </w:r>
      <w:r w:rsidRPr="004D5DAE">
        <w:rPr>
          <w:sz w:val="16"/>
        </w:rPr>
        <w:t xml:space="preserve">Hoping   to   explain   away   </w:t>
      </w:r>
      <w:proofErr w:type="gramStart"/>
      <w:r w:rsidRPr="004D5DAE">
        <w:rPr>
          <w:sz w:val="16"/>
        </w:rPr>
        <w:t>the  increasingly</w:t>
      </w:r>
      <w:proofErr w:type="gramEnd"/>
      <w:r w:rsidRPr="004D5DAE">
        <w:rPr>
          <w:sz w:val="16"/>
        </w:rPr>
        <w:t xml:space="preserve">  apparent  incoherence  of  the  legal  system  on  its  own  terms,  these  manipulations  aim  to  paper  over  the  ongoing  corruption  of  law  produced  by  the  multiplying  dynamics  of  contradiction  that  aim  to  functionally  uphold  identity-based  privileges  while  formally  disowning  them. 87   </w:t>
      </w:r>
      <w:r>
        <w:rPr>
          <w:b/>
          <w:bCs/>
          <w:u w:val="single"/>
        </w:rPr>
        <w:t xml:space="preserve">But these increasing numbers and kinds of manipulation </w:t>
      </w:r>
      <w:proofErr w:type="gramStart"/>
      <w:r>
        <w:rPr>
          <w:b/>
          <w:bCs/>
          <w:u w:val="single"/>
        </w:rPr>
        <w:t>manage  mainly</w:t>
      </w:r>
      <w:proofErr w:type="gramEnd"/>
      <w:r>
        <w:rPr>
          <w:b/>
          <w:bCs/>
          <w:u w:val="single"/>
        </w:rPr>
        <w:t xml:space="preserve"> to weigh down a supposedly neutral system purportedly dedicated  to  equal  justice  under  law  with  disingenuous,  undue,  and  increasingly  obvious yet untenable politicized complexity.</w:t>
      </w:r>
      <w:r w:rsidRPr="004D5DAE">
        <w:rPr>
          <w:sz w:val="16"/>
        </w:rPr>
        <w:t xml:space="preserve"> 88   </w:t>
      </w:r>
      <w:r>
        <w:rPr>
          <w:b/>
          <w:bCs/>
          <w:u w:val="single"/>
        </w:rPr>
        <w:t xml:space="preserve">Consequently, </w:t>
      </w:r>
      <w:proofErr w:type="gramStart"/>
      <w:r>
        <w:rPr>
          <w:b/>
          <w:bCs/>
          <w:u w:val="single"/>
        </w:rPr>
        <w:t>superficial  law</w:t>
      </w:r>
      <w:proofErr w:type="gramEnd"/>
      <w:r>
        <w:rPr>
          <w:b/>
          <w:bCs/>
          <w:u w:val="single"/>
        </w:rPr>
        <w:t xml:space="preserve">  “reform”  is  as  good  as  it  gets  under  the  still-prevalent  terms  of  “interest convergence” that this gigantic contradiction entrenches. </w:t>
      </w:r>
      <w:proofErr w:type="gramStart"/>
      <w:r w:rsidRPr="004D5DAE">
        <w:rPr>
          <w:sz w:val="16"/>
        </w:rPr>
        <w:t>Under  law</w:t>
      </w:r>
      <w:proofErr w:type="gramEnd"/>
      <w:r w:rsidRPr="004D5DAE">
        <w:rPr>
          <w:sz w:val="16"/>
        </w:rPr>
        <w:t xml:space="preserve"> reform, what oftentimes changes is (merely) law itself, not society, not  ideology, not reality.   </w:t>
      </w:r>
      <w:proofErr w:type="gramStart"/>
      <w:r w:rsidRPr="004D5DAE">
        <w:rPr>
          <w:sz w:val="16"/>
        </w:rPr>
        <w:t xml:space="preserve">But  </w:t>
      </w:r>
      <w:r>
        <w:rPr>
          <w:b/>
          <w:bCs/>
          <w:u w:val="single"/>
        </w:rPr>
        <w:t>the</w:t>
      </w:r>
      <w:proofErr w:type="gramEnd"/>
      <w:r>
        <w:rPr>
          <w:b/>
          <w:bCs/>
          <w:u w:val="single"/>
        </w:rPr>
        <w:t xml:space="preserve">  thickly  raced  (and  gendered)  conditions  of  an  increasingly  globalized   modernity   increasingly   rendered   the   maintenance   of   that  gigantic  contradiction  difficult,  perhaps  ultimately  untenable,  in  recent  decades.    </w:t>
      </w:r>
      <w:proofErr w:type="gramStart"/>
      <w:r w:rsidRPr="004D5DAE">
        <w:rPr>
          <w:sz w:val="16"/>
        </w:rPr>
        <w:t xml:space="preserve">These  </w:t>
      </w:r>
      <w:proofErr w:type="spellStart"/>
      <w:r w:rsidRPr="004D5DAE">
        <w:rPr>
          <w:sz w:val="16"/>
        </w:rPr>
        <w:t>identitarian</w:t>
      </w:r>
      <w:proofErr w:type="spellEnd"/>
      <w:proofErr w:type="gramEnd"/>
      <w:r w:rsidRPr="004D5DAE">
        <w:rPr>
          <w:sz w:val="16"/>
        </w:rPr>
        <w:t xml:space="preserve">  pressures,  as  we  noted  above,  required  adjustments  to  the  Capital-Labor  and  Capital-Citizen  accords  that  had  provided  a  veneer  of  harmony  and  prosperity  to  U.S.  </w:t>
      </w:r>
      <w:proofErr w:type="gramStart"/>
      <w:r w:rsidRPr="004D5DAE">
        <w:rPr>
          <w:sz w:val="16"/>
        </w:rPr>
        <w:t>domestic  relations</w:t>
      </w:r>
      <w:proofErr w:type="gramEnd"/>
      <w:r w:rsidRPr="004D5DAE">
        <w:rPr>
          <w:sz w:val="16"/>
        </w:rPr>
        <w:t xml:space="preserve">  amidst  the  exploitation,  racism  and  sexism  pervading  the  nation-state  during  the  post-War  period.    </w:t>
      </w:r>
      <w:proofErr w:type="gramStart"/>
      <w:r w:rsidRPr="004D5DAE">
        <w:rPr>
          <w:sz w:val="16"/>
        </w:rPr>
        <w:t>In  addition</w:t>
      </w:r>
      <w:proofErr w:type="gramEnd"/>
      <w:r w:rsidRPr="004D5DAE">
        <w:rPr>
          <w:sz w:val="16"/>
        </w:rPr>
        <w:t xml:space="preserve">,  </w:t>
      </w:r>
      <w:r>
        <w:rPr>
          <w:b/>
          <w:bCs/>
          <w:u w:val="single"/>
        </w:rPr>
        <w:t>we  now  know  that  judicial  termination  of  formal  race-based  inequality  in  1954</w:t>
      </w:r>
      <w:r w:rsidRPr="004D5DAE">
        <w:rPr>
          <w:sz w:val="16"/>
        </w:rPr>
        <w:t>—right  at  the  mid- century   mark—</w:t>
      </w:r>
      <w:r>
        <w:rPr>
          <w:b/>
          <w:bCs/>
          <w:u w:val="single"/>
        </w:rPr>
        <w:t xml:space="preserve">was   backed   </w:t>
      </w:r>
      <w:r w:rsidRPr="004D5DAE">
        <w:rPr>
          <w:sz w:val="16"/>
        </w:rPr>
        <w:t xml:space="preserve">privately,   but   </w:t>
      </w:r>
      <w:r>
        <w:rPr>
          <w:b/>
          <w:bCs/>
          <w:u w:val="single"/>
        </w:rPr>
        <w:t>explicitly</w:t>
      </w:r>
      <w:r w:rsidRPr="004D5DAE">
        <w:rPr>
          <w:sz w:val="16"/>
        </w:rPr>
        <w:t xml:space="preserve">,   by   the   </w:t>
      </w:r>
      <w:r>
        <w:rPr>
          <w:b/>
          <w:bCs/>
          <w:u w:val="single"/>
        </w:rPr>
        <w:t xml:space="preserve">white- controlled  </w:t>
      </w:r>
      <w:r w:rsidRPr="004D5DAE">
        <w:rPr>
          <w:sz w:val="16"/>
        </w:rPr>
        <w:t xml:space="preserve">political  branches  of  the  </w:t>
      </w:r>
      <w:r>
        <w:rPr>
          <w:b/>
          <w:bCs/>
          <w:u w:val="single"/>
        </w:rPr>
        <w:t xml:space="preserve">federal  government  as  part  of  their  international “cold war” </w:t>
      </w:r>
      <w:r w:rsidRPr="004D5DAE">
        <w:rPr>
          <w:sz w:val="16"/>
        </w:rPr>
        <w:t xml:space="preserve">with the elites of the former Soviet Union. 90   We  now  understand,  in  other  words,  that  the  lens  of  international  relations  helps to explain the timing for the national decision to abandon the fruits of  racial injustice in the second half of the past century, as </w:t>
      </w:r>
      <w:r>
        <w:rPr>
          <w:b/>
          <w:bCs/>
          <w:u w:val="single"/>
        </w:rPr>
        <w:t xml:space="preserve">the elites of this  country  realized that  their cold  war  amounted to a  contest for the  hearts,  minds, and resources of the </w:t>
      </w:r>
      <w:r w:rsidRPr="004D5DAE">
        <w:rPr>
          <w:sz w:val="16"/>
        </w:rPr>
        <w:t xml:space="preserve">people that inhabit the lands we now call the  </w:t>
      </w:r>
      <w:r>
        <w:rPr>
          <w:b/>
          <w:bCs/>
          <w:u w:val="single"/>
        </w:rPr>
        <w:t>Global South</w:t>
      </w:r>
      <w:r w:rsidRPr="004D5DAE">
        <w:rPr>
          <w:sz w:val="16"/>
        </w:rPr>
        <w:t>—</w:t>
      </w:r>
      <w:r>
        <w:rPr>
          <w:b/>
          <w:bCs/>
          <w:u w:val="single"/>
        </w:rPr>
        <w:t xml:space="preserve">the colored masses across the planet </w:t>
      </w:r>
      <w:r w:rsidRPr="004D5DAE">
        <w:rPr>
          <w:sz w:val="16"/>
        </w:rPr>
        <w:t xml:space="preserve">that constitute both the  producers and consumers of the future.  </w:t>
      </w:r>
      <w:r>
        <w:rPr>
          <w:b/>
          <w:bCs/>
          <w:u w:val="single"/>
        </w:rPr>
        <w:t xml:space="preserve">We can now appreciate the </w:t>
      </w:r>
      <w:proofErr w:type="gramStart"/>
      <w:r>
        <w:rPr>
          <w:b/>
          <w:bCs/>
          <w:u w:val="single"/>
        </w:rPr>
        <w:t>slight  move</w:t>
      </w:r>
      <w:proofErr w:type="gramEnd"/>
      <w:r>
        <w:rPr>
          <w:b/>
          <w:bCs/>
          <w:u w:val="single"/>
        </w:rPr>
        <w:t xml:space="preserve"> toward less formal inequality </w:t>
      </w:r>
      <w:r w:rsidRPr="004D5DAE">
        <w:rPr>
          <w:sz w:val="16"/>
        </w:rPr>
        <w:t xml:space="preserve">and social injustice during the second  half of the last century </w:t>
      </w:r>
      <w:r>
        <w:rPr>
          <w:b/>
          <w:bCs/>
          <w:u w:val="single"/>
        </w:rPr>
        <w:t>more as a self-serving adjustment to the status quo  due   to   a   temporary   convergence   of   elite   and   colored   interests</w:t>
      </w:r>
      <w:r w:rsidRPr="004D5DAE">
        <w:rPr>
          <w:sz w:val="16"/>
        </w:rPr>
        <w:t xml:space="preserve">. 91    </w:t>
      </w:r>
      <w:proofErr w:type="gramStart"/>
      <w:r w:rsidRPr="004D5DAE">
        <w:rPr>
          <w:sz w:val="16"/>
        </w:rPr>
        <w:t>Nevertheless,  in</w:t>
      </w:r>
      <w:proofErr w:type="gramEnd"/>
      <w:r w:rsidRPr="004D5DAE">
        <w:rPr>
          <w:sz w:val="16"/>
        </w:rPr>
        <w:t xml:space="preserve">  the  closing  decades  of  the  past  century,  the  </w:t>
      </w:r>
      <w:r>
        <w:rPr>
          <w:b/>
          <w:bCs/>
          <w:u w:val="single"/>
        </w:rPr>
        <w:t xml:space="preserve">gigantic  </w:t>
      </w:r>
      <w:r w:rsidRPr="004D5DAE">
        <w:rPr>
          <w:sz w:val="16"/>
        </w:rPr>
        <w:t xml:space="preserve">contradiction of </w:t>
      </w:r>
      <w:r>
        <w:rPr>
          <w:b/>
          <w:bCs/>
          <w:u w:val="single"/>
        </w:rPr>
        <w:t xml:space="preserve">racial </w:t>
      </w:r>
      <w:r>
        <w:rPr>
          <w:b/>
          <w:bCs/>
          <w:u w:val="single"/>
        </w:rPr>
        <w:lastRenderedPageBreak/>
        <w:t xml:space="preserve">injustice </w:t>
      </w:r>
      <w:r w:rsidRPr="004D5DAE">
        <w:rPr>
          <w:sz w:val="16"/>
        </w:rPr>
        <w:t xml:space="preserve">under the rule of law in the U.S. </w:t>
      </w:r>
      <w:proofErr w:type="spellStart"/>
      <w:r w:rsidRPr="004D5DAE">
        <w:rPr>
          <w:sz w:val="16"/>
        </w:rPr>
        <w:t>nationa</w:t>
      </w:r>
      <w:proofErr w:type="spellEnd"/>
      <w:r w:rsidRPr="004D5DAE">
        <w:rPr>
          <w:sz w:val="16"/>
        </w:rPr>
        <w:t xml:space="preserve">- state  was  no  longer  as  naked;  it  </w:t>
      </w:r>
      <w:r>
        <w:rPr>
          <w:b/>
          <w:bCs/>
          <w:u w:val="single"/>
        </w:rPr>
        <w:t>had  been  clothed  with  concessions  over  formal rights</w:t>
      </w:r>
      <w:r w:rsidRPr="004D5DAE">
        <w:rPr>
          <w:sz w:val="16"/>
        </w:rPr>
        <w:t xml:space="preserve">, but not abandoned, either normatively or in practice. </w:t>
      </w:r>
    </w:p>
    <w:p w:rsidR="007F7E5F" w:rsidRDefault="007F7E5F" w:rsidP="004D5DAE"/>
    <w:p w:rsidR="007F7E5F" w:rsidRPr="007F7E5F" w:rsidRDefault="007F7E5F" w:rsidP="007F7E5F">
      <w:pPr>
        <w:rPr>
          <w:lang w:eastAsia="zh-CN" w:bidi="hi-IN"/>
        </w:rPr>
      </w:pPr>
    </w:p>
    <w:p w:rsidR="00965330" w:rsidRDefault="00965330" w:rsidP="00965330">
      <w:pPr>
        <w:pStyle w:val="Heading2"/>
        <w:rPr>
          <w:lang w:eastAsia="zh-CN" w:bidi="hi-IN"/>
        </w:rPr>
      </w:pPr>
      <w:r>
        <w:rPr>
          <w:lang w:eastAsia="zh-CN" w:bidi="hi-IN"/>
        </w:rPr>
        <w:lastRenderedPageBreak/>
        <w:t>Ontology Note</w:t>
      </w:r>
      <w:r w:rsidR="00EE0196">
        <w:rPr>
          <w:lang w:eastAsia="zh-CN" w:bidi="hi-IN"/>
        </w:rPr>
        <w:t xml:space="preserve"> (if needed)</w:t>
      </w:r>
    </w:p>
    <w:p w:rsidR="00504BF5" w:rsidRDefault="00504BF5" w:rsidP="00504BF5">
      <w:pPr>
        <w:pStyle w:val="Heading4"/>
        <w:rPr>
          <w:lang w:eastAsia="zh-CN" w:bidi="hi-IN"/>
        </w:rPr>
      </w:pPr>
      <w:r>
        <w:rPr>
          <w:lang w:eastAsia="zh-CN" w:bidi="hi-IN"/>
        </w:rPr>
        <w:t xml:space="preserve">Blackness cannot access ontology. There is a difference between how the worker experiences violence and how the worker experiences violence. Black suffering cannot be resolved through the mechanisms of civil society. </w:t>
      </w:r>
    </w:p>
    <w:p w:rsidR="004D5DAE" w:rsidRPr="00E76C3A" w:rsidRDefault="004D5DAE" w:rsidP="004D5DAE">
      <w:pPr>
        <w:rPr>
          <w:rStyle w:val="Style13ptBold"/>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504BF5" w:rsidRPr="00504BF5" w:rsidRDefault="00504BF5" w:rsidP="00504BF5">
      <w:pPr>
        <w:rPr>
          <w:lang w:eastAsia="zh-CN" w:bidi="hi-IN"/>
        </w:rPr>
      </w:pPr>
    </w:p>
    <w:p w:rsidR="00F30314" w:rsidRPr="004D5DAE" w:rsidRDefault="00965330" w:rsidP="00965330">
      <w:pPr>
        <w:rPr>
          <w:sz w:val="16"/>
          <w:lang w:eastAsia="zh-CN" w:bidi="hi-IN"/>
        </w:rPr>
      </w:pPr>
      <w:r w:rsidRPr="004D5DAE">
        <w:rPr>
          <w:sz w:val="16"/>
          <w:lang w:eastAsia="zh-CN" w:bidi="hi-IN"/>
        </w:rPr>
        <w:t xml:space="preserve"> [20] When articulating the psychological wage of whiteness, Du Bois provided a lengthier description than that given at the beginning of this article. </w:t>
      </w:r>
      <w:r w:rsidRPr="00EE0196">
        <w:rPr>
          <w:rStyle w:val="Emphasis"/>
          <w:lang w:eastAsia="zh-CN" w:bidi="hi-IN"/>
        </w:rPr>
        <w:t>Speaking of the white laborer</w:t>
      </w:r>
      <w:r w:rsidRPr="004D5DAE">
        <w:rPr>
          <w:sz w:val="16"/>
          <w:lang w:eastAsia="zh-CN" w:bidi="hi-IN"/>
        </w:rPr>
        <w:t xml:space="preserve">, he posited: </w:t>
      </w:r>
      <w:r w:rsidRPr="00EE0196">
        <w:rPr>
          <w:rStyle w:val="Emphasis"/>
          <w:lang w:eastAsia="zh-CN" w:bidi="hi-IN"/>
        </w:rPr>
        <w:t>They were given public deference and titles of courtesy because</w:t>
      </w:r>
      <w:r w:rsidRPr="00EE0196">
        <w:rPr>
          <w:rStyle w:val="Emphasis"/>
        </w:rPr>
        <w:t xml:space="preserve"> </w:t>
      </w:r>
      <w:r w:rsidRPr="00EE0196">
        <w:rPr>
          <w:rStyle w:val="Emphasis"/>
          <w:lang w:eastAsia="zh-CN" w:bidi="hi-IN"/>
        </w:rPr>
        <w:t>they were white</w:t>
      </w:r>
      <w:r w:rsidRPr="004D5DAE">
        <w:rPr>
          <w:sz w:val="16"/>
          <w:lang w:eastAsia="zh-CN" w:bidi="hi-IN"/>
        </w:rPr>
        <w:t xml:space="preserve">. They were admitted freely with all classes of white people to public functions, public parks, and the best schools. </w:t>
      </w:r>
      <w:r w:rsidRPr="00EE0196">
        <w:rPr>
          <w:rStyle w:val="Emphasis"/>
          <w:lang w:eastAsia="zh-CN" w:bidi="hi-IN"/>
        </w:rPr>
        <w:t>The police were drawn from their ranks, and the courts,</w:t>
      </w:r>
      <w:r w:rsidRPr="00EE0196">
        <w:rPr>
          <w:rStyle w:val="Emphasis"/>
        </w:rPr>
        <w:t xml:space="preserve"> </w:t>
      </w:r>
      <w:r w:rsidRPr="00EE0196">
        <w:rPr>
          <w:rStyle w:val="Emphasis"/>
          <w:lang w:eastAsia="zh-CN" w:bidi="hi-IN"/>
        </w:rPr>
        <w:t>dependent upon their votes, treated them with such leniency as</w:t>
      </w:r>
      <w:r w:rsidRPr="00EE0196">
        <w:rPr>
          <w:rStyle w:val="Emphasis"/>
        </w:rPr>
        <w:t xml:space="preserve"> </w:t>
      </w:r>
      <w:r w:rsidRPr="00EE0196">
        <w:rPr>
          <w:rStyle w:val="Emphasis"/>
          <w:lang w:eastAsia="zh-CN" w:bidi="hi-IN"/>
        </w:rPr>
        <w:t>to encourage lawlessness.</w:t>
      </w:r>
      <w:r w:rsidRPr="004D5DAE">
        <w:rPr>
          <w:sz w:val="16"/>
          <w:lang w:eastAsia="zh-CN" w:bidi="hi-IN"/>
        </w:rPr>
        <w:t xml:space="preserve"> Their vote selected public officials, and while this had small effect upon the economic situation, it had great effect upon their personal treatment and the deference shown them…The newspapers specialized on news that flattered the poor whites and almost utterly ignored the Negro except in crime and ridicule. (700-1) [21] Du Bois’ characterization of a “public and psychological wage” (700) may read as incompatible with the lived experiences of most NBPOC immigrants living and working in the United States, and understandably </w:t>
      </w:r>
      <w:r w:rsidR="00EE0196" w:rsidRPr="004D5DAE">
        <w:rPr>
          <w:sz w:val="16"/>
          <w:lang w:eastAsia="zh-CN" w:bidi="hi-IN"/>
        </w:rPr>
        <w:t xml:space="preserve">so </w:t>
      </w:r>
      <w:r w:rsidRPr="004D5DAE">
        <w:rPr>
          <w:sz w:val="16"/>
          <w:lang w:eastAsia="zh-CN" w:bidi="hi-IN"/>
        </w:rPr>
        <w:t>given the virulent racism, white supremacy, structural and interpersonal violence, and surveillance that immigrants of color experience (</w:t>
      </w:r>
      <w:proofErr w:type="spellStart"/>
      <w:r w:rsidRPr="004D5DAE">
        <w:rPr>
          <w:sz w:val="16"/>
          <w:lang w:eastAsia="zh-CN" w:bidi="hi-IN"/>
        </w:rPr>
        <w:t>Brotherton</w:t>
      </w:r>
      <w:proofErr w:type="spellEnd"/>
      <w:r w:rsidRPr="004D5DAE">
        <w:rPr>
          <w:sz w:val="16"/>
          <w:lang w:eastAsia="zh-CN" w:bidi="hi-IN"/>
        </w:rPr>
        <w:t xml:space="preserve"> and </w:t>
      </w:r>
      <w:proofErr w:type="spellStart"/>
      <w:r w:rsidRPr="004D5DAE">
        <w:rPr>
          <w:sz w:val="16"/>
          <w:lang w:eastAsia="zh-CN" w:bidi="hi-IN"/>
        </w:rPr>
        <w:t>Kretsedemas</w:t>
      </w:r>
      <w:proofErr w:type="spellEnd"/>
      <w:r w:rsidRPr="00EE0196">
        <w:rPr>
          <w:rStyle w:val="Emphasis"/>
          <w:lang w:eastAsia="zh-CN" w:bidi="hi-IN"/>
        </w:rPr>
        <w:t xml:space="preserve">). Thus, the wage that white laborers accrued in Du </w:t>
      </w:r>
      <w:proofErr w:type="spellStart"/>
      <w:r w:rsidRPr="00EE0196">
        <w:rPr>
          <w:rStyle w:val="Emphasis"/>
          <w:lang w:eastAsia="zh-CN" w:bidi="hi-IN"/>
        </w:rPr>
        <w:t>Bois’s</w:t>
      </w:r>
      <w:proofErr w:type="spellEnd"/>
      <w:r w:rsidRPr="00EE0196">
        <w:rPr>
          <w:rStyle w:val="Emphasis"/>
        </w:rPr>
        <w:t xml:space="preserve"> </w:t>
      </w:r>
      <w:r w:rsidRPr="00EE0196">
        <w:rPr>
          <w:rStyle w:val="Emphasis"/>
          <w:lang w:eastAsia="zh-CN" w:bidi="hi-IN"/>
        </w:rPr>
        <w:t>account may not be easily recognizable for measuring the public and</w:t>
      </w:r>
      <w:r w:rsidRPr="00EE0196">
        <w:rPr>
          <w:rStyle w:val="Emphasis"/>
        </w:rPr>
        <w:t xml:space="preserve"> </w:t>
      </w:r>
      <w:r w:rsidRPr="00EE0196">
        <w:rPr>
          <w:rStyle w:val="Emphasis"/>
          <w:lang w:eastAsia="zh-CN" w:bidi="hi-IN"/>
        </w:rPr>
        <w:t>psychological compensation of post-WWII immigrants of color</w:t>
      </w:r>
      <w:r w:rsidRPr="004D5DAE">
        <w:rPr>
          <w:sz w:val="16"/>
          <w:lang w:eastAsia="zh-CN" w:bidi="hi-IN"/>
        </w:rPr>
        <w:t>, particularly those working as low-wage earners</w:t>
      </w:r>
      <w:r w:rsidRPr="00EE0196">
        <w:rPr>
          <w:rStyle w:val="Emphasis"/>
          <w:lang w:eastAsia="zh-CN" w:bidi="hi-IN"/>
        </w:rPr>
        <w:t>. But one does not have to experience</w:t>
      </w:r>
      <w:r w:rsidRPr="00EE0196">
        <w:rPr>
          <w:rStyle w:val="Emphasis"/>
        </w:rPr>
        <w:t xml:space="preserve"> </w:t>
      </w:r>
      <w:r w:rsidRPr="00EE0196">
        <w:rPr>
          <w:rStyle w:val="Emphasis"/>
          <w:lang w:eastAsia="zh-CN" w:bidi="hi-IN"/>
        </w:rPr>
        <w:t>the exact same treatment as Whites to have access to the psychological</w:t>
      </w:r>
      <w:r w:rsidRPr="00EE0196">
        <w:rPr>
          <w:rStyle w:val="Emphasis"/>
        </w:rPr>
        <w:t xml:space="preserve"> </w:t>
      </w:r>
      <w:r w:rsidRPr="00EE0196">
        <w:rPr>
          <w:rStyle w:val="Emphasis"/>
          <w:lang w:eastAsia="zh-CN" w:bidi="hi-IN"/>
        </w:rPr>
        <w:t>wage of whiteness. One needs simply to have access to the subject category</w:t>
      </w:r>
      <w:r w:rsidRPr="00EE0196">
        <w:rPr>
          <w:rStyle w:val="Emphasis"/>
        </w:rPr>
        <w:t xml:space="preserve"> </w:t>
      </w:r>
      <w:r w:rsidRPr="00EE0196">
        <w:rPr>
          <w:rStyle w:val="Emphasis"/>
          <w:lang w:eastAsia="zh-CN" w:bidi="hi-IN"/>
        </w:rPr>
        <w:t>of worker, access to which requires a particular racial status.</w:t>
      </w:r>
      <w:r w:rsidRPr="004D5DAE">
        <w:rPr>
          <w:sz w:val="16"/>
          <w:lang w:eastAsia="zh-CN" w:bidi="hi-IN"/>
        </w:rPr>
        <w:t xml:space="preserve"> As Frank </w:t>
      </w:r>
      <w:proofErr w:type="spellStart"/>
      <w:r w:rsidRPr="004D5DAE">
        <w:rPr>
          <w:sz w:val="16"/>
          <w:lang w:eastAsia="zh-CN" w:bidi="hi-IN"/>
        </w:rPr>
        <w:t>Wilderson</w:t>
      </w:r>
      <w:bookmarkStart w:id="0" w:name="_GoBack"/>
      <w:bookmarkEnd w:id="0"/>
      <w:proofErr w:type="spellEnd"/>
      <w:r w:rsidRPr="004D5DAE">
        <w:rPr>
          <w:sz w:val="16"/>
          <w:lang w:eastAsia="zh-CN" w:bidi="hi-IN"/>
        </w:rPr>
        <w:t xml:space="preserve"> reminds us</w:t>
      </w:r>
      <w:r w:rsidRPr="00EE0196">
        <w:rPr>
          <w:rStyle w:val="Emphasis"/>
          <w:lang w:eastAsia="zh-CN" w:bidi="hi-IN"/>
        </w:rPr>
        <w:t>, “work is a white category”</w:t>
      </w:r>
      <w:r w:rsidRPr="004D5DAE">
        <w:rPr>
          <w:sz w:val="16"/>
          <w:lang w:eastAsia="zh-CN" w:bidi="hi-IN"/>
        </w:rPr>
        <w:t xml:space="preserve"> (238). </w:t>
      </w:r>
      <w:r w:rsidRPr="00EE0196">
        <w:rPr>
          <w:rStyle w:val="Emphasis"/>
          <w:lang w:eastAsia="zh-CN" w:bidi="hi-IN"/>
        </w:rPr>
        <w:t>The worker, while</w:t>
      </w:r>
      <w:r w:rsidRPr="00EE0196">
        <w:rPr>
          <w:rStyle w:val="Emphasis"/>
        </w:rPr>
        <w:t xml:space="preserve"> </w:t>
      </w:r>
      <w:r w:rsidRPr="00EE0196">
        <w:rPr>
          <w:rStyle w:val="Emphasis"/>
          <w:lang w:eastAsia="zh-CN" w:bidi="hi-IN"/>
        </w:rPr>
        <w:t>exploited and demeaned, categorically exists within the logic of civil society.</w:t>
      </w:r>
      <w:r w:rsidRPr="004D5DAE">
        <w:rPr>
          <w:sz w:val="16"/>
          <w:lang w:eastAsia="zh-CN" w:bidi="hi-IN"/>
        </w:rPr>
        <w:t xml:space="preserve"> </w:t>
      </w:r>
      <w:r w:rsidRPr="00EE0196">
        <w:rPr>
          <w:rStyle w:val="Emphasis"/>
          <w:lang w:eastAsia="zh-CN" w:bidi="hi-IN"/>
        </w:rPr>
        <w:t>The slave</w:t>
      </w:r>
      <w:r w:rsidRPr="004D5DAE">
        <w:rPr>
          <w:sz w:val="16"/>
          <w:lang w:eastAsia="zh-CN" w:bidi="hi-IN"/>
        </w:rPr>
        <w:t>, embodied in the Black</w:t>
      </w:r>
      <w:r w:rsidRPr="00504BF5">
        <w:rPr>
          <w:rStyle w:val="Emphasis"/>
          <w:lang w:eastAsia="zh-CN" w:bidi="hi-IN"/>
        </w:rPr>
        <w:t>, however, cannot be incorporated into the</w:t>
      </w:r>
      <w:r w:rsidRPr="00504BF5">
        <w:rPr>
          <w:rStyle w:val="Emphasis"/>
        </w:rPr>
        <w:t xml:space="preserve"> </w:t>
      </w:r>
      <w:r w:rsidRPr="00504BF5">
        <w:rPr>
          <w:rStyle w:val="Emphasis"/>
          <w:lang w:eastAsia="zh-CN" w:bidi="hi-IN"/>
        </w:rPr>
        <w:t>logic of civil society but rather exists as an antagonism and therefore “</w:t>
      </w:r>
      <w:proofErr w:type="spellStart"/>
      <w:r w:rsidRPr="00504BF5">
        <w:rPr>
          <w:rStyle w:val="Emphasis"/>
          <w:lang w:eastAsia="zh-CN" w:bidi="hi-IN"/>
        </w:rPr>
        <w:t>can</w:t>
      </w:r>
      <w:r w:rsidRPr="00504BF5">
        <w:rPr>
          <w:rStyle w:val="Emphasis"/>
        </w:rPr>
        <w:t xml:space="preserve"> </w:t>
      </w:r>
      <w:r w:rsidRPr="00504BF5">
        <w:rPr>
          <w:rStyle w:val="Emphasis"/>
          <w:lang w:eastAsia="zh-CN" w:bidi="hi-IN"/>
        </w:rPr>
        <w:t>not</w:t>
      </w:r>
      <w:proofErr w:type="spellEnd"/>
      <w:r w:rsidRPr="00504BF5">
        <w:rPr>
          <w:rStyle w:val="Emphasis"/>
          <w:lang w:eastAsia="zh-CN" w:bidi="hi-IN"/>
        </w:rPr>
        <w:t xml:space="preserve"> be satisfied through a transfer of ownership/</w:t>
      </w:r>
      <w:proofErr w:type="spellStart"/>
      <w:r w:rsidRPr="00504BF5">
        <w:rPr>
          <w:rStyle w:val="Emphasis"/>
          <w:lang w:eastAsia="zh-CN" w:bidi="hi-IN"/>
        </w:rPr>
        <w:t>organisation</w:t>
      </w:r>
      <w:proofErr w:type="spellEnd"/>
      <w:r w:rsidRPr="00504BF5">
        <w:rPr>
          <w:rStyle w:val="Emphasis"/>
          <w:lang w:eastAsia="zh-CN" w:bidi="hi-IN"/>
        </w:rPr>
        <w:t xml:space="preserve"> of existing</w:t>
      </w:r>
      <w:r w:rsidRPr="00504BF5">
        <w:rPr>
          <w:rStyle w:val="Emphasis"/>
        </w:rPr>
        <w:t xml:space="preserve"> </w:t>
      </w:r>
      <w:r w:rsidRPr="00504BF5">
        <w:rPr>
          <w:rStyle w:val="Emphasis"/>
          <w:lang w:eastAsia="zh-CN" w:bidi="hi-IN"/>
        </w:rPr>
        <w:t>rubrics</w:t>
      </w:r>
      <w:r w:rsidRPr="004D5DAE">
        <w:rPr>
          <w:sz w:val="16"/>
          <w:lang w:eastAsia="zh-CN" w:bidi="hi-IN"/>
        </w:rPr>
        <w:t xml:space="preserve">” (231). Whereas the </w:t>
      </w:r>
      <w:r w:rsidRPr="00504BF5">
        <w:rPr>
          <w:rStyle w:val="Emphasis"/>
          <w:lang w:eastAsia="zh-CN" w:bidi="hi-IN"/>
        </w:rPr>
        <w:t>“worker calls into question the legitimacy of</w:t>
      </w:r>
      <w:r w:rsidRPr="00504BF5">
        <w:rPr>
          <w:rStyle w:val="Emphasis"/>
        </w:rPr>
        <w:t xml:space="preserve"> </w:t>
      </w:r>
      <w:r w:rsidRPr="00504BF5">
        <w:rPr>
          <w:rStyle w:val="Emphasis"/>
          <w:lang w:eastAsia="zh-CN" w:bidi="hi-IN"/>
        </w:rPr>
        <w:t>productive practices, the slave calls into question the legitimacy of</w:t>
      </w:r>
      <w:r w:rsidRPr="00504BF5">
        <w:rPr>
          <w:rStyle w:val="Emphasis"/>
        </w:rPr>
        <w:t xml:space="preserve"> </w:t>
      </w:r>
      <w:r w:rsidRPr="00504BF5">
        <w:rPr>
          <w:rStyle w:val="Emphasis"/>
          <w:lang w:eastAsia="zh-CN" w:bidi="hi-IN"/>
        </w:rPr>
        <w:t>productivity itself”</w:t>
      </w:r>
      <w:r w:rsidRPr="004D5DAE">
        <w:rPr>
          <w:sz w:val="16"/>
          <w:lang w:eastAsia="zh-CN" w:bidi="hi-IN"/>
        </w:rPr>
        <w:t xml:space="preserve"> (231</w:t>
      </w:r>
      <w:r w:rsidRPr="00504BF5">
        <w:rPr>
          <w:rStyle w:val="Emphasis"/>
          <w:lang w:eastAsia="zh-CN" w:bidi="hi-IN"/>
        </w:rPr>
        <w:t>). Additionally, the grievance of the worker, i.e.,</w:t>
      </w:r>
      <w:r w:rsidRPr="00504BF5">
        <w:rPr>
          <w:rStyle w:val="Emphasis"/>
        </w:rPr>
        <w:t xml:space="preserve"> </w:t>
      </w:r>
      <w:r w:rsidRPr="00504BF5">
        <w:rPr>
          <w:rStyle w:val="Emphasis"/>
          <w:lang w:eastAsia="zh-CN" w:bidi="hi-IN"/>
        </w:rPr>
        <w:t>exploitation, may be addressed through the mechanisms of civil society but</w:t>
      </w:r>
      <w:r w:rsidRPr="00504BF5">
        <w:rPr>
          <w:rStyle w:val="Emphasis"/>
        </w:rPr>
        <w:t xml:space="preserve"> </w:t>
      </w:r>
      <w:r w:rsidRPr="00504BF5">
        <w:rPr>
          <w:rStyle w:val="Emphasis"/>
          <w:lang w:eastAsia="zh-CN" w:bidi="hi-IN"/>
        </w:rPr>
        <w:t>the slave experiences a suffering, involving accumulation and death, which</w:t>
      </w:r>
      <w:r w:rsidRPr="00504BF5">
        <w:rPr>
          <w:rStyle w:val="Emphasis"/>
        </w:rPr>
        <w:t xml:space="preserve"> </w:t>
      </w:r>
      <w:r w:rsidRPr="00504BF5">
        <w:rPr>
          <w:rStyle w:val="Emphasis"/>
          <w:lang w:eastAsia="zh-CN" w:bidi="hi-IN"/>
        </w:rPr>
        <w:t>cannot be relieved through the same means as the worker</w:t>
      </w:r>
      <w:r w:rsidR="00504BF5" w:rsidRPr="004D5DAE">
        <w:rPr>
          <w:sz w:val="16"/>
          <w:lang w:eastAsia="zh-CN" w:bidi="hi-IN"/>
        </w:rPr>
        <w:t xml:space="preserve">. </w:t>
      </w:r>
      <w:r w:rsidRPr="004D5DAE">
        <w:rPr>
          <w:sz w:val="16"/>
          <w:lang w:eastAsia="zh-CN" w:bidi="hi-IN"/>
        </w:rPr>
        <w:t xml:space="preserve">Of course, </w:t>
      </w:r>
      <w:proofErr w:type="spellStart"/>
      <w:r w:rsidRPr="004D5DAE">
        <w:rPr>
          <w:sz w:val="16"/>
          <w:lang w:eastAsia="zh-CN" w:bidi="hi-IN"/>
        </w:rPr>
        <w:t>Wilderson</w:t>
      </w:r>
      <w:proofErr w:type="spellEnd"/>
      <w:r w:rsidRPr="004D5DAE">
        <w:rPr>
          <w:sz w:val="16"/>
          <w:lang w:eastAsia="zh-CN" w:bidi="hi-IN"/>
        </w:rPr>
        <w:t xml:space="preserve"> notes, this does not mean that Black people don’t work: The fact that millions upon millions of black people work misses the </w:t>
      </w:r>
      <w:r w:rsidRPr="00504BF5">
        <w:rPr>
          <w:rStyle w:val="Emphasis"/>
          <w:lang w:eastAsia="zh-CN" w:bidi="hi-IN"/>
        </w:rPr>
        <w:t>point. The point is we were never meant to be workers; in</w:t>
      </w:r>
      <w:r w:rsidRPr="00504BF5">
        <w:rPr>
          <w:rStyle w:val="Emphasis"/>
        </w:rPr>
        <w:t xml:space="preserve"> </w:t>
      </w:r>
      <w:r w:rsidRPr="00504BF5">
        <w:rPr>
          <w:rStyle w:val="Emphasis"/>
          <w:lang w:eastAsia="zh-CN" w:bidi="hi-IN"/>
        </w:rPr>
        <w:t>other words, capital/white supremacy’s dream did not envision</w:t>
      </w:r>
      <w:r w:rsidRPr="00504BF5">
        <w:rPr>
          <w:rStyle w:val="Emphasis"/>
        </w:rPr>
        <w:t xml:space="preserve"> </w:t>
      </w:r>
      <w:r w:rsidRPr="00504BF5">
        <w:rPr>
          <w:rStyle w:val="Emphasis"/>
          <w:lang w:eastAsia="zh-CN" w:bidi="hi-IN"/>
        </w:rPr>
        <w:t>us as being incorporated or incorporative. From the very</w:t>
      </w:r>
      <w:r w:rsidRPr="00504BF5">
        <w:rPr>
          <w:rStyle w:val="Emphasis"/>
        </w:rPr>
        <w:t xml:space="preserve"> </w:t>
      </w:r>
      <w:r w:rsidRPr="00504BF5">
        <w:rPr>
          <w:rStyle w:val="Emphasis"/>
          <w:lang w:eastAsia="zh-CN" w:bidi="hi-IN"/>
        </w:rPr>
        <w:t>beginning, we were meant to be accumulated and die.</w:t>
      </w:r>
      <w:r w:rsidRPr="004D5DAE">
        <w:rPr>
          <w:sz w:val="16"/>
          <w:lang w:eastAsia="zh-CN" w:bidi="hi-IN"/>
        </w:rPr>
        <w:t xml:space="preserve"> Work (i.e. the French shipbuilding industry and bourgeois civil society which finally extended its progressive hegemony to workers and peasants to topple the aristocracy) </w:t>
      </w:r>
      <w:r w:rsidRPr="00504BF5">
        <w:rPr>
          <w:rStyle w:val="Emphasis"/>
          <w:lang w:eastAsia="zh-CN" w:bidi="hi-IN"/>
        </w:rPr>
        <w:t>was what grew up all around</w:t>
      </w:r>
      <w:r w:rsidRPr="00504BF5">
        <w:rPr>
          <w:rStyle w:val="Emphasis"/>
        </w:rPr>
        <w:t xml:space="preserve"> </w:t>
      </w:r>
      <w:r w:rsidRPr="00504BF5">
        <w:rPr>
          <w:rStyle w:val="Emphasis"/>
          <w:lang w:eastAsia="zh-CN" w:bidi="hi-IN"/>
        </w:rPr>
        <w:t>us—20 to 60 million seeds planted at the bottom of the Atlantic,</w:t>
      </w:r>
      <w:r w:rsidRPr="00504BF5">
        <w:rPr>
          <w:rStyle w:val="Emphasis"/>
        </w:rPr>
        <w:t xml:space="preserve"> </w:t>
      </w:r>
      <w:r w:rsidRPr="00504BF5">
        <w:rPr>
          <w:rStyle w:val="Emphasis"/>
          <w:lang w:eastAsia="zh-CN" w:bidi="hi-IN"/>
        </w:rPr>
        <w:t>5 million seeds planted in Dixie…Today, at the end of the</w:t>
      </w:r>
      <w:r w:rsidRPr="00504BF5">
        <w:rPr>
          <w:rStyle w:val="Emphasis"/>
        </w:rPr>
        <w:t xml:space="preserve"> </w:t>
      </w:r>
      <w:r w:rsidRPr="00504BF5">
        <w:rPr>
          <w:rStyle w:val="Emphasis"/>
          <w:lang w:eastAsia="zh-CN" w:bidi="hi-IN"/>
        </w:rPr>
        <w:t>twentieth century, we are still not meant to be workers. We are</w:t>
      </w:r>
      <w:r w:rsidRPr="00504BF5">
        <w:rPr>
          <w:rStyle w:val="Emphasis"/>
        </w:rPr>
        <w:t xml:space="preserve"> </w:t>
      </w:r>
      <w:r w:rsidRPr="00504BF5">
        <w:rPr>
          <w:rStyle w:val="Emphasis"/>
          <w:lang w:eastAsia="zh-CN" w:bidi="hi-IN"/>
        </w:rPr>
        <w:t>meant to be warehoused and die.</w:t>
      </w:r>
      <w:r w:rsidRPr="004D5DAE">
        <w:rPr>
          <w:sz w:val="16"/>
          <w:lang w:eastAsia="zh-CN" w:bidi="hi-IN"/>
        </w:rPr>
        <w:t xml:space="preserve"> (238) [23] </w:t>
      </w:r>
      <w:r w:rsidRPr="00504BF5">
        <w:rPr>
          <w:rStyle w:val="Emphasis"/>
          <w:lang w:eastAsia="zh-CN" w:bidi="hi-IN"/>
        </w:rPr>
        <w:t>The difference between the worker and the slave or whiteness/non-</w:t>
      </w:r>
      <w:r w:rsidRPr="00504BF5">
        <w:rPr>
          <w:rStyle w:val="Emphasis"/>
        </w:rPr>
        <w:t xml:space="preserve"> </w:t>
      </w:r>
      <w:r w:rsidRPr="00504BF5">
        <w:rPr>
          <w:rStyle w:val="Emphasis"/>
          <w:lang w:eastAsia="zh-CN" w:bidi="hi-IN"/>
        </w:rPr>
        <w:t>Blackness and Blackness is not simply a matter of distinctive formations.</w:t>
      </w:r>
      <w:r w:rsidRPr="00504BF5">
        <w:rPr>
          <w:rStyle w:val="Emphasis"/>
        </w:rPr>
        <w:t xml:space="preserve"> </w:t>
      </w:r>
      <w:r w:rsidRPr="00504BF5">
        <w:rPr>
          <w:rStyle w:val="Emphasis"/>
          <w:lang w:eastAsia="zh-CN" w:bidi="hi-IN"/>
        </w:rPr>
        <w:t>Rather, it is an issue of interrelation; it is the civil death of Blacks that girds</w:t>
      </w:r>
      <w:r w:rsidRPr="00504BF5">
        <w:rPr>
          <w:rStyle w:val="Emphasis"/>
        </w:rPr>
        <w:t xml:space="preserve"> </w:t>
      </w:r>
      <w:r w:rsidRPr="00504BF5">
        <w:rPr>
          <w:rStyle w:val="Emphasis"/>
          <w:lang w:eastAsia="zh-CN" w:bidi="hi-IN"/>
        </w:rPr>
        <w:t>notions of work—as well as character, productivity, and value. Or as</w:t>
      </w:r>
      <w:r w:rsidRPr="00504BF5">
        <w:rPr>
          <w:rStyle w:val="Emphasis"/>
        </w:rPr>
        <w:t xml:space="preserve"> </w:t>
      </w:r>
      <w:proofErr w:type="spellStart"/>
      <w:r w:rsidRPr="00504BF5">
        <w:rPr>
          <w:rStyle w:val="Emphasis"/>
          <w:lang w:eastAsia="zh-CN" w:bidi="hi-IN"/>
        </w:rPr>
        <w:t>Wilderson</w:t>
      </w:r>
      <w:proofErr w:type="spellEnd"/>
      <w:r w:rsidRPr="00504BF5">
        <w:rPr>
          <w:rStyle w:val="Emphasis"/>
          <w:lang w:eastAsia="zh-CN" w:bidi="hi-IN"/>
        </w:rPr>
        <w:t xml:space="preserve"> puts it, “where whiteness is concerned, work registers as a</w:t>
      </w:r>
      <w:r w:rsidRPr="00504BF5">
        <w:rPr>
          <w:rStyle w:val="Emphasis"/>
        </w:rPr>
        <w:t xml:space="preserve"> </w:t>
      </w:r>
      <w:r w:rsidRPr="00504BF5">
        <w:rPr>
          <w:rStyle w:val="Emphasis"/>
          <w:lang w:eastAsia="zh-CN" w:bidi="hi-IN"/>
        </w:rPr>
        <w:t>constituent element.</w:t>
      </w:r>
      <w:r w:rsidRPr="004D5DAE">
        <w:rPr>
          <w:sz w:val="16"/>
          <w:lang w:eastAsia="zh-CN" w:bidi="hi-IN"/>
        </w:rPr>
        <w:t xml:space="preserve"> </w:t>
      </w:r>
    </w:p>
    <w:p w:rsidR="00CC2FD6" w:rsidRPr="00CC2FD6" w:rsidRDefault="00CC2FD6" w:rsidP="00CC2FD6"/>
    <w:sectPr w:rsidR="00CC2FD6" w:rsidRPr="00CC2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DokChampa">
    <w:panose1 w:val="020B0604020202020204"/>
    <w:charset w:val="00"/>
    <w:family w:val="swiss"/>
    <w:pitch w:val="variable"/>
    <w:sig w:usb0="03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5154392"/>
    <w:docVar w:name="VerbatimVersion" w:val="5.1"/>
  </w:docVars>
  <w:rsids>
    <w:rsidRoot w:val="00CC2FD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958D7"/>
    <w:rsid w:val="002A78C0"/>
    <w:rsid w:val="002B146A"/>
    <w:rsid w:val="002B5E17"/>
    <w:rsid w:val="00315690"/>
    <w:rsid w:val="00316B75"/>
    <w:rsid w:val="00325646"/>
    <w:rsid w:val="003460F2"/>
    <w:rsid w:val="00367EB5"/>
    <w:rsid w:val="0038158C"/>
    <w:rsid w:val="003902BA"/>
    <w:rsid w:val="003A09E2"/>
    <w:rsid w:val="003B348A"/>
    <w:rsid w:val="003D4953"/>
    <w:rsid w:val="00402636"/>
    <w:rsid w:val="00407037"/>
    <w:rsid w:val="004605D6"/>
    <w:rsid w:val="00485C7C"/>
    <w:rsid w:val="004C60E8"/>
    <w:rsid w:val="004D5DAE"/>
    <w:rsid w:val="004E3579"/>
    <w:rsid w:val="004E728B"/>
    <w:rsid w:val="004F2D86"/>
    <w:rsid w:val="004F39E0"/>
    <w:rsid w:val="00504BF5"/>
    <w:rsid w:val="00537BD5"/>
    <w:rsid w:val="0057268A"/>
    <w:rsid w:val="00593FF5"/>
    <w:rsid w:val="005B6D63"/>
    <w:rsid w:val="005D2912"/>
    <w:rsid w:val="00606009"/>
    <w:rsid w:val="006065BD"/>
    <w:rsid w:val="00645FA9"/>
    <w:rsid w:val="00647866"/>
    <w:rsid w:val="00665003"/>
    <w:rsid w:val="006A2AD0"/>
    <w:rsid w:val="006C2375"/>
    <w:rsid w:val="006D4ECC"/>
    <w:rsid w:val="00722258"/>
    <w:rsid w:val="007243E5"/>
    <w:rsid w:val="00766EA0"/>
    <w:rsid w:val="007A2226"/>
    <w:rsid w:val="007D537E"/>
    <w:rsid w:val="007F5B66"/>
    <w:rsid w:val="007F7E5F"/>
    <w:rsid w:val="00823A1C"/>
    <w:rsid w:val="00845B9D"/>
    <w:rsid w:val="00860984"/>
    <w:rsid w:val="008B3ECB"/>
    <w:rsid w:val="008B4E85"/>
    <w:rsid w:val="008C1B2E"/>
    <w:rsid w:val="008F3A46"/>
    <w:rsid w:val="00910F1D"/>
    <w:rsid w:val="0091627E"/>
    <w:rsid w:val="009407EC"/>
    <w:rsid w:val="00965330"/>
    <w:rsid w:val="0097032B"/>
    <w:rsid w:val="00973DBC"/>
    <w:rsid w:val="00983F2C"/>
    <w:rsid w:val="009D1165"/>
    <w:rsid w:val="009D2EAD"/>
    <w:rsid w:val="009D54B2"/>
    <w:rsid w:val="009E1922"/>
    <w:rsid w:val="009F7ED2"/>
    <w:rsid w:val="00A26E7C"/>
    <w:rsid w:val="00A93661"/>
    <w:rsid w:val="00A95652"/>
    <w:rsid w:val="00AA1B4A"/>
    <w:rsid w:val="00AC0AB8"/>
    <w:rsid w:val="00B33C6D"/>
    <w:rsid w:val="00B4508F"/>
    <w:rsid w:val="00B55AD5"/>
    <w:rsid w:val="00B8057C"/>
    <w:rsid w:val="00BA1331"/>
    <w:rsid w:val="00BB7D72"/>
    <w:rsid w:val="00BD6238"/>
    <w:rsid w:val="00BF54C1"/>
    <w:rsid w:val="00BF593B"/>
    <w:rsid w:val="00BF773A"/>
    <w:rsid w:val="00BF7E81"/>
    <w:rsid w:val="00C13773"/>
    <w:rsid w:val="00C17CC8"/>
    <w:rsid w:val="00C83417"/>
    <w:rsid w:val="00C9604F"/>
    <w:rsid w:val="00C964F5"/>
    <w:rsid w:val="00CA19AA"/>
    <w:rsid w:val="00CC2FD6"/>
    <w:rsid w:val="00CC5298"/>
    <w:rsid w:val="00CC76EF"/>
    <w:rsid w:val="00CD6A3D"/>
    <w:rsid w:val="00CD736E"/>
    <w:rsid w:val="00CD798D"/>
    <w:rsid w:val="00CE161E"/>
    <w:rsid w:val="00CF59A8"/>
    <w:rsid w:val="00CF74E2"/>
    <w:rsid w:val="00D325A9"/>
    <w:rsid w:val="00D36A8A"/>
    <w:rsid w:val="00D61409"/>
    <w:rsid w:val="00D6691E"/>
    <w:rsid w:val="00D71170"/>
    <w:rsid w:val="00D769A7"/>
    <w:rsid w:val="00DA1C92"/>
    <w:rsid w:val="00DA25D4"/>
    <w:rsid w:val="00DA6538"/>
    <w:rsid w:val="00DB6FD1"/>
    <w:rsid w:val="00DD083F"/>
    <w:rsid w:val="00DD2FEA"/>
    <w:rsid w:val="00DF6461"/>
    <w:rsid w:val="00E15E75"/>
    <w:rsid w:val="00E5262C"/>
    <w:rsid w:val="00E76C3A"/>
    <w:rsid w:val="00EC7DC4"/>
    <w:rsid w:val="00ED30CF"/>
    <w:rsid w:val="00ED43D0"/>
    <w:rsid w:val="00EE0196"/>
    <w:rsid w:val="00F176EF"/>
    <w:rsid w:val="00F30314"/>
    <w:rsid w:val="00F45E10"/>
    <w:rsid w:val="00F6364A"/>
    <w:rsid w:val="00F87E9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B163"/>
  <w15:chartTrackingRefBased/>
  <w15:docId w15:val="{5BF69986-9D39-4C34-9A1D-4DC12DBBF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5DAE"/>
    <w:rPr>
      <w:rFonts w:ascii="Calibri" w:hAnsi="Calibri"/>
    </w:rPr>
  </w:style>
  <w:style w:type="paragraph" w:styleId="Heading1">
    <w:name w:val="heading 1"/>
    <w:aliases w:val="Pocket"/>
    <w:basedOn w:val="Normal"/>
    <w:next w:val="Normal"/>
    <w:link w:val="Heading1Char"/>
    <w:qFormat/>
    <w:rsid w:val="004D5D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5D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5D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 Ch,No Spacing1,No Spacing11,No Spacing111,No Spacing112,No Spacing1121,No Spacing2,Debate Text,Read stuff,No Spacing4,No Spacing21,CD - Cite,Ch,No Spacing211,No Spacing12,tags,Card,TAG"/>
    <w:basedOn w:val="Normal"/>
    <w:next w:val="Normal"/>
    <w:link w:val="Heading4Char"/>
    <w:uiPriority w:val="3"/>
    <w:unhideWhenUsed/>
    <w:qFormat/>
    <w:rsid w:val="004D5DA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5D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DAE"/>
  </w:style>
  <w:style w:type="character" w:customStyle="1" w:styleId="Heading1Char">
    <w:name w:val="Heading 1 Char"/>
    <w:aliases w:val="Pocket Char"/>
    <w:basedOn w:val="DefaultParagraphFont"/>
    <w:link w:val="Heading1"/>
    <w:rsid w:val="004D5D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5DA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5DAE"/>
    <w:rPr>
      <w:rFonts w:ascii="Calibri" w:eastAsiaTheme="majorEastAsia" w:hAnsi="Calibri" w:cstheme="majorBidi"/>
      <w:b/>
      <w:sz w:val="32"/>
      <w:szCs w:val="24"/>
      <w:u w:val="single"/>
    </w:rPr>
  </w:style>
  <w:style w:type="character" w:customStyle="1" w:styleId="Heading4Char">
    <w:name w:val="Heading 4 Char"/>
    <w:aliases w:val="Tag Char,small text Char,no read Char,Big card Char,body Char,Normal Tag Char,heading 2 Char, Ch Char,No Spacing1 Char,No Spacing11 Char,No Spacing111 Char,No Spacing112 Char,No Spacing1121 Char,No Spacing2 Char,Debate Text Char,Ch Char"/>
    <w:basedOn w:val="DefaultParagraphFont"/>
    <w:link w:val="Heading4"/>
    <w:uiPriority w:val="3"/>
    <w:rsid w:val="004D5DAE"/>
    <w:rPr>
      <w:rFonts w:ascii="Calibri" w:eastAsiaTheme="majorEastAsia" w:hAnsi="Calibri" w:cstheme="majorBidi"/>
      <w:b/>
      <w:iCs/>
      <w:sz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ze"/>
    <w:uiPriority w:val="7"/>
    <w:qFormat/>
    <w:rsid w:val="004D5DA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5DA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8.,9.5 p"/>
    <w:basedOn w:val="DefaultParagraphFont"/>
    <w:uiPriority w:val="6"/>
    <w:qFormat/>
    <w:rsid w:val="004D5DAE"/>
    <w:rPr>
      <w:b w:val="0"/>
      <w:sz w:val="22"/>
      <w:u w:val="single"/>
    </w:rPr>
  </w:style>
  <w:style w:type="character" w:styleId="Hyperlink">
    <w:name w:val="Hyperlink"/>
    <w:basedOn w:val="DefaultParagraphFont"/>
    <w:uiPriority w:val="99"/>
    <w:semiHidden/>
    <w:unhideWhenUsed/>
    <w:rsid w:val="004D5DAE"/>
    <w:rPr>
      <w:color w:val="auto"/>
      <w:u w:val="none"/>
    </w:rPr>
  </w:style>
  <w:style w:type="character" w:styleId="FollowedHyperlink">
    <w:name w:val="FollowedHyperlink"/>
    <w:basedOn w:val="DefaultParagraphFont"/>
    <w:uiPriority w:val="99"/>
    <w:semiHidden/>
    <w:unhideWhenUsed/>
    <w:rsid w:val="004D5DAE"/>
    <w:rPr>
      <w:color w:val="auto"/>
      <w:u w:val="none"/>
    </w:rPr>
  </w:style>
  <w:style w:type="paragraph" w:customStyle="1" w:styleId="Emphasize">
    <w:name w:val="Emphasize"/>
    <w:basedOn w:val="Normal"/>
    <w:link w:val="Emphasis"/>
    <w:uiPriority w:val="7"/>
    <w:qFormat/>
    <w:rsid w:val="00DB6FD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basedOn w:val="DefaultParagraphFont"/>
    <w:link w:val="Title"/>
    <w:uiPriority w:val="6"/>
    <w:qFormat/>
    <w:rsid w:val="007F7E5F"/>
    <w:rPr>
      <w:b/>
      <w:bCs/>
      <w:u w:val="single"/>
    </w:rPr>
  </w:style>
  <w:style w:type="paragraph" w:styleId="Title">
    <w:name w:val="Title"/>
    <w:basedOn w:val="Normal"/>
    <w:link w:val="TitleChar"/>
    <w:uiPriority w:val="6"/>
    <w:qFormat/>
    <w:rsid w:val="007F7E5F"/>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99"/>
    <w:semiHidden/>
    <w:rsid w:val="007F7E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yber.law.harvard.edu/bridge/LawEconomics/critique5.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lternateroutes.ca/index.php/ar/article/viewFile/15879/1577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s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EE938-163F-4E6D-ABE1-4FEFDEC8F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11982</TotalTime>
  <Pages>27</Pages>
  <Words>10909</Words>
  <Characters>62187</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Issie</dc:creator>
  <cp:keywords>5.1.1</cp:keywords>
  <dc:description/>
  <cp:lastModifiedBy>Issie</cp:lastModifiedBy>
  <cp:revision>1</cp:revision>
  <dcterms:created xsi:type="dcterms:W3CDTF">2018-06-12T21:28:00Z</dcterms:created>
  <dcterms:modified xsi:type="dcterms:W3CDTF">2018-06-24T16:33:00Z</dcterms:modified>
</cp:coreProperties>
</file>