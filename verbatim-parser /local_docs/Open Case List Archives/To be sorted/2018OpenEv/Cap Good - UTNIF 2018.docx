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445707" w:rsidP="00445707">
      <w:pPr>
        <w:pStyle w:val="Heading1"/>
      </w:pPr>
      <w:r>
        <w:t xml:space="preserve">Cap Good </w:t>
      </w:r>
    </w:p>
    <w:p w:rsidR="00445707" w:rsidRDefault="00445707" w:rsidP="00445707"/>
    <w:p w:rsidR="00BE16D2" w:rsidRDefault="00BE16D2" w:rsidP="00BE16D2">
      <w:pPr>
        <w:pStyle w:val="Heading3"/>
      </w:pPr>
      <w:r>
        <w:lastRenderedPageBreak/>
        <w:t xml:space="preserve">Cap Sustainable – Generic </w:t>
      </w:r>
    </w:p>
    <w:p w:rsidR="00BE16D2" w:rsidRDefault="00BE16D2" w:rsidP="00BE16D2"/>
    <w:p w:rsidR="00BE16D2" w:rsidRPr="00C35B4D" w:rsidRDefault="00BE16D2" w:rsidP="00BE16D2">
      <w:pPr>
        <w:keepNext/>
        <w:keepLines/>
        <w:spacing w:before="40" w:after="0"/>
        <w:outlineLvl w:val="3"/>
        <w:rPr>
          <w:rFonts w:asciiTheme="minorHAnsi" w:eastAsiaTheme="majorEastAsia" w:hAnsiTheme="minorHAnsi" w:cs="Arial"/>
          <w:b/>
          <w:iCs/>
          <w:sz w:val="24"/>
        </w:rPr>
      </w:pPr>
      <w:r w:rsidRPr="00C35B4D">
        <w:rPr>
          <w:rFonts w:asciiTheme="minorHAnsi" w:eastAsiaTheme="majorEastAsia" w:hAnsiTheme="minorHAnsi" w:cs="Arial"/>
          <w:b/>
          <w:iCs/>
          <w:sz w:val="24"/>
        </w:rPr>
        <w:t>Capitalism is sustainable and self-correcting---alt can’t solve</w:t>
      </w:r>
    </w:p>
    <w:p w:rsidR="00BE16D2" w:rsidRPr="00C35B4D" w:rsidRDefault="00BE16D2" w:rsidP="00BE16D2">
      <w:pPr>
        <w:rPr>
          <w:rFonts w:asciiTheme="minorHAnsi" w:hAnsiTheme="minorHAnsi"/>
        </w:rPr>
      </w:pPr>
      <w:proofErr w:type="spellStart"/>
      <w:r w:rsidRPr="00C35B4D">
        <w:rPr>
          <w:rFonts w:asciiTheme="minorHAnsi" w:hAnsiTheme="minorHAnsi"/>
          <w:b/>
          <w:bCs/>
          <w:sz w:val="20"/>
        </w:rPr>
        <w:t>Seabra</w:t>
      </w:r>
      <w:proofErr w:type="spellEnd"/>
      <w:r w:rsidRPr="00C35B4D">
        <w:rPr>
          <w:rFonts w:asciiTheme="minorHAnsi" w:hAnsiTheme="minorHAnsi"/>
          <w:b/>
          <w:bCs/>
          <w:sz w:val="20"/>
        </w:rPr>
        <w:t xml:space="preserve"> 12</w:t>
      </w:r>
      <w:r w:rsidRPr="00C35B4D">
        <w:rPr>
          <w:rFonts w:asciiTheme="minorHAnsi" w:hAnsiTheme="minorHAnsi"/>
        </w:rPr>
        <w:t xml:space="preserve"> (Leo, has a background in Communication and Broadcasting and a broad experience which includes activities in Marketing, Advertising, Sales and Public Relations, 2/27, “Capitalism can drive Sustainability and also innovati</w:t>
      </w:r>
      <w:bookmarkStart w:id="0" w:name="_GoBack"/>
      <w:bookmarkEnd w:id="0"/>
      <w:r w:rsidRPr="00C35B4D">
        <w:rPr>
          <w:rFonts w:asciiTheme="minorHAnsi" w:hAnsiTheme="minorHAnsi"/>
        </w:rPr>
        <w:t>on,” http://seabraaffairs.wordpress.com/2012/02/27/capitalism-can-drive-sustainability-and-also-innovation/)</w:t>
      </w:r>
    </w:p>
    <w:p w:rsidR="00BE16D2" w:rsidRPr="00C35B4D" w:rsidRDefault="00BE16D2" w:rsidP="00BE16D2">
      <w:pPr>
        <w:rPr>
          <w:rFonts w:asciiTheme="minorHAnsi" w:eastAsia="MS Mincho" w:hAnsiTheme="minorHAnsi"/>
          <w:szCs w:val="20"/>
          <w:u w:val="single"/>
        </w:rPr>
      </w:pPr>
      <w:r w:rsidRPr="00DE76FC">
        <w:rPr>
          <w:rFonts w:asciiTheme="minorHAnsi" w:hAnsiTheme="minorHAnsi"/>
          <w:u w:val="single"/>
        </w:rPr>
        <w:t>There are those who say that if the world does not change their habits, even the end of economic growth</w:t>
      </w:r>
      <w:r w:rsidRPr="00DE76FC">
        <w:rPr>
          <w:rFonts w:asciiTheme="minorHAnsi" w:eastAsia="MS Mincho" w:hAnsiTheme="minorHAnsi"/>
          <w:sz w:val="16"/>
          <w:szCs w:val="20"/>
        </w:rPr>
        <w:t xml:space="preserve">, and assuming alternative ways of living, </w:t>
      </w:r>
      <w:r w:rsidRPr="00DE76FC">
        <w:rPr>
          <w:rFonts w:asciiTheme="minorHAnsi" w:hAnsiTheme="minorHAnsi"/>
          <w:u w:val="single"/>
        </w:rPr>
        <w:t>will be a catastrophe. “Our lifestyles</w:t>
      </w:r>
      <w:r w:rsidRPr="00DE76FC">
        <w:rPr>
          <w:rFonts w:asciiTheme="minorHAnsi" w:eastAsia="MS Mincho" w:hAnsiTheme="minorHAnsi"/>
          <w:szCs w:val="20"/>
          <w:u w:val="single"/>
        </w:rPr>
        <w:t xml:space="preserve"> are unsustainable</w:t>
      </w:r>
      <w:r w:rsidRPr="00DE76FC">
        <w:rPr>
          <w:rFonts w:asciiTheme="minorHAnsi" w:eastAsia="MS Mincho" w:hAnsiTheme="minorHAnsi"/>
          <w:sz w:val="16"/>
          <w:szCs w:val="20"/>
        </w:rPr>
        <w:t xml:space="preserve">. Our expectations of consumption are </w:t>
      </w:r>
      <w:proofErr w:type="spellStart"/>
      <w:r w:rsidRPr="00DE76FC">
        <w:rPr>
          <w:rFonts w:asciiTheme="minorHAnsi" w:eastAsia="MS Mincho" w:hAnsiTheme="minorHAnsi"/>
          <w:sz w:val="16"/>
          <w:szCs w:val="20"/>
        </w:rPr>
        <w:t>predatory.Either</w:t>
      </w:r>
      <w:proofErr w:type="spellEnd"/>
      <w:r w:rsidRPr="00DE76FC">
        <w:rPr>
          <w:rFonts w:asciiTheme="minorHAnsi" w:eastAsia="MS Mincho" w:hAnsiTheme="minorHAnsi"/>
          <w:sz w:val="16"/>
          <w:szCs w:val="20"/>
        </w:rPr>
        <w:t xml:space="preserve"> we change this, or will be chaos”. </w:t>
      </w:r>
      <w:r w:rsidRPr="00DE76FC">
        <w:rPr>
          <w:rFonts w:asciiTheme="minorHAnsi" w:eastAsia="MS Mincho" w:hAnsiTheme="minorHAnsi"/>
          <w:szCs w:val="20"/>
          <w:u w:val="single"/>
        </w:rPr>
        <w:t>Others say that the pursuit of unbridled economic growth and the inclusion of more people in consumption is killing the Earth</w:t>
      </w:r>
      <w:r w:rsidRPr="00DE76FC">
        <w:rPr>
          <w:rFonts w:asciiTheme="minorHAnsi" w:eastAsia="MS Mincho" w:hAnsiTheme="minorHAnsi"/>
          <w:sz w:val="16"/>
          <w:szCs w:val="20"/>
        </w:rPr>
        <w:t xml:space="preserve">. We have to create alternative because economic growth is pointing to the global collapse. “What will happen when billions of Chinese decide to adopt the lifestyle of Americans?” I’ll disagree if you don’t mind… </w:t>
      </w:r>
      <w:r w:rsidRPr="00DE76FC">
        <w:rPr>
          <w:rFonts w:asciiTheme="minorHAnsi" w:eastAsia="MS Mincho" w:hAnsiTheme="minorHAnsi"/>
          <w:b/>
          <w:szCs w:val="20"/>
          <w:u w:val="single"/>
        </w:rPr>
        <w:t>They might be</w:t>
      </w:r>
      <w:r w:rsidRPr="00DE76FC">
        <w:rPr>
          <w:rFonts w:asciiTheme="minorHAnsi" w:eastAsia="MS Mincho" w:hAnsiTheme="minorHAnsi"/>
          <w:sz w:val="16"/>
          <w:szCs w:val="20"/>
        </w:rPr>
        <w:t xml:space="preserve"> wrong. </w:t>
      </w:r>
      <w:r w:rsidRPr="00DE76FC">
        <w:rPr>
          <w:rFonts w:asciiTheme="minorHAnsi" w:hAnsiTheme="minorHAnsi"/>
          <w:b/>
          <w:u w:val="single"/>
          <w:bdr w:val="single" w:sz="4" w:space="0" w:color="auto"/>
        </w:rPr>
        <w:t xml:space="preserve">Completely </w:t>
      </w:r>
      <w:proofErr w:type="gramStart"/>
      <w:r w:rsidRPr="00DE76FC">
        <w:rPr>
          <w:rFonts w:asciiTheme="minorHAnsi" w:hAnsiTheme="minorHAnsi"/>
          <w:b/>
          <w:u w:val="single"/>
          <w:bdr w:val="single" w:sz="4" w:space="0" w:color="auto"/>
        </w:rPr>
        <w:t>wrong</w:t>
      </w:r>
      <w:r w:rsidRPr="00DE76FC">
        <w:rPr>
          <w:rFonts w:asciiTheme="minorHAnsi" w:eastAsia="MS Mincho" w:hAnsiTheme="minorHAnsi"/>
          <w:sz w:val="16"/>
          <w:szCs w:val="20"/>
        </w:rPr>
        <w:t xml:space="preserve"> ..</w:t>
      </w:r>
      <w:proofErr w:type="gramEnd"/>
      <w:r w:rsidRPr="00DE76FC">
        <w:rPr>
          <w:rFonts w:asciiTheme="minorHAnsi" w:eastAsia="MS Mincho" w:hAnsiTheme="minorHAnsi"/>
          <w:sz w:val="16"/>
          <w:szCs w:val="20"/>
        </w:rPr>
        <w:t xml:space="preserve"> Even very intelligent people wrongly interpret the implications of what they observe when they lose the perspective of time. </w:t>
      </w:r>
      <w:r w:rsidRPr="00DE76FC">
        <w:rPr>
          <w:rFonts w:asciiTheme="minorHAnsi" w:eastAsia="MS Mincho" w:hAnsiTheme="minorHAnsi"/>
          <w:szCs w:val="20"/>
          <w:u w:val="single"/>
        </w:rPr>
        <w:t>In the vast scale of time</w:t>
      </w:r>
      <w:r w:rsidRPr="00DE76FC">
        <w:rPr>
          <w:rFonts w:asciiTheme="minorHAnsi" w:eastAsia="MS Mincho" w:hAnsiTheme="minorHAnsi"/>
          <w:sz w:val="16"/>
          <w:szCs w:val="20"/>
        </w:rPr>
        <w:t xml:space="preserve"> (today, decades, not centuries) </w:t>
      </w:r>
      <w:r w:rsidRPr="00DE76FC">
        <w:rPr>
          <w:rFonts w:asciiTheme="minorHAnsi" w:eastAsia="MS Mincho" w:hAnsiTheme="minorHAnsi"/>
          <w:szCs w:val="20"/>
          <w:u w:val="single"/>
        </w:rPr>
        <w:t xml:space="preserve">it is the opposite of what expected, because they start from a false assumption: the future is the extrapolation of this. But not necessarily be. How do I know? Looking at history. What story? The history of innovation, this thing generates increases in productivity, wealth, quality of life in an unimaginable level. </w:t>
      </w:r>
      <w:r w:rsidRPr="00DE76FC">
        <w:rPr>
          <w:rFonts w:asciiTheme="minorHAnsi" w:hAnsiTheme="minorHAnsi"/>
          <w:u w:val="single"/>
        </w:rPr>
        <w:t>It is innovation that will defeat pessimism as it always did</w:t>
      </w:r>
      <w:r w:rsidRPr="00DE76FC">
        <w:rPr>
          <w:rFonts w:asciiTheme="minorHAnsi" w:eastAsia="MS Mincho" w:hAnsiTheme="minorHAnsi"/>
          <w:szCs w:val="20"/>
          <w:u w:val="single"/>
        </w:rPr>
        <w:t>. It was innovation that made life today is incomparably better than at any other time in human history. And will further improve. Einstein</w:t>
      </w:r>
      <w:r w:rsidRPr="00DE76FC">
        <w:rPr>
          <w:rFonts w:asciiTheme="minorHAnsi" w:eastAsia="MS Mincho" w:hAnsiTheme="minorHAnsi"/>
          <w:sz w:val="16"/>
          <w:szCs w:val="20"/>
        </w:rPr>
        <w:t xml:space="preserve">, who was not a stupid person, </w:t>
      </w:r>
      <w:r w:rsidRPr="00DE76FC">
        <w:rPr>
          <w:rFonts w:asciiTheme="minorHAnsi" w:eastAsia="MS Mincho" w:hAnsiTheme="minorHAnsi"/>
          <w:szCs w:val="20"/>
          <w:u w:val="single"/>
        </w:rPr>
        <w:t>believed that capitalism would generate crisis, instability, and growing impoverishment</w:t>
      </w:r>
      <w:r w:rsidRPr="00DE76FC">
        <w:rPr>
          <w:rFonts w:asciiTheme="minorHAnsi" w:eastAsia="MS Mincho" w:hAnsiTheme="minorHAnsi"/>
          <w:sz w:val="16"/>
          <w:szCs w:val="20"/>
        </w:rPr>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Each according to his possibilities. To each according to their needs. </w:t>
      </w:r>
      <w:r w:rsidRPr="00DE76FC">
        <w:rPr>
          <w:rFonts w:asciiTheme="minorHAnsi" w:eastAsia="MS Mincho" w:hAnsiTheme="minorHAnsi"/>
          <w:szCs w:val="20"/>
          <w:u w:val="single"/>
        </w:rPr>
        <w:t xml:space="preserve">And guess what? What happened was the opposite of what Einstein </w:t>
      </w:r>
      <w:proofErr w:type="gramStart"/>
      <w:r w:rsidRPr="00DE76FC">
        <w:rPr>
          <w:rFonts w:asciiTheme="minorHAnsi" w:eastAsia="MS Mincho" w:hAnsiTheme="minorHAnsi"/>
          <w:szCs w:val="20"/>
          <w:u w:val="single"/>
        </w:rPr>
        <w:t>predicted.</w:t>
      </w:r>
      <w:proofErr w:type="gramEnd"/>
      <w:r w:rsidRPr="00DE76FC">
        <w:rPr>
          <w:rFonts w:asciiTheme="minorHAnsi" w:eastAsia="MS Mincho" w:hAnsiTheme="minorHAnsi"/>
          <w:szCs w:val="20"/>
          <w:u w:val="single"/>
        </w:rPr>
        <w:t xml:space="preserve"> Who tried the model he suggested, impoverished, screwed up</w:t>
      </w:r>
      <w:r w:rsidRPr="00DE76FC">
        <w:rPr>
          <w:rFonts w:asciiTheme="minorHAnsi" w:eastAsia="MS Mincho" w:hAnsiTheme="minorHAnsi"/>
          <w:sz w:val="16"/>
          <w:szCs w:val="20"/>
        </w:rPr>
        <w:t xml:space="preserve">. Peter Drucker says that </w:t>
      </w:r>
      <w:r w:rsidRPr="00DE76FC">
        <w:rPr>
          <w:rFonts w:asciiTheme="minorHAnsi" w:eastAsia="MS Mincho" w:hAnsiTheme="minorHAnsi"/>
          <w:szCs w:val="20"/>
          <w:u w:val="single"/>
        </w:rPr>
        <w:t>almost of all thinking people of the late nineteenth century thought that Marx was right</w:t>
      </w:r>
      <w:r w:rsidRPr="00DE76FC">
        <w:rPr>
          <w:rFonts w:asciiTheme="minorHAnsi" w:eastAsia="MS Mincho" w:hAnsiTheme="minorHAnsi"/>
          <w:sz w:val="16"/>
          <w:szCs w:val="20"/>
        </w:rPr>
        <w:t xml:space="preserve">: there would be increased exploitation of workers by employers. They would become poorer, until one day, the thing would explode. </w:t>
      </w:r>
      <w:r w:rsidRPr="00DE76FC">
        <w:rPr>
          <w:rFonts w:asciiTheme="minorHAnsi" w:eastAsia="MS Mincho" w:hAnsiTheme="minorHAnsi"/>
          <w:szCs w:val="20"/>
          <w:u w:val="single"/>
        </w:rPr>
        <w:t xml:space="preserve">Capitalist society was considered inherently unsustainable. It is more or less the same chat today. </w:t>
      </w:r>
      <w:r w:rsidRPr="00DE76FC">
        <w:rPr>
          <w:rFonts w:asciiTheme="minorHAnsi" w:eastAsia="MS Mincho" w:hAnsiTheme="minorHAnsi"/>
          <w:b/>
          <w:szCs w:val="20"/>
          <w:u w:val="single"/>
        </w:rPr>
        <w:t>Bullshit. Capitalism, with all appropriate regulations, self-</w:t>
      </w:r>
      <w:r w:rsidRPr="00DE76FC">
        <w:rPr>
          <w:rFonts w:asciiTheme="minorHAnsi" w:hAnsiTheme="minorHAnsi"/>
          <w:u w:val="single"/>
        </w:rPr>
        <w:t>corrects. It is</w:t>
      </w:r>
      <w:r w:rsidRPr="00DE76FC">
        <w:rPr>
          <w:rFonts w:asciiTheme="minorHAnsi" w:eastAsia="MS Mincho" w:hAnsiTheme="minorHAnsi"/>
          <w:b/>
          <w:szCs w:val="20"/>
          <w:u w:val="single"/>
        </w:rPr>
        <w:t xml:space="preserve"> an adaptive system that learns and changes by design. The design is just for the system to learn and change. </w:t>
      </w:r>
      <w:r w:rsidRPr="00DE76FC">
        <w:rPr>
          <w:rFonts w:asciiTheme="minorHAnsi" w:eastAsia="MS Mincho" w:hAnsiTheme="minorHAnsi"/>
          <w:szCs w:val="20"/>
          <w:u w:val="single"/>
        </w:rPr>
        <w:t>There was the opposite of what Einstein predicted, and held the opposite of what many predict, but the logic that “unlike” only becomes evident over time.</w:t>
      </w:r>
      <w:r w:rsidRPr="00DE76FC">
        <w:rPr>
          <w:rFonts w:asciiTheme="minorHAnsi" w:eastAsia="MS Mincho" w:hAnsiTheme="minorHAnsi"/>
          <w:sz w:val="16"/>
          <w:szCs w:val="20"/>
        </w:rPr>
        <w:t xml:space="preserve"> It wasn’t obvious that </w:t>
      </w:r>
      <w:r w:rsidRPr="00DE76FC">
        <w:rPr>
          <w:rFonts w:asciiTheme="minorHAnsi" w:eastAsia="MS Mincho" w:hAnsiTheme="minorHAnsi"/>
          <w:szCs w:val="20"/>
          <w:u w:val="single"/>
        </w:rPr>
        <w:t xml:space="preserve">the workers are those whom would profit from the productivity gains that the management science has begun to generate by organizing innovations like the railroad, the telegraph, the </w:t>
      </w:r>
      <w:proofErr w:type="gramStart"/>
      <w:r w:rsidRPr="00DE76FC">
        <w:rPr>
          <w:rFonts w:asciiTheme="minorHAnsi" w:eastAsia="MS Mincho" w:hAnsiTheme="minorHAnsi"/>
          <w:szCs w:val="20"/>
          <w:u w:val="single"/>
        </w:rPr>
        <w:t>telephone ..</w:t>
      </w:r>
      <w:proofErr w:type="gramEnd"/>
      <w:r w:rsidRPr="00DE76FC">
        <w:rPr>
          <w:rFonts w:asciiTheme="minorHAnsi" w:eastAsia="MS Mincho" w:hAnsiTheme="minorHAnsi"/>
          <w:szCs w:val="20"/>
          <w:u w:val="single"/>
        </w:rPr>
        <w:t xml:space="preserve"> </w:t>
      </w:r>
      <w:proofErr w:type="gramStart"/>
      <w:r w:rsidRPr="00DE76FC">
        <w:rPr>
          <w:rFonts w:asciiTheme="minorHAnsi" w:eastAsia="MS Mincho" w:hAnsiTheme="minorHAnsi"/>
          <w:szCs w:val="20"/>
          <w:u w:val="single"/>
        </w:rPr>
        <w:t>to</w:t>
      </w:r>
      <w:proofErr w:type="gramEnd"/>
      <w:r w:rsidRPr="00DE76FC">
        <w:rPr>
          <w:rFonts w:asciiTheme="minorHAnsi" w:eastAsia="MS Mincho" w:hAnsiTheme="minorHAnsi"/>
          <w:szCs w:val="20"/>
          <w:u w:val="single"/>
        </w:rPr>
        <w:t xml:space="preserve"> increase the scale of production and cheapen things.</w:t>
      </w:r>
      <w:r w:rsidRPr="00DE76FC">
        <w:rPr>
          <w:rFonts w:asciiTheme="minorHAnsi" w:eastAsia="MS Mincho" w:hAnsiTheme="minorHAnsi"/>
          <w:sz w:val="16"/>
          <w:szCs w:val="20"/>
        </w:rPr>
        <w:t xml:space="preserve"> The </w:t>
      </w:r>
      <w:r w:rsidRPr="00DE76FC">
        <w:rPr>
          <w:rFonts w:asciiTheme="minorHAnsi" w:eastAsia="MS Mincho" w:hAnsiTheme="minorHAnsi"/>
          <w:szCs w:val="20"/>
          <w:u w:val="single"/>
        </w:rPr>
        <w:t xml:space="preserve">living conditions of workers today are infinitely better than they were in 1900. They got richer, not </w:t>
      </w:r>
      <w:proofErr w:type="gramStart"/>
      <w:r w:rsidRPr="00DE76FC">
        <w:rPr>
          <w:rFonts w:asciiTheme="minorHAnsi" w:eastAsia="MS Mincho" w:hAnsiTheme="minorHAnsi"/>
          <w:szCs w:val="20"/>
          <w:u w:val="single"/>
        </w:rPr>
        <w:t>poorer</w:t>
      </w:r>
      <w:r w:rsidRPr="00DE76FC">
        <w:rPr>
          <w:rFonts w:asciiTheme="minorHAnsi" w:eastAsia="MS Mincho" w:hAnsiTheme="minorHAnsi"/>
          <w:sz w:val="16"/>
          <w:szCs w:val="20"/>
        </w:rPr>
        <w:t xml:space="preserve"> ..</w:t>
      </w:r>
      <w:proofErr w:type="gramEnd"/>
      <w:r w:rsidRPr="00DE76FC">
        <w:rPr>
          <w:rFonts w:asciiTheme="minorHAnsi" w:eastAsia="MS Mincho" w:hAnsiTheme="minorHAnsi"/>
          <w:sz w:val="16"/>
          <w:szCs w:val="20"/>
        </w:rPr>
        <w:t xml:space="preserve"> </w:t>
      </w:r>
      <w:r w:rsidRPr="00DE76FC">
        <w:rPr>
          <w:rFonts w:asciiTheme="minorHAnsi" w:eastAsia="MS Mincho" w:hAnsiTheme="minorHAnsi"/>
          <w:szCs w:val="20"/>
          <w:u w:val="single"/>
        </w:rPr>
        <w:t>You do not need to work harder to produce more</w:t>
      </w:r>
      <w:r w:rsidRPr="00DE76FC">
        <w:rPr>
          <w:rFonts w:asciiTheme="minorHAnsi" w:eastAsia="MS Mincho" w:hAnsiTheme="minorHAnsi"/>
          <w:sz w:val="16"/>
          <w:szCs w:val="20"/>
        </w:rPr>
        <w:t xml:space="preserve"> (as everyone thought), you can work less and produce more through a mechanism that is only now becoming apparent, and that brilliant people like Caetano </w:t>
      </w:r>
      <w:proofErr w:type="spellStart"/>
      <w:r w:rsidRPr="00DE76FC">
        <w:rPr>
          <w:rFonts w:asciiTheme="minorHAnsi" w:eastAsia="MS Mincho" w:hAnsiTheme="minorHAnsi"/>
          <w:sz w:val="16"/>
          <w:szCs w:val="20"/>
        </w:rPr>
        <w:t>Veloso</w:t>
      </w:r>
      <w:proofErr w:type="spellEnd"/>
      <w:r w:rsidRPr="00DE76FC">
        <w:rPr>
          <w:rFonts w:asciiTheme="minorHAnsi" w:eastAsia="MS Mincho" w:hAnsiTheme="minorHAnsi"/>
          <w:sz w:val="16"/>
          <w:szCs w:val="20"/>
        </w:rPr>
        <w:t xml:space="preserve"> still ignores. </w:t>
      </w:r>
      <w:r w:rsidRPr="00DE76FC">
        <w:rPr>
          <w:rFonts w:asciiTheme="minorHAnsi" w:eastAsia="MS Mincho" w:hAnsiTheme="minorHAnsi"/>
          <w:szCs w:val="20"/>
          <w:u w:val="single"/>
        </w:rPr>
        <w:t xml:space="preserve">The output is pursuing growth through innovation, growth is not giving up. More of the same will become unsustainable to the planet, but most of it is not what will happen, will happen more different, than we do not know what is right. More innovative. </w:t>
      </w:r>
      <w:r w:rsidRPr="00DE76FC">
        <w:rPr>
          <w:rFonts w:asciiTheme="minorHAnsi" w:eastAsia="MS Mincho" w:hAnsiTheme="minorHAnsi"/>
          <w:sz w:val="16"/>
          <w:szCs w:val="20"/>
        </w:rPr>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world only produces about 90 million today, and probably never produce much more. The mistake is to extrapolate today’s solutions for the future. We can continue living here for 20 years by exploiting the same resources that we explore today? Of course not. But the other question is: </w:t>
      </w:r>
      <w:r w:rsidRPr="00DE76FC">
        <w:rPr>
          <w:rFonts w:asciiTheme="minorHAnsi" w:eastAsia="MS Mincho" w:hAnsiTheme="minorHAnsi"/>
          <w:szCs w:val="20"/>
          <w:u w:val="single"/>
        </w:rPr>
        <w:t xml:space="preserve">how can we encourage the stream of innovations that will enable the </w:t>
      </w:r>
      <w:r w:rsidRPr="00DE76FC">
        <w:rPr>
          <w:rFonts w:asciiTheme="minorHAnsi" w:eastAsia="MS Mincho" w:hAnsiTheme="minorHAnsi"/>
          <w:szCs w:val="20"/>
          <w:u w:val="single"/>
        </w:rPr>
        <w:lastRenderedPageBreak/>
        <w:t xml:space="preserve">Chinese, Indians, Brazilians, </w:t>
      </w:r>
      <w:proofErr w:type="gramStart"/>
      <w:r w:rsidRPr="00DE76FC">
        <w:rPr>
          <w:rFonts w:asciiTheme="minorHAnsi" w:eastAsia="MS Mincho" w:hAnsiTheme="minorHAnsi"/>
          <w:szCs w:val="20"/>
          <w:u w:val="single"/>
        </w:rPr>
        <w:t>Africans ..</w:t>
      </w:r>
      <w:proofErr w:type="gramEnd"/>
      <w:r w:rsidRPr="00DE76FC">
        <w:rPr>
          <w:rFonts w:asciiTheme="minorHAnsi" w:eastAsia="MS Mincho" w:hAnsiTheme="minorHAnsi"/>
          <w:szCs w:val="20"/>
          <w:u w:val="single"/>
        </w:rPr>
        <w:t xml:space="preserve"> </w:t>
      </w:r>
      <w:proofErr w:type="gramStart"/>
      <w:r w:rsidRPr="00DE76FC">
        <w:rPr>
          <w:rFonts w:asciiTheme="minorHAnsi" w:eastAsia="MS Mincho" w:hAnsiTheme="minorHAnsi"/>
          <w:szCs w:val="20"/>
          <w:u w:val="single"/>
        </w:rPr>
        <w:t>to</w:t>
      </w:r>
      <w:proofErr w:type="gramEnd"/>
      <w:r w:rsidRPr="00DE76FC">
        <w:rPr>
          <w:rFonts w:asciiTheme="minorHAnsi" w:eastAsia="MS Mincho" w:hAnsiTheme="minorHAnsi"/>
          <w:szCs w:val="20"/>
          <w:u w:val="single"/>
        </w:rPr>
        <w:t xml:space="preserve"> live so as prosperous as Americans live today? </w:t>
      </w:r>
      <w:r w:rsidRPr="00DE76FC">
        <w:rPr>
          <w:rFonts w:asciiTheme="minorHAnsi" w:eastAsia="MS Mincho" w:hAnsiTheme="minorHAnsi"/>
          <w:sz w:val="16"/>
          <w:szCs w:val="20"/>
        </w:rPr>
        <w:t xml:space="preserve">Hey, </w:t>
      </w:r>
      <w:r w:rsidRPr="00DE76FC">
        <w:rPr>
          <w:rFonts w:asciiTheme="minorHAnsi" w:eastAsia="MS Mincho" w:hAnsiTheme="minorHAnsi"/>
          <w:szCs w:val="20"/>
          <w:u w:val="single"/>
        </w:rPr>
        <w:t xml:space="preserve">wake up … what </w:t>
      </w:r>
      <w:proofErr w:type="spellStart"/>
      <w:r w:rsidRPr="00DE76FC">
        <w:rPr>
          <w:rFonts w:asciiTheme="minorHAnsi" w:eastAsia="MS Mincho" w:hAnsiTheme="minorHAnsi"/>
          <w:szCs w:val="20"/>
          <w:u w:val="single"/>
        </w:rPr>
        <w:t>can not</w:t>
      </w:r>
      <w:proofErr w:type="spellEnd"/>
      <w:r w:rsidRPr="00DE76FC">
        <w:rPr>
          <w:rFonts w:asciiTheme="minorHAnsi" w:eastAsia="MS Mincho" w:hAnsiTheme="minorHAnsi"/>
          <w:szCs w:val="20"/>
          <w:u w:val="single"/>
        </w:rPr>
        <w:t xml:space="preserve"> stop the engine of innovation is that the free market engenders. This system is </w:t>
      </w:r>
      <w:proofErr w:type="spellStart"/>
      <w:r w:rsidRPr="00DE76FC">
        <w:rPr>
          <w:rFonts w:asciiTheme="minorHAnsi" w:eastAsia="MS Mincho" w:hAnsiTheme="minorHAnsi"/>
          <w:szCs w:val="20"/>
          <w:u w:val="single"/>
        </w:rPr>
        <w:t>self correcting</w:t>
      </w:r>
      <w:proofErr w:type="spellEnd"/>
      <w:r w:rsidRPr="00DE76FC">
        <w:rPr>
          <w:rFonts w:asciiTheme="minorHAnsi" w:eastAsia="MS Mincho" w:hAnsiTheme="minorHAnsi"/>
          <w:szCs w:val="20"/>
          <w:u w:val="single"/>
        </w:rPr>
        <w:t>, that is its beauty. We do not need to do nothing but ensure the conditions for it to work without distortion. The rest he does himself. It regulates itself.</w:t>
      </w:r>
    </w:p>
    <w:p w:rsidR="00BE16D2" w:rsidRPr="00C35B4D" w:rsidRDefault="00BE16D2" w:rsidP="00BE16D2">
      <w:pPr>
        <w:rPr>
          <w:rFonts w:asciiTheme="minorHAnsi" w:hAnsiTheme="minorHAnsi"/>
          <w:sz w:val="16"/>
        </w:rPr>
      </w:pPr>
    </w:p>
    <w:p w:rsidR="00BE16D2" w:rsidRPr="00C35B4D" w:rsidRDefault="00BE16D2" w:rsidP="00BE16D2">
      <w:pPr>
        <w:keepNext/>
        <w:keepLines/>
        <w:spacing w:before="40" w:after="0"/>
        <w:outlineLvl w:val="3"/>
        <w:rPr>
          <w:rFonts w:asciiTheme="minorHAnsi" w:eastAsiaTheme="majorEastAsia" w:hAnsiTheme="minorHAnsi" w:cs="Arial"/>
          <w:b/>
          <w:iCs/>
          <w:sz w:val="24"/>
        </w:rPr>
      </w:pPr>
      <w:r w:rsidRPr="00C35B4D">
        <w:rPr>
          <w:rFonts w:asciiTheme="minorHAnsi" w:eastAsiaTheme="majorEastAsia" w:hAnsiTheme="minorHAnsi" w:cs="Arial"/>
          <w:b/>
          <w:iCs/>
          <w:sz w:val="24"/>
        </w:rPr>
        <w:t>The system’s sustainable and the alt can’t solve</w:t>
      </w:r>
    </w:p>
    <w:p w:rsidR="00BE16D2" w:rsidRPr="00DE76FC" w:rsidRDefault="00BE16D2" w:rsidP="00BE16D2">
      <w:pPr>
        <w:rPr>
          <w:rFonts w:asciiTheme="minorHAnsi" w:hAnsiTheme="minorHAnsi"/>
          <w:sz w:val="16"/>
        </w:rPr>
      </w:pPr>
      <w:proofErr w:type="spellStart"/>
      <w:r w:rsidRPr="00C35B4D">
        <w:rPr>
          <w:rFonts w:asciiTheme="minorHAnsi" w:hAnsiTheme="minorHAnsi"/>
          <w:b/>
          <w:bCs/>
          <w:sz w:val="20"/>
        </w:rPr>
        <w:t>Kaletsky</w:t>
      </w:r>
      <w:proofErr w:type="spellEnd"/>
      <w:r w:rsidRPr="00C35B4D">
        <w:rPr>
          <w:rFonts w:asciiTheme="minorHAnsi" w:hAnsiTheme="minorHAnsi"/>
          <w:b/>
          <w:bCs/>
          <w:sz w:val="20"/>
        </w:rPr>
        <w:t xml:space="preserve"> ’10 </w:t>
      </w:r>
      <w:r w:rsidRPr="00C35B4D">
        <w:rPr>
          <w:rFonts w:asciiTheme="minorHAnsi" w:hAnsiTheme="minorHAnsi"/>
          <w:sz w:val="16"/>
        </w:rPr>
        <w:t xml:space="preserve">(Anatole, Masters in Economics from Harvard, </w:t>
      </w:r>
      <w:proofErr w:type="spellStart"/>
      <w:r w:rsidRPr="00C35B4D">
        <w:rPr>
          <w:rFonts w:asciiTheme="minorHAnsi" w:hAnsiTheme="minorHAnsi"/>
          <w:sz w:val="16"/>
        </w:rPr>
        <w:t>Honour</w:t>
      </w:r>
      <w:proofErr w:type="spellEnd"/>
      <w:r w:rsidRPr="00C35B4D">
        <w:rPr>
          <w:rFonts w:asciiTheme="minorHAnsi" w:hAnsiTheme="minorHAnsi"/>
          <w:sz w:val="16"/>
        </w:rPr>
        <w:t xml:space="preserve">-Degree Graduate at King’s College and </w:t>
      </w:r>
      <w:proofErr w:type="spellStart"/>
      <w:r w:rsidRPr="00C35B4D">
        <w:rPr>
          <w:rFonts w:asciiTheme="minorHAnsi" w:hAnsiTheme="minorHAnsi"/>
          <w:sz w:val="16"/>
        </w:rPr>
        <w:t>Cambrdige</w:t>
      </w:r>
      <w:proofErr w:type="spellEnd"/>
      <w:r w:rsidRPr="00C35B4D">
        <w:rPr>
          <w:rFonts w:asciiTheme="minorHAnsi" w:hAnsiTheme="minorHAnsi"/>
          <w:sz w:val="16"/>
        </w:rPr>
        <w:t xml:space="preserve">, editor-at-large of The Times of London, founding partner and chief economist of </w:t>
      </w:r>
      <w:proofErr w:type="spellStart"/>
      <w:r w:rsidRPr="00C35B4D">
        <w:rPr>
          <w:rFonts w:asciiTheme="minorHAnsi" w:hAnsiTheme="minorHAnsi"/>
          <w:sz w:val="16"/>
        </w:rPr>
        <w:t>GaveKal</w:t>
      </w:r>
      <w:proofErr w:type="spellEnd"/>
      <w:r w:rsidRPr="00C35B4D">
        <w:rPr>
          <w:rFonts w:asciiTheme="minorHAnsi" w:hAnsiTheme="minorHAnsi"/>
          <w:sz w:val="16"/>
        </w:rPr>
        <w:t xml:space="preserve"> Capital, He is on the governing board of the New York– based Institute for New Economic Theory (INET), a nonprofit created after the 2007– 2009 crisis to promote and finance academic research in economics outside the orthodoxy of “efficient markets.” From 1976 to 1990, </w:t>
      </w:r>
      <w:proofErr w:type="spellStart"/>
      <w:r w:rsidRPr="00C35B4D">
        <w:rPr>
          <w:rFonts w:asciiTheme="minorHAnsi" w:hAnsiTheme="minorHAnsi"/>
          <w:sz w:val="16"/>
        </w:rPr>
        <w:t>Kaletsky</w:t>
      </w:r>
      <w:proofErr w:type="spellEnd"/>
      <w:r w:rsidRPr="00C35B4D">
        <w:rPr>
          <w:rFonts w:asciiTheme="minorHAnsi" w:hAnsiTheme="minorHAnsi"/>
          <w:sz w:val="16"/>
        </w:rPr>
        <w:t xml:space="preserve"> was New York bureau </w:t>
      </w:r>
      <w:r w:rsidRPr="00DE76FC">
        <w:rPr>
          <w:rFonts w:asciiTheme="minorHAnsi" w:hAnsiTheme="minorHAnsi"/>
          <w:sz w:val="16"/>
        </w:rPr>
        <w:t xml:space="preserve">chief and Washington correspondent of the Financial Times and a business writer on The Economist, </w:t>
      </w:r>
    </w:p>
    <w:p w:rsidR="00BE16D2" w:rsidRPr="00DE76FC" w:rsidRDefault="00BE16D2" w:rsidP="00BE16D2">
      <w:pPr>
        <w:rPr>
          <w:rFonts w:asciiTheme="minorHAnsi" w:hAnsiTheme="minorHAnsi"/>
          <w:sz w:val="16"/>
        </w:rPr>
      </w:pPr>
    </w:p>
    <w:p w:rsidR="00BE16D2" w:rsidRPr="00DE76FC" w:rsidRDefault="00BE16D2" w:rsidP="00BE16D2">
      <w:pPr>
        <w:tabs>
          <w:tab w:val="left" w:pos="4770"/>
        </w:tabs>
        <w:rPr>
          <w:rFonts w:asciiTheme="minorHAnsi" w:hAnsiTheme="minorHAnsi"/>
          <w:sz w:val="16"/>
        </w:rPr>
      </w:pPr>
      <w:r w:rsidRPr="00DE76FC">
        <w:rPr>
          <w:rFonts w:asciiTheme="minorHAnsi" w:hAnsiTheme="minorHAnsi"/>
          <w:sz w:val="16"/>
        </w:rPr>
        <w:t xml:space="preserve">The world did not end. </w:t>
      </w:r>
      <w:r w:rsidRPr="00DE76FC">
        <w:rPr>
          <w:rFonts w:asciiTheme="minorHAnsi" w:hAnsiTheme="minorHAnsi"/>
          <w:u w:val="single"/>
        </w:rPr>
        <w:t>Despite all the forebodings of disaster in the</w:t>
      </w:r>
      <w:r w:rsidRPr="00DE76FC">
        <w:rPr>
          <w:rFonts w:asciiTheme="minorHAnsi" w:hAnsiTheme="minorHAnsi"/>
          <w:sz w:val="16"/>
        </w:rPr>
        <w:t xml:space="preserve"> 2007– 09 </w:t>
      </w:r>
      <w:r w:rsidRPr="00DE76FC">
        <w:rPr>
          <w:rFonts w:asciiTheme="minorHAnsi" w:hAnsiTheme="minorHAnsi"/>
          <w:u w:val="single"/>
        </w:rPr>
        <w:t>financial crisis, the first decade of the twenty-first century passed rather uneventfully</w:t>
      </w:r>
      <w:r w:rsidRPr="00DE76FC">
        <w:rPr>
          <w:rFonts w:asciiTheme="minorHAnsi" w:hAnsiTheme="minorHAnsi"/>
          <w:sz w:val="16"/>
        </w:rPr>
        <w:t xml:space="preserve"> into the second. </w:t>
      </w:r>
      <w:r w:rsidRPr="00DE76FC">
        <w:rPr>
          <w:rFonts w:asciiTheme="minorHAnsi" w:hAnsiTheme="minorHAnsi"/>
          <w:u w:val="single"/>
        </w:rPr>
        <w:t>The riots</w:t>
      </w:r>
      <w:r w:rsidRPr="00DE76FC">
        <w:rPr>
          <w:rFonts w:asciiTheme="minorHAnsi" w:hAnsiTheme="minorHAnsi"/>
          <w:sz w:val="16"/>
        </w:rPr>
        <w:t xml:space="preserve">, soup kitchens, and bankruptcies </w:t>
      </w:r>
      <w:r w:rsidRPr="00DE76FC">
        <w:rPr>
          <w:rFonts w:asciiTheme="minorHAnsi" w:hAnsiTheme="minorHAnsi"/>
          <w:u w:val="single"/>
        </w:rPr>
        <w:t>predicted by many of the world’s most respected economists did not materialize</w:t>
      </w:r>
      <w:r w:rsidRPr="00DE76FC">
        <w:rPr>
          <w:rFonts w:asciiTheme="minorHAnsi" w:hAnsiTheme="minorHAnsi"/>
          <w:sz w:val="16"/>
        </w:rPr>
        <w:t xml:space="preserve">— and </w:t>
      </w:r>
      <w:r w:rsidRPr="00DE76FC">
        <w:rPr>
          <w:rFonts w:asciiTheme="minorHAnsi" w:hAnsiTheme="minorHAnsi"/>
          <w:iCs/>
          <w:u w:val="single"/>
        </w:rPr>
        <w:t>no one</w:t>
      </w:r>
      <w:r w:rsidRPr="00DE76FC">
        <w:rPr>
          <w:rFonts w:asciiTheme="minorHAnsi" w:hAnsiTheme="minorHAnsi"/>
          <w:sz w:val="16"/>
        </w:rPr>
        <w:t xml:space="preserve"> any longer </w:t>
      </w:r>
      <w:r w:rsidRPr="00DE76FC">
        <w:rPr>
          <w:rFonts w:asciiTheme="minorHAnsi" w:hAnsiTheme="minorHAnsi"/>
          <w:u w:val="single"/>
        </w:rPr>
        <w:t>expects the global capitalist system to collapse</w:t>
      </w:r>
      <w:r w:rsidRPr="00DE76FC">
        <w:rPr>
          <w:rFonts w:asciiTheme="minorHAnsi" w:hAnsiTheme="minorHAnsi"/>
          <w:sz w:val="16"/>
        </w:rPr>
        <w:t xml:space="preserve">, whatever that emotive word might mean. Yet the capitalist system’s survival does not mean that the </w:t>
      </w:r>
      <w:proofErr w:type="spellStart"/>
      <w:r w:rsidRPr="00DE76FC">
        <w:rPr>
          <w:rFonts w:asciiTheme="minorHAnsi" w:hAnsiTheme="minorHAnsi"/>
          <w:sz w:val="16"/>
        </w:rPr>
        <w:t>precrisis</w:t>
      </w:r>
      <w:proofErr w:type="spellEnd"/>
      <w:r w:rsidRPr="00DE76FC">
        <w:rPr>
          <w:rFonts w:asciiTheme="minorHAnsi" w:hAnsiTheme="minorHAnsi"/>
          <w:sz w:val="16"/>
        </w:rPr>
        <w:t xml:space="preserve"> faith in the wisdom of financial markets and the efficiency of free enterprise will ever again be what it was before the bankruptcy of Lehman Brothers on September 15, 2008. A return to decent economic growth and normal financial conditions is likely by the middle of 2010, but will this imply a return to business as usual for politicians, economists, and financiers? </w:t>
      </w:r>
      <w:r w:rsidRPr="00DE76FC">
        <w:rPr>
          <w:rFonts w:asciiTheme="minorHAnsi" w:hAnsiTheme="minorHAnsi"/>
          <w:u w:val="single"/>
        </w:rPr>
        <w:t xml:space="preserve">Although globalization </w:t>
      </w:r>
      <w:r w:rsidRPr="00DE76FC">
        <w:rPr>
          <w:rFonts w:asciiTheme="minorHAnsi" w:hAnsiTheme="minorHAnsi"/>
          <w:iCs/>
          <w:u w:val="single"/>
        </w:rPr>
        <w:t>will continue</w:t>
      </w:r>
      <w:r w:rsidRPr="00DE76FC">
        <w:rPr>
          <w:rFonts w:asciiTheme="minorHAnsi" w:hAnsiTheme="minorHAnsi"/>
          <w:sz w:val="16"/>
        </w:rPr>
        <w:t xml:space="preserve"> </w:t>
      </w:r>
      <w:r w:rsidRPr="00DE76FC">
        <w:rPr>
          <w:rFonts w:asciiTheme="minorHAnsi" w:hAnsiTheme="minorHAnsi"/>
          <w:u w:val="single"/>
        </w:rPr>
        <w:t>and many parts of the world will</w:t>
      </w:r>
      <w:r w:rsidRPr="00DE76FC">
        <w:rPr>
          <w:rFonts w:asciiTheme="minorHAnsi" w:hAnsiTheme="minorHAnsi"/>
          <w:sz w:val="16"/>
        </w:rPr>
        <w:t xml:space="preserve"> gradually </w:t>
      </w:r>
      <w:r w:rsidRPr="00DE76FC">
        <w:rPr>
          <w:rFonts w:asciiTheme="minorHAnsi" w:hAnsiTheme="minorHAnsi"/>
          <w:u w:val="single"/>
        </w:rPr>
        <w:t>regain their prosperity</w:t>
      </w:r>
      <w:r w:rsidRPr="00DE76FC">
        <w:rPr>
          <w:rFonts w:asciiTheme="minorHAnsi" w:hAnsiTheme="minorHAnsi"/>
          <w:sz w:val="16"/>
        </w:rPr>
        <w:t xml:space="preserve"> of the </w:t>
      </w:r>
      <w:proofErr w:type="spellStart"/>
      <w:r w:rsidRPr="00DE76FC">
        <w:rPr>
          <w:rFonts w:asciiTheme="minorHAnsi" w:hAnsiTheme="minorHAnsi"/>
          <w:sz w:val="16"/>
        </w:rPr>
        <w:t>precrisis</w:t>
      </w:r>
      <w:proofErr w:type="spellEnd"/>
      <w:r w:rsidRPr="00DE76FC">
        <w:rPr>
          <w:rFonts w:asciiTheme="minorHAnsi" w:hAnsiTheme="minorHAnsi"/>
          <w:sz w:val="16"/>
        </w:rPr>
        <w:t xml:space="preserve"> period, </w:t>
      </w:r>
      <w:r w:rsidRPr="00DE76FC">
        <w:rPr>
          <w:rFonts w:asciiTheme="minorHAnsi" w:hAnsiTheme="minorHAnsi"/>
          <w:u w:val="single"/>
        </w:rPr>
        <w:t>the</w:t>
      </w:r>
      <w:r w:rsidRPr="00DE76FC">
        <w:rPr>
          <w:rFonts w:asciiTheme="minorHAnsi" w:hAnsiTheme="minorHAnsi"/>
          <w:sz w:val="16"/>
        </w:rPr>
        <w:t xml:space="preserve"> traumatic </w:t>
      </w:r>
      <w:r w:rsidRPr="00DE76FC">
        <w:rPr>
          <w:rFonts w:asciiTheme="minorHAnsi" w:hAnsiTheme="minorHAnsi"/>
          <w:u w:val="single"/>
        </w:rPr>
        <w:t>effects of 2007– 09</w:t>
      </w:r>
      <w:r w:rsidRPr="00DE76FC">
        <w:rPr>
          <w:rFonts w:asciiTheme="minorHAnsi" w:hAnsiTheme="minorHAnsi"/>
          <w:sz w:val="16"/>
        </w:rPr>
        <w:t xml:space="preserve"> </w:t>
      </w:r>
      <w:r w:rsidRPr="00DE76FC">
        <w:rPr>
          <w:rFonts w:asciiTheme="minorHAnsi" w:hAnsiTheme="minorHAnsi"/>
          <w:u w:val="single"/>
        </w:rPr>
        <w:t>will not be quickly forgotten</w:t>
      </w:r>
      <w:r w:rsidRPr="00DE76FC">
        <w:rPr>
          <w:rFonts w:asciiTheme="minorHAnsi" w:hAnsiTheme="minorHAnsi"/>
          <w:sz w:val="16"/>
        </w:rPr>
        <w:t xml:space="preserve">. And the economic costs will linger for decades in the debts squeezing taxpayers and government budgets, the disrupted lives of the jobless, and the vanished dreams of homeowners and investors around the world. For what collapsed on September 15, 2008, was not just a bank or a financial system. What fell apart that day was an entire political philosophy and economic system, a way of thinking about and living in the world. The question now is what will replace the global capitalism that crumbled in the autumn of 2008. The central argument of this book is that </w:t>
      </w:r>
      <w:r w:rsidRPr="00DE76FC">
        <w:rPr>
          <w:rFonts w:asciiTheme="minorHAnsi" w:hAnsiTheme="minorHAnsi"/>
          <w:iCs/>
          <w:u w:val="single"/>
        </w:rPr>
        <w:t>global capitalism will be replaced by nothing other than global capitalism.</w:t>
      </w:r>
      <w:r w:rsidRPr="00DE76FC">
        <w:rPr>
          <w:rFonts w:asciiTheme="minorHAnsi" w:hAnsiTheme="minorHAnsi"/>
          <w:sz w:val="16"/>
        </w:rPr>
        <w:t xml:space="preserve"> The </w:t>
      </w:r>
      <w:r w:rsidRPr="00DE76FC">
        <w:rPr>
          <w:rFonts w:asciiTheme="minorHAnsi" w:hAnsiTheme="minorHAnsi"/>
          <w:u w:val="single"/>
        </w:rPr>
        <w:t>traumatic events</w:t>
      </w:r>
      <w:r w:rsidRPr="00DE76FC">
        <w:rPr>
          <w:rFonts w:asciiTheme="minorHAnsi" w:hAnsiTheme="minorHAnsi"/>
          <w:sz w:val="16"/>
        </w:rPr>
        <w:t xml:space="preserve"> of 2007– 09 </w:t>
      </w:r>
      <w:r w:rsidRPr="00DE76FC">
        <w:rPr>
          <w:rFonts w:asciiTheme="minorHAnsi" w:hAnsiTheme="minorHAnsi"/>
          <w:u w:val="single"/>
        </w:rPr>
        <w:t>will neither destroy nor diminish the</w:t>
      </w:r>
      <w:r w:rsidRPr="00DE76FC">
        <w:rPr>
          <w:rFonts w:asciiTheme="minorHAnsi" w:hAnsiTheme="minorHAnsi"/>
          <w:sz w:val="16"/>
        </w:rPr>
        <w:t xml:space="preserve"> </w:t>
      </w:r>
      <w:r w:rsidRPr="00DE76FC">
        <w:rPr>
          <w:rFonts w:asciiTheme="minorHAnsi" w:hAnsiTheme="minorHAnsi"/>
          <w:iCs/>
          <w:u w:val="single"/>
        </w:rPr>
        <w:t>fundamental human urges</w:t>
      </w:r>
      <w:r w:rsidRPr="00DE76FC">
        <w:rPr>
          <w:rFonts w:asciiTheme="minorHAnsi" w:hAnsiTheme="minorHAnsi"/>
          <w:b/>
          <w:u w:val="single"/>
        </w:rPr>
        <w:t xml:space="preserve"> </w:t>
      </w:r>
      <w:r w:rsidRPr="00DE76FC">
        <w:rPr>
          <w:rFonts w:asciiTheme="minorHAnsi" w:hAnsiTheme="minorHAnsi"/>
          <w:u w:val="single"/>
        </w:rPr>
        <w:t>that have always powered the capitalist system</w:t>
      </w:r>
      <w:r w:rsidRPr="00DE76FC">
        <w:rPr>
          <w:rFonts w:asciiTheme="minorHAnsi" w:hAnsiTheme="minorHAnsi"/>
          <w:sz w:val="16"/>
        </w:rPr>
        <w:t xml:space="preserve">— ambition, initiative, individualism, the competitive spirit. </w:t>
      </w:r>
      <w:r w:rsidRPr="00DE76FC">
        <w:rPr>
          <w:rFonts w:asciiTheme="minorHAnsi" w:hAnsiTheme="minorHAnsi"/>
          <w:u w:val="single"/>
        </w:rPr>
        <w:t xml:space="preserve">These natural human qualities will instead be redirected and reenergized to create a </w:t>
      </w:r>
      <w:r w:rsidRPr="00DE76FC">
        <w:rPr>
          <w:rFonts w:asciiTheme="minorHAnsi" w:hAnsiTheme="minorHAnsi"/>
          <w:iCs/>
          <w:u w:val="single"/>
        </w:rPr>
        <w:t>new version of capitalism</w:t>
      </w:r>
      <w:r w:rsidRPr="00DE76FC">
        <w:rPr>
          <w:rFonts w:asciiTheme="minorHAnsi" w:hAnsiTheme="minorHAnsi"/>
          <w:b/>
          <w:u w:val="single"/>
        </w:rPr>
        <w:t xml:space="preserve"> </w:t>
      </w:r>
      <w:r w:rsidRPr="00DE76FC">
        <w:rPr>
          <w:rFonts w:asciiTheme="minorHAnsi" w:hAnsiTheme="minorHAnsi"/>
          <w:iCs/>
          <w:u w:val="single"/>
        </w:rPr>
        <w:t>that will ultimately be even more successful and productive than the system it replaced</w:t>
      </w:r>
      <w:r w:rsidRPr="00DE76FC">
        <w:rPr>
          <w:rFonts w:asciiTheme="minorHAnsi" w:hAnsiTheme="minorHAnsi"/>
          <w:sz w:val="16"/>
        </w:rPr>
        <w:t xml:space="preserve">. To explain this process of renewal, and identify some of the most important features of the reinvigorated capitalist system, is the ambition of this book. </w:t>
      </w:r>
      <w:r w:rsidRPr="00DE76FC">
        <w:rPr>
          <w:rFonts w:asciiTheme="minorHAnsi" w:hAnsiTheme="minorHAnsi"/>
          <w:u w:val="single"/>
        </w:rPr>
        <w:t>This transformation will take many years</w:t>
      </w:r>
      <w:r w:rsidRPr="00DE76FC">
        <w:rPr>
          <w:rFonts w:asciiTheme="minorHAnsi" w:hAnsiTheme="minorHAnsi"/>
          <w:sz w:val="16"/>
        </w:rPr>
        <w:t xml:space="preserve"> to complete, </w:t>
      </w:r>
      <w:r w:rsidRPr="00DE76FC">
        <w:rPr>
          <w:rFonts w:asciiTheme="minorHAnsi" w:hAnsiTheme="minorHAnsi"/>
          <w:u w:val="single"/>
        </w:rPr>
        <w:t>but some of its consequences can already be discerned.</w:t>
      </w:r>
      <w:r w:rsidRPr="00DE76FC">
        <w:rPr>
          <w:rFonts w:asciiTheme="minorHAnsi" w:hAnsiTheme="minorHAnsi"/>
          <w:sz w:val="16"/>
        </w:rPr>
        <w:t xml:space="preserve"> With the benefit of even a year’s hindsight, it is clear that these consequences will be different from the nihilistic predictions from both ends of the political spectrum at the height of the crisis. On the Left, </w:t>
      </w:r>
      <w:proofErr w:type="spellStart"/>
      <w:r w:rsidRPr="00DE76FC">
        <w:rPr>
          <w:rFonts w:asciiTheme="minorHAnsi" w:hAnsiTheme="minorHAnsi"/>
          <w:u w:val="single"/>
        </w:rPr>
        <w:t>anticapitalist</w:t>
      </w:r>
      <w:proofErr w:type="spellEnd"/>
      <w:r w:rsidRPr="00DE76FC">
        <w:rPr>
          <w:rFonts w:asciiTheme="minorHAnsi" w:hAnsiTheme="minorHAnsi"/>
          <w:u w:val="single"/>
        </w:rPr>
        <w:t xml:space="preserve"> ideologues seemed honestly to believe that a few weeks of financial chaos could bring about the disintegration of a politico-economic system that had survived </w:t>
      </w:r>
      <w:r w:rsidRPr="00DE76FC">
        <w:rPr>
          <w:rFonts w:asciiTheme="minorHAnsi" w:hAnsiTheme="minorHAnsi"/>
          <w:iCs/>
          <w:u w:val="single"/>
        </w:rPr>
        <w:t>two hundred years of revolutions</w:t>
      </w:r>
      <w:r w:rsidRPr="00DE76FC">
        <w:rPr>
          <w:rFonts w:asciiTheme="minorHAnsi" w:hAnsiTheme="minorHAnsi"/>
          <w:sz w:val="16"/>
        </w:rPr>
        <w:t xml:space="preserve">, depressions, and world wars. On the Right, free-market zealots insisted that private enterprise would be destroyed by government interventions that were clearly necessary to save the system— and many continue to believe that the crisis could have been resolved much better if governments had simply allowed financial institutions to collapse. </w:t>
      </w:r>
      <w:r w:rsidRPr="00DE76FC">
        <w:rPr>
          <w:rFonts w:asciiTheme="minorHAnsi" w:hAnsiTheme="minorHAnsi"/>
          <w:u w:val="single"/>
        </w:rPr>
        <w:t>A balanced reassessment of the crisis must challenge both left-wing hysteria and right-wing hubris</w:t>
      </w:r>
      <w:r w:rsidRPr="00DE76FC">
        <w:rPr>
          <w:rFonts w:asciiTheme="minorHAnsi" w:hAnsiTheme="minorHAnsi"/>
          <w:sz w:val="16"/>
        </w:rPr>
        <w:t xml:space="preserve">. Rather than blaming the meltdown of the global financial system on greedy bankers, incompetent regulators, gullible homeowners, or foolish Chinese bureaucrats, this book puts what happened into historical and ideological perspective. It reinterprets the crisis in the context of the economic reforms and geopolitical upheavals that have repeatedly transformed the nature of capitalism since the late eighteenth century, most recently in the Thatcher-Reagan revolution of 1979– 89. The central argument is that </w:t>
      </w:r>
      <w:r w:rsidRPr="00DE76FC">
        <w:rPr>
          <w:rFonts w:asciiTheme="minorHAnsi" w:hAnsiTheme="minorHAnsi"/>
          <w:u w:val="single"/>
        </w:rPr>
        <w:t>capitalism has never been a static system</w:t>
      </w:r>
      <w:r w:rsidRPr="00DE76FC">
        <w:rPr>
          <w:rFonts w:asciiTheme="minorHAnsi" w:hAnsiTheme="minorHAnsi"/>
          <w:sz w:val="16"/>
        </w:rPr>
        <w:t xml:space="preserve"> that follows a fixed set of rules, characterized by a permanent division of responsibilities between private enterprise and governments. Contrary to the teachings of modern economic theory, no immutable laws govern the behavior of a capitalist economy. Instead, </w:t>
      </w:r>
      <w:r w:rsidRPr="00DE76FC">
        <w:rPr>
          <w:rFonts w:asciiTheme="minorHAnsi" w:hAnsiTheme="minorHAnsi"/>
          <w:u w:val="single"/>
        </w:rPr>
        <w:t>capitalism is an adaptive social system that mutates and evolves in response to a changing environment.</w:t>
      </w:r>
      <w:r w:rsidRPr="00DE76FC">
        <w:rPr>
          <w:rFonts w:asciiTheme="minorHAnsi" w:hAnsiTheme="minorHAnsi"/>
          <w:sz w:val="16"/>
        </w:rPr>
        <w:t xml:space="preserve"> </w:t>
      </w:r>
      <w:r w:rsidRPr="00DE76FC">
        <w:rPr>
          <w:rFonts w:asciiTheme="minorHAnsi" w:hAnsiTheme="minorHAnsi"/>
          <w:iCs/>
          <w:u w:val="single"/>
        </w:rPr>
        <w:t xml:space="preserve">When capitalism is seriously threatened by a systemic crisis, a new version emerges that is </w:t>
      </w:r>
      <w:r w:rsidRPr="00DE76FC">
        <w:rPr>
          <w:rFonts w:asciiTheme="minorHAnsi" w:hAnsiTheme="minorHAnsi"/>
          <w:iCs/>
          <w:u w:val="single"/>
        </w:rPr>
        <w:lastRenderedPageBreak/>
        <w:t>better suited to the changing environment and replaces the previously dominant form.</w:t>
      </w:r>
      <w:r w:rsidRPr="00DE76FC">
        <w:rPr>
          <w:rFonts w:asciiTheme="minorHAnsi" w:hAnsiTheme="minorHAnsi"/>
          <w:sz w:val="16"/>
        </w:rPr>
        <w:t xml:space="preserve"> Once we recognize that capitalism is not a static set of institutions, but an evolutionary system that reinvents and reinvigorates itself through crises, we can see the events of 2007– 09 in another light: as the catalyst for the fourth systemic transformation of capitalism, comparable to the transformations triggered by the crises of the 1970s, the crises of the 1930s, and the Napoleonic Wars of 1803– 15. Hence the title of this book.</w:t>
      </w:r>
    </w:p>
    <w:p w:rsidR="00BE16D2" w:rsidRPr="00DE76FC" w:rsidRDefault="00BE16D2" w:rsidP="00BE16D2">
      <w:pPr>
        <w:rPr>
          <w:rFonts w:asciiTheme="minorHAnsi" w:hAnsiTheme="minorHAnsi"/>
        </w:rPr>
      </w:pPr>
    </w:p>
    <w:p w:rsidR="00BE16D2" w:rsidRPr="00DE76FC" w:rsidRDefault="00BE16D2" w:rsidP="00BE16D2">
      <w:pPr>
        <w:rPr>
          <w:rFonts w:asciiTheme="minorHAnsi" w:hAnsiTheme="minorHAnsi"/>
        </w:rPr>
      </w:pPr>
    </w:p>
    <w:p w:rsidR="00BE16D2" w:rsidRPr="00DE76FC" w:rsidRDefault="00BE16D2" w:rsidP="00BE16D2">
      <w:pPr>
        <w:keepNext/>
        <w:keepLines/>
        <w:spacing w:before="40" w:after="0"/>
        <w:outlineLvl w:val="3"/>
        <w:rPr>
          <w:rFonts w:asciiTheme="minorHAnsi" w:eastAsiaTheme="majorEastAsia" w:hAnsiTheme="minorHAnsi" w:cs="Arial"/>
          <w:b/>
          <w:iCs/>
          <w:sz w:val="24"/>
        </w:rPr>
      </w:pPr>
      <w:r w:rsidRPr="00DE76FC">
        <w:rPr>
          <w:rFonts w:asciiTheme="minorHAnsi" w:eastAsiaTheme="majorEastAsia" w:hAnsiTheme="minorHAnsi" w:cs="Arial"/>
          <w:b/>
          <w:iCs/>
          <w:sz w:val="24"/>
        </w:rPr>
        <w:t>Innovation and adaptation make growth sustainable---green tech investment solves warming and poverty</w:t>
      </w:r>
    </w:p>
    <w:p w:rsidR="00BE16D2" w:rsidRPr="00DE76FC" w:rsidRDefault="00BE16D2" w:rsidP="00BE16D2">
      <w:pPr>
        <w:rPr>
          <w:rFonts w:asciiTheme="minorHAnsi" w:hAnsiTheme="minorHAnsi"/>
        </w:rPr>
      </w:pPr>
      <w:r w:rsidRPr="00DE76FC">
        <w:rPr>
          <w:rFonts w:asciiTheme="minorHAnsi" w:hAnsiTheme="minorHAnsi"/>
          <w:b/>
          <w:bCs/>
          <w:sz w:val="20"/>
        </w:rPr>
        <w:t>Harte and Harte 12</w:t>
      </w:r>
      <w:r w:rsidRPr="00DE76FC">
        <w:rPr>
          <w:rFonts w:asciiTheme="minorHAnsi" w:hAnsiTheme="minorHAnsi"/>
        </w:rPr>
        <w:t xml:space="preserve"> John, Professor of Ecosystem Sciences at the University of California, Berkeley and Mary Ellen, biologist and columnist who writes on climate change and population, “Alarmism Is Justified”,  Foreign Affairs, 00157120, Sep/Oct 2012, Vol. 91, Issue 5</w:t>
      </w:r>
    </w:p>
    <w:p w:rsidR="00BE16D2" w:rsidRPr="00C35B4D" w:rsidRDefault="00BE16D2" w:rsidP="00BE16D2">
      <w:pPr>
        <w:rPr>
          <w:rFonts w:asciiTheme="minorHAnsi" w:hAnsiTheme="minorHAnsi"/>
          <w:b/>
          <w:u w:val="single"/>
        </w:rPr>
      </w:pPr>
      <w:r w:rsidRPr="00DE76FC">
        <w:rPr>
          <w:rFonts w:asciiTheme="minorHAnsi" w:hAnsiTheme="minorHAnsi"/>
          <w:u w:val="single"/>
        </w:rPr>
        <w:t>The Limits to Growth predicted catastrophe: humanity would deplete natural resources and pollute itself to death. Its solution was less economic growth</w:t>
      </w:r>
      <w:r w:rsidRPr="00DE76FC">
        <w:rPr>
          <w:rFonts w:asciiTheme="minorHAnsi" w:hAnsiTheme="minorHAnsi"/>
          <w:sz w:val="12"/>
        </w:rPr>
        <w:t xml:space="preserve">, more recycling, and organic farming. My essay documented how </w:t>
      </w:r>
      <w:r w:rsidRPr="00DE76FC">
        <w:rPr>
          <w:rFonts w:asciiTheme="minorHAnsi" w:hAnsiTheme="minorHAnsi"/>
          <w:u w:val="single"/>
        </w:rPr>
        <w:t>the book's predictions were wildly off, mainly because its authors ignored how innovation would help people overcome environmental challenges</w:t>
      </w:r>
      <w:r w:rsidRPr="00DE76FC">
        <w:rPr>
          <w:rFonts w:asciiTheme="minorHAnsi" w:hAnsiTheme="minorHAnsi"/>
          <w:sz w:val="12"/>
        </w:rPr>
        <w:t xml:space="preserve">. Because the book's goal was so dramatic -- averting the end of the world -- its recommendation was for society to simultaneously do everything in its power to forestall that outcome. Today, much of the environmental movement continues to evince such alarmism and, consequently, is unable to prioritize. Developed countries focus as much on recycling, which achieves precious little at a high cost, as they do on attaining the much larger benefits from tackling air pollution, a massive, if declining, threat. Meanwhile, some environmentalists' demands are simply counterproductive. Avoiding pesticides, for example, means farming more land less efficiently, which leads to higher prices, more hunger, more disease (because of a lower intake of fruits and vegetables), and less biodiversity. My essay argued that although the </w:t>
      </w:r>
      <w:proofErr w:type="spellStart"/>
      <w:r w:rsidRPr="00DE76FC">
        <w:rPr>
          <w:rFonts w:asciiTheme="minorHAnsi" w:hAnsiTheme="minorHAnsi"/>
          <w:sz w:val="12"/>
        </w:rPr>
        <w:t>The</w:t>
      </w:r>
      <w:proofErr w:type="spellEnd"/>
      <w:r w:rsidRPr="00DE76FC">
        <w:rPr>
          <w:rFonts w:asciiTheme="minorHAnsi" w:hAnsiTheme="minorHAnsi"/>
          <w:sz w:val="12"/>
        </w:rPr>
        <w:t xml:space="preserve"> Limits to Growth's analysis has been proved wrong, much of its </w:t>
      </w:r>
      <w:proofErr w:type="spellStart"/>
      <w:r w:rsidRPr="00DE76FC">
        <w:rPr>
          <w:rFonts w:asciiTheme="minorHAnsi" w:hAnsiTheme="minorHAnsi"/>
          <w:sz w:val="12"/>
        </w:rPr>
        <w:t>doomsaying</w:t>
      </w:r>
      <w:proofErr w:type="spellEnd"/>
      <w:r w:rsidRPr="00DE76FC">
        <w:rPr>
          <w:rFonts w:asciiTheme="minorHAnsi" w:hAnsiTheme="minorHAnsi"/>
          <w:sz w:val="12"/>
        </w:rPr>
        <w:t xml:space="preserve"> and policy advice still pervades the environmental debate 40 years later. These four critiques, instead of refuting my argument, in fact vindicate it. First, only Dennis </w:t>
      </w:r>
      <w:r w:rsidRPr="00DE76FC">
        <w:rPr>
          <w:rFonts w:asciiTheme="minorHAnsi" w:hAnsiTheme="minorHAnsi"/>
          <w:u w:val="single"/>
        </w:rPr>
        <w:t>Meadows really tries to defend The Limits to Growth's predictions of collapse, and he does so with little conviction</w:t>
      </w:r>
      <w:r w:rsidRPr="00DE76FC">
        <w:rPr>
          <w:rFonts w:asciiTheme="minorHAnsi" w:hAnsiTheme="minorHAnsi"/>
          <w:sz w:val="12"/>
        </w:rPr>
        <w:t xml:space="preserve">. Second, at least some of the responses accept in principle that society needs to prioritize among its different environmental goals and that economic growth will make achieving them easier -- in Frances </w:t>
      </w:r>
      <w:proofErr w:type="spellStart"/>
      <w:r w:rsidRPr="00DE76FC">
        <w:rPr>
          <w:rFonts w:asciiTheme="minorHAnsi" w:hAnsiTheme="minorHAnsi"/>
          <w:sz w:val="12"/>
        </w:rPr>
        <w:t>Beinecke's</w:t>
      </w:r>
      <w:proofErr w:type="spellEnd"/>
      <w:r w:rsidRPr="00DE76FC">
        <w:rPr>
          <w:rFonts w:asciiTheme="minorHAnsi" w:hAnsiTheme="minorHAnsi"/>
          <w:sz w:val="12"/>
        </w:rPr>
        <w:t xml:space="preserve"> words, "</w:t>
      </w:r>
      <w:r w:rsidRPr="00DE76FC">
        <w:rPr>
          <w:rFonts w:asciiTheme="minorHAnsi" w:hAnsiTheme="minorHAnsi"/>
          <w:u w:val="single"/>
        </w:rPr>
        <w:t>prosperity often leads to greater environmental protection</w:t>
      </w:r>
      <w:r w:rsidRPr="00DE76FC">
        <w:rPr>
          <w:rFonts w:asciiTheme="minorHAnsi" w:hAnsiTheme="minorHAnsi"/>
          <w:sz w:val="12"/>
        </w:rPr>
        <w:t xml:space="preserve">." Third, all four of the critiques of my essay rely on the language of doom to motivate action, which, to the detriment of the environment, convinces society that it must pursue all its environmental goals at once, regardless of the costs and benefits. Finally, </w:t>
      </w:r>
      <w:r w:rsidRPr="00DE76FC">
        <w:rPr>
          <w:rFonts w:asciiTheme="minorHAnsi" w:hAnsiTheme="minorHAnsi"/>
          <w:u w:val="single"/>
        </w:rPr>
        <w:t>by focusing on the threats of economic growth to the environment, the authors generally neglect that growth has lifted billions of people out of grinding poverty</w:t>
      </w:r>
      <w:r w:rsidRPr="00DE76FC">
        <w:rPr>
          <w:rFonts w:asciiTheme="minorHAnsi" w:hAnsiTheme="minorHAnsi"/>
          <w:sz w:val="12"/>
        </w:rPr>
        <w:t xml:space="preserve"> and that others may remain poor because of the developed world's environmental concerns, real or imagined. WRONG AGAIN Defending </w:t>
      </w:r>
      <w:proofErr w:type="gramStart"/>
      <w:r w:rsidRPr="00DE76FC">
        <w:rPr>
          <w:rFonts w:asciiTheme="minorHAnsi" w:hAnsiTheme="minorHAnsi"/>
          <w:sz w:val="12"/>
        </w:rPr>
        <w:t>The</w:t>
      </w:r>
      <w:proofErr w:type="gramEnd"/>
      <w:r w:rsidRPr="00DE76FC">
        <w:rPr>
          <w:rFonts w:asciiTheme="minorHAnsi" w:hAnsiTheme="minorHAnsi"/>
          <w:sz w:val="12"/>
        </w:rPr>
        <w:t xml:space="preserve"> Limits to Growth, Meadows curiously complains that I address only the original book, which is "long out of print." He then posits that my case rests on one table from that book, on resource depletion, which he says I misrepresent. That is incorrect on several counts. First, it is patently false to claim, as Meadows does by way of a quotation from Matthew Simmons, that "nowhere in the book was there any mention about running out of anything by 2000." (</w:t>
      </w:r>
      <w:proofErr w:type="spellStart"/>
      <w:r w:rsidRPr="00DE76FC">
        <w:rPr>
          <w:rFonts w:asciiTheme="minorHAnsi" w:hAnsiTheme="minorHAnsi"/>
          <w:sz w:val="12"/>
        </w:rPr>
        <w:t>Jørgen</w:t>
      </w:r>
      <w:proofErr w:type="spellEnd"/>
      <w:r w:rsidRPr="00DE76FC">
        <w:rPr>
          <w:rFonts w:asciiTheme="minorHAnsi" w:hAnsiTheme="minorHAnsi"/>
          <w:sz w:val="12"/>
        </w:rPr>
        <w:t xml:space="preserve"> Randers makes a similar point.) The Limits to Growth quoted approvingly the first annual report by the U.S. government's Council on Environmental Quality, in 1970: "It would appear at present that the quantities of platinum, gold, zinc and lead are not sufficient to meet demands. At the present rate of expansion … silver, tin and uranium may be in short supply even at higher prices by the turn of the century." Meadows' own table publicized "the number of years known global reserves will last at current global consumption," showing that gold, lead, mercury, silver, tin, and zinc would not last to the year 2000. The instances go on. </w:t>
      </w:r>
      <w:r w:rsidRPr="00DE76FC">
        <w:rPr>
          <w:rFonts w:asciiTheme="minorHAnsi" w:hAnsiTheme="minorHAnsi"/>
          <w:u w:val="single"/>
        </w:rPr>
        <w:t>According to the book's model, the main driver of the global system's so-called collapse would be the depletion of resources</w:t>
      </w:r>
      <w:r w:rsidRPr="00DE76FC">
        <w:rPr>
          <w:rFonts w:asciiTheme="minorHAnsi" w:hAnsiTheme="minorHAnsi"/>
          <w:sz w:val="12"/>
        </w:rPr>
        <w:t xml:space="preserve">, and averting that outcome was the </w:t>
      </w:r>
      <w:proofErr w:type="gramStart"/>
      <w:r w:rsidRPr="00DE76FC">
        <w:rPr>
          <w:rFonts w:asciiTheme="minorHAnsi" w:hAnsiTheme="minorHAnsi"/>
          <w:sz w:val="12"/>
        </w:rPr>
        <w:t>book's</w:t>
      </w:r>
      <w:proofErr w:type="gramEnd"/>
      <w:r w:rsidRPr="00DE76FC">
        <w:rPr>
          <w:rFonts w:asciiTheme="minorHAnsi" w:hAnsiTheme="minorHAnsi"/>
          <w:sz w:val="12"/>
        </w:rPr>
        <w:t xml:space="preserve"> widely publicized rallying cry. So focusing on that aspect of the book can hardly be called a misrepresentation. What is more, claiming that this is my only critique ignores that I also showed how the book got pollution wrong and how its analysis of collapse simply did not follow. Meadows and Randers both claim that in their model, pollution consisted of long-lived toxics, not air pollution. In fact, they were much </w:t>
      </w:r>
      <w:proofErr w:type="gramStart"/>
      <w:r w:rsidRPr="00DE76FC">
        <w:rPr>
          <w:rFonts w:asciiTheme="minorHAnsi" w:hAnsiTheme="minorHAnsi"/>
          <w:sz w:val="12"/>
        </w:rPr>
        <w:t>more vague</w:t>
      </w:r>
      <w:proofErr w:type="gramEnd"/>
      <w:r w:rsidRPr="00DE76FC">
        <w:rPr>
          <w:rFonts w:asciiTheme="minorHAnsi" w:hAnsiTheme="minorHAnsi"/>
          <w:sz w:val="12"/>
        </w:rPr>
        <w:t xml:space="preserve"> on this question in 1972. In the best case for their predictions of deadly pollution, they meant air pollution, which today accounts for about 62 percent of all environmental deaths, according to the World Bank and the World Health Organization. But if they indeed meant long-lived toxics, </w:t>
      </w:r>
      <w:r w:rsidRPr="00DE76FC">
        <w:rPr>
          <w:rFonts w:asciiTheme="minorHAnsi" w:hAnsiTheme="minorHAnsi"/>
          <w:u w:val="single"/>
        </w:rPr>
        <w:t>their prediction that "pollution rises very rapidly, causing an immediate increase in the death rate" has been clearly disproven by the declining global death rate and the massive reductions in persistent pollutants</w:t>
      </w:r>
      <w:r w:rsidRPr="00DE76FC">
        <w:rPr>
          <w:rFonts w:asciiTheme="minorHAnsi" w:hAnsiTheme="minorHAnsi"/>
          <w:sz w:val="12"/>
        </w:rPr>
        <w:t xml:space="preserve">. John Harte and Mary Ellen Harte put forth a similarly weak defense of The Limits to Growth, as they do not challenge my data. They quote an article by the ecologists Charles Hall and John Day to say that The Limits to Growth's results were "almost exactly on course some 35 years later in 2008." This is simply wrong when it comes to resource levels, as the data in my original article shows, and indeed the cited article contains not a single reference for its claims about oil and copper resource reductions. Harte and Harte further argue that the increase in the cost of resources during the last ten years is evidence of "the limitations on the human enterprise." Meadows claims that this uptick may "herald a permanent shift in the trend." Yet neither carries through the argument, because the empirical data from the past 150 years overwhelmingly undermine it. The reason is that a temporary increase in the scarcity of a resource causes its price to rise, which in turn encourages more exploration, substitution, and innovation across the entire chain of production, thereby negating any increase in scarcity. Harte and Harte demonstrate the unpleasant arrogance that accompanies the true faith, claiming that I "deny" knowledge, promote "scientific misconceptions," and display "scientific ignorance." They take particular issue with my assertion that DDT is a cheap solution to malaria, stating that I overlooked the issue of biological resistance. In fact, all malarial treatments face this problem, but DDT less so than the others. Whereas many malarial treatments, such as </w:t>
      </w:r>
      <w:proofErr w:type="spellStart"/>
      <w:r w:rsidRPr="00DE76FC">
        <w:rPr>
          <w:rFonts w:asciiTheme="minorHAnsi" w:hAnsiTheme="minorHAnsi"/>
          <w:sz w:val="12"/>
        </w:rPr>
        <w:t>dieldrin</w:t>
      </w:r>
      <w:proofErr w:type="spellEnd"/>
      <w:r w:rsidRPr="00DE76FC">
        <w:rPr>
          <w:rFonts w:asciiTheme="minorHAnsi" w:hAnsiTheme="minorHAnsi"/>
          <w:sz w:val="12"/>
        </w:rPr>
        <w:t xml:space="preserve">, work only by killing insects, DDT also repels and irritates them. </w:t>
      </w:r>
      <w:proofErr w:type="spellStart"/>
      <w:r w:rsidRPr="00DE76FC">
        <w:rPr>
          <w:rFonts w:asciiTheme="minorHAnsi" w:hAnsiTheme="minorHAnsi"/>
          <w:sz w:val="12"/>
        </w:rPr>
        <w:t>Dieldrin</w:t>
      </w:r>
      <w:proofErr w:type="spellEnd"/>
      <w:r w:rsidRPr="00DE76FC">
        <w:rPr>
          <w:rFonts w:asciiTheme="minorHAnsi" w:hAnsiTheme="minorHAnsi"/>
          <w:sz w:val="12"/>
        </w:rPr>
        <w:t xml:space="preserve"> strongly selects for resistance, whereas DDT works in three ways and even repels 60 percent of DDT-resistant mosquitoes. FALSE ALARM </w:t>
      </w:r>
      <w:proofErr w:type="gramStart"/>
      <w:r w:rsidRPr="00DE76FC">
        <w:rPr>
          <w:rFonts w:asciiTheme="minorHAnsi" w:hAnsiTheme="minorHAnsi"/>
          <w:sz w:val="12"/>
        </w:rPr>
        <w:t>All</w:t>
      </w:r>
      <w:proofErr w:type="gramEnd"/>
      <w:r w:rsidRPr="00DE76FC">
        <w:rPr>
          <w:rFonts w:asciiTheme="minorHAnsi" w:hAnsiTheme="minorHAnsi"/>
          <w:sz w:val="12"/>
        </w:rPr>
        <w:t xml:space="preserve"> four critiques contain grand dollops of doom. </w:t>
      </w:r>
      <w:proofErr w:type="spellStart"/>
      <w:r w:rsidRPr="00DE76FC">
        <w:rPr>
          <w:rFonts w:asciiTheme="minorHAnsi" w:hAnsiTheme="minorHAnsi"/>
          <w:sz w:val="12"/>
        </w:rPr>
        <w:t>Beinecke</w:t>
      </w:r>
      <w:proofErr w:type="spellEnd"/>
      <w:r w:rsidRPr="00DE76FC">
        <w:rPr>
          <w:rFonts w:asciiTheme="minorHAnsi" w:hAnsiTheme="minorHAnsi"/>
          <w:sz w:val="12"/>
        </w:rPr>
        <w:t xml:space="preserve"> invokes "alarming" environmental problems from overfishing to the destruction of the rain forests and global warming. These are real issues, but they, too, deserve practical thinking and careful prioritization. Fish and rain forests, like other resources subject to political control, tend to be overused. By contrast, when resources are controlled by individuals and private groups, their owners are forced to weigh long-term sustainability. Indeed, </w:t>
      </w:r>
      <w:proofErr w:type="spellStart"/>
      <w:r w:rsidRPr="00DE76FC">
        <w:rPr>
          <w:rFonts w:asciiTheme="minorHAnsi" w:hAnsiTheme="minorHAnsi"/>
          <w:u w:val="single"/>
        </w:rPr>
        <w:t>Beinecke's</w:t>
      </w:r>
      <w:proofErr w:type="spellEnd"/>
      <w:r w:rsidRPr="00DE76FC">
        <w:rPr>
          <w:rFonts w:asciiTheme="minorHAnsi" w:hAnsiTheme="minorHAnsi"/>
          <w:u w:val="single"/>
        </w:rPr>
        <w:t xml:space="preserve"> response reflects the most unfortunate legacy of The Limits to Growth: because of its persistent belief that the planet is in crisis, the environmental movement suggests tackling all environmental problems at once.</w:t>
      </w:r>
      <w:r w:rsidRPr="00DE76FC">
        <w:rPr>
          <w:rFonts w:asciiTheme="minorHAnsi" w:hAnsiTheme="minorHAnsi"/>
          <w:sz w:val="12"/>
        </w:rPr>
        <w:t xml:space="preserve"> This is impossible, of course, so society ends up focusing mainly on what catches the public's attention. </w:t>
      </w:r>
      <w:proofErr w:type="spellStart"/>
      <w:r w:rsidRPr="00DE76FC">
        <w:rPr>
          <w:rFonts w:asciiTheme="minorHAnsi" w:hAnsiTheme="minorHAnsi"/>
          <w:sz w:val="12"/>
        </w:rPr>
        <w:t>Beinecke</w:t>
      </w:r>
      <w:proofErr w:type="spellEnd"/>
      <w:r w:rsidRPr="00DE76FC">
        <w:rPr>
          <w:rFonts w:asciiTheme="minorHAnsi" w:hAnsiTheme="minorHAnsi"/>
          <w:sz w:val="12"/>
        </w:rPr>
        <w:t xml:space="preserve"> acknowledges that campaigns to enact environmental policy "emerged from what people saw with </w:t>
      </w:r>
      <w:r w:rsidRPr="00DE76FC">
        <w:rPr>
          <w:rFonts w:asciiTheme="minorHAnsi" w:hAnsiTheme="minorHAnsi"/>
          <w:sz w:val="12"/>
        </w:rPr>
        <w:lastRenderedPageBreak/>
        <w:t xml:space="preserve">their own eyes: raw sewage in the Great Lakes, smog so thick that it obscured the George Washington Bridge, oil despoiling Santa Barbara's pristine beaches." Yet the smog killed more than 300,000 Americans annually, whereas the effects of the oil spills, although serious, were of a much lower order of magnitude. She claims that the U.S. Clean Air Act somehow contradicts my argument, when I in fact emphasized that society should have focused much more on cleaner air. Today, roughly 135,000 Americans still die from outdoor air pollution each year, and two million people, mostly in the developing world, die from indoor air pollution. Instead of focusing on the many negligible environmental problems that catch the public's attention, as the U.S. Environmental Protection Agency did when it focused so heavily on pesticides in the 1970s and 1980s, government should tackle the most important environmental problems, air quality chief among them. </w:t>
      </w:r>
      <w:proofErr w:type="spellStart"/>
      <w:r w:rsidRPr="00DE76FC">
        <w:rPr>
          <w:rFonts w:asciiTheme="minorHAnsi" w:hAnsiTheme="minorHAnsi"/>
          <w:sz w:val="12"/>
        </w:rPr>
        <w:t>Beinecke</w:t>
      </w:r>
      <w:proofErr w:type="spellEnd"/>
      <w:r w:rsidRPr="00DE76FC">
        <w:rPr>
          <w:rFonts w:asciiTheme="minorHAnsi" w:hAnsiTheme="minorHAnsi"/>
          <w:sz w:val="12"/>
        </w:rPr>
        <w:t xml:space="preserve"> misses this tradeoff entirely. Harte and Harte demonstrate a similar lack of proportion and priority. In response to my claim that a slightly larger portion of the world's arable land -- roughly five percent -- will need to be tapped in order to feed humanity, they offer an unsubstantiated fear that such an expansion would undermine "giant planetary ecosystems." Yet when they fret about pesticides, they seem impervious to the fact that eschewing them would require society to increase the acreage of land it farms by more than ten times that amount. COOL DOWN If </w:t>
      </w:r>
      <w:proofErr w:type="gramStart"/>
      <w:r w:rsidRPr="00DE76FC">
        <w:rPr>
          <w:rFonts w:asciiTheme="minorHAnsi" w:hAnsiTheme="minorHAnsi"/>
          <w:sz w:val="12"/>
        </w:rPr>
        <w:t>The</w:t>
      </w:r>
      <w:proofErr w:type="gramEnd"/>
      <w:r w:rsidRPr="00DE76FC">
        <w:rPr>
          <w:rFonts w:asciiTheme="minorHAnsi" w:hAnsiTheme="minorHAnsi"/>
          <w:sz w:val="12"/>
        </w:rPr>
        <w:t xml:space="preserve"> Limits to Growth erred in some of its quantitative projections, then perhaps, as Harte and Harte put it, its "qualitative insights [are] still valid today." Randers cites global warming as the new reason the book was right. Discussing his predictions for high carbon dioxide emissions, Randers writes, "This future is unpleasantly similar to the 'persistent pollution scenario' from The Limits to Growth." But the comparison is unfounded and leads to poor judgment. In The Limits to Growth's, original formulation, pollution led to civilizational decline and death. Although many environmentalists discuss global warming in similarly cataclysmic terms, the scenarios from the Intergovernmental Panel on Climate Change project instead a gradually worsening drag on development. Standard analyses show a reduction of zero to five percent of global GDP by 2100, in a world where the average person in the developing world will be 23 times as rich as he or she is today. Moreover, although the responses to my essay invoke global warming as a new rallying cry for environmental activism, they fail to suggest specific actions to avert it. Harte and Harte claim that "</w:t>
      </w:r>
      <w:r w:rsidRPr="00DE76FC">
        <w:rPr>
          <w:rFonts w:asciiTheme="minorHAnsi" w:hAnsiTheme="minorHAnsi"/>
          <w:u w:val="single"/>
        </w:rPr>
        <w:t>the scientific community knows how to transition to renewable clean energy</w:t>
      </w:r>
      <w:r w:rsidRPr="00DE76FC">
        <w:rPr>
          <w:rFonts w:asciiTheme="minorHAnsi" w:hAnsiTheme="minorHAnsi"/>
          <w:sz w:val="12"/>
        </w:rPr>
        <w:t xml:space="preserve">." Sure, developed countries have the technical know-how to adopt clean energy, but they have not done so because it would still be phenomenally expensive. Policies aimed at stopping climate change have failed for the last two decades because much of the environmental movement, clutching dearly to The Limits to Growth's alarmism and confident sense of purpose, has refused to weigh the costs and benefits and has demanded that countries immediately abandon all polluting sources of energy. Many economists, including the 27 climate economists involved in the 2009 Copenhagen Consensus on Climate conference, have pointed out smarter ways forward. </w:t>
      </w:r>
      <w:r w:rsidRPr="00DE76FC">
        <w:rPr>
          <w:rStyle w:val="Emphasis"/>
        </w:rPr>
        <w:t>The best means of tackling global warming would be to make substantial investments in green energy</w:t>
      </w:r>
      <w:r w:rsidRPr="00DE76FC">
        <w:rPr>
          <w:rFonts w:asciiTheme="minorHAnsi" w:hAnsiTheme="minorHAnsi"/>
          <w:sz w:val="12"/>
        </w:rPr>
        <w:t xml:space="preserve"> research and development, </w:t>
      </w:r>
      <w:r w:rsidRPr="00DE76FC">
        <w:rPr>
          <w:rFonts w:asciiTheme="minorHAnsi" w:hAnsiTheme="minorHAnsi"/>
          <w:u w:val="single"/>
        </w:rPr>
        <w:t>in order to find a way to produce clean energy at a lower cost than fossil fuels</w:t>
      </w:r>
      <w:r w:rsidRPr="00DE76FC">
        <w:rPr>
          <w:rFonts w:asciiTheme="minorHAnsi" w:hAnsiTheme="minorHAnsi"/>
          <w:sz w:val="12"/>
        </w:rPr>
        <w:t xml:space="preserve">. As one of the leading advocates of this approach, I cannot comprehend how Harte and Harte could claim that I do not support clean-energy innovation. Unfortunately, </w:t>
      </w:r>
      <w:r w:rsidRPr="00DE76FC">
        <w:rPr>
          <w:rFonts w:asciiTheme="minorHAnsi" w:hAnsiTheme="minorHAnsi"/>
          <w:u w:val="single"/>
        </w:rPr>
        <w:t>the world will be hard-pressed to focus on smarter environmental policies until it has expunged the dreadful doom of The Limits to Growth</w:t>
      </w:r>
      <w:r w:rsidRPr="00DE76FC">
        <w:rPr>
          <w:rFonts w:asciiTheme="minorHAnsi" w:hAnsiTheme="minorHAnsi"/>
          <w:sz w:val="12"/>
        </w:rPr>
        <w:t xml:space="preserve">. And </w:t>
      </w:r>
      <w:r w:rsidRPr="00DE76FC">
        <w:rPr>
          <w:rFonts w:asciiTheme="minorHAnsi" w:hAnsiTheme="minorHAnsi"/>
          <w:u w:val="single"/>
        </w:rPr>
        <w:t xml:space="preserve">unless the environmental movement can overcome its fear of economic growth, it will also too easily forget the plight of the billions of poor people who require, above all, </w:t>
      </w:r>
      <w:r w:rsidRPr="00DE76FC">
        <w:rPr>
          <w:rFonts w:asciiTheme="minorHAnsi" w:hAnsiTheme="minorHAnsi"/>
          <w:b/>
          <w:iCs/>
          <w:u w:val="single"/>
          <w:bdr w:val="single" w:sz="8" w:space="0" w:color="auto"/>
        </w:rPr>
        <w:t>more and faster growth</w:t>
      </w:r>
      <w:r w:rsidRPr="00DE76FC">
        <w:rPr>
          <w:rFonts w:asciiTheme="minorHAnsi" w:hAnsiTheme="minorHAnsi"/>
          <w:u w:val="single"/>
        </w:rPr>
        <w:t>.</w:t>
      </w:r>
    </w:p>
    <w:p w:rsidR="00BE16D2" w:rsidRPr="00DE76FC" w:rsidRDefault="00BE16D2" w:rsidP="00BE16D2"/>
    <w:p w:rsidR="00DA63BB" w:rsidRDefault="00DA63BB" w:rsidP="00445707">
      <w:pPr>
        <w:pStyle w:val="Heading3"/>
      </w:pPr>
      <w:r>
        <w:lastRenderedPageBreak/>
        <w:t>Cap Sustainable – US Order</w:t>
      </w:r>
    </w:p>
    <w:p w:rsidR="00DA63BB" w:rsidRDefault="00DA63BB" w:rsidP="00DA63BB"/>
    <w:p w:rsidR="00DA63BB" w:rsidRDefault="00DA63BB" w:rsidP="00DA63BB">
      <w:pPr>
        <w:pStyle w:val="Heading4"/>
      </w:pPr>
      <w:r>
        <w:t xml:space="preserve">US capitalist order locked in – </w:t>
      </w:r>
      <w:r>
        <w:t xml:space="preserve">US international order locked in—massive economic, technological, and military advantages </w:t>
      </w:r>
    </w:p>
    <w:p w:rsidR="00DA63BB" w:rsidRPr="00D746DA" w:rsidRDefault="00DA63BB" w:rsidP="00DA63BB">
      <w:pPr>
        <w:rPr>
          <w:b/>
        </w:rPr>
      </w:pPr>
      <w:r w:rsidRPr="00CA67A1">
        <w:rPr>
          <w:b/>
        </w:rPr>
        <w:t>BROOKS* and WOHLFORTH** 16</w:t>
      </w:r>
      <w:r w:rsidRPr="00E2004E">
        <w:rPr>
          <w:sz w:val="16"/>
          <w:szCs w:val="16"/>
        </w:rPr>
        <w:t>-</w:t>
      </w:r>
      <w:r>
        <w:rPr>
          <w:sz w:val="16"/>
          <w:szCs w:val="16"/>
        </w:rPr>
        <w:t>*</w:t>
      </w:r>
      <w:r w:rsidRPr="00E2004E">
        <w:rPr>
          <w:sz w:val="16"/>
          <w:szCs w:val="16"/>
        </w:rPr>
        <w:t>Associate Professor of Government at Dartmouth College</w:t>
      </w:r>
      <w:r>
        <w:rPr>
          <w:sz w:val="16"/>
          <w:szCs w:val="16"/>
        </w:rPr>
        <w:t>, PhD @ Yale, **</w:t>
      </w:r>
      <w:r w:rsidRPr="00E2004E">
        <w:rPr>
          <w:sz w:val="16"/>
          <w:szCs w:val="16"/>
        </w:rPr>
        <w:t>Daniel Webster Professor of Government at Dartmouth College</w:t>
      </w:r>
      <w:r>
        <w:rPr>
          <w:sz w:val="16"/>
          <w:szCs w:val="16"/>
        </w:rPr>
        <w:t>, PhD and MA in Political Science @ Yale</w:t>
      </w:r>
      <w:r w:rsidRPr="00E2004E">
        <w:rPr>
          <w:sz w:val="16"/>
          <w:szCs w:val="16"/>
        </w:rPr>
        <w:t xml:space="preserve"> [Stephen, William, “The Once and Future Superpower-Why China Won’t Overtake the United States,” Foreign Affairs, May/June 2016, </w:t>
      </w:r>
      <w:hyperlink r:id="rId6" w:history="1">
        <w:r w:rsidRPr="00E2004E">
          <w:rPr>
            <w:rStyle w:val="Hyperlink"/>
            <w:sz w:val="16"/>
            <w:szCs w:val="16"/>
          </w:rPr>
          <w:t>https://www.foreignaffairs.com/articles/united-states/2016-04-13/once-and-future-superpower</w:t>
        </w:r>
      </w:hyperlink>
      <w:r w:rsidRPr="00E2004E">
        <w:rPr>
          <w:sz w:val="16"/>
          <w:szCs w:val="16"/>
        </w:rPr>
        <w:t>, DKP]</w:t>
      </w:r>
    </w:p>
    <w:p w:rsidR="00DA63BB" w:rsidRDefault="00DA63BB" w:rsidP="00DA63BB">
      <w:pPr>
        <w:rPr>
          <w:sz w:val="14"/>
        </w:rPr>
      </w:pPr>
      <w:proofErr w:type="spellStart"/>
      <w:r w:rsidRPr="00D746DA">
        <w:rPr>
          <w:sz w:val="14"/>
        </w:rPr>
        <w:t>Ater</w:t>
      </w:r>
      <w:proofErr w:type="spellEnd"/>
      <w:r w:rsidRPr="00D746DA">
        <w:rPr>
          <w:sz w:val="14"/>
        </w:rPr>
        <w:t xml:space="preserve"> two and a half decades, </w:t>
      </w:r>
      <w:r w:rsidRPr="00CA67A1">
        <w:rPr>
          <w:rStyle w:val="StyleUnderline"/>
        </w:rPr>
        <w:t>is the U</w:t>
      </w:r>
      <w:r w:rsidRPr="00D746DA">
        <w:rPr>
          <w:sz w:val="14"/>
        </w:rPr>
        <w:t xml:space="preserve">nited </w:t>
      </w:r>
      <w:r w:rsidRPr="00CA67A1">
        <w:rPr>
          <w:rStyle w:val="StyleUnderline"/>
        </w:rPr>
        <w:t>S</w:t>
      </w:r>
      <w:r w:rsidRPr="00D746DA">
        <w:rPr>
          <w:sz w:val="14"/>
        </w:rPr>
        <w:t xml:space="preserve">tates’ </w:t>
      </w:r>
      <w:r w:rsidRPr="00CA67A1">
        <w:rPr>
          <w:rStyle w:val="StyleUnderline"/>
        </w:rPr>
        <w:t>run as the world’s sole superpower coming to an end? Many say yes, seeing a rising China ready to</w:t>
      </w:r>
      <w:r w:rsidRPr="00D746DA">
        <w:rPr>
          <w:sz w:val="14"/>
        </w:rPr>
        <w:t xml:space="preserve"> catch up to or even </w:t>
      </w:r>
      <w:r w:rsidRPr="00CA67A1">
        <w:rPr>
          <w:rStyle w:val="StyleUnderline"/>
        </w:rPr>
        <w:t>surpass</w:t>
      </w:r>
      <w:r w:rsidRPr="00D746DA">
        <w:rPr>
          <w:sz w:val="14"/>
        </w:rPr>
        <w:t xml:space="preserve"> the United States </w:t>
      </w:r>
      <w:r w:rsidRPr="00CA67A1">
        <w:rPr>
          <w:rStyle w:val="StyleUnderline"/>
        </w:rPr>
        <w:t>in the near future.</w:t>
      </w:r>
      <w:r w:rsidRPr="00D746DA">
        <w:rPr>
          <w:sz w:val="14"/>
        </w:rPr>
        <w:t xml:space="preserve"> By many measures, after all, China’s economy is on track to become the </w:t>
      </w:r>
      <w:proofErr w:type="gramStart"/>
      <w:r w:rsidRPr="00D746DA">
        <w:rPr>
          <w:sz w:val="14"/>
        </w:rPr>
        <w:t>world’s</w:t>
      </w:r>
      <w:proofErr w:type="gramEnd"/>
      <w:r w:rsidRPr="00D746DA">
        <w:rPr>
          <w:sz w:val="14"/>
        </w:rPr>
        <w:t xml:space="preserve">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w:t>
      </w:r>
      <w:r w:rsidRPr="00CA67A1">
        <w:rPr>
          <w:rStyle w:val="Emphasis"/>
        </w:rPr>
        <w:t>But this is wishful, or fearful, thinking</w:t>
      </w:r>
      <w:r w:rsidRPr="00CA67A1">
        <w:rPr>
          <w:rStyle w:val="StyleUnderline"/>
        </w:rPr>
        <w:t>. Economic growth no longer translates as directly into military power</w:t>
      </w:r>
      <w:r w:rsidRPr="00D746DA">
        <w:rPr>
          <w:sz w:val="14"/>
        </w:rPr>
        <w:t xml:space="preserve"> as it did in the past, which means that </w:t>
      </w:r>
      <w:r w:rsidRPr="00CA67A1">
        <w:rPr>
          <w:rStyle w:val="StyleUnderline"/>
        </w:rPr>
        <w:t xml:space="preserve">it is now harder than ever for rising powers to rise and established ones to fall. And </w:t>
      </w:r>
      <w:r w:rsidRPr="00D746DA">
        <w:rPr>
          <w:rStyle w:val="Emphasis"/>
        </w:rPr>
        <w:t>China</w:t>
      </w:r>
      <w:r w:rsidRPr="00D746DA">
        <w:rPr>
          <w:sz w:val="14"/>
        </w:rPr>
        <w:t>—the only country with the raw potential to become a true global peer of the United States—</w:t>
      </w:r>
      <w:r w:rsidRPr="00CA67A1">
        <w:rPr>
          <w:rStyle w:val="StyleUnderline"/>
        </w:rPr>
        <w:t>also faces a more daunting challenge</w:t>
      </w:r>
      <w:r w:rsidRPr="00D746DA">
        <w:rPr>
          <w:sz w:val="14"/>
        </w:rPr>
        <w:t xml:space="preserve"> than previous rising states </w:t>
      </w:r>
      <w:r w:rsidRPr="00CA67A1">
        <w:rPr>
          <w:rStyle w:val="StyleUnderline"/>
        </w:rPr>
        <w:t xml:space="preserve">because of how far </w:t>
      </w:r>
      <w:r w:rsidRPr="00D746DA">
        <w:rPr>
          <w:rStyle w:val="Emphasis"/>
        </w:rPr>
        <w:t>it lags behind technologically.</w:t>
      </w:r>
      <w:r w:rsidRPr="00D746DA">
        <w:rPr>
          <w:sz w:val="14"/>
        </w:rPr>
        <w:t xml:space="preserve"> Even though the </w:t>
      </w:r>
      <w:r w:rsidRPr="00D746DA">
        <w:rPr>
          <w:rStyle w:val="Emphasis"/>
        </w:rPr>
        <w:t>U</w:t>
      </w:r>
      <w:r w:rsidRPr="00D746DA">
        <w:rPr>
          <w:sz w:val="14"/>
        </w:rPr>
        <w:t xml:space="preserve">nited </w:t>
      </w:r>
      <w:r w:rsidRPr="00D746DA">
        <w:rPr>
          <w:rStyle w:val="Emphasis"/>
        </w:rPr>
        <w:t>S</w:t>
      </w:r>
      <w:r w:rsidRPr="00D746DA">
        <w:rPr>
          <w:sz w:val="14"/>
        </w:rPr>
        <w:t xml:space="preserve">tates’ economic dominance has eroded from its peak, the country’s </w:t>
      </w:r>
      <w:r w:rsidRPr="00D746DA">
        <w:rPr>
          <w:rStyle w:val="Emphasis"/>
        </w:rPr>
        <w:t>military superiority is not going anywhere, nor is</w:t>
      </w:r>
      <w:r w:rsidRPr="00CA67A1">
        <w:rPr>
          <w:rStyle w:val="StyleUnderline"/>
        </w:rPr>
        <w:t xml:space="preserve"> the globe-spanning alliance structure that constitutes the core of </w:t>
      </w:r>
      <w:r w:rsidRPr="00D746DA">
        <w:rPr>
          <w:rStyle w:val="Emphasis"/>
        </w:rPr>
        <w:t>the existing liberal international order</w:t>
      </w:r>
      <w:r w:rsidRPr="00D746DA">
        <w:rPr>
          <w:sz w:val="14"/>
        </w:rPr>
        <w:t xml:space="preserve"> (unless Washington unwisely decides to throw it away). </w:t>
      </w:r>
      <w:r w:rsidRPr="00CA67A1">
        <w:rPr>
          <w:rStyle w:val="StyleUnderline"/>
        </w:rPr>
        <w:t>Rather than expecting a power transition</w:t>
      </w:r>
      <w:r w:rsidRPr="00D746DA">
        <w:rPr>
          <w:sz w:val="14"/>
        </w:rPr>
        <w:t xml:space="preserve"> in international politics,</w:t>
      </w:r>
      <w:r w:rsidRPr="00CA67A1">
        <w:rPr>
          <w:rStyle w:val="StyleUnderline"/>
        </w:rPr>
        <w:t xml:space="preserve"> </w:t>
      </w:r>
      <w:r w:rsidRPr="00D746DA">
        <w:rPr>
          <w:rStyle w:val="Emphasis"/>
        </w:rPr>
        <w:t>everyone shoul</w:t>
      </w:r>
      <w:r w:rsidRPr="00CA67A1">
        <w:rPr>
          <w:rStyle w:val="StyleUnderline"/>
        </w:rPr>
        <w:t xml:space="preserve">d </w:t>
      </w:r>
      <w:r w:rsidRPr="00D746DA">
        <w:rPr>
          <w:rStyle w:val="Emphasis"/>
        </w:rPr>
        <w:t>start getting used to</w:t>
      </w:r>
      <w:r w:rsidRPr="00CA67A1">
        <w:rPr>
          <w:rStyle w:val="StyleUnderline"/>
        </w:rPr>
        <w:t xml:space="preserve"> a world in which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CA67A1">
        <w:rPr>
          <w:rStyle w:val="StyleUnderline"/>
        </w:rPr>
        <w:t xml:space="preserve">remains the sole superpower </w:t>
      </w:r>
      <w:r w:rsidRPr="00D746DA">
        <w:rPr>
          <w:rStyle w:val="Emphasis"/>
        </w:rPr>
        <w:t xml:space="preserve">for decades </w:t>
      </w:r>
      <w:r w:rsidRPr="00D746DA">
        <w:rPr>
          <w:sz w:val="14"/>
        </w:rPr>
        <w:t xml:space="preserve">to come. </w:t>
      </w:r>
      <w:r w:rsidRPr="00CA67A1">
        <w:rPr>
          <w:rStyle w:val="StyleUnderline"/>
        </w:rPr>
        <w:t>Lasting preeminence will help</w:t>
      </w:r>
      <w:r w:rsidRPr="00D746DA">
        <w:rPr>
          <w:sz w:val="14"/>
        </w:rPr>
        <w:t xml:space="preserve"> the United States </w:t>
      </w:r>
      <w:r w:rsidRPr="00CA67A1">
        <w:rPr>
          <w:rStyle w:val="StyleUnderline"/>
        </w:rPr>
        <w:t xml:space="preserve">ward off </w:t>
      </w:r>
      <w:r w:rsidRPr="00D746DA">
        <w:rPr>
          <w:sz w:val="14"/>
        </w:rPr>
        <w:t xml:space="preserve">the greatest traditional international danger, </w:t>
      </w:r>
      <w:r w:rsidRPr="00D746DA">
        <w:rPr>
          <w:rStyle w:val="Emphasis"/>
        </w:rPr>
        <w:t>war between</w:t>
      </w:r>
      <w:r w:rsidRPr="00D746DA">
        <w:rPr>
          <w:sz w:val="14"/>
        </w:rPr>
        <w:t xml:space="preserve"> the world’s </w:t>
      </w:r>
      <w:r w:rsidRPr="00D746DA">
        <w:rPr>
          <w:rStyle w:val="Emphasis"/>
        </w:rPr>
        <w:t>major powers.</w:t>
      </w:r>
      <w:r w:rsidRPr="00CA67A1">
        <w:rPr>
          <w:rStyle w:val="StyleUnderline"/>
        </w:rPr>
        <w:t xml:space="preserve"> And </w:t>
      </w:r>
      <w:r w:rsidRPr="00D746DA">
        <w:rPr>
          <w:sz w:val="14"/>
        </w:rPr>
        <w:t xml:space="preserve">it will </w:t>
      </w:r>
      <w:r w:rsidRPr="00CA67A1">
        <w:rPr>
          <w:rStyle w:val="StyleUnderline"/>
        </w:rPr>
        <w:t>give Washington options for dealing with</w:t>
      </w:r>
      <w:r w:rsidRPr="00D746DA">
        <w:rPr>
          <w:sz w:val="14"/>
        </w:rPr>
        <w:t xml:space="preserve"> </w:t>
      </w:r>
      <w:proofErr w:type="spellStart"/>
      <w:r w:rsidRPr="00D746DA">
        <w:rPr>
          <w:sz w:val="14"/>
        </w:rPr>
        <w:t>nonstate</w:t>
      </w:r>
      <w:proofErr w:type="spellEnd"/>
      <w:r w:rsidRPr="00D746DA">
        <w:rPr>
          <w:sz w:val="14"/>
        </w:rPr>
        <w:t xml:space="preserve"> threats such as </w:t>
      </w:r>
      <w:r w:rsidRPr="00D746DA">
        <w:rPr>
          <w:rStyle w:val="Emphasis"/>
        </w:rPr>
        <w:t>terrorism and</w:t>
      </w:r>
      <w:r w:rsidRPr="00D746DA">
        <w:rPr>
          <w:sz w:val="14"/>
        </w:rPr>
        <w:t xml:space="preserve"> transnational challenges such</w:t>
      </w:r>
      <w:r w:rsidRPr="00D746DA">
        <w:rPr>
          <w:sz w:val="16"/>
          <w:szCs w:val="16"/>
        </w:rPr>
        <w:t xml:space="preserve"> as</w:t>
      </w:r>
      <w:r w:rsidRPr="00D746DA">
        <w:rPr>
          <w:rStyle w:val="Emphasis"/>
        </w:rPr>
        <w:t xml:space="preserve"> climate change.</w:t>
      </w:r>
      <w:r w:rsidRPr="00D746DA">
        <w:rPr>
          <w:sz w:val="14"/>
        </w:rPr>
        <w:t xml:space="preserv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 THE WEALTH OF NATIONS </w:t>
      </w:r>
      <w:r w:rsidRPr="00CA67A1">
        <w:rPr>
          <w:rStyle w:val="StyleUnderline"/>
        </w:rPr>
        <w:t>In forecasts of China’s future</w:t>
      </w:r>
      <w:r w:rsidRPr="00D746DA">
        <w:rPr>
          <w:sz w:val="14"/>
        </w:rPr>
        <w:t xml:space="preserve"> power position, </w:t>
      </w:r>
      <w:r w:rsidRPr="00CA67A1">
        <w:rPr>
          <w:rStyle w:val="StyleUnderline"/>
        </w:rPr>
        <w:t>much has been made of</w:t>
      </w:r>
      <w:r w:rsidRPr="00D746DA">
        <w:rPr>
          <w:sz w:val="14"/>
        </w:rPr>
        <w:t xml:space="preserve"> the country’s pressing domestic challenges: </w:t>
      </w:r>
      <w:r w:rsidRPr="00CA67A1">
        <w:rPr>
          <w:rStyle w:val="StyleUnderline"/>
        </w:rPr>
        <w:t>its slowing economy, polluted environment</w:t>
      </w:r>
      <w:r w:rsidRPr="00D746DA">
        <w:rPr>
          <w:sz w:val="14"/>
        </w:rPr>
        <w:t xml:space="preserve">, widespread </w:t>
      </w:r>
      <w:r w:rsidRPr="00CA67A1">
        <w:rPr>
          <w:rStyle w:val="StyleUnderline"/>
        </w:rPr>
        <w:t>corruption,</w:t>
      </w:r>
      <w:r w:rsidRPr="00D746DA">
        <w:rPr>
          <w:sz w:val="14"/>
        </w:rPr>
        <w:t xml:space="preserve"> </w:t>
      </w:r>
      <w:r w:rsidRPr="00CA67A1">
        <w:rPr>
          <w:rStyle w:val="StyleUnderline"/>
        </w:rPr>
        <w:t>perilous financial markets, nonexistent social safety net, rapidly aging population, and restive middle class. But as harmful as these</w:t>
      </w:r>
      <w:r w:rsidRPr="00D746DA">
        <w:rPr>
          <w:sz w:val="14"/>
        </w:rPr>
        <w:t xml:space="preserve"> problems </w:t>
      </w:r>
      <w:r w:rsidRPr="00CA67A1">
        <w:rPr>
          <w:rStyle w:val="StyleUnderline"/>
        </w:rPr>
        <w:t xml:space="preserve">are, </w:t>
      </w:r>
      <w:r w:rsidRPr="00D746DA">
        <w:rPr>
          <w:rStyle w:val="Emphasis"/>
        </w:rPr>
        <w:t>China’s true Achilles’ heel</w:t>
      </w:r>
      <w:r w:rsidRPr="00D746DA">
        <w:rPr>
          <w:sz w:val="14"/>
        </w:rPr>
        <w:t xml:space="preserve"> on the world stage </w:t>
      </w:r>
      <w:r w:rsidRPr="00D746DA">
        <w:rPr>
          <w:rStyle w:val="Emphasis"/>
        </w:rPr>
        <w:t xml:space="preserve">is </w:t>
      </w:r>
      <w:r w:rsidRPr="00D746DA">
        <w:rPr>
          <w:sz w:val="14"/>
        </w:rPr>
        <w:t>something else:</w:t>
      </w:r>
      <w:r w:rsidRPr="00CA67A1">
        <w:rPr>
          <w:rStyle w:val="StyleUnderline"/>
        </w:rPr>
        <w:t xml:space="preserve"> </w:t>
      </w:r>
      <w:r w:rsidRPr="00D746DA">
        <w:rPr>
          <w:rStyle w:val="Emphasis"/>
        </w:rPr>
        <w:t>its low level of technological expertise</w:t>
      </w:r>
      <w:r w:rsidRPr="00D746DA">
        <w:rPr>
          <w:sz w:val="14"/>
        </w:rPr>
        <w:t xml:space="preserve"> compared with the United States’. Relative to past rising powers, </w:t>
      </w:r>
      <w:r w:rsidRPr="00CA67A1">
        <w:rPr>
          <w:rStyle w:val="StyleUnderline"/>
        </w:rPr>
        <w:t xml:space="preserve">China has a much wider technological gap </w:t>
      </w:r>
      <w:r w:rsidRPr="00D746DA">
        <w:rPr>
          <w:sz w:val="14"/>
        </w:rPr>
        <w:t xml:space="preserve">to close with the leading power. </w:t>
      </w:r>
      <w:r w:rsidRPr="00CA67A1">
        <w:rPr>
          <w:rStyle w:val="StyleUnderline"/>
        </w:rPr>
        <w:t xml:space="preserve">China may export </w:t>
      </w:r>
      <w:r w:rsidRPr="00D746DA">
        <w:rPr>
          <w:sz w:val="14"/>
        </w:rPr>
        <w:t xml:space="preserve">container after container of </w:t>
      </w:r>
      <w:r w:rsidRPr="00CA67A1">
        <w:rPr>
          <w:rStyle w:val="StyleUnderline"/>
        </w:rPr>
        <w:t>high-tech goods, but</w:t>
      </w:r>
      <w:r w:rsidRPr="00D746DA">
        <w:rPr>
          <w:sz w:val="14"/>
        </w:rPr>
        <w:t xml:space="preserve"> in a world of globalized production, </w:t>
      </w:r>
      <w:r w:rsidRPr="00CA67A1">
        <w:rPr>
          <w:rStyle w:val="StyleUnderline"/>
        </w:rPr>
        <w:t>that doesn’t reveal much. Half of all Chinese exports consist o</w:t>
      </w:r>
      <w:r w:rsidRPr="00D746DA">
        <w:rPr>
          <w:sz w:val="14"/>
        </w:rPr>
        <w:t xml:space="preserve">f what economists call </w:t>
      </w:r>
      <w:r w:rsidRPr="00CA67A1">
        <w:rPr>
          <w:rStyle w:val="StyleUnderline"/>
        </w:rPr>
        <w:t xml:space="preserve">“processing trade,” </w:t>
      </w:r>
      <w:r w:rsidRPr="00D746DA">
        <w:rPr>
          <w:sz w:val="14"/>
        </w:rPr>
        <w:t xml:space="preserve">meaning that parts are imported into China for assembly and then exported afterward. </w:t>
      </w:r>
      <w:r w:rsidRPr="00CA67A1">
        <w:rPr>
          <w:rStyle w:val="StyleUnderline"/>
        </w:rPr>
        <w:t>And the vast majority of these</w:t>
      </w:r>
      <w:r w:rsidRPr="00D746DA">
        <w:rPr>
          <w:sz w:val="14"/>
        </w:rPr>
        <w:t xml:space="preserve"> Chinese exports </w:t>
      </w:r>
      <w:r w:rsidRPr="00CA67A1">
        <w:rPr>
          <w:rStyle w:val="StyleUnderline"/>
        </w:rPr>
        <w:t>are directed</w:t>
      </w:r>
      <w:r w:rsidRPr="00D746DA">
        <w:rPr>
          <w:sz w:val="14"/>
        </w:rPr>
        <w:t xml:space="preserve"> not by Chinese firms but </w:t>
      </w:r>
      <w:r w:rsidRPr="00CA67A1">
        <w:rPr>
          <w:rStyle w:val="StyleUnderline"/>
        </w:rPr>
        <w:t>by corporations from more developed countries.</w:t>
      </w:r>
      <w:r>
        <w:rPr>
          <w:rStyle w:val="StyleUnderline"/>
        </w:rPr>
        <w:t xml:space="preserve"> </w:t>
      </w:r>
      <w:r w:rsidRPr="00D746DA">
        <w:rPr>
          <w:sz w:val="14"/>
        </w:rPr>
        <w:t xml:space="preserve">When looking at measures of technological prowess that better reflect the national origin of the expertise, China’s true position becomes clear. </w:t>
      </w:r>
      <w:r w:rsidRPr="00CA67A1">
        <w:rPr>
          <w:rStyle w:val="StyleUnderline"/>
        </w:rPr>
        <w:t xml:space="preserve">World Bank data on payments for </w:t>
      </w:r>
      <w:r w:rsidRPr="00D746DA">
        <w:rPr>
          <w:sz w:val="14"/>
        </w:rPr>
        <w:t xml:space="preserve">the use of </w:t>
      </w:r>
      <w:r w:rsidRPr="00CA67A1">
        <w:rPr>
          <w:rStyle w:val="StyleUnderline"/>
        </w:rPr>
        <w:t>intellectual property</w:t>
      </w:r>
      <w:r w:rsidRPr="00D746DA">
        <w:rPr>
          <w:sz w:val="14"/>
        </w:rPr>
        <w:t xml:space="preserve">, for example, </w:t>
      </w:r>
      <w:r w:rsidRPr="00CA67A1">
        <w:rPr>
          <w:rStyle w:val="StyleUnderline"/>
        </w:rPr>
        <w:t xml:space="preserve">indicate that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D746DA">
        <w:rPr>
          <w:rStyle w:val="Emphasis"/>
        </w:rPr>
        <w:t>is far and away the lead</w:t>
      </w:r>
      <w:r w:rsidRPr="00CA67A1">
        <w:rPr>
          <w:rStyle w:val="StyleUnderline"/>
        </w:rPr>
        <w:t>ing source of innovative technologies, boasting $128 billion in receipts</w:t>
      </w:r>
      <w:r w:rsidRPr="00D746DA">
        <w:rPr>
          <w:sz w:val="14"/>
        </w:rPr>
        <w:t xml:space="preserve"> in 2013—more than four times as much as the country in second place, Japan. </w:t>
      </w:r>
      <w:r w:rsidRPr="00CA67A1">
        <w:rPr>
          <w:rStyle w:val="StyleUnderline"/>
        </w:rPr>
        <w:t>China</w:t>
      </w:r>
      <w:r w:rsidRPr="00D746DA">
        <w:rPr>
          <w:sz w:val="14"/>
        </w:rPr>
        <w:t xml:space="preserve">, by contrast, imports technologies on a massive scale yet </w:t>
      </w:r>
      <w:r w:rsidRPr="00CA67A1">
        <w:rPr>
          <w:rStyle w:val="StyleUnderline"/>
        </w:rPr>
        <w:t xml:space="preserve">received less than $1 billion </w:t>
      </w:r>
      <w:r w:rsidRPr="00D746DA">
        <w:rPr>
          <w:sz w:val="14"/>
        </w:rPr>
        <w:t xml:space="preserve">in receipts in 2013 for the use of its intellectual property. </w:t>
      </w:r>
      <w:r w:rsidRPr="00CA67A1">
        <w:rPr>
          <w:rStyle w:val="StyleUnderline"/>
        </w:rPr>
        <w:t>Another good indicator of the</w:t>
      </w:r>
      <w:r w:rsidRPr="00D746DA">
        <w:rPr>
          <w:sz w:val="14"/>
        </w:rPr>
        <w:t xml:space="preserve"> technological </w:t>
      </w:r>
      <w:r w:rsidRPr="00CA67A1">
        <w:rPr>
          <w:rStyle w:val="StyleUnderline"/>
        </w:rPr>
        <w:t>gap is</w:t>
      </w:r>
      <w:r w:rsidRPr="00D746DA">
        <w:rPr>
          <w:sz w:val="14"/>
        </w:rPr>
        <w:t xml:space="preserve"> the number of so-called </w:t>
      </w:r>
      <w:r w:rsidRPr="00CA67A1">
        <w:rPr>
          <w:rStyle w:val="StyleUnderline"/>
        </w:rPr>
        <w:t>triadic patents,</w:t>
      </w:r>
      <w:r w:rsidRPr="00D746DA">
        <w:rPr>
          <w:sz w:val="14"/>
        </w:rPr>
        <w:t xml:space="preserve"> those registered in the United States, Europe, and Japan. In 2012, nearly 14,000 such patents originated in the United States, compared with just under 2,000 in China. The </w:t>
      </w:r>
      <w:r w:rsidRPr="00CA67A1">
        <w:rPr>
          <w:rStyle w:val="StyleUnderline"/>
        </w:rPr>
        <w:t>distribution of highly influential articles</w:t>
      </w:r>
      <w:r w:rsidRPr="00D746DA">
        <w:rPr>
          <w:sz w:val="14"/>
        </w:rPr>
        <w:t xml:space="preserve"> in science and engineering—those in the top one percent of citations, as measured by the National Science Foundation—</w:t>
      </w:r>
      <w:r w:rsidRPr="00CA67A1">
        <w:rPr>
          <w:rStyle w:val="StyleUnderline"/>
        </w:rPr>
        <w:t>tells the same story</w:t>
      </w:r>
      <w:r w:rsidRPr="00D746DA">
        <w:rPr>
          <w:sz w:val="14"/>
        </w:rPr>
        <w:t xml:space="preserve">, with the United States accounting for almost half of these articles, more than eight times China’s share. </w:t>
      </w:r>
      <w:r w:rsidRPr="00CA67A1">
        <w:rPr>
          <w:rStyle w:val="StyleUnderline"/>
        </w:rPr>
        <w:t>So does the breakdown of Nobel Prizes</w:t>
      </w:r>
      <w:r w:rsidRPr="00D746DA">
        <w:rPr>
          <w:sz w:val="14"/>
        </w:rPr>
        <w:t xml:space="preserve"> in Physics, Chemistry, and Physiology or Medicine. Since 1990, 114 have gone to U.S.-based researchers. China-based researchers have received two. Precisely because the Chinese economy is so unlike the U.S. economy, the measure fueling expectations of a power shift, </w:t>
      </w:r>
      <w:r w:rsidRPr="00857404">
        <w:rPr>
          <w:rStyle w:val="StyleUnderline"/>
        </w:rPr>
        <w:t xml:space="preserve">GDP, greatly underestimates the true </w:t>
      </w:r>
      <w:r w:rsidRPr="00857404">
        <w:rPr>
          <w:rStyle w:val="StyleUnderline"/>
        </w:rPr>
        <w:lastRenderedPageBreak/>
        <w:t>economic gap</w:t>
      </w:r>
      <w:r w:rsidRPr="00D746DA">
        <w:rPr>
          <w:sz w:val="14"/>
        </w:rPr>
        <w:t xml:space="preserve"> between the two countries. For one thing, </w:t>
      </w:r>
      <w:r w:rsidRPr="00857404">
        <w:rPr>
          <w:rStyle w:val="StyleUnderline"/>
        </w:rPr>
        <w:t>the immense destruction that China is</w:t>
      </w:r>
      <w:r w:rsidRPr="00D746DA">
        <w:rPr>
          <w:sz w:val="14"/>
        </w:rPr>
        <w:t xml:space="preserve"> now </w:t>
      </w:r>
      <w:r w:rsidRPr="00D746DA">
        <w:rPr>
          <w:rStyle w:val="StyleUnderline"/>
        </w:rPr>
        <w:t>wreaki</w:t>
      </w:r>
      <w:r w:rsidRPr="00857404">
        <w:rPr>
          <w:rStyle w:val="StyleUnderline"/>
        </w:rPr>
        <w:t>ng on its environment counts favorably toward its GDP, even though it will reduce economic capacity</w:t>
      </w:r>
      <w:r w:rsidRPr="00D746DA">
        <w:rPr>
          <w:sz w:val="14"/>
        </w:rPr>
        <w:t xml:space="preserve"> over time </w:t>
      </w:r>
      <w:r w:rsidRPr="00857404">
        <w:rPr>
          <w:rStyle w:val="StyleUnderline"/>
        </w:rPr>
        <w:t>by shortening life spans and raising cleanup and health-care costs.</w:t>
      </w:r>
      <w:r w:rsidRPr="00D746DA">
        <w:rPr>
          <w:sz w:val="14"/>
        </w:rPr>
        <w:t xml:space="preserve"> For another thing, </w:t>
      </w:r>
      <w:r w:rsidRPr="00857404">
        <w:rPr>
          <w:rStyle w:val="StyleUnderline"/>
        </w:rPr>
        <w:t>GDP was</w:t>
      </w:r>
      <w:r w:rsidRPr="00D746DA">
        <w:rPr>
          <w:sz w:val="14"/>
        </w:rPr>
        <w:t xml:space="preserve"> originally </w:t>
      </w:r>
      <w:r w:rsidRPr="00857404">
        <w:rPr>
          <w:rStyle w:val="StyleUnderline"/>
        </w:rPr>
        <w:t>designed to measure mid-twentieth-century manufacturing</w:t>
      </w:r>
      <w:r w:rsidRPr="00D746DA">
        <w:rPr>
          <w:sz w:val="14"/>
        </w:rPr>
        <w:t xml:space="preserve"> economies, an</w:t>
      </w:r>
      <w:r w:rsidRPr="00857404">
        <w:rPr>
          <w:rStyle w:val="StyleUnderline"/>
        </w:rPr>
        <w:t>d so the more knowledge-based and global­ized a country</w:t>
      </w:r>
      <w:r w:rsidRPr="00D746DA">
        <w:rPr>
          <w:sz w:val="14"/>
        </w:rPr>
        <w:t xml:space="preserve">’s production </w:t>
      </w:r>
      <w:r w:rsidRPr="00857404">
        <w:rPr>
          <w:rStyle w:val="StyleUnderline"/>
        </w:rPr>
        <w:t xml:space="preserve">is, the more its </w:t>
      </w:r>
      <w:r w:rsidRPr="00D746DA">
        <w:rPr>
          <w:rStyle w:val="Emphasis"/>
        </w:rPr>
        <w:t>GDP underestimates its economy’s true size.</w:t>
      </w:r>
      <w:r>
        <w:rPr>
          <w:rStyle w:val="StyleUnderline"/>
        </w:rPr>
        <w:t xml:space="preserve"> </w:t>
      </w:r>
      <w:r w:rsidRPr="00D746DA">
        <w:rPr>
          <w:sz w:val="14"/>
        </w:rPr>
        <w:t>A new statistic developed by the UN suggests the degree to which GDP inflates China’s relative power. Called “inclusive wealth,” this measure represents economists’ most systematic effort to date to calculate a state’s wealth. As a UN report explained, it counts a country’s stock of assets in three areas: “(</w:t>
      </w:r>
      <w:proofErr w:type="spellStart"/>
      <w:r w:rsidRPr="00D746DA">
        <w:rPr>
          <w:sz w:val="14"/>
        </w:rPr>
        <w:t>i</w:t>
      </w:r>
      <w:proofErr w:type="spellEnd"/>
      <w:r w:rsidRPr="00D746DA">
        <w:rPr>
          <w:sz w:val="14"/>
        </w:rPr>
        <w:t xml:space="preserve">) manufactured capital (roads, buildings, machines, and equipment), (ii) human capital (skills, education, </w:t>
      </w:r>
      <w:proofErr w:type="gramStart"/>
      <w:r w:rsidRPr="00D746DA">
        <w:rPr>
          <w:sz w:val="14"/>
        </w:rPr>
        <w:t>health</w:t>
      </w:r>
      <w:proofErr w:type="gramEnd"/>
      <w:r w:rsidRPr="00D746DA">
        <w:rPr>
          <w:sz w:val="14"/>
        </w:rPr>
        <w:t xml:space="preserve">), and (iii) natural capital (sub-soil resources, ecosystems, the atmosphere).” Added up,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D746DA">
        <w:rPr>
          <w:rStyle w:val="Emphasis"/>
        </w:rPr>
        <w:t>inclusive wealth comes to almost</w:t>
      </w:r>
      <w:r w:rsidRPr="00857404">
        <w:rPr>
          <w:rStyle w:val="StyleUnderline"/>
        </w:rPr>
        <w:t xml:space="preserve"> </w:t>
      </w:r>
      <w:r w:rsidRPr="00D746DA">
        <w:rPr>
          <w:sz w:val="14"/>
        </w:rPr>
        <w:t>$144 trillion</w:t>
      </w:r>
      <w:r w:rsidRPr="00D746DA">
        <w:t>—</w:t>
      </w:r>
      <w:r w:rsidRPr="00D746DA">
        <w:rPr>
          <w:rStyle w:val="Emphasis"/>
        </w:rPr>
        <w:t>4.5 times China’s</w:t>
      </w:r>
      <w:r w:rsidRPr="00D746DA">
        <w:rPr>
          <w:sz w:val="14"/>
        </w:rPr>
        <w:t xml:space="preserve"> $32 trillion. 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w:t>
      </w:r>
      <w:r w:rsidRPr="00857404">
        <w:rPr>
          <w:rStyle w:val="StyleUnderline"/>
        </w:rPr>
        <w:t>“Gauging an economy by its GDP is like judging a company by its quarterly profits, without ever peeking at its balance-sheet.” Because inclusive wealth measures the pool of resources a government can conceivably draw on</w:t>
      </w:r>
      <w:r w:rsidRPr="00D746DA">
        <w:rPr>
          <w:sz w:val="14"/>
        </w:rPr>
        <w:t xml:space="preserve"> to achieve its strategic objectives, </w:t>
      </w:r>
      <w:r w:rsidRPr="00857404">
        <w:rPr>
          <w:rStyle w:val="StyleUnderline"/>
        </w:rPr>
        <w:t>it is the more useful metric when thinking about geopolitical competition.</w:t>
      </w:r>
      <w:r>
        <w:rPr>
          <w:rStyle w:val="StyleUnderline"/>
        </w:rPr>
        <w:t xml:space="preserve"> </w:t>
      </w:r>
      <w:r w:rsidRPr="00D746DA">
        <w:rPr>
          <w:sz w:val="14"/>
        </w:rPr>
        <w:t xml:space="preserve">But no matter how one compares the size of the U.S. and Chinese economies, </w:t>
      </w:r>
      <w:r w:rsidRPr="00857404">
        <w:rPr>
          <w:rStyle w:val="StyleUnderline"/>
        </w:rPr>
        <w:t xml:space="preserve">it is clear that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D746DA">
        <w:rPr>
          <w:rStyle w:val="Emphasis"/>
        </w:rPr>
        <w:t>is far more capable of converting its resources into military might.</w:t>
      </w:r>
      <w:r w:rsidRPr="00857404">
        <w:rPr>
          <w:rStyle w:val="StyleUnderline"/>
        </w:rPr>
        <w:t xml:space="preserve"> In the past, rising states had levels of technological prowess similar to those of leading ones.</w:t>
      </w:r>
      <w:r w:rsidRPr="00D746DA">
        <w:rPr>
          <w:sz w:val="14"/>
        </w:rP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w:t>
      </w:r>
      <w:r w:rsidRPr="00857404">
        <w:rPr>
          <w:rStyle w:val="StyleUnderline"/>
        </w:rPr>
        <w:t>This meant that when these challengers rose economically, they could soon mount a serious military challenge</w:t>
      </w:r>
      <w:r w:rsidRPr="00D746DA">
        <w:rPr>
          <w:sz w:val="14"/>
        </w:rPr>
        <w:t xml:space="preserve"> to the dominant power. </w:t>
      </w:r>
      <w:r w:rsidRPr="00857404">
        <w:rPr>
          <w:rStyle w:val="StyleUnderline"/>
        </w:rPr>
        <w:t>China’s</w:t>
      </w:r>
      <w:r w:rsidRPr="00D746DA">
        <w:rPr>
          <w:sz w:val="14"/>
        </w:rPr>
        <w:t xml:space="preserve"> relative </w:t>
      </w:r>
      <w:r w:rsidRPr="00857404">
        <w:rPr>
          <w:rStyle w:val="StyleUnderline"/>
        </w:rPr>
        <w:t>technological backwardness</w:t>
      </w:r>
      <w:r w:rsidRPr="00D746DA">
        <w:rPr>
          <w:sz w:val="14"/>
        </w:rPr>
        <w:t xml:space="preserve"> today, however, </w:t>
      </w:r>
      <w:r w:rsidRPr="00857404">
        <w:rPr>
          <w:rStyle w:val="StyleUnderline"/>
        </w:rPr>
        <w:t xml:space="preserve">means that </w:t>
      </w:r>
      <w:r w:rsidRPr="00D746DA">
        <w:rPr>
          <w:rStyle w:val="Emphasis"/>
        </w:rPr>
        <w:t>even if its economy continues to gain</w:t>
      </w:r>
      <w:r w:rsidRPr="00857404">
        <w:rPr>
          <w:rStyle w:val="StyleUnderline"/>
        </w:rPr>
        <w:t xml:space="preserve"> ground</w:t>
      </w:r>
      <w:r w:rsidRPr="00D746DA">
        <w:rPr>
          <w:rStyle w:val="Emphasis"/>
        </w:rPr>
        <w:t>, it will not be easy for it to catch up militarily and become a true global strategic peer</w:t>
      </w:r>
      <w:r>
        <w:rPr>
          <w:sz w:val="14"/>
        </w:rPr>
        <w:t xml:space="preserve">, </w:t>
      </w:r>
      <w:r w:rsidRPr="00D746DA">
        <w:rPr>
          <w:sz w:val="14"/>
        </w:rPr>
        <w:t>as opposed to a merely a major player in its own neighborhood.</w:t>
      </w:r>
    </w:p>
    <w:p w:rsidR="00DA63BB" w:rsidRDefault="00DA63BB" w:rsidP="00DA63BB">
      <w:pPr>
        <w:rPr>
          <w:sz w:val="14"/>
        </w:rPr>
      </w:pPr>
    </w:p>
    <w:p w:rsidR="00DA63BB" w:rsidRPr="00DA63BB" w:rsidRDefault="00DA63BB" w:rsidP="00DA63BB"/>
    <w:p w:rsidR="007C4733" w:rsidRDefault="007C4733" w:rsidP="00445707">
      <w:pPr>
        <w:pStyle w:val="Heading3"/>
      </w:pPr>
      <w:r>
        <w:lastRenderedPageBreak/>
        <w:t>Cap Sustainable – Liberalism</w:t>
      </w:r>
    </w:p>
    <w:p w:rsidR="007C4733" w:rsidRDefault="007C4733" w:rsidP="007C4733"/>
    <w:p w:rsidR="007C4733" w:rsidRPr="00171A61" w:rsidRDefault="007C4733" w:rsidP="007C4733">
      <w:pPr>
        <w:pStyle w:val="Heading4"/>
      </w:pPr>
      <w:r>
        <w:t>US not in decline but even if it was</w:t>
      </w:r>
      <w:r w:rsidRPr="00171A61">
        <w:t>, alliances lock in the liberal order</w:t>
      </w:r>
    </w:p>
    <w:p w:rsidR="007C4733" w:rsidRPr="00171A61" w:rsidRDefault="007C4733" w:rsidP="007C4733">
      <w:pPr>
        <w:rPr>
          <w:rStyle w:val="StyleUnderline"/>
          <w:u w:val="none"/>
        </w:rPr>
      </w:pPr>
      <w:r w:rsidRPr="00171A61">
        <w:rPr>
          <w:rStyle w:val="StyleUnderline"/>
          <w:b/>
          <w:u w:val="none"/>
        </w:rPr>
        <w:t>NYE 16</w:t>
      </w:r>
      <w:r>
        <w:rPr>
          <w:rStyle w:val="StyleUnderline"/>
          <w:u w:val="none"/>
        </w:rPr>
        <w:t>-</w:t>
      </w:r>
      <w:r>
        <w:rPr>
          <w:sz w:val="16"/>
          <w:szCs w:val="16"/>
        </w:rPr>
        <w:t xml:space="preserve">distinguished service professor and former dean of the Harvard Kennedy School of Government, PhD in Political Science @ Harvard, </w:t>
      </w:r>
      <w:r w:rsidRPr="00171A61">
        <w:rPr>
          <w:sz w:val="16"/>
          <w:szCs w:val="16"/>
        </w:rPr>
        <w:t>Rhodes Scholar at Oxford University's Exeter College</w:t>
      </w:r>
      <w:r w:rsidRPr="00171A61">
        <w:rPr>
          <w:rStyle w:val="StyleUnderline"/>
          <w:sz w:val="16"/>
          <w:szCs w:val="16"/>
          <w:u w:val="none"/>
        </w:rPr>
        <w:t xml:space="preserve"> [</w:t>
      </w:r>
      <w:r>
        <w:rPr>
          <w:rStyle w:val="StyleUnderline"/>
          <w:sz w:val="16"/>
          <w:szCs w:val="16"/>
          <w:u w:val="none"/>
        </w:rPr>
        <w:t xml:space="preserve">Joseph, “How Trump Would Weaken America,” 5/11/2016, Harvard </w:t>
      </w:r>
      <w:proofErr w:type="spellStart"/>
      <w:r>
        <w:rPr>
          <w:rStyle w:val="StyleUnderline"/>
          <w:sz w:val="16"/>
          <w:szCs w:val="16"/>
          <w:u w:val="none"/>
        </w:rPr>
        <w:t>Belfer</w:t>
      </w:r>
      <w:proofErr w:type="spellEnd"/>
      <w:r>
        <w:rPr>
          <w:rStyle w:val="StyleUnderline"/>
          <w:sz w:val="16"/>
          <w:szCs w:val="16"/>
          <w:u w:val="none"/>
        </w:rPr>
        <w:t xml:space="preserve"> Center, </w:t>
      </w:r>
      <w:hyperlink r:id="rId7" w:history="1">
        <w:r w:rsidRPr="00632790">
          <w:rPr>
            <w:rStyle w:val="Hyperlink"/>
            <w:sz w:val="16"/>
            <w:szCs w:val="16"/>
          </w:rPr>
          <w:t>http://belfercenter.ksg.harvard.edu/publication/26611/how_trump_would_weaken_america.html?breadcrumb=%2Fregion%2F130%2Fasia%3Fpage%3D4</w:t>
        </w:r>
      </w:hyperlink>
      <w:r>
        <w:rPr>
          <w:rStyle w:val="StyleUnderline"/>
          <w:sz w:val="16"/>
          <w:szCs w:val="16"/>
          <w:u w:val="none"/>
        </w:rPr>
        <w:t>, DKP]</w:t>
      </w:r>
    </w:p>
    <w:p w:rsidR="007C4733" w:rsidRPr="00171A61" w:rsidRDefault="007C4733" w:rsidP="007C4733">
      <w:pPr>
        <w:rPr>
          <w:rStyle w:val="StyleUnderline"/>
        </w:rPr>
      </w:pPr>
      <w:r w:rsidRPr="006409A1">
        <w:rPr>
          <w:rStyle w:val="StyleUnderline"/>
        </w:rPr>
        <w:t>While the US has had bitter</w:t>
      </w:r>
      <w:r w:rsidRPr="00171A61">
        <w:rPr>
          <w:sz w:val="16"/>
        </w:rPr>
        <w:t xml:space="preserve"> partisan </w:t>
      </w:r>
      <w:r w:rsidRPr="006409A1">
        <w:rPr>
          <w:rStyle w:val="StyleUnderline"/>
        </w:rPr>
        <w:t>differences over disastrous interventions</w:t>
      </w:r>
      <w:r w:rsidRPr="00171A61">
        <w:rPr>
          <w:sz w:val="16"/>
        </w:rPr>
        <w:t xml:space="preserve"> in developing countries such </w:t>
      </w:r>
      <w:r w:rsidRPr="006409A1">
        <w:rPr>
          <w:rStyle w:val="StyleUnderline"/>
        </w:rPr>
        <w:t xml:space="preserve">as Vietnam and Iraq, </w:t>
      </w:r>
      <w:r w:rsidRPr="00171A61">
        <w:rPr>
          <w:rStyle w:val="Emphasis"/>
        </w:rPr>
        <w:t>there is a bedrock of consensus on its alliance system</w:t>
      </w:r>
      <w:r w:rsidRPr="00171A61">
        <w:rPr>
          <w:sz w:val="16"/>
        </w:rPr>
        <w:t xml:space="preserve"> — and not just among those who make and think about foreign policy. Opinion polls show popular majorities in support of </w:t>
      </w:r>
      <w:proofErr w:type="spellStart"/>
      <w:proofErr w:type="gramStart"/>
      <w:r w:rsidRPr="00171A61">
        <w:rPr>
          <w:sz w:val="16"/>
        </w:rPr>
        <w:t>Nato</w:t>
      </w:r>
      <w:proofErr w:type="spellEnd"/>
      <w:proofErr w:type="gramEnd"/>
      <w:r w:rsidRPr="00171A61">
        <w:rPr>
          <w:sz w:val="16"/>
        </w:rPr>
        <w:t xml:space="preserve"> and the US-Japan alliance. Nonetheless, for the first time in 70 years, a major US presidential candidate is calling this consensus into question. </w:t>
      </w:r>
      <w:r w:rsidRPr="00171A61">
        <w:rPr>
          <w:rStyle w:val="Emphasis"/>
        </w:rPr>
        <w:t>Alliances not only reinforce US power; they also maintain geopolitical stability</w:t>
      </w:r>
      <w:r w:rsidRPr="00171A61">
        <w:rPr>
          <w:sz w:val="16"/>
        </w:rPr>
        <w:t xml:space="preserve"> — for example, by slowing the dangerous proliferation of nuclear weapons. </w:t>
      </w:r>
      <w:r w:rsidRPr="00171A61">
        <w:rPr>
          <w:rStyle w:val="StyleUnderline"/>
        </w:rPr>
        <w:t xml:space="preserve">While US presidents and </w:t>
      </w:r>
      <w:proofErr w:type="spellStart"/>
      <w:r w:rsidRPr="00171A61">
        <w:rPr>
          <w:rStyle w:val="StyleUnderline"/>
        </w:rPr>
        <w:t>defence</w:t>
      </w:r>
      <w:proofErr w:type="spellEnd"/>
      <w:r w:rsidRPr="00171A61">
        <w:rPr>
          <w:rStyle w:val="StyleUnderline"/>
        </w:rPr>
        <w:t xml:space="preserve"> secretaries have sometimes complained about its allies' low levels of </w:t>
      </w:r>
      <w:proofErr w:type="spellStart"/>
      <w:r w:rsidRPr="00171A61">
        <w:rPr>
          <w:rStyle w:val="StyleUnderline"/>
        </w:rPr>
        <w:t>defence</w:t>
      </w:r>
      <w:proofErr w:type="spellEnd"/>
      <w:r w:rsidRPr="00171A61">
        <w:rPr>
          <w:rStyle w:val="StyleUnderline"/>
        </w:rPr>
        <w:t xml:space="preserve"> spending, they have always understood that alliances are best viewed as </w:t>
      </w:r>
      <w:proofErr w:type="spellStart"/>
      <w:r w:rsidRPr="00171A61">
        <w:rPr>
          <w:rStyle w:val="StyleUnderline"/>
        </w:rPr>
        <w:t>stabilising</w:t>
      </w:r>
      <w:proofErr w:type="spellEnd"/>
      <w:r w:rsidRPr="00171A61">
        <w:rPr>
          <w:rStyle w:val="StyleUnderline"/>
        </w:rPr>
        <w:t xml:space="preserve"> commitments</w:t>
      </w:r>
      <w:r w:rsidRPr="00171A61">
        <w:rPr>
          <w:sz w:val="16"/>
        </w:rPr>
        <w:t xml:space="preserve"> — like friendships, not real-estate transactions. </w:t>
      </w:r>
      <w:r w:rsidRPr="00171A61">
        <w:rPr>
          <w:rStyle w:val="StyleUnderline"/>
        </w:rPr>
        <w:t>Unlike the constantly shifting alliances of</w:t>
      </w:r>
      <w:r w:rsidRPr="00171A61">
        <w:rPr>
          <w:sz w:val="16"/>
        </w:rPr>
        <w:t xml:space="preserve"> convenience that </w:t>
      </w:r>
      <w:proofErr w:type="spellStart"/>
      <w:r w:rsidRPr="00171A61">
        <w:rPr>
          <w:sz w:val="16"/>
        </w:rPr>
        <w:t>characterised</w:t>
      </w:r>
      <w:proofErr w:type="spellEnd"/>
      <w:r w:rsidRPr="00171A61">
        <w:rPr>
          <w:sz w:val="16"/>
        </w:rPr>
        <w:t xml:space="preserve"> </w:t>
      </w:r>
      <w:r w:rsidRPr="00171A61">
        <w:rPr>
          <w:rStyle w:val="StyleUnderline"/>
        </w:rPr>
        <w:t xml:space="preserve">the nineteenth century, modern </w:t>
      </w:r>
      <w:r w:rsidRPr="00171A61">
        <w:rPr>
          <w:rStyle w:val="Emphasis"/>
        </w:rPr>
        <w:t xml:space="preserve">American alliances have sustained a relatively predictable international order. </w:t>
      </w:r>
      <w:r w:rsidRPr="00171A61">
        <w:rPr>
          <w:rStyle w:val="StyleUnderline"/>
        </w:rPr>
        <w:t>In some cases, such as Japan, host-country support even makes it cheaper to station troops overseas than in the US.</w:t>
      </w:r>
      <w:r>
        <w:rPr>
          <w:rStyle w:val="StyleUnderline"/>
        </w:rPr>
        <w:t xml:space="preserve"> </w:t>
      </w:r>
      <w:r w:rsidRPr="00171A61">
        <w:rPr>
          <w:sz w:val="16"/>
        </w:rPr>
        <w:t xml:space="preserve">And yet Trump extols the virtues of unpredictability — a potentially useful tactic when bargaining with enemies, but a disastrous approach to reassuring friends. </w:t>
      </w:r>
      <w:r w:rsidRPr="00171A61">
        <w:rPr>
          <w:rStyle w:val="StyleUnderline"/>
        </w:rPr>
        <w:t xml:space="preserve">Americans often complain about free riders, without </w:t>
      </w:r>
      <w:proofErr w:type="spellStart"/>
      <w:r w:rsidRPr="00171A61">
        <w:rPr>
          <w:rStyle w:val="StyleUnderline"/>
        </w:rPr>
        <w:t>recognising</w:t>
      </w:r>
      <w:proofErr w:type="spellEnd"/>
      <w:r w:rsidRPr="00171A61">
        <w:rPr>
          <w:rStyle w:val="StyleUnderline"/>
        </w:rPr>
        <w:t xml:space="preserve"> that the US has been the one steering the bus.</w:t>
      </w:r>
      <w:r>
        <w:rPr>
          <w:rStyle w:val="StyleUnderline"/>
        </w:rPr>
        <w:t xml:space="preserve"> </w:t>
      </w:r>
      <w:r w:rsidRPr="00171A61">
        <w:rPr>
          <w:rStyle w:val="StyleUnderline"/>
        </w:rPr>
        <w:t>It is not impossible that a new challenger</w:t>
      </w:r>
      <w:r w:rsidRPr="00171A61">
        <w:rPr>
          <w:sz w:val="16"/>
        </w:rPr>
        <w:t xml:space="preserve"> — say, Europe, Russia, India, Brazil, or China — </w:t>
      </w:r>
      <w:r w:rsidRPr="00171A61">
        <w:rPr>
          <w:rStyle w:val="StyleUnderline"/>
        </w:rPr>
        <w:t>surpasses the US</w:t>
      </w:r>
      <w:r w:rsidRPr="00171A61">
        <w:rPr>
          <w:sz w:val="16"/>
        </w:rPr>
        <w:t xml:space="preserve"> in the coming decades and takes the wheel. </w:t>
      </w:r>
      <w:r w:rsidRPr="00171A61">
        <w:rPr>
          <w:rStyle w:val="StyleUnderline"/>
        </w:rPr>
        <w:t>But it is not likely, either. Among the features that distinguish the US from "the dominant great powers of the past</w:t>
      </w:r>
      <w:r w:rsidRPr="00171A61">
        <w:rPr>
          <w:sz w:val="16"/>
        </w:rPr>
        <w:t xml:space="preserve">," according to the distinguished British strategist Lawrence Freedman, </w:t>
      </w:r>
      <w:r w:rsidRPr="00171A61">
        <w:rPr>
          <w:rStyle w:val="StyleUnderline"/>
        </w:rPr>
        <w:t>is that "American power is based on alliances rather than colonies." Alliances are assets; colonies are liabilities.</w:t>
      </w:r>
      <w:r>
        <w:rPr>
          <w:rStyle w:val="StyleUnderline"/>
        </w:rPr>
        <w:t xml:space="preserve"> </w:t>
      </w:r>
      <w:r w:rsidRPr="00171A61">
        <w:rPr>
          <w:rStyle w:val="Emphasis"/>
        </w:rPr>
        <w:t>A narrative of American decline is likely to be inaccurate and misleading.</w:t>
      </w:r>
      <w:r w:rsidRPr="00171A61">
        <w:rPr>
          <w:rStyle w:val="StyleUnderline"/>
        </w:rPr>
        <w:t xml:space="preserve"> More important, it holds dangerous policy implications if it encourages countries like Russia to engage in adventurous policies, China to be more assertive with its </w:t>
      </w:r>
      <w:proofErr w:type="spellStart"/>
      <w:r w:rsidRPr="00171A61">
        <w:rPr>
          <w:rStyle w:val="StyleUnderline"/>
        </w:rPr>
        <w:t>neighbours</w:t>
      </w:r>
      <w:proofErr w:type="spellEnd"/>
      <w:r w:rsidRPr="00171A61">
        <w:rPr>
          <w:rStyle w:val="StyleUnderline"/>
        </w:rPr>
        <w:t>, or the US to overreact out of fear.</w:t>
      </w:r>
      <w:r w:rsidRPr="00171A61">
        <w:rPr>
          <w:rStyle w:val="Emphasis"/>
        </w:rPr>
        <w:t xml:space="preserve"> America</w:t>
      </w:r>
      <w:r w:rsidRPr="00171A61">
        <w:rPr>
          <w:rStyle w:val="StyleUnderline"/>
        </w:rPr>
        <w:t xml:space="preserve"> has</w:t>
      </w:r>
      <w:r w:rsidRPr="00171A61">
        <w:rPr>
          <w:sz w:val="16"/>
        </w:rPr>
        <w:t xml:space="preserve"> many </w:t>
      </w:r>
      <w:r w:rsidRPr="00171A61">
        <w:rPr>
          <w:rStyle w:val="StyleUnderline"/>
        </w:rPr>
        <w:t xml:space="preserve">problems, but it </w:t>
      </w:r>
      <w:r w:rsidRPr="00171A61">
        <w:rPr>
          <w:rStyle w:val="Emphasis"/>
        </w:rPr>
        <w:t>is not in absolute decline</w:t>
      </w:r>
      <w:r w:rsidRPr="00171A61">
        <w:rPr>
          <w:rStyle w:val="StyleUnderline"/>
        </w:rPr>
        <w:t>, and it is likely to remain more powerful than any single state for the foreseeable future.</w:t>
      </w:r>
      <w:r>
        <w:rPr>
          <w:rStyle w:val="StyleUnderline"/>
        </w:rPr>
        <w:t xml:space="preserve"> </w:t>
      </w:r>
      <w:r w:rsidRPr="00171A61">
        <w:rPr>
          <w:rStyle w:val="StyleUnderline"/>
        </w:rPr>
        <w:t>The real problem</w:t>
      </w:r>
      <w:r w:rsidRPr="00171A61">
        <w:rPr>
          <w:sz w:val="16"/>
        </w:rPr>
        <w:t xml:space="preserve"> for the US </w:t>
      </w:r>
      <w:r w:rsidRPr="00171A61">
        <w:rPr>
          <w:rStyle w:val="StyleUnderline"/>
        </w:rPr>
        <w:t>is not that it will be overtaken by China</w:t>
      </w:r>
      <w:r w:rsidRPr="00171A61">
        <w:rPr>
          <w:sz w:val="16"/>
        </w:rPr>
        <w:t xml:space="preserve"> or another </w:t>
      </w:r>
      <w:r w:rsidRPr="00171A61">
        <w:rPr>
          <w:rStyle w:val="StyleUnderline"/>
        </w:rPr>
        <w:t>contender, but that a rise in the power resources of many others</w:t>
      </w:r>
      <w:r w:rsidRPr="00171A61">
        <w:rPr>
          <w:sz w:val="16"/>
        </w:rPr>
        <w:t xml:space="preserve"> — both states and non-state actors — will</w:t>
      </w:r>
      <w:r w:rsidRPr="00171A61">
        <w:rPr>
          <w:rStyle w:val="StyleUnderline"/>
        </w:rPr>
        <w:t xml:space="preserve"> pose new obstacles to global governance. </w:t>
      </w:r>
      <w:r w:rsidRPr="00171A61">
        <w:rPr>
          <w:rStyle w:val="Emphasis"/>
        </w:rPr>
        <w:t>The real challenge will be entropy</w:t>
      </w:r>
      <w:r w:rsidRPr="00171A61">
        <w:rPr>
          <w:rStyle w:val="StyleUnderline"/>
        </w:rPr>
        <w:t xml:space="preserve"> </w:t>
      </w:r>
      <w:r w:rsidRPr="00171A61">
        <w:rPr>
          <w:sz w:val="16"/>
        </w:rPr>
        <w:t xml:space="preserve">— the inability to get work done. </w:t>
      </w:r>
      <w:r w:rsidRPr="00171A61">
        <w:rPr>
          <w:rStyle w:val="Emphasis"/>
        </w:rPr>
        <w:t>Weakening America's alliances</w:t>
      </w:r>
      <w:r w:rsidRPr="00171A61">
        <w:rPr>
          <w:sz w:val="16"/>
        </w:rPr>
        <w:t xml:space="preserve">, the likely result of Trump's policies, </w:t>
      </w:r>
      <w:r w:rsidRPr="00171A61">
        <w:rPr>
          <w:rStyle w:val="Emphasis"/>
        </w:rPr>
        <w:t>is hardly the way to "make America great again."</w:t>
      </w:r>
      <w:r w:rsidRPr="00171A61">
        <w:rPr>
          <w:rStyle w:val="StyleUnderline"/>
        </w:rPr>
        <w:t xml:space="preserve"> America will face an increasing number of new transnational issues</w:t>
      </w:r>
      <w:r w:rsidRPr="00171A61">
        <w:rPr>
          <w:sz w:val="16"/>
        </w:rPr>
        <w:t xml:space="preserve"> that require it to exercise power with others as much as over others. And, </w:t>
      </w:r>
      <w:r w:rsidRPr="00171A61">
        <w:rPr>
          <w:rStyle w:val="StyleUnderline"/>
        </w:rPr>
        <w:t>in a world of growing complexity, the most connected states are the most powerful</w:t>
      </w:r>
      <w:r w:rsidRPr="00171A61">
        <w:rPr>
          <w:sz w:val="16"/>
        </w:rPr>
        <w:t xml:space="preserve">. As Anne-Marie Slaughter has put it, "diplomacy is social capital; it depends on the density and reach of a nation's diplomatic contacts." The US, according to Australia's Lowy Institute, tops the ranking of countries by number of embassies, consulates, and missions. The US has some 60 treaty allies; China has few. The Economist magazine estimates that of the world's 150 largest countries, nearly 100 lean toward the US, while 21 lean against it. </w:t>
      </w:r>
      <w:r w:rsidRPr="00171A61">
        <w:rPr>
          <w:rStyle w:val="Emphasis"/>
        </w:rPr>
        <w:t xml:space="preserve">Contrary to claims that the "Chinese century" </w:t>
      </w:r>
      <w:r w:rsidRPr="00171A61">
        <w:rPr>
          <w:rStyle w:val="StyleUnderline"/>
        </w:rPr>
        <w:t xml:space="preserve">is at hand, </w:t>
      </w:r>
      <w:r w:rsidRPr="00171A61">
        <w:rPr>
          <w:rStyle w:val="Emphasis"/>
        </w:rPr>
        <w:t xml:space="preserve">we have not entered a post-American world. </w:t>
      </w:r>
      <w:r w:rsidRPr="00171A61">
        <w:rPr>
          <w:rStyle w:val="StyleUnderline"/>
        </w:rPr>
        <w:t>The US remains central to the workings of the global balance of power</w:t>
      </w:r>
      <w:r w:rsidRPr="00171A61">
        <w:rPr>
          <w:sz w:val="16"/>
        </w:rPr>
        <w:t xml:space="preserve">, and to the provision of global public goods. </w:t>
      </w:r>
      <w:r w:rsidRPr="00171A61">
        <w:rPr>
          <w:rStyle w:val="StyleUnderline"/>
        </w:rPr>
        <w:t>But American preeminence</w:t>
      </w:r>
      <w:r w:rsidRPr="00171A61">
        <w:rPr>
          <w:sz w:val="16"/>
        </w:rPr>
        <w:t xml:space="preserve"> in military, economic, and soft-power terms </w:t>
      </w:r>
      <w:r w:rsidRPr="00171A61">
        <w:rPr>
          <w:rStyle w:val="StyleUnderline"/>
        </w:rPr>
        <w:t xml:space="preserve">will not look like it once did. </w:t>
      </w:r>
      <w:r w:rsidRPr="00171A61">
        <w:rPr>
          <w:sz w:val="16"/>
        </w:rPr>
        <w:t xml:space="preserve">The US share of the world economy will fall, and its ability to wield influence and </w:t>
      </w:r>
      <w:proofErr w:type="spellStart"/>
      <w:r w:rsidRPr="00171A61">
        <w:rPr>
          <w:sz w:val="16"/>
        </w:rPr>
        <w:t>organise</w:t>
      </w:r>
      <w:proofErr w:type="spellEnd"/>
      <w:r w:rsidRPr="00171A61">
        <w:rPr>
          <w:sz w:val="16"/>
        </w:rPr>
        <w:t xml:space="preserve"> action will become increasingly constrained</w:t>
      </w:r>
      <w:r w:rsidRPr="00171A61">
        <w:rPr>
          <w:rStyle w:val="StyleUnderline"/>
        </w:rPr>
        <w:t>. More than ever, America's ability to sustain the credibility of its alliances as well as establish new networks will be central to its global success.</w:t>
      </w:r>
    </w:p>
    <w:p w:rsidR="007C4733" w:rsidRPr="00A31751" w:rsidRDefault="007C4733" w:rsidP="007C4733"/>
    <w:p w:rsidR="007C4733" w:rsidRPr="0092675A" w:rsidRDefault="007C4733" w:rsidP="007C4733">
      <w:pPr>
        <w:pStyle w:val="Heading4"/>
      </w:pPr>
      <w:r w:rsidRPr="0092675A">
        <w:t xml:space="preserve">Liberalism makes the world better and will continue to be locked in </w:t>
      </w:r>
    </w:p>
    <w:p w:rsidR="007C4733" w:rsidRPr="0092675A" w:rsidRDefault="007C4733" w:rsidP="007C4733">
      <w:pPr>
        <w:rPr>
          <w:rStyle w:val="StyleUnderline"/>
          <w:sz w:val="16"/>
          <w:szCs w:val="16"/>
          <w:u w:val="none"/>
        </w:rPr>
      </w:pPr>
      <w:r w:rsidRPr="0092675A">
        <w:rPr>
          <w:rStyle w:val="StyleUnderline"/>
          <w:b/>
          <w:u w:val="none"/>
        </w:rPr>
        <w:t>WYNE 16</w:t>
      </w:r>
      <w:r w:rsidRPr="0092675A">
        <w:rPr>
          <w:rStyle w:val="StyleUnderline"/>
          <w:sz w:val="16"/>
          <w:szCs w:val="16"/>
          <w:u w:val="none"/>
        </w:rPr>
        <w:t>-Nonresident Fellow with the Atlantic Council’s Brent Scowcroft Center on International Security</w:t>
      </w:r>
      <w:r>
        <w:rPr>
          <w:rStyle w:val="StyleUnderline"/>
          <w:sz w:val="16"/>
          <w:szCs w:val="16"/>
          <w:u w:val="none"/>
        </w:rPr>
        <w:t xml:space="preserve">, </w:t>
      </w:r>
      <w:r w:rsidRPr="0092675A">
        <w:rPr>
          <w:rStyle w:val="StyleUnderline"/>
          <w:sz w:val="16"/>
          <w:szCs w:val="16"/>
          <w:u w:val="none"/>
        </w:rPr>
        <w:t xml:space="preserve">Former Research Assistant, </w:t>
      </w:r>
      <w:proofErr w:type="spellStart"/>
      <w:r w:rsidRPr="0092675A">
        <w:rPr>
          <w:rStyle w:val="StyleUnderline"/>
          <w:sz w:val="16"/>
          <w:szCs w:val="16"/>
          <w:u w:val="none"/>
        </w:rPr>
        <w:t>Belfer</w:t>
      </w:r>
      <w:proofErr w:type="spellEnd"/>
      <w:r w:rsidRPr="0092675A">
        <w:rPr>
          <w:rStyle w:val="StyleUnderline"/>
          <w:sz w:val="16"/>
          <w:szCs w:val="16"/>
          <w:u w:val="none"/>
        </w:rPr>
        <w:t xml:space="preserve"> Center for Science and International Affairs [Ali, “The world is getting better. Why don’t we believe it?” Harvard </w:t>
      </w:r>
      <w:proofErr w:type="spellStart"/>
      <w:r w:rsidRPr="0092675A">
        <w:rPr>
          <w:rStyle w:val="StyleUnderline"/>
          <w:sz w:val="16"/>
          <w:szCs w:val="16"/>
          <w:u w:val="none"/>
        </w:rPr>
        <w:t>Belfer</w:t>
      </w:r>
      <w:proofErr w:type="spellEnd"/>
      <w:r w:rsidRPr="0092675A">
        <w:rPr>
          <w:rStyle w:val="StyleUnderline"/>
          <w:sz w:val="16"/>
          <w:szCs w:val="16"/>
          <w:u w:val="none"/>
        </w:rPr>
        <w:t xml:space="preserve"> Center, originally published in the Washington Post, 1/26/2016, </w:t>
      </w:r>
      <w:hyperlink r:id="rId8" w:history="1">
        <w:r w:rsidRPr="0092675A">
          <w:rPr>
            <w:rStyle w:val="Hyperlink"/>
            <w:sz w:val="16"/>
            <w:szCs w:val="16"/>
          </w:rPr>
          <w:t>http://belfercenter.ksg.harvard.edu/publication/26231/world_is_getting_better_why_dont_we_believe_it.html?breadcrumb=%2Fregion%2F130%2Fasia%3Fpage%3D13</w:t>
        </w:r>
      </w:hyperlink>
      <w:r w:rsidRPr="0092675A">
        <w:rPr>
          <w:rStyle w:val="StyleUnderline"/>
          <w:sz w:val="16"/>
          <w:szCs w:val="16"/>
          <w:u w:val="none"/>
        </w:rPr>
        <w:t>, DKP]</w:t>
      </w:r>
    </w:p>
    <w:p w:rsidR="007C4733" w:rsidRPr="001F51A5" w:rsidRDefault="007C4733" w:rsidP="007C4733">
      <w:pPr>
        <w:rPr>
          <w:sz w:val="14"/>
        </w:rPr>
      </w:pPr>
      <w:r w:rsidRPr="001F51A5">
        <w:rPr>
          <w:rStyle w:val="StyleUnderline"/>
        </w:rPr>
        <w:t>It would seem</w:t>
      </w:r>
      <w:r w:rsidRPr="001F51A5">
        <w:rPr>
          <w:sz w:val="14"/>
        </w:rPr>
        <w:t xml:space="preserve"> entirely </w:t>
      </w:r>
      <w:r w:rsidRPr="001F51A5">
        <w:rPr>
          <w:rStyle w:val="StyleUnderline"/>
        </w:rPr>
        <w:t>reasonable to conclude</w:t>
      </w:r>
      <w:r w:rsidRPr="001F51A5">
        <w:rPr>
          <w:sz w:val="14"/>
        </w:rPr>
        <w:t xml:space="preserve"> that </w:t>
      </w:r>
      <w:r w:rsidRPr="001F51A5">
        <w:rPr>
          <w:rStyle w:val="StyleUnderline"/>
        </w:rPr>
        <w:t>the world has taken</w:t>
      </w:r>
      <w:r w:rsidRPr="001F51A5">
        <w:rPr>
          <w:sz w:val="14"/>
        </w:rPr>
        <w:t xml:space="preserve"> several </w:t>
      </w:r>
      <w:r w:rsidRPr="001F51A5">
        <w:rPr>
          <w:rStyle w:val="StyleUnderline"/>
        </w:rPr>
        <w:t xml:space="preserve">turns for the worse since </w:t>
      </w:r>
      <w:r w:rsidRPr="001F51A5">
        <w:rPr>
          <w:sz w:val="14"/>
        </w:rPr>
        <w:t xml:space="preserve">President George H.W. Bush delivered his famous </w:t>
      </w:r>
      <w:r w:rsidRPr="001F51A5">
        <w:rPr>
          <w:rStyle w:val="StyleUnderline"/>
        </w:rPr>
        <w:t>“new world order” address.</w:t>
      </w:r>
      <w:r w:rsidRPr="001F51A5">
        <w:rPr>
          <w:sz w:val="14"/>
        </w:rPr>
        <w:t xml:space="preserve"> The United Nations estimates that more than 250,000 people have perished in Syria’s civil war, and another million or so have been injured. With vast swathes of the Middle East collapsing, the Islamic State continues to wreak havoc, increasingly inspiring and coordinating attacks outside the region. There are now more “forcibly displaced” people worldwide than there have been at any point since World War II. Russia’s incursions into Ukraine have challenged Europe’s post-Cold War peace, and North Korea has conducted its fourth nuclear test. Pope Francis summarized many observers’ judgments when he lamented that “after the second failure of another world war, perhaps one can speak of a third war, one fought piecemeal, with crimes, massacres, </w:t>
      </w:r>
      <w:proofErr w:type="gramStart"/>
      <w:r w:rsidRPr="001F51A5">
        <w:rPr>
          <w:sz w:val="14"/>
        </w:rPr>
        <w:t>destruction</w:t>
      </w:r>
      <w:proofErr w:type="gramEnd"/>
      <w:r w:rsidRPr="001F51A5">
        <w:rPr>
          <w:sz w:val="14"/>
        </w:rPr>
        <w:t xml:space="preserve">.” </w:t>
      </w:r>
      <w:r w:rsidRPr="001F51A5">
        <w:rPr>
          <w:rStyle w:val="StyleUnderline"/>
        </w:rPr>
        <w:t>Still, we would be remiss to discount how much progress has been made</w:t>
      </w:r>
      <w:r w:rsidRPr="001F51A5">
        <w:rPr>
          <w:sz w:val="14"/>
        </w:rPr>
        <w:t xml:space="preserve"> in the quarter-century since Bush’s speech. According to the World Bank, </w:t>
      </w:r>
      <w:r w:rsidRPr="001F51A5">
        <w:rPr>
          <w:rStyle w:val="StyleUnderline"/>
        </w:rPr>
        <w:t>the rate of extreme poverty fell from 37</w:t>
      </w:r>
      <w:r w:rsidRPr="001F51A5">
        <w:rPr>
          <w:sz w:val="14"/>
        </w:rPr>
        <w:t xml:space="preserve"> percent in 1990</w:t>
      </w:r>
      <w:r w:rsidRPr="001F51A5">
        <w:rPr>
          <w:rStyle w:val="StyleUnderline"/>
        </w:rPr>
        <w:t xml:space="preserve"> to</w:t>
      </w:r>
      <w:r w:rsidRPr="001F51A5">
        <w:rPr>
          <w:sz w:val="14"/>
        </w:rPr>
        <w:t xml:space="preserve"> about </w:t>
      </w:r>
      <w:r w:rsidRPr="001F51A5">
        <w:rPr>
          <w:rStyle w:val="StyleUnderline"/>
        </w:rPr>
        <w:t>10 percent</w:t>
      </w:r>
      <w:r w:rsidRPr="001F51A5">
        <w:rPr>
          <w:sz w:val="14"/>
        </w:rPr>
        <w:t xml:space="preserve"> last year. The Food and Agriculture Organization reports that the rate of </w:t>
      </w:r>
      <w:r w:rsidRPr="001F51A5">
        <w:rPr>
          <w:rStyle w:val="StyleUnderline"/>
        </w:rPr>
        <w:t>undernourishment fell from 18.6</w:t>
      </w:r>
      <w:r w:rsidRPr="001F51A5">
        <w:rPr>
          <w:sz w:val="14"/>
        </w:rPr>
        <w:t xml:space="preserve"> percent </w:t>
      </w:r>
      <w:r w:rsidRPr="001F51A5">
        <w:rPr>
          <w:rStyle w:val="StyleUnderline"/>
        </w:rPr>
        <w:t>to 10.9</w:t>
      </w:r>
      <w:r w:rsidRPr="001F51A5">
        <w:rPr>
          <w:sz w:val="14"/>
        </w:rPr>
        <w:t xml:space="preserve"> percent during that same window. A major study by the University of Washington’s Institute of Health Metrics and Evaluation found that life </w:t>
      </w:r>
      <w:r w:rsidRPr="001F51A5">
        <w:rPr>
          <w:rStyle w:val="StyleUnderline"/>
        </w:rPr>
        <w:t>expectancy increased by 5.8 years for men and 6.6 years for women</w:t>
      </w:r>
      <w:r w:rsidRPr="001F51A5">
        <w:rPr>
          <w:sz w:val="14"/>
        </w:rPr>
        <w:t xml:space="preserve"> between 1990 and 2013. </w:t>
      </w:r>
      <w:r w:rsidRPr="001F51A5">
        <w:rPr>
          <w:rStyle w:val="StyleUnderline"/>
        </w:rPr>
        <w:t>Doctors have made extraordinary strides in reducing</w:t>
      </w:r>
      <w:r w:rsidRPr="001F51A5">
        <w:rPr>
          <w:sz w:val="14"/>
        </w:rPr>
        <w:t xml:space="preserve"> the</w:t>
      </w:r>
      <w:r w:rsidRPr="001F51A5">
        <w:rPr>
          <w:rStyle w:val="StyleUnderline"/>
        </w:rPr>
        <w:t xml:space="preserve"> mortality</w:t>
      </w:r>
      <w:r w:rsidRPr="001F51A5">
        <w:rPr>
          <w:sz w:val="14"/>
        </w:rPr>
        <w:t xml:space="preserve"> rates of polio, measles and malaria. </w:t>
      </w:r>
      <w:r w:rsidRPr="001F51A5">
        <w:rPr>
          <w:rStyle w:val="StyleUnderline"/>
        </w:rPr>
        <w:t>And the threat of a nuclear war, as well as</w:t>
      </w:r>
      <w:r w:rsidRPr="001F51A5">
        <w:rPr>
          <w:sz w:val="14"/>
        </w:rPr>
        <w:t xml:space="preserve"> that of a </w:t>
      </w:r>
      <w:r w:rsidRPr="001F51A5">
        <w:rPr>
          <w:rStyle w:val="StyleUnderline"/>
        </w:rPr>
        <w:t>war between great powers, has declined significantly.</w:t>
      </w:r>
      <w:r>
        <w:rPr>
          <w:rStyle w:val="StyleUnderline"/>
        </w:rPr>
        <w:t xml:space="preserve"> </w:t>
      </w:r>
      <w:r w:rsidRPr="001F51A5">
        <w:rPr>
          <w:sz w:val="14"/>
        </w:rPr>
        <w:t xml:space="preserve">It is easy to discount all that is going well: </w:t>
      </w:r>
      <w:r w:rsidRPr="001F51A5">
        <w:rPr>
          <w:rStyle w:val="StyleUnderline"/>
        </w:rPr>
        <w:t xml:space="preserve">We tend to overestimate </w:t>
      </w:r>
      <w:r w:rsidRPr="001F51A5">
        <w:rPr>
          <w:sz w:val="14"/>
        </w:rPr>
        <w:t>how good</w:t>
      </w:r>
      <w:r w:rsidRPr="001F51A5">
        <w:rPr>
          <w:rStyle w:val="StyleUnderline"/>
        </w:rPr>
        <w:t xml:space="preserve"> the “good </w:t>
      </w:r>
      <w:proofErr w:type="spellStart"/>
      <w:r w:rsidRPr="001F51A5">
        <w:rPr>
          <w:rStyle w:val="StyleUnderline"/>
        </w:rPr>
        <w:t>ol</w:t>
      </w:r>
      <w:proofErr w:type="spellEnd"/>
      <w:r w:rsidRPr="001F51A5">
        <w:rPr>
          <w:rStyle w:val="StyleUnderline"/>
        </w:rPr>
        <w:t>’ days”</w:t>
      </w:r>
      <w:r w:rsidRPr="001F51A5">
        <w:rPr>
          <w:sz w:val="14"/>
        </w:rPr>
        <w:t xml:space="preserve"> were, </w:t>
      </w:r>
      <w:r w:rsidRPr="001F51A5">
        <w:rPr>
          <w:rStyle w:val="StyleUnderline"/>
        </w:rPr>
        <w:t>the media disproportionately covers bad news</w:t>
      </w:r>
      <w:r w:rsidRPr="001F51A5">
        <w:rPr>
          <w:sz w:val="14"/>
        </w:rPr>
        <w:t xml:space="preserve">, and contemporary progress is occurring amid profound uncertainty about the evolution of world order. </w:t>
      </w:r>
      <w:r w:rsidRPr="001F51A5">
        <w:rPr>
          <w:rStyle w:val="StyleUnderline"/>
        </w:rPr>
        <w:t>While the U</w:t>
      </w:r>
      <w:r w:rsidRPr="001F51A5">
        <w:rPr>
          <w:sz w:val="14"/>
        </w:rPr>
        <w:t xml:space="preserve">nited </w:t>
      </w:r>
      <w:r w:rsidRPr="001F51A5">
        <w:rPr>
          <w:rStyle w:val="StyleUnderline"/>
        </w:rPr>
        <w:t>S</w:t>
      </w:r>
      <w:r w:rsidRPr="001F51A5">
        <w:rPr>
          <w:sz w:val="14"/>
        </w:rPr>
        <w:t xml:space="preserve">tates </w:t>
      </w:r>
      <w:r w:rsidRPr="001F51A5">
        <w:rPr>
          <w:rStyle w:val="StyleUnderline"/>
        </w:rPr>
        <w:t>remains the</w:t>
      </w:r>
      <w:r w:rsidRPr="001F51A5">
        <w:rPr>
          <w:sz w:val="14"/>
        </w:rPr>
        <w:t xml:space="preserve"> world’s </w:t>
      </w:r>
      <w:r w:rsidRPr="001F51A5">
        <w:rPr>
          <w:rStyle w:val="StyleUnderline"/>
        </w:rPr>
        <w:t>lone superpower, it is no longer as preeminent</w:t>
      </w:r>
      <w:r w:rsidRPr="001F51A5">
        <w:rPr>
          <w:sz w:val="14"/>
        </w:rPr>
        <w:t xml:space="preserve"> as it was in the immediate aftermath of the Soviet Union’s implosion. In addition, </w:t>
      </w:r>
      <w:r w:rsidRPr="001F51A5">
        <w:rPr>
          <w:rStyle w:val="StyleUnderline"/>
        </w:rPr>
        <w:t>it has to sustain an increasingly challenging balance of competitive and cooperative dynamics with China</w:t>
      </w:r>
      <w:r w:rsidRPr="001F51A5">
        <w:rPr>
          <w:sz w:val="14"/>
        </w:rPr>
        <w:t xml:space="preserve"> (whose resurgence underpins a broader, eastward shift in the center of global gravity). While the two countries’ political systems, understandings of history and approaches to foreign policy are fundamentally different, </w:t>
      </w:r>
      <w:r w:rsidRPr="001F51A5">
        <w:rPr>
          <w:rStyle w:val="StyleUnderline"/>
        </w:rPr>
        <w:t>each is convinced of its own exceptionalism.</w:t>
      </w:r>
      <w:r>
        <w:rPr>
          <w:rStyle w:val="StyleUnderline"/>
        </w:rPr>
        <w:t xml:space="preserve"> </w:t>
      </w:r>
      <w:r w:rsidRPr="001F51A5">
        <w:rPr>
          <w:rStyle w:val="StyleUnderline"/>
        </w:rPr>
        <w:t xml:space="preserve">The evolution of their </w:t>
      </w:r>
      <w:proofErr w:type="gramStart"/>
      <w:r w:rsidRPr="001F51A5">
        <w:rPr>
          <w:rStyle w:val="StyleUnderline"/>
        </w:rPr>
        <w:t>relationship</w:t>
      </w:r>
      <w:proofErr w:type="gramEnd"/>
      <w:r w:rsidRPr="001F51A5">
        <w:rPr>
          <w:rStyle w:val="StyleUnderline"/>
        </w:rPr>
        <w:t xml:space="preserve"> — as uncertain as it is consequential — is occurring against the backdrop of fundamental changes in each of the world’s principal strategic theaters. The Middle East is undergoing a cataclysmic transformation</w:t>
      </w:r>
      <w:r w:rsidRPr="001F51A5">
        <w:rPr>
          <w:sz w:val="14"/>
        </w:rPr>
        <w:t xml:space="preserve">, and it is anyone’s guess as to how the evolving tapestry of relations among the region’s governments, political outfits and militant organizations will resolve itself in the coming decades. </w:t>
      </w:r>
      <w:r w:rsidRPr="001F51A5">
        <w:rPr>
          <w:rStyle w:val="StyleUnderline"/>
        </w:rPr>
        <w:t xml:space="preserve">A range of </w:t>
      </w:r>
      <w:proofErr w:type="spellStart"/>
      <w:r w:rsidRPr="001F51A5">
        <w:rPr>
          <w:rStyle w:val="StyleUnderline"/>
        </w:rPr>
        <w:t>phenomenons</w:t>
      </w:r>
      <w:proofErr w:type="spellEnd"/>
      <w:r w:rsidRPr="001F51A5">
        <w:rPr>
          <w:sz w:val="14"/>
        </w:rPr>
        <w:t xml:space="preserve"> — among them unfavorable demographics, resurgent populism and Russian </w:t>
      </w:r>
      <w:proofErr w:type="spellStart"/>
      <w:r w:rsidRPr="001F51A5">
        <w:rPr>
          <w:sz w:val="14"/>
        </w:rPr>
        <w:t>revanchism</w:t>
      </w:r>
      <w:proofErr w:type="spellEnd"/>
      <w:r w:rsidRPr="001F51A5">
        <w:rPr>
          <w:sz w:val="14"/>
        </w:rPr>
        <w:t xml:space="preserve"> — </w:t>
      </w:r>
      <w:r w:rsidRPr="001F51A5">
        <w:rPr>
          <w:rStyle w:val="StyleUnderline"/>
        </w:rPr>
        <w:t>are testing Europe’s cohesion.</w:t>
      </w:r>
      <w:r w:rsidRPr="001F51A5">
        <w:rPr>
          <w:sz w:val="14"/>
        </w:rPr>
        <w:t xml:space="preserve"> And while transatlantic ties have long anchored the postwar order</w:t>
      </w:r>
      <w:r w:rsidRPr="001F51A5">
        <w:rPr>
          <w:rStyle w:val="StyleUnderline"/>
        </w:rPr>
        <w:t>, America’s rebalance to the Asia-Pacific raises questions</w:t>
      </w:r>
      <w:r w:rsidRPr="001F51A5">
        <w:rPr>
          <w:sz w:val="14"/>
        </w:rPr>
        <w:t xml:space="preserve"> about their durability. And in the Asia-Pacific itself, what has been </w:t>
      </w:r>
      <w:r w:rsidRPr="001F51A5">
        <w:rPr>
          <w:rStyle w:val="StyleUnderline"/>
        </w:rPr>
        <w:t>called “the contest of the century” is unfolding between the U</w:t>
      </w:r>
      <w:r w:rsidRPr="001F51A5">
        <w:rPr>
          <w:sz w:val="14"/>
        </w:rPr>
        <w:t xml:space="preserve">nited </w:t>
      </w:r>
      <w:r w:rsidRPr="001F51A5">
        <w:rPr>
          <w:rStyle w:val="StyleUnderline"/>
        </w:rPr>
        <w:t>S</w:t>
      </w:r>
      <w:r w:rsidRPr="001F51A5">
        <w:rPr>
          <w:sz w:val="14"/>
        </w:rPr>
        <w:t xml:space="preserve">tates </w:t>
      </w:r>
      <w:r w:rsidRPr="001F51A5">
        <w:rPr>
          <w:rStyle w:val="StyleUnderline"/>
        </w:rPr>
        <w:t>and China:</w:t>
      </w:r>
      <w:r w:rsidRPr="001F51A5">
        <w:rPr>
          <w:sz w:val="14"/>
        </w:rPr>
        <w:t xml:space="preserve"> China’s neighbors are doing their utmost to strengthen their security ties with the former while reaping the fruits of the latter’s economic ascent. </w:t>
      </w:r>
      <w:r w:rsidRPr="001F51A5">
        <w:rPr>
          <w:rStyle w:val="StyleUnderline"/>
        </w:rPr>
        <w:t>The architecture of any “new world order” will</w:t>
      </w:r>
      <w:r w:rsidRPr="001F51A5">
        <w:rPr>
          <w:sz w:val="14"/>
        </w:rPr>
        <w:t xml:space="preserve"> (appropriately) </w:t>
      </w:r>
      <w:r w:rsidRPr="001F51A5">
        <w:rPr>
          <w:rStyle w:val="StyleUnderline"/>
        </w:rPr>
        <w:t>have to accommodate the redistribution of power</w:t>
      </w:r>
      <w:r w:rsidRPr="001F51A5">
        <w:rPr>
          <w:sz w:val="14"/>
        </w:rPr>
        <w:t xml:space="preserve"> among states and the growing sway of non-state actors. </w:t>
      </w:r>
      <w:r w:rsidRPr="001F51A5">
        <w:rPr>
          <w:rStyle w:val="StyleUnderline"/>
        </w:rPr>
        <w:t>We will see</w:t>
      </w:r>
      <w:r w:rsidRPr="001F51A5">
        <w:rPr>
          <w:sz w:val="14"/>
        </w:rPr>
        <w:t xml:space="preserve"> a more </w:t>
      </w:r>
      <w:r w:rsidRPr="001F51A5">
        <w:rPr>
          <w:rStyle w:val="StyleUnderline"/>
        </w:rPr>
        <w:t>equitable balance of voting shares</w:t>
      </w:r>
      <w:r w:rsidRPr="001F51A5">
        <w:rPr>
          <w:sz w:val="14"/>
        </w:rPr>
        <w:t xml:space="preserve"> within the main postwar institutions (among them the World Bank and the International Monetary Fund), </w:t>
      </w:r>
      <w:r w:rsidRPr="001F51A5">
        <w:rPr>
          <w:rStyle w:val="StyleUnderline"/>
        </w:rPr>
        <w:t>the establishment of</w:t>
      </w:r>
      <w:r w:rsidRPr="001F51A5">
        <w:rPr>
          <w:sz w:val="14"/>
        </w:rPr>
        <w:t xml:space="preserve"> parallel and supplementary </w:t>
      </w:r>
      <w:r w:rsidRPr="001F51A5">
        <w:rPr>
          <w:rStyle w:val="StyleUnderline"/>
        </w:rPr>
        <w:t>institutions</w:t>
      </w:r>
      <w:r w:rsidRPr="001F51A5">
        <w:rPr>
          <w:sz w:val="14"/>
        </w:rPr>
        <w:t xml:space="preserve"> (such as the Asian Infrastructure Investment Bank), </w:t>
      </w:r>
      <w:r w:rsidRPr="001F51A5">
        <w:rPr>
          <w:rStyle w:val="StyleUnderline"/>
        </w:rPr>
        <w:t xml:space="preserve">the reconfiguration of </w:t>
      </w:r>
      <w:r w:rsidRPr="001F51A5">
        <w:rPr>
          <w:sz w:val="14"/>
        </w:rPr>
        <w:t xml:space="preserve">long-standing </w:t>
      </w:r>
      <w:r w:rsidRPr="001F51A5">
        <w:rPr>
          <w:rStyle w:val="StyleUnderline"/>
        </w:rPr>
        <w:t>alliances and enmities,</w:t>
      </w:r>
      <w:r w:rsidRPr="001F51A5">
        <w:rPr>
          <w:sz w:val="14"/>
        </w:rPr>
        <w:t xml:space="preserve"> the further blurring of the divide between “wartime” and “peacetime” fighting, and so forth. </w:t>
      </w:r>
      <w:r w:rsidRPr="001F51A5">
        <w:rPr>
          <w:rStyle w:val="StyleUnderline"/>
        </w:rPr>
        <w:t>It would be premature to infer, however, that there is a coherent alternative to the postwar liberal order in the offing.</w:t>
      </w:r>
      <w:r w:rsidRPr="001F51A5">
        <w:rPr>
          <w:sz w:val="14"/>
        </w:rPr>
        <w:t xml:space="preserve"> No less than the chair of the Foreign Affairs Committee of China’s National People’s Congress, </w:t>
      </w:r>
      <w:r w:rsidRPr="001F51A5">
        <w:rPr>
          <w:rStyle w:val="StyleUnderline"/>
        </w:rPr>
        <w:t>Fu Ying, observes</w:t>
      </w:r>
      <w:r>
        <w:rPr>
          <w:rStyle w:val="StyleUnderline"/>
        </w:rPr>
        <w:t xml:space="preserve"> </w:t>
      </w:r>
      <w:r w:rsidRPr="001F51A5">
        <w:rPr>
          <w:rStyle w:val="StyleUnderline"/>
        </w:rPr>
        <w:t>that while China is “dissatisfied and ready to criticize,” it is “not ready to propose a new design. . . . We need to come up with more specific ideas, to reassure others and advance our common interests.” Democracy and democratic values continue to strengthen globally</w:t>
      </w:r>
      <w:r w:rsidRPr="001F51A5">
        <w:rPr>
          <w:sz w:val="14"/>
        </w:rPr>
        <w:t xml:space="preserve">, even if incrementally and haltingly. </w:t>
      </w:r>
      <w:r w:rsidRPr="001F51A5">
        <w:rPr>
          <w:rStyle w:val="StyleUnderline"/>
        </w:rPr>
        <w:t xml:space="preserve">Globalization continues to sputter along, and the progression of initiatives such as </w:t>
      </w:r>
      <w:r w:rsidRPr="001F51A5">
        <w:rPr>
          <w:sz w:val="14"/>
        </w:rPr>
        <w:t xml:space="preserve">the </w:t>
      </w:r>
      <w:r w:rsidRPr="001F51A5">
        <w:rPr>
          <w:rStyle w:val="StyleUnderline"/>
        </w:rPr>
        <w:t>T</w:t>
      </w:r>
      <w:r w:rsidRPr="001F51A5">
        <w:rPr>
          <w:sz w:val="14"/>
        </w:rPr>
        <w:t>rans-</w:t>
      </w:r>
      <w:r w:rsidRPr="001F51A5">
        <w:rPr>
          <w:rStyle w:val="StyleUnderline"/>
        </w:rPr>
        <w:t>P</w:t>
      </w:r>
      <w:r w:rsidRPr="001F51A5">
        <w:rPr>
          <w:sz w:val="14"/>
        </w:rPr>
        <w:t xml:space="preserve">acific </w:t>
      </w:r>
      <w:r w:rsidRPr="001F51A5">
        <w:rPr>
          <w:rStyle w:val="StyleUnderline"/>
        </w:rPr>
        <w:t>P</w:t>
      </w:r>
      <w:r w:rsidRPr="001F51A5">
        <w:rPr>
          <w:sz w:val="14"/>
        </w:rPr>
        <w:t>artnership, the Transatlantic Trade and Investment Partnership</w:t>
      </w:r>
      <w:r w:rsidRPr="001F51A5">
        <w:rPr>
          <w:rStyle w:val="StyleUnderline"/>
        </w:rPr>
        <w:t>, and China’s “One Belt, One Road” undertaking</w:t>
      </w:r>
      <w:r w:rsidRPr="001F51A5">
        <w:rPr>
          <w:sz w:val="14"/>
        </w:rPr>
        <w:t xml:space="preserve"> — not to mention </w:t>
      </w:r>
      <w:r w:rsidRPr="001F51A5">
        <w:rPr>
          <w:rStyle w:val="StyleUnderline"/>
        </w:rPr>
        <w:t>the proliferation of regional economic organizations</w:t>
      </w:r>
      <w:r w:rsidRPr="001F51A5">
        <w:rPr>
          <w:sz w:val="14"/>
        </w:rPr>
        <w:t xml:space="preserve"> and institutions — </w:t>
      </w:r>
      <w:r w:rsidRPr="001F51A5">
        <w:rPr>
          <w:rStyle w:val="StyleUnderline"/>
        </w:rPr>
        <w:t xml:space="preserve">suggests that economic interdependence </w:t>
      </w:r>
      <w:r w:rsidRPr="001F51A5">
        <w:rPr>
          <w:rStyle w:val="StyleUnderline"/>
        </w:rPr>
        <w:lastRenderedPageBreak/>
        <w:t>worldwide will continue to grow.</w:t>
      </w:r>
      <w:r w:rsidRPr="001F51A5">
        <w:rPr>
          <w:sz w:val="14"/>
        </w:rPr>
        <w:t xml:space="preserve"> </w:t>
      </w:r>
      <w:r w:rsidRPr="001F51A5">
        <w:rPr>
          <w:rStyle w:val="StyleUnderline"/>
        </w:rPr>
        <w:t>The structure of world</w:t>
      </w:r>
      <w:r w:rsidRPr="001F51A5">
        <w:rPr>
          <w:sz w:val="14"/>
        </w:rPr>
        <w:t xml:space="preserve"> order stands to grow more complex; the ownership of its evolution, more contested. Still, Foreign Affairs Editor Gideon Rose reminds us that </w:t>
      </w:r>
      <w:r w:rsidRPr="001F51A5">
        <w:rPr>
          <w:rStyle w:val="StyleUnderline"/>
        </w:rPr>
        <w:t>the postwar system “has outwitted, outplayed, and outlasted every rival for three-quarters of a century.” That it will be strained and renegotiated</w:t>
      </w:r>
      <w:r w:rsidRPr="001F51A5">
        <w:rPr>
          <w:sz w:val="14"/>
        </w:rPr>
        <w:t xml:space="preserve">, therefore, </w:t>
      </w:r>
      <w:r w:rsidRPr="001F51A5">
        <w:rPr>
          <w:rStyle w:val="StyleUnderline"/>
        </w:rPr>
        <w:t>does not</w:t>
      </w:r>
      <w:r w:rsidRPr="001F51A5">
        <w:rPr>
          <w:sz w:val="14"/>
        </w:rPr>
        <w:t xml:space="preserve"> necessarily </w:t>
      </w:r>
      <w:r w:rsidRPr="001F51A5">
        <w:rPr>
          <w:rStyle w:val="StyleUnderline"/>
        </w:rPr>
        <w:t>imply that it will disappear.</w:t>
      </w:r>
    </w:p>
    <w:p w:rsidR="00445707" w:rsidRDefault="00445707" w:rsidP="00445707">
      <w:pPr>
        <w:pStyle w:val="Heading3"/>
      </w:pPr>
      <w:r>
        <w:lastRenderedPageBreak/>
        <w:t>World Improving – Structural Violence</w:t>
      </w:r>
    </w:p>
    <w:p w:rsidR="00445707" w:rsidRDefault="00445707" w:rsidP="00445707"/>
    <w:p w:rsidR="00445707" w:rsidRPr="00637735" w:rsidRDefault="00445707" w:rsidP="00445707">
      <w:pPr>
        <w:pStyle w:val="Heading4"/>
        <w:rPr>
          <w:rStyle w:val="Style13ptBold"/>
          <w:b/>
        </w:rPr>
      </w:pPr>
      <w:r w:rsidRPr="00637735">
        <w:rPr>
          <w:rStyle w:val="Style13ptBold"/>
          <w:b/>
        </w:rPr>
        <w:t xml:space="preserve">Capitalism good. It greatly increases the standard of living for those living in poverty, and has created an overall increase in the standard of living. </w:t>
      </w:r>
    </w:p>
    <w:p w:rsidR="00445707" w:rsidRPr="003A7481" w:rsidRDefault="00445707" w:rsidP="00445707">
      <w:pPr>
        <w:tabs>
          <w:tab w:val="left" w:pos="180"/>
        </w:tabs>
        <w:spacing w:after="0"/>
      </w:pPr>
      <w:proofErr w:type="spellStart"/>
      <w:r w:rsidRPr="00637735">
        <w:rPr>
          <w:rStyle w:val="Style13ptBold"/>
        </w:rPr>
        <w:t>Bandler</w:t>
      </w:r>
      <w:proofErr w:type="spellEnd"/>
      <w:r w:rsidRPr="00637735">
        <w:rPr>
          <w:rStyle w:val="Style13ptBold"/>
        </w:rPr>
        <w:t xml:space="preserve"> 2017</w:t>
      </w:r>
      <w:r>
        <w:t xml:space="preserve"> (Aaron, Graduate from Cal Poly San Luis Obispo with a Journalism degree Economics minor, “5 Statistics Showing How Capitalism Solves Poverty”, Daily Wire, 3/18/17, </w:t>
      </w:r>
      <w:r w:rsidRPr="00637735">
        <w:t>http://www.dailywire.com/news/14525/5-statistics-showing-how-capitalism-solves-poverty-aaron-bandler#</w:t>
      </w:r>
      <w:r>
        <w:t xml:space="preserve">, 7/24/17, Comrade) </w:t>
      </w:r>
    </w:p>
    <w:p w:rsidR="00445707" w:rsidRPr="003A7481" w:rsidRDefault="00445707" w:rsidP="00445707">
      <w:pPr>
        <w:spacing w:after="0"/>
        <w:rPr>
          <w:sz w:val="16"/>
          <w:szCs w:val="16"/>
        </w:rPr>
      </w:pPr>
      <w:r w:rsidRPr="003A7481">
        <w:rPr>
          <w:sz w:val="16"/>
          <w:szCs w:val="16"/>
        </w:rPr>
        <w:t>Here are five statistics showing how capitalism solves poverty.</w:t>
      </w:r>
    </w:p>
    <w:p w:rsidR="00445707" w:rsidRPr="003A7481" w:rsidRDefault="00445707" w:rsidP="00445707">
      <w:pPr>
        <w:spacing w:after="0"/>
        <w:rPr>
          <w:sz w:val="16"/>
        </w:rPr>
      </w:pPr>
      <w:r w:rsidRPr="003A7481">
        <w:rPr>
          <w:sz w:val="16"/>
        </w:rPr>
        <w:t xml:space="preserve">1. </w:t>
      </w:r>
      <w:r w:rsidRPr="003A7481">
        <w:rPr>
          <w:rStyle w:val="StyleUnderline"/>
        </w:rPr>
        <w:t>The number of people living in extreme poverty worldwide declined by 80 percent from 1970 to 2006</w:t>
      </w:r>
      <w:r w:rsidRPr="003A7481">
        <w:rPr>
          <w:sz w:val="16"/>
        </w:rPr>
        <w:t xml:space="preserve">It </w:t>
      </w:r>
      <w:proofErr w:type="spellStart"/>
      <w:r w:rsidRPr="003A7481">
        <w:rPr>
          <w:sz w:val="16"/>
        </w:rPr>
        <w:t>i</w:t>
      </w:r>
      <w:proofErr w:type="spellEnd"/>
      <w:r w:rsidRPr="003A7481">
        <w:rPr>
          <w:rStyle w:val="StyleUnderline"/>
        </w:rPr>
        <w:t xml:space="preserve">. People living on a dollar a day or less dramatically fell from 26.8 percent of the global population in 1970 to 5.4 percent in 2006 – an 80 percent decline. </w:t>
      </w:r>
      <w:proofErr w:type="spellStart"/>
      <w:proofErr w:type="gramStart"/>
      <w:r w:rsidRPr="003A7481">
        <w:rPr>
          <w:sz w:val="16"/>
        </w:rPr>
        <w:t>s</w:t>
      </w:r>
      <w:proofErr w:type="spellEnd"/>
      <w:proofErr w:type="gramEnd"/>
      <w:r w:rsidRPr="003A7481">
        <w:rPr>
          <w:sz w:val="16"/>
        </w:rPr>
        <w:t xml:space="preserve"> a truly remarkable achievement that doesn't receive a lot of media coverage because it highlights the success of capitalism.</w:t>
      </w:r>
    </w:p>
    <w:p w:rsidR="00445707" w:rsidRPr="003A7481" w:rsidRDefault="00445707" w:rsidP="00445707">
      <w:pPr>
        <w:spacing w:after="0"/>
        <w:rPr>
          <w:sz w:val="16"/>
          <w:szCs w:val="16"/>
        </w:rPr>
      </w:pPr>
      <w:r w:rsidRPr="003A7481">
        <w:rPr>
          <w:sz w:val="16"/>
          <w:szCs w:val="16"/>
        </w:rPr>
        <w:t>"It was globalization, free trade, the boom in international entrepreneurship," American Enterprise Institute (AEI) president Arthur Brooks said in a 2012 speech. "In short, it was the free enterprise system, American style, which is our gift to the world."</w:t>
      </w:r>
    </w:p>
    <w:p w:rsidR="00445707" w:rsidRPr="003A7481" w:rsidRDefault="00445707" w:rsidP="00445707">
      <w:pPr>
        <w:spacing w:after="0"/>
        <w:rPr>
          <w:rStyle w:val="StyleUnderline"/>
        </w:rPr>
      </w:pPr>
      <w:r w:rsidRPr="003A7481">
        <w:rPr>
          <w:sz w:val="16"/>
        </w:rPr>
        <w:t xml:space="preserve">2. </w:t>
      </w:r>
      <w:r w:rsidRPr="003A7481">
        <w:rPr>
          <w:rStyle w:val="StyleUnderline"/>
        </w:rPr>
        <w:t xml:space="preserve">Poverty worldwide included 94 percent of the world's population in 1820. In 2011, it was only 17 percent. </w:t>
      </w:r>
      <w:r w:rsidRPr="003A7481">
        <w:rPr>
          <w:sz w:val="16"/>
        </w:rPr>
        <w:t xml:space="preserve">What is even more incredible is that </w:t>
      </w:r>
      <w:r w:rsidRPr="003A7481">
        <w:rPr>
          <w:rStyle w:val="StyleUnderline"/>
        </w:rPr>
        <w:t>the global poverty rate was 53 percent in 1981, causing the decline from 53 percent to 17 percent to be "the most rapid reduction in poverty in world history."</w:t>
      </w:r>
    </w:p>
    <w:p w:rsidR="00445707" w:rsidRPr="003A7481" w:rsidRDefault="00445707" w:rsidP="00445707">
      <w:pPr>
        <w:spacing w:after="0"/>
        <w:rPr>
          <w:sz w:val="16"/>
        </w:rPr>
      </w:pPr>
      <w:r w:rsidRPr="003A7481">
        <w:rPr>
          <w:rStyle w:val="StyleUnderline"/>
        </w:rPr>
        <w:t xml:space="preserve">"Since the onset of </w:t>
      </w:r>
      <w:proofErr w:type="spellStart"/>
      <w:r w:rsidRPr="003A7481">
        <w:rPr>
          <w:rStyle w:val="StyleUnderline"/>
        </w:rPr>
        <w:t>industrialisation</w:t>
      </w:r>
      <w:proofErr w:type="spellEnd"/>
      <w:r w:rsidRPr="003A7481">
        <w:rPr>
          <w:sz w:val="16"/>
        </w:rPr>
        <w:t xml:space="preserve"> – and as a consequence of this, economic growth </w:t>
      </w:r>
      <w:r w:rsidRPr="003A7481">
        <w:rPr>
          <w:rStyle w:val="StyleUnderline"/>
        </w:rPr>
        <w:t>— the share of people living in poverty started decreasing and kept on falling ever since," wrote</w:t>
      </w:r>
      <w:r w:rsidRPr="003A7481">
        <w:rPr>
          <w:sz w:val="16"/>
        </w:rPr>
        <w:t xml:space="preserve"> Oxford University's </w:t>
      </w:r>
      <w:r w:rsidRPr="003A7481">
        <w:rPr>
          <w:rStyle w:val="StyleUnderline"/>
        </w:rPr>
        <w:t xml:space="preserve">Martin </w:t>
      </w:r>
      <w:proofErr w:type="spellStart"/>
      <w:r w:rsidRPr="003A7481">
        <w:rPr>
          <w:rStyle w:val="StyleUnderline"/>
        </w:rPr>
        <w:t>Roeser</w:t>
      </w:r>
      <w:proofErr w:type="spellEnd"/>
      <w:r w:rsidRPr="003A7481">
        <w:rPr>
          <w:sz w:val="16"/>
        </w:rPr>
        <w:t>, who compiled the aforementioned data.</w:t>
      </w:r>
    </w:p>
    <w:p w:rsidR="00445707" w:rsidRPr="003A7481" w:rsidRDefault="00445707" w:rsidP="00445707">
      <w:pPr>
        <w:spacing w:after="0"/>
        <w:rPr>
          <w:sz w:val="16"/>
        </w:rPr>
      </w:pPr>
      <w:r w:rsidRPr="003A7481">
        <w:rPr>
          <w:sz w:val="16"/>
        </w:rPr>
        <w:t xml:space="preserve">3. Globally, </w:t>
      </w:r>
      <w:r w:rsidRPr="003A7481">
        <w:rPr>
          <w:rStyle w:val="StyleUnderline"/>
        </w:rPr>
        <w:t>those in the lower and middle income brackets saw increases in pay of 40 percent from 1988 to 2008.</w:t>
      </w:r>
      <w:r w:rsidRPr="003A7481">
        <w:rPr>
          <w:sz w:val="16"/>
        </w:rPr>
        <w:t xml:space="preserve"> According to the Adam Smith's Institute's Ben Southwood:</w:t>
      </w:r>
    </w:p>
    <w:p w:rsidR="00445707" w:rsidRPr="003A7481" w:rsidRDefault="00445707" w:rsidP="00445707">
      <w:pPr>
        <w:spacing w:after="0"/>
        <w:rPr>
          <w:sz w:val="16"/>
        </w:rPr>
      </w:pPr>
      <w:r w:rsidRPr="003A7481">
        <w:rPr>
          <w:sz w:val="16"/>
        </w:rPr>
        <w:t>T</w:t>
      </w:r>
      <w:r w:rsidRPr="003A7481">
        <w:rPr>
          <w:rStyle w:val="StyleUnderline"/>
        </w:rPr>
        <w:t xml:space="preserve">hose in the middle and bottom of the world income distribution have all got pay rises of around 40% </w:t>
      </w:r>
      <w:proofErr w:type="gramStart"/>
      <w:r w:rsidRPr="003A7481">
        <w:rPr>
          <w:rStyle w:val="StyleUnderline"/>
        </w:rPr>
        <w:t>between 1988-2008</w:t>
      </w:r>
      <w:proofErr w:type="gramEnd"/>
      <w:r w:rsidRPr="003A7481">
        <w:rPr>
          <w:rStyle w:val="StyleUnderline"/>
        </w:rPr>
        <w:t>.</w:t>
      </w:r>
      <w:r w:rsidRPr="003A7481">
        <w:rPr>
          <w:sz w:val="16"/>
        </w:rPr>
        <w:t xml:space="preserve"> </w:t>
      </w:r>
      <w:r w:rsidRPr="003A7481">
        <w:rPr>
          <w:rStyle w:val="StyleUnderline"/>
        </w:rPr>
        <w:t>Global inequality of life expectancy and height are narrowing too – showing better nutrition and better healthcare where it matters most.</w:t>
      </w:r>
      <w:r w:rsidRPr="003A7481">
        <w:rPr>
          <w:sz w:val="16"/>
        </w:rPr>
        <w:t xml:space="preserve"> What we should care about is the welfare of the poor, not the wealth of the rich.</w:t>
      </w:r>
    </w:p>
    <w:p w:rsidR="00445707" w:rsidRPr="003A7481" w:rsidRDefault="00445707" w:rsidP="00445707">
      <w:pPr>
        <w:spacing w:after="0"/>
        <w:rPr>
          <w:sz w:val="16"/>
        </w:rPr>
      </w:pPr>
      <w:r w:rsidRPr="003A7481">
        <w:rPr>
          <w:sz w:val="16"/>
        </w:rPr>
        <w:t>4</w:t>
      </w:r>
      <w:r w:rsidRPr="003A7481">
        <w:rPr>
          <w:rStyle w:val="StyleUnderline"/>
        </w:rPr>
        <w:t>. The world is 120 times better off today than in 1800 as a result of capitalism</w:t>
      </w:r>
      <w:r w:rsidRPr="003A7481">
        <w:rPr>
          <w:sz w:val="16"/>
        </w:rPr>
        <w:t xml:space="preserve">. The Foundation for Economic Education's (FEE) Steven </w:t>
      </w:r>
      <w:proofErr w:type="spellStart"/>
      <w:r w:rsidRPr="003A7481">
        <w:rPr>
          <w:sz w:val="16"/>
        </w:rPr>
        <w:t>Horwtiz</w:t>
      </w:r>
      <w:proofErr w:type="spellEnd"/>
      <w:r w:rsidRPr="003A7481">
        <w:rPr>
          <w:sz w:val="16"/>
        </w:rPr>
        <w:t xml:space="preserve">, </w:t>
      </w:r>
      <w:r w:rsidRPr="003A7481">
        <w:rPr>
          <w:rStyle w:val="StyleUnderline"/>
        </w:rPr>
        <w:t xml:space="preserve">citing author Deidre McCloskey, noted that the 120 times figure comes from multiplying "the gains in consumption to the average human by the gain in life expectancy worldwide by 7 </w:t>
      </w:r>
      <w:r w:rsidRPr="003A7481">
        <w:rPr>
          <w:sz w:val="16"/>
        </w:rPr>
        <w:t>(for 7 billion as compared to 1 billion people)."</w:t>
      </w:r>
    </w:p>
    <w:p w:rsidR="00445707" w:rsidRPr="003A7481" w:rsidRDefault="00445707" w:rsidP="00445707">
      <w:pPr>
        <w:spacing w:after="0"/>
        <w:rPr>
          <w:rStyle w:val="StyleUnderline"/>
        </w:rPr>
      </w:pPr>
      <w:r w:rsidRPr="003A7481">
        <w:rPr>
          <w:rStyle w:val="StyleUnderline"/>
        </w:rPr>
        <w:t>"The competitive market process has</w:t>
      </w:r>
      <w:r w:rsidRPr="003A7481">
        <w:rPr>
          <w:sz w:val="16"/>
        </w:rPr>
        <w:t xml:space="preserve"> also </w:t>
      </w:r>
      <w:r w:rsidRPr="003A7481">
        <w:rPr>
          <w:rStyle w:val="StyleUnderline"/>
        </w:rPr>
        <w:t>made education, art, and culture available to more and more people</w:t>
      </w:r>
      <w:r w:rsidRPr="003A7481">
        <w:rPr>
          <w:sz w:val="16"/>
        </w:rPr>
        <w:t>," wrote Horwitz. "</w:t>
      </w:r>
      <w:r w:rsidRPr="003A7481">
        <w:rPr>
          <w:rStyle w:val="StyleUnderline"/>
        </w:rPr>
        <w:t>Even the poorest of Americans, not to mention many of the global poor, have access through the Internet and TV to concerts, books, and works of art that were exclusively the province of the wealthy for centuries."</w:t>
      </w:r>
    </w:p>
    <w:p w:rsidR="00445707" w:rsidRPr="003A7481" w:rsidRDefault="00445707" w:rsidP="00445707">
      <w:pPr>
        <w:spacing w:after="0"/>
        <w:rPr>
          <w:sz w:val="16"/>
          <w:szCs w:val="16"/>
        </w:rPr>
      </w:pPr>
      <w:r w:rsidRPr="003A7481">
        <w:rPr>
          <w:sz w:val="16"/>
          <w:szCs w:val="16"/>
        </w:rPr>
        <w:t>Horwitz added capitalism has also resulted in people spending "a much smaller percentage of our lives working for pay" due to the increased value of labor and has produced higher life expectancy "by decades."</w:t>
      </w:r>
    </w:p>
    <w:p w:rsidR="00445707" w:rsidRPr="003A7481" w:rsidRDefault="00445707" w:rsidP="00445707">
      <w:pPr>
        <w:spacing w:after="0"/>
        <w:rPr>
          <w:rStyle w:val="StyleUnderline"/>
        </w:rPr>
      </w:pPr>
      <w:r w:rsidRPr="003A7481">
        <w:rPr>
          <w:sz w:val="16"/>
        </w:rPr>
        <w:t xml:space="preserve">5. </w:t>
      </w:r>
      <w:r w:rsidRPr="003A7481">
        <w:rPr>
          <w:rStyle w:val="StyleUnderline"/>
        </w:rPr>
        <w:t>Mortality rates for children under the age of five declined by 49 percent from 1990 to 2013.</w:t>
      </w:r>
      <w:r w:rsidRPr="003A7481">
        <w:rPr>
          <w:sz w:val="16"/>
        </w:rPr>
        <w:t xml:space="preserve"> This is according to World Health Organization (WHO) data, a decline termed "faster than ever</w:t>
      </w:r>
      <w:r w:rsidRPr="003A7481">
        <w:rPr>
          <w:rStyle w:val="StyleUnderline"/>
        </w:rPr>
        <w:t>." Capitalism results in lower child mortality rates by producing better access to medicine and standards of living.</w:t>
      </w:r>
    </w:p>
    <w:p w:rsidR="00445707" w:rsidRDefault="00445707" w:rsidP="00445707">
      <w:pPr>
        <w:spacing w:after="0"/>
        <w:rPr>
          <w:sz w:val="16"/>
        </w:rPr>
      </w:pPr>
      <w:r w:rsidRPr="003A7481">
        <w:rPr>
          <w:sz w:val="16"/>
        </w:rPr>
        <w:t xml:space="preserve">In sum, </w:t>
      </w:r>
      <w:r w:rsidRPr="003A7481">
        <w:rPr>
          <w:rStyle w:val="StyleUnderline"/>
        </w:rPr>
        <w:t>the wealth and innovation spurred by capitalism has done more to help the poor than any government program ever could.</w:t>
      </w:r>
      <w:r w:rsidRPr="003A7481">
        <w:rPr>
          <w:sz w:val="16"/>
        </w:rPr>
        <w:t xml:space="preserve"> </w:t>
      </w:r>
      <w:proofErr w:type="spellStart"/>
      <w:r w:rsidRPr="003A7481">
        <w:rPr>
          <w:sz w:val="16"/>
        </w:rPr>
        <w:t>Singal</w:t>
      </w:r>
      <w:proofErr w:type="spellEnd"/>
      <w:r w:rsidRPr="003A7481">
        <w:rPr>
          <w:sz w:val="16"/>
        </w:rPr>
        <w:t xml:space="preserve"> is simply wrong to suggest that "capitalism is not designed" to solve poverty.</w:t>
      </w:r>
    </w:p>
    <w:p w:rsidR="00445707" w:rsidRPr="00445707" w:rsidRDefault="00445707" w:rsidP="00445707"/>
    <w:p w:rsidR="00445707" w:rsidRPr="00445707" w:rsidRDefault="00445707" w:rsidP="00445707">
      <w:pPr>
        <w:pStyle w:val="Heading3"/>
      </w:pPr>
      <w:r>
        <w:lastRenderedPageBreak/>
        <w:t>World Improving – War</w:t>
      </w:r>
    </w:p>
    <w:p w:rsidR="00445707" w:rsidRPr="00136B7E" w:rsidRDefault="00445707" w:rsidP="00445707">
      <w:pPr>
        <w:pStyle w:val="Heading4"/>
      </w:pPr>
      <w:r w:rsidRPr="00136B7E">
        <w:t xml:space="preserve">Largescale war on the decline—structural violence matters but doesn’t outweigh </w:t>
      </w:r>
    </w:p>
    <w:p w:rsidR="00445707" w:rsidRDefault="00445707" w:rsidP="00445707">
      <w:pPr>
        <w:spacing w:after="0" w:line="240" w:lineRule="auto"/>
      </w:pPr>
      <w:r w:rsidRPr="00136B7E">
        <w:rPr>
          <w:rStyle w:val="Style13ptBold"/>
        </w:rPr>
        <w:t>GOLDSTEIN AND PINKER 16</w:t>
      </w:r>
      <w:r>
        <w:t xml:space="preserve">-(Joshua, emeritus professor of International Relations at American University, PhD at MIT, Steven, Johnstone professor of psychology at Harvard, PhD at Harvard, “The decline of war and violence,” 4/15/2016, </w:t>
      </w:r>
      <w:hyperlink r:id="rId9" w:history="1">
        <w:r w:rsidRPr="00920DAA">
          <w:rPr>
            <w:rStyle w:val="Hyperlink"/>
          </w:rPr>
          <w:t>http://www.bostonglobe.com/opinion/2016/04/15/the-decline-war-and-violence/lxhtEplvppt0Bz9kPphzkL/story.html?event=event25</w:t>
        </w:r>
      </w:hyperlink>
      <w:r>
        <w:t>, DKP)</w:t>
      </w:r>
    </w:p>
    <w:p w:rsidR="00445707" w:rsidRDefault="00445707" w:rsidP="00445707">
      <w:pPr>
        <w:spacing w:after="0" w:line="240" w:lineRule="auto"/>
      </w:pPr>
    </w:p>
    <w:p w:rsidR="00445707" w:rsidRPr="00136B7E" w:rsidRDefault="00445707" w:rsidP="00445707">
      <w:pPr>
        <w:spacing w:after="0" w:line="240" w:lineRule="auto"/>
        <w:rPr>
          <w:u w:val="single"/>
        </w:rPr>
      </w:pPr>
      <w:r w:rsidRPr="00136B7E">
        <w:rPr>
          <w:sz w:val="16"/>
        </w:rPr>
        <w:t xml:space="preserve">QUIETLY, </w:t>
      </w:r>
      <w:r w:rsidRPr="00B05F83">
        <w:rPr>
          <w:rStyle w:val="StyleUnderline"/>
        </w:rPr>
        <w:t xml:space="preserve">AMID the </w:t>
      </w:r>
      <w:r w:rsidRPr="00136B7E">
        <w:rPr>
          <w:sz w:val="16"/>
        </w:rPr>
        <w:t xml:space="preserve">carnage and </w:t>
      </w:r>
      <w:r w:rsidRPr="00B05F83">
        <w:rPr>
          <w:rStyle w:val="StyleUnderline"/>
        </w:rPr>
        <w:t>chaos</w:t>
      </w:r>
      <w:r w:rsidRPr="00136B7E">
        <w:rPr>
          <w:sz w:val="16"/>
        </w:rPr>
        <w:t xml:space="preserve"> in the daily news, </w:t>
      </w:r>
      <w:r w:rsidRPr="00B05F83">
        <w:rPr>
          <w:rStyle w:val="StyleUnderline"/>
        </w:rPr>
        <w:t xml:space="preserve">2016 is shaping up as a </w:t>
      </w:r>
      <w:r w:rsidRPr="00B02921">
        <w:rPr>
          <w:rStyle w:val="Emphasis"/>
        </w:rPr>
        <w:t>good year for peace</w:t>
      </w:r>
      <w:r w:rsidRPr="00B05F83">
        <w:rPr>
          <w:rStyle w:val="StyleUnderline"/>
        </w:rPr>
        <w:t xml:space="preserve"> in</w:t>
      </w:r>
      <w:r w:rsidRPr="00136B7E">
        <w:rPr>
          <w:sz w:val="16"/>
        </w:rPr>
        <w:t xml:space="preserve"> the world. You read that right. </w:t>
      </w:r>
      <w:r w:rsidRPr="00B05F83">
        <w:rPr>
          <w:rStyle w:val="StyleUnderline"/>
        </w:rPr>
        <w:t xml:space="preserve">A significant escalation of </w:t>
      </w:r>
      <w:r w:rsidRPr="00B02921">
        <w:rPr>
          <w:rStyle w:val="Emphasis"/>
        </w:rPr>
        <w:t>war</w:t>
      </w:r>
      <w:r w:rsidRPr="00136B7E">
        <w:rPr>
          <w:sz w:val="16"/>
        </w:rPr>
        <w:t xml:space="preserve"> over the past few years</w:t>
      </w:r>
      <w:r w:rsidRPr="00B02921">
        <w:rPr>
          <w:rStyle w:val="Emphasis"/>
        </w:rPr>
        <w:t xml:space="preserve"> is</w:t>
      </w:r>
      <w:r w:rsidRPr="00136B7E">
        <w:rPr>
          <w:sz w:val="16"/>
        </w:rPr>
        <w:t xml:space="preserve">, at the moment, </w:t>
      </w:r>
      <w:r w:rsidRPr="00B02921">
        <w:rPr>
          <w:rStyle w:val="Emphasis"/>
        </w:rPr>
        <w:t>abating.</w:t>
      </w:r>
    </w:p>
    <w:p w:rsidR="00445707" w:rsidRPr="00136B7E" w:rsidRDefault="00445707" w:rsidP="00445707">
      <w:pPr>
        <w:spacing w:after="0" w:line="240" w:lineRule="auto"/>
        <w:rPr>
          <w:sz w:val="16"/>
        </w:rPr>
      </w:pPr>
      <w:r w:rsidRPr="00B05F83">
        <w:rPr>
          <w:rStyle w:val="StyleUnderline"/>
        </w:rPr>
        <w:t>For nearly two-thirds of a century</w:t>
      </w:r>
      <w:r w:rsidRPr="00136B7E">
        <w:rPr>
          <w:sz w:val="16"/>
        </w:rPr>
        <w:t xml:space="preserve">, from 1945 to 2011, </w:t>
      </w:r>
      <w:r w:rsidRPr="00B05F83">
        <w:rPr>
          <w:rStyle w:val="StyleUnderline"/>
        </w:rPr>
        <w:t>war had been in</w:t>
      </w:r>
      <w:r w:rsidRPr="00136B7E">
        <w:rPr>
          <w:sz w:val="16"/>
        </w:rPr>
        <w:t xml:space="preserve"> overall d</w:t>
      </w:r>
      <w:r w:rsidRPr="00B05F83">
        <w:rPr>
          <w:rStyle w:val="StyleUnderline"/>
        </w:rPr>
        <w:t xml:space="preserve">ecline. The </w:t>
      </w:r>
      <w:r w:rsidRPr="00B02921">
        <w:rPr>
          <w:rStyle w:val="Emphasis"/>
        </w:rPr>
        <w:t>global death rate had fallen</w:t>
      </w:r>
      <w:r w:rsidRPr="00136B7E">
        <w:rPr>
          <w:sz w:val="16"/>
        </w:rPr>
        <w:t xml:space="preserve"> from 22 per 100,000 people to 0.3. But then the Syrian civil war became the bloodiest conflict in a generation, with hundreds of thousands killed, millions displaced, and multiple foreign powers joining the fight or supporting their proxies. The UN Security Council deadlocked on what to do about it, and eventually ISIS carved out a territory and enlarged it into Iraq and beyond.</w:t>
      </w:r>
    </w:p>
    <w:p w:rsidR="00445707" w:rsidRPr="00136B7E" w:rsidRDefault="00445707" w:rsidP="00445707">
      <w:pPr>
        <w:spacing w:after="0" w:line="240" w:lineRule="auto"/>
        <w:rPr>
          <w:sz w:val="16"/>
          <w:szCs w:val="16"/>
        </w:rPr>
      </w:pPr>
      <w:r w:rsidRPr="00136B7E">
        <w:rPr>
          <w:sz w:val="16"/>
          <w:szCs w:val="16"/>
        </w:rPr>
        <w:t xml:space="preserve">New wars cropped up elsewhere. The world’s youngest country, South Sudan, fell into grotesque tribal violence. Nigeria lost territory to Boko Haram, with its penchant for kidnapping girls and other ways of brutalizing civilians. A Christian-Muslim divide in the Central African Republic devolved into a horrific civil war. Russia grabbed Crimea from Ukraine in flagrant violation of international law. An inept Saudi bombing campaign has devastated Yemen, while Libya has split into pieces controlled by armed groups including ISIS. To top it off, in several countries, Islamist militants carry out spectacles of bombing and shooting. By 2014 (the most recent year with complete data), the death rate had climbed to 1.4 per 100,000 — still far lower than in the Cold War years, but a troubling U-turn from the world’s </w:t>
      </w:r>
      <w:proofErr w:type="spellStart"/>
      <w:r w:rsidRPr="00136B7E">
        <w:rPr>
          <w:sz w:val="16"/>
          <w:szCs w:val="16"/>
        </w:rPr>
        <w:t>peaceward</w:t>
      </w:r>
      <w:proofErr w:type="spellEnd"/>
      <w:r w:rsidRPr="00136B7E">
        <w:rPr>
          <w:sz w:val="16"/>
          <w:szCs w:val="16"/>
        </w:rPr>
        <w:t xml:space="preserve"> course.</w:t>
      </w:r>
    </w:p>
    <w:p w:rsidR="00445707" w:rsidRPr="00136B7E" w:rsidRDefault="00445707" w:rsidP="00445707">
      <w:pPr>
        <w:spacing w:after="0" w:line="240" w:lineRule="auto"/>
        <w:rPr>
          <w:sz w:val="16"/>
        </w:rPr>
      </w:pPr>
      <w:r w:rsidRPr="00136B7E">
        <w:rPr>
          <w:sz w:val="16"/>
        </w:rPr>
        <w:t xml:space="preserve">Because most of these wars have not yet ended, and because lurid terrorism continues in many parts of the world, almost nobody has noticed a happy development that wafted in </w:t>
      </w:r>
      <w:r w:rsidRPr="00B05F83">
        <w:rPr>
          <w:rStyle w:val="StyleUnderline"/>
        </w:rPr>
        <w:t>during</w:t>
      </w:r>
      <w:r w:rsidRPr="00136B7E">
        <w:rPr>
          <w:sz w:val="16"/>
        </w:rPr>
        <w:t xml:space="preserve"> the first quarter of </w:t>
      </w:r>
      <w:r w:rsidRPr="00B05F83">
        <w:rPr>
          <w:rStyle w:val="StyleUnderline"/>
        </w:rPr>
        <w:t>2016: The level of war violence has fallen markedly</w:t>
      </w:r>
      <w:r w:rsidRPr="00136B7E">
        <w:rPr>
          <w:sz w:val="16"/>
        </w:rPr>
        <w:t xml:space="preserve">. The big event is the partial cease-fire in Syria, which has now lasted for six weeks. Fighting with ISIS and the </w:t>
      </w:r>
      <w:proofErr w:type="spellStart"/>
      <w:r w:rsidRPr="00136B7E">
        <w:rPr>
          <w:sz w:val="16"/>
        </w:rPr>
        <w:t>Nusra</w:t>
      </w:r>
      <w:proofErr w:type="spellEnd"/>
      <w:r w:rsidRPr="00136B7E">
        <w:rPr>
          <w:sz w:val="16"/>
        </w:rPr>
        <w:t xml:space="preserve"> Front continues, and violations recur, but much of the country is breathing a sigh of relief, and humanitarian access has expanded substantially. According to the Syrian Observatory for Human Rights, the rate of killing has dropped by nearly half since the cease-fire began. That means that around 2,000 lives were spared in the first month. Since Syria is by far the world’s largest war, this reduction takes a big bite out of the global rate of war deaths as well.</w:t>
      </w:r>
    </w:p>
    <w:p w:rsidR="00445707" w:rsidRPr="00136B7E" w:rsidRDefault="00445707" w:rsidP="00445707">
      <w:pPr>
        <w:spacing w:after="0" w:line="240" w:lineRule="auto"/>
        <w:rPr>
          <w:sz w:val="16"/>
          <w:szCs w:val="16"/>
        </w:rPr>
      </w:pPr>
      <w:r w:rsidRPr="00136B7E">
        <w:rPr>
          <w:sz w:val="16"/>
          <w:szCs w:val="16"/>
        </w:rPr>
        <w:t>In Ukraine, a cease-fire in effect since last year has been violated regularly, but at a small scale, far below the earlier levels of bloodshed. In South Sudan, the recent formation of a unity government brings hope, even if some fighting continues. In the Central African Republic, the civil war has ended and a presidential election was completed successfully. In Nigeria, Boko Haram has been driven from its main territories, though it continues to perpetrate smaller-scale attacks. In Pakistan, despite ongoing terrorism, the major fighting of a few years ago has abated. And a cease-fire in Yemen just took effect, with a prisoner exchange already accomplished and peace talks scheduled for the coming weeks.</w:t>
      </w:r>
    </w:p>
    <w:p w:rsidR="00445707" w:rsidRPr="00136B7E" w:rsidRDefault="00445707" w:rsidP="00445707">
      <w:pPr>
        <w:spacing w:after="0"/>
        <w:rPr>
          <w:sz w:val="16"/>
        </w:rPr>
      </w:pPr>
      <w:r w:rsidRPr="00136B7E">
        <w:rPr>
          <w:sz w:val="16"/>
        </w:rPr>
        <w:t xml:space="preserve">All of this </w:t>
      </w:r>
      <w:r w:rsidRPr="00B05F83">
        <w:rPr>
          <w:rStyle w:val="StyleUnderline"/>
        </w:rPr>
        <w:t>progress is shaky and incomplete. Even longstanding cease-fires can break down</w:t>
      </w:r>
      <w:r w:rsidRPr="00136B7E">
        <w:rPr>
          <w:sz w:val="16"/>
        </w:rPr>
        <w:t>, as we have recently seen in Mozambique and Azerbaijan. An apparent decrease in Iraqi deaths this year is too uncertain to celebrate, while the war in Afghanistan drags on with no signs of respite.</w:t>
      </w:r>
    </w:p>
    <w:p w:rsidR="00445707" w:rsidRPr="00136B7E" w:rsidRDefault="00445707" w:rsidP="00445707">
      <w:pPr>
        <w:spacing w:after="0"/>
        <w:rPr>
          <w:sz w:val="16"/>
        </w:rPr>
      </w:pPr>
      <w:r w:rsidRPr="00B05F83">
        <w:rPr>
          <w:rStyle w:val="StyleUnderline"/>
        </w:rPr>
        <w:t>But</w:t>
      </w:r>
      <w:r w:rsidRPr="00136B7E">
        <w:rPr>
          <w:sz w:val="16"/>
        </w:rPr>
        <w:t xml:space="preserve">, mercifully, </w:t>
      </w:r>
      <w:r w:rsidRPr="00B05F83">
        <w:rPr>
          <w:rStyle w:val="StyleUnderline"/>
        </w:rPr>
        <w:t>as</w:t>
      </w:r>
      <w:r w:rsidRPr="00136B7E">
        <w:rPr>
          <w:sz w:val="16"/>
        </w:rPr>
        <w:t xml:space="preserve"> the </w:t>
      </w:r>
      <w:r w:rsidRPr="00B05F83">
        <w:rPr>
          <w:rStyle w:val="StyleUnderline"/>
        </w:rPr>
        <w:t>major wars have died down, new ones have not sprung up in their place.</w:t>
      </w:r>
      <w:r w:rsidRPr="00136B7E">
        <w:rPr>
          <w:sz w:val="16"/>
        </w:rPr>
        <w:t xml:space="preserve"> </w:t>
      </w:r>
      <w:r w:rsidRPr="00B05F83">
        <w:rPr>
          <w:rStyle w:val="StyleUnderline"/>
        </w:rPr>
        <w:t xml:space="preserve">Of special note is the continuing absence of wars between the </w:t>
      </w:r>
      <w:proofErr w:type="gramStart"/>
      <w:r w:rsidRPr="00B05F83">
        <w:rPr>
          <w:rStyle w:val="StyleUnderline"/>
        </w:rPr>
        <w:t>world’s</w:t>
      </w:r>
      <w:proofErr w:type="gramEnd"/>
      <w:r w:rsidRPr="00B05F83">
        <w:rPr>
          <w:rStyle w:val="StyleUnderline"/>
        </w:rPr>
        <w:t xml:space="preserve"> uniformed national armies.</w:t>
      </w:r>
      <w:r w:rsidRPr="00136B7E">
        <w:rPr>
          <w:sz w:val="16"/>
        </w:rPr>
        <w:t xml:space="preserve"> These forces exceed 20 million soldiers and are armed to the teeth. Yet the last sustained war between these armies was in 2003, in Iraq. </w:t>
      </w:r>
      <w:r w:rsidRPr="00B02921">
        <w:rPr>
          <w:rStyle w:val="Emphasis"/>
        </w:rPr>
        <w:t>Today’s skirmishes</w:t>
      </w:r>
      <w:r w:rsidRPr="00B05F83">
        <w:rPr>
          <w:rStyle w:val="StyleUnderline"/>
        </w:rPr>
        <w:t xml:space="preserve"> </w:t>
      </w:r>
      <w:r w:rsidRPr="00136B7E">
        <w:rPr>
          <w:sz w:val="16"/>
        </w:rPr>
        <w:t xml:space="preserve">between countries, such as the recent Armenia-Azerbaijan flare-up, the Turkish downing of a Russian plane, and the incidents between North and South Korea, </w:t>
      </w:r>
      <w:r w:rsidRPr="00B02921">
        <w:rPr>
          <w:rStyle w:val="Emphasis"/>
        </w:rPr>
        <w:t>kill dozens</w:t>
      </w:r>
      <w:r w:rsidRPr="00136B7E">
        <w:rPr>
          <w:sz w:val="16"/>
        </w:rPr>
        <w:t xml:space="preserve"> of people </w:t>
      </w:r>
      <w:r w:rsidRPr="00B02921">
        <w:rPr>
          <w:rStyle w:val="Emphasis"/>
        </w:rPr>
        <w:t>rather than</w:t>
      </w:r>
      <w:r w:rsidRPr="00136B7E">
        <w:rPr>
          <w:sz w:val="16"/>
        </w:rPr>
        <w:t xml:space="preserve"> the hundreds of thousands, or </w:t>
      </w:r>
      <w:r w:rsidRPr="00B02921">
        <w:rPr>
          <w:rStyle w:val="Emphasis"/>
        </w:rPr>
        <w:t>millions</w:t>
      </w:r>
      <w:r w:rsidRPr="00136B7E">
        <w:rPr>
          <w:sz w:val="16"/>
        </w:rPr>
        <w:t>, that died in the all-out wars that nation-states have fought throughout history, such as the Iran-Iraq and India-Pakistan wars.</w:t>
      </w:r>
    </w:p>
    <w:p w:rsidR="00445707" w:rsidRPr="00136B7E" w:rsidRDefault="00445707" w:rsidP="00445707">
      <w:pPr>
        <w:spacing w:after="0" w:line="240" w:lineRule="auto"/>
        <w:rPr>
          <w:u w:val="single"/>
        </w:rPr>
      </w:pPr>
      <w:r w:rsidRPr="00B02921">
        <w:rPr>
          <w:rStyle w:val="Emphasis"/>
        </w:rPr>
        <w:t>The geography of war is also shrinking</w:t>
      </w:r>
      <w:r w:rsidRPr="00136B7E">
        <w:rPr>
          <w:rStyle w:val="StyleUnderline"/>
        </w:rPr>
        <w:t xml:space="preserve">. </w:t>
      </w:r>
      <w:r w:rsidRPr="00136B7E">
        <w:rPr>
          <w:sz w:val="16"/>
        </w:rPr>
        <w:t xml:space="preserve">This year’s cease-fire between Colombia and the FARC guerrillas ended the last active political armed conflict in the Western Hemisphere. </w:t>
      </w:r>
      <w:r w:rsidRPr="00136B7E">
        <w:rPr>
          <w:rStyle w:val="StyleUnderline"/>
        </w:rPr>
        <w:t>The Americas</w:t>
      </w:r>
      <w:r w:rsidRPr="00136B7E">
        <w:rPr>
          <w:sz w:val="16"/>
        </w:rPr>
        <w:t xml:space="preserve"> thus </w:t>
      </w:r>
      <w:r w:rsidRPr="00136B7E">
        <w:rPr>
          <w:rStyle w:val="StyleUnderline"/>
        </w:rPr>
        <w:t>join Western Europe and East Asia as major regions of the globe that have moved from pervasive war to enduring peace.</w:t>
      </w:r>
    </w:p>
    <w:p w:rsidR="00445707" w:rsidRPr="00136B7E" w:rsidRDefault="00445707" w:rsidP="00445707">
      <w:pPr>
        <w:spacing w:after="0" w:line="240" w:lineRule="auto"/>
        <w:rPr>
          <w:sz w:val="16"/>
        </w:rPr>
      </w:pPr>
      <w:r w:rsidRPr="00136B7E">
        <w:rPr>
          <w:sz w:val="16"/>
        </w:rPr>
        <w:t xml:space="preserve">In fact, </w:t>
      </w:r>
      <w:r w:rsidRPr="00136B7E">
        <w:rPr>
          <w:rStyle w:val="StyleUnderline"/>
        </w:rPr>
        <w:t>virtually all the war in the world is now confined to an arc stretching from Nigeria to Pakistan, which contains less than a sixth of the world’s population. We are hardly</w:t>
      </w:r>
      <w:r w:rsidRPr="00136B7E">
        <w:rPr>
          <w:sz w:val="16"/>
        </w:rPr>
        <w:t xml:space="preserve">, as pessimists like to say, </w:t>
      </w:r>
      <w:r w:rsidRPr="00136B7E">
        <w:rPr>
          <w:rStyle w:val="StyleUnderline"/>
        </w:rPr>
        <w:t xml:space="preserve">a “world at war.” </w:t>
      </w:r>
      <w:r w:rsidRPr="00B02921">
        <w:rPr>
          <w:rStyle w:val="Emphasis"/>
        </w:rPr>
        <w:t>Of course, the world continues to suffer</w:t>
      </w:r>
      <w:r w:rsidRPr="00136B7E">
        <w:rPr>
          <w:rStyle w:val="StyleUnderline"/>
        </w:rPr>
        <w:t xml:space="preserve"> from other forms of violence</w:t>
      </w:r>
      <w:r w:rsidRPr="00136B7E">
        <w:rPr>
          <w:sz w:val="16"/>
        </w:rPr>
        <w:t xml:space="preserve">: terrorist bombings that kill dozens, drug gangs that kill thousands, and homicides that kill hundreds of thousands. </w:t>
      </w:r>
      <w:r w:rsidRPr="00B02921">
        <w:rPr>
          <w:rStyle w:val="Emphasis"/>
        </w:rPr>
        <w:t>But the latest inroads against</w:t>
      </w:r>
      <w:r w:rsidRPr="00136B7E">
        <w:rPr>
          <w:rStyle w:val="StyleUnderline"/>
        </w:rPr>
        <w:t xml:space="preserve"> a major category of violence —</w:t>
      </w:r>
      <w:r w:rsidRPr="00B02921">
        <w:rPr>
          <w:rStyle w:val="Emphasis"/>
        </w:rPr>
        <w:t xml:space="preserve"> war </w:t>
      </w:r>
      <w:r w:rsidRPr="00136B7E">
        <w:rPr>
          <w:sz w:val="16"/>
        </w:rPr>
        <w:t xml:space="preserve">— after five years in which it had lurched in the wrong direction, </w:t>
      </w:r>
      <w:r w:rsidRPr="00B02921">
        <w:rPr>
          <w:rStyle w:val="Emphasis"/>
        </w:rPr>
        <w:t>deserves our</w:t>
      </w:r>
      <w:r w:rsidRPr="00136B7E">
        <w:rPr>
          <w:rStyle w:val="StyleUnderline"/>
        </w:rPr>
        <w:t xml:space="preserve"> attention </w:t>
      </w:r>
      <w:r w:rsidRPr="00B02921">
        <w:rPr>
          <w:rStyle w:val="Emphasis"/>
        </w:rPr>
        <w:t>and gratitude.</w:t>
      </w:r>
    </w:p>
    <w:p w:rsidR="00445707" w:rsidRDefault="00445707" w:rsidP="00445707">
      <w:pPr>
        <w:spacing w:after="0" w:line="240" w:lineRule="auto"/>
        <w:rPr>
          <w:sz w:val="16"/>
        </w:rPr>
      </w:pPr>
      <w:r w:rsidRPr="00136B7E">
        <w:rPr>
          <w:sz w:val="16"/>
        </w:rPr>
        <w:t xml:space="preserve">Today’s glimmers of hope might fade as fast as they emerged. But the </w:t>
      </w:r>
      <w:r w:rsidRPr="00136B7E">
        <w:rPr>
          <w:rStyle w:val="StyleUnderline"/>
        </w:rPr>
        <w:t>recent cease-fires and peace talks are</w:t>
      </w:r>
      <w:r w:rsidRPr="00136B7E">
        <w:rPr>
          <w:sz w:val="16"/>
        </w:rPr>
        <w:t xml:space="preserve">, as mathematicians like to say, </w:t>
      </w:r>
      <w:r w:rsidRPr="00136B7E">
        <w:rPr>
          <w:rStyle w:val="StyleUnderline"/>
        </w:rPr>
        <w:t xml:space="preserve">an existence proof that the violence of war can be reduced. </w:t>
      </w:r>
      <w:r w:rsidRPr="00136B7E">
        <w:rPr>
          <w:sz w:val="16"/>
        </w:rPr>
        <w:t>By redoubling our efforts to make them stick, the international community just might make 2016 the year when the war fever of the past half-decade finally breaks.</w:t>
      </w:r>
    </w:p>
    <w:p w:rsidR="00445707" w:rsidRDefault="00445707" w:rsidP="00445707">
      <w:pPr>
        <w:pStyle w:val="Heading3"/>
      </w:pPr>
      <w:r>
        <w:lastRenderedPageBreak/>
        <w:t>Cap God-Space Colonization</w:t>
      </w:r>
    </w:p>
    <w:p w:rsidR="00445707" w:rsidRDefault="00445707" w:rsidP="00445707">
      <w:pPr>
        <w:spacing w:after="0"/>
      </w:pPr>
    </w:p>
    <w:p w:rsidR="00445707" w:rsidRDefault="00445707" w:rsidP="00445707">
      <w:pPr>
        <w:pStyle w:val="Heading4"/>
      </w:pPr>
      <w:r>
        <w:t>Capitalism is key to avoid human extinction by colonizing Mars.</w:t>
      </w:r>
    </w:p>
    <w:p w:rsidR="00445707" w:rsidRPr="00E425C9" w:rsidRDefault="00445707" w:rsidP="00445707">
      <w:pPr>
        <w:spacing w:after="0"/>
      </w:pPr>
      <w:r w:rsidRPr="00E425C9">
        <w:rPr>
          <w:rStyle w:val="Style13ptBold"/>
        </w:rPr>
        <w:t>Spring 16</w:t>
      </w:r>
      <w:r>
        <w:t xml:space="preserve"> (Todd, Writer, "A Case for Capitalism, In Regards to Space Travel – The Policy", Policy, 6-3-2016, https://thepolicy.us/a-case-for-capitalism-in-regards-to-space-travel-d77e50f8116e, DOA: 7-28-2017) //Snowball //strikethrough on gendered language</w:t>
      </w:r>
    </w:p>
    <w:p w:rsidR="00445707" w:rsidRPr="00E425C9" w:rsidRDefault="00445707" w:rsidP="00445707">
      <w:pPr>
        <w:spacing w:after="0" w:line="240" w:lineRule="auto"/>
        <w:rPr>
          <w:sz w:val="16"/>
        </w:rPr>
      </w:pPr>
      <w:r w:rsidRPr="00E425C9">
        <w:rPr>
          <w:sz w:val="16"/>
        </w:rPr>
        <w:t xml:space="preserve">As of now, </w:t>
      </w:r>
      <w:r w:rsidRPr="00E425C9">
        <w:rPr>
          <w:rStyle w:val="StyleUnderline"/>
        </w:rPr>
        <w:t>N.A.S.A. does not plan on</w:t>
      </w:r>
      <w:r w:rsidRPr="00E425C9">
        <w:rPr>
          <w:sz w:val="16"/>
        </w:rPr>
        <w:t xml:space="preserve"> sending </w:t>
      </w:r>
      <w:r w:rsidRPr="00E425C9">
        <w:rPr>
          <w:rStyle w:val="StyleUnderline"/>
        </w:rPr>
        <w:t>a</w:t>
      </w:r>
      <w:r w:rsidRPr="00E425C9">
        <w:rPr>
          <w:sz w:val="16"/>
        </w:rPr>
        <w:t xml:space="preserve"> </w:t>
      </w:r>
      <w:r w:rsidRPr="00E425C9">
        <w:rPr>
          <w:strike/>
          <w:sz w:val="16"/>
        </w:rPr>
        <w:t>manned</w:t>
      </w:r>
      <w:r w:rsidRPr="00E425C9">
        <w:rPr>
          <w:sz w:val="16"/>
        </w:rPr>
        <w:t xml:space="preserve"> </w:t>
      </w:r>
      <w:r w:rsidRPr="00E425C9">
        <w:rPr>
          <w:rStyle w:val="StyleUnderline"/>
        </w:rPr>
        <w:t>mission to Mars until the 2030s</w:t>
      </w:r>
      <w:r w:rsidRPr="00E425C9">
        <w:rPr>
          <w:rFonts w:ascii="Times New Roman" w:hAnsi="Times New Roman" w:cs="Times New Roman"/>
          <w:sz w:val="16"/>
        </w:rPr>
        <w:t> </w:t>
      </w:r>
      <w:r w:rsidRPr="00E425C9">
        <w:rPr>
          <w:rFonts w:cs="Georgia"/>
          <w:sz w:val="16"/>
        </w:rPr>
        <w:t>—</w:t>
      </w:r>
      <w:r w:rsidRPr="00E425C9">
        <w:rPr>
          <w:rFonts w:ascii="Times New Roman" w:hAnsi="Times New Roman" w:cs="Times New Roman"/>
          <w:sz w:val="16"/>
        </w:rPr>
        <w:t> </w:t>
      </w:r>
      <w:r w:rsidRPr="00E425C9">
        <w:rPr>
          <w:sz w:val="16"/>
        </w:rPr>
        <w:t xml:space="preserve">assuming, of course, they get the government funding they need to undertake such a massive project. </w:t>
      </w:r>
      <w:r w:rsidRPr="00E425C9">
        <w:rPr>
          <w:rStyle w:val="StyleUnderline"/>
        </w:rPr>
        <w:t>Considering</w:t>
      </w:r>
      <w:r w:rsidRPr="00E425C9">
        <w:rPr>
          <w:sz w:val="16"/>
        </w:rPr>
        <w:t xml:space="preserve"> the </w:t>
      </w:r>
      <w:r w:rsidRPr="00E425C9">
        <w:rPr>
          <w:rStyle w:val="StyleUnderline"/>
        </w:rPr>
        <w:t>recent cuts to</w:t>
      </w:r>
      <w:r w:rsidRPr="00E425C9">
        <w:rPr>
          <w:sz w:val="16"/>
        </w:rPr>
        <w:t xml:space="preserve"> deep </w:t>
      </w:r>
      <w:r w:rsidRPr="00E425C9">
        <w:rPr>
          <w:rStyle w:val="StyleUnderline"/>
        </w:rPr>
        <w:t>space exploration</w:t>
      </w:r>
      <w:r w:rsidRPr="00E425C9">
        <w:rPr>
          <w:sz w:val="16"/>
        </w:rPr>
        <w:t xml:space="preserve">, down nearly $300 million from 2016, </w:t>
      </w:r>
      <w:r w:rsidRPr="00E425C9">
        <w:rPr>
          <w:rStyle w:val="StyleUnderline"/>
        </w:rPr>
        <w:t>I am not certain what the condition of the program will look like in another two years</w:t>
      </w:r>
      <w:r w:rsidRPr="00E425C9">
        <w:rPr>
          <w:sz w:val="16"/>
        </w:rPr>
        <w:t>…much less the gap between now and the 2030s.</w:t>
      </w:r>
    </w:p>
    <w:p w:rsidR="00445707" w:rsidRPr="00E425C9" w:rsidRDefault="00445707" w:rsidP="00445707">
      <w:pPr>
        <w:spacing w:after="0" w:line="240" w:lineRule="auto"/>
        <w:rPr>
          <w:sz w:val="16"/>
        </w:rPr>
      </w:pPr>
      <w:r w:rsidRPr="00E425C9">
        <w:rPr>
          <w:rStyle w:val="StyleUnderline"/>
        </w:rPr>
        <w:t>Where, then</w:t>
      </w:r>
      <w:r w:rsidRPr="00E425C9">
        <w:rPr>
          <w:rStyle w:val="StyleUnderline"/>
          <w:rFonts w:ascii="Times New Roman" w:hAnsi="Times New Roman" w:cs="Times New Roman"/>
        </w:rPr>
        <w:t> </w:t>
      </w:r>
      <w:r w:rsidRPr="00E425C9">
        <w:rPr>
          <w:sz w:val="16"/>
        </w:rPr>
        <w:t>—</w:t>
      </w:r>
      <w:r w:rsidRPr="00E425C9">
        <w:rPr>
          <w:rFonts w:ascii="Times New Roman" w:hAnsi="Times New Roman" w:cs="Times New Roman"/>
          <w:sz w:val="16"/>
        </w:rPr>
        <w:t> </w:t>
      </w:r>
      <w:r w:rsidRPr="00E425C9">
        <w:rPr>
          <w:rStyle w:val="StyleUnderline"/>
        </w:rPr>
        <w:t>if the government</w:t>
      </w:r>
      <w:r w:rsidRPr="00E425C9">
        <w:rPr>
          <w:sz w:val="16"/>
        </w:rPr>
        <w:t xml:space="preserve"> and its agencies </w:t>
      </w:r>
      <w:r w:rsidRPr="00E425C9">
        <w:rPr>
          <w:rStyle w:val="StyleUnderline"/>
        </w:rPr>
        <w:t>will not provide us with the money for exploration</w:t>
      </w:r>
      <w:r w:rsidRPr="00E425C9">
        <w:rPr>
          <w:rStyle w:val="StyleUnderline"/>
          <w:rFonts w:ascii="Times New Roman" w:hAnsi="Times New Roman" w:cs="Times New Roman"/>
        </w:rPr>
        <w:t> </w:t>
      </w:r>
      <w:r w:rsidRPr="00E425C9">
        <w:rPr>
          <w:sz w:val="16"/>
        </w:rPr>
        <w:t>—</w:t>
      </w:r>
      <w:r w:rsidRPr="00E425C9">
        <w:rPr>
          <w:rFonts w:ascii="Times New Roman" w:hAnsi="Times New Roman" w:cs="Times New Roman"/>
          <w:sz w:val="16"/>
        </w:rPr>
        <w:t> </w:t>
      </w:r>
      <w:r w:rsidRPr="00E425C9">
        <w:rPr>
          <w:rStyle w:val="StyleUnderline"/>
        </w:rPr>
        <w:t>will we turn</w:t>
      </w:r>
      <w:r w:rsidRPr="00E425C9">
        <w:rPr>
          <w:sz w:val="16"/>
        </w:rPr>
        <w:t xml:space="preserve"> to slake our thirst for cosmic space travel</w:t>
      </w:r>
      <w:r w:rsidRPr="00E425C9">
        <w:rPr>
          <w:rStyle w:val="StyleUnderline"/>
        </w:rPr>
        <w:t>?</w:t>
      </w:r>
    </w:p>
    <w:p w:rsidR="00445707" w:rsidRPr="00E425C9" w:rsidRDefault="00445707" w:rsidP="00445707">
      <w:pPr>
        <w:spacing w:after="0" w:line="240" w:lineRule="auto"/>
        <w:rPr>
          <w:sz w:val="16"/>
        </w:rPr>
      </w:pPr>
      <w:r w:rsidRPr="00E425C9">
        <w:rPr>
          <w:sz w:val="16"/>
        </w:rPr>
        <w:t xml:space="preserve">SpaceX. Private corporations. </w:t>
      </w:r>
      <w:r w:rsidRPr="00E425C9">
        <w:rPr>
          <w:rStyle w:val="StyleUnderline"/>
        </w:rPr>
        <w:t>Capitalism</w:t>
      </w:r>
      <w:r w:rsidRPr="00E425C9">
        <w:rPr>
          <w:sz w:val="16"/>
        </w:rPr>
        <w:t>.</w:t>
      </w:r>
    </w:p>
    <w:p w:rsidR="00445707" w:rsidRPr="00E425C9" w:rsidRDefault="00445707" w:rsidP="00445707">
      <w:pPr>
        <w:spacing w:after="0" w:line="240" w:lineRule="auto"/>
        <w:rPr>
          <w:sz w:val="16"/>
        </w:rPr>
      </w:pPr>
      <w:r w:rsidRPr="00E425C9">
        <w:rPr>
          <w:sz w:val="16"/>
        </w:rPr>
        <w:t xml:space="preserve">Seeing this article in the news, </w:t>
      </w:r>
      <w:r w:rsidRPr="00E425C9">
        <w:rPr>
          <w:rStyle w:val="StyleUnderline"/>
        </w:rPr>
        <w:t>reading</w:t>
      </w:r>
      <w:r w:rsidRPr="00E425C9">
        <w:rPr>
          <w:sz w:val="16"/>
        </w:rPr>
        <w:t xml:space="preserve"> day after day </w:t>
      </w:r>
      <w:r w:rsidRPr="00E425C9">
        <w:rPr>
          <w:rStyle w:val="StyleUnderline"/>
        </w:rPr>
        <w:t xml:space="preserve">the story of budget cuts to N.A.S.A. </w:t>
      </w:r>
      <w:r w:rsidRPr="00E425C9">
        <w:rPr>
          <w:sz w:val="16"/>
        </w:rPr>
        <w:t xml:space="preserve">in regards to deep-space exploration and other related programs, </w:t>
      </w:r>
      <w:r w:rsidRPr="00E425C9">
        <w:rPr>
          <w:rStyle w:val="StyleUnderline"/>
        </w:rPr>
        <w:t>got me thinking about</w:t>
      </w:r>
      <w:r w:rsidRPr="00E425C9">
        <w:rPr>
          <w:sz w:val="16"/>
        </w:rPr>
        <w:t xml:space="preserve"> just </w:t>
      </w:r>
      <w:r w:rsidRPr="00E425C9">
        <w:rPr>
          <w:rStyle w:val="StyleUnderline"/>
        </w:rPr>
        <w:t>how important it will be for private companie</w:t>
      </w:r>
      <w:r w:rsidRPr="00E425C9">
        <w:rPr>
          <w:sz w:val="16"/>
        </w:rPr>
        <w:t xml:space="preserve">s and corporations </w:t>
      </w:r>
      <w:r w:rsidRPr="00E425C9">
        <w:rPr>
          <w:rStyle w:val="StyleUnderline"/>
        </w:rPr>
        <w:t>to undertake these projects</w:t>
      </w:r>
      <w:r w:rsidRPr="00E425C9">
        <w:rPr>
          <w:sz w:val="16"/>
        </w:rPr>
        <w:t>…</w:t>
      </w:r>
      <w:r w:rsidRPr="00E425C9">
        <w:rPr>
          <w:rStyle w:val="StyleUnderline"/>
        </w:rPr>
        <w:t>such as</w:t>
      </w:r>
      <w:r w:rsidRPr="00E425C9">
        <w:rPr>
          <w:sz w:val="16"/>
        </w:rPr>
        <w:t xml:space="preserve"> Elon Musk’s </w:t>
      </w:r>
      <w:r w:rsidRPr="00E425C9">
        <w:rPr>
          <w:rStyle w:val="StyleUnderline"/>
        </w:rPr>
        <w:t>SpaceX, and countless others</w:t>
      </w:r>
      <w:r w:rsidRPr="00E425C9">
        <w:rPr>
          <w:sz w:val="16"/>
        </w:rPr>
        <w:t xml:space="preserve"> (read the full list here).</w:t>
      </w:r>
    </w:p>
    <w:p w:rsidR="00445707" w:rsidRPr="00E425C9" w:rsidRDefault="00445707" w:rsidP="00445707">
      <w:pPr>
        <w:spacing w:after="0" w:line="240" w:lineRule="auto"/>
        <w:rPr>
          <w:sz w:val="16"/>
        </w:rPr>
      </w:pPr>
      <w:r w:rsidRPr="00E425C9">
        <w:rPr>
          <w:sz w:val="16"/>
        </w:rPr>
        <w:t xml:space="preserve">The problem is that </w:t>
      </w:r>
      <w:r w:rsidRPr="00E425C9">
        <w:rPr>
          <w:rStyle w:val="StyleUnderline"/>
        </w:rPr>
        <w:t>we have gotten it into our heads that Capitalism is the root cause of our economic woes</w:t>
      </w:r>
      <w:r w:rsidRPr="00E425C9">
        <w:rPr>
          <w:sz w:val="16"/>
        </w:rPr>
        <w:t xml:space="preserve"> in the United States, perhaps </w:t>
      </w:r>
      <w:r w:rsidRPr="00E425C9">
        <w:rPr>
          <w:rStyle w:val="StyleUnderline"/>
        </w:rPr>
        <w:t>failing to understand that</w:t>
      </w:r>
      <w:r w:rsidRPr="00E425C9">
        <w:rPr>
          <w:sz w:val="16"/>
        </w:rPr>
        <w:t xml:space="preserve"> such policies are something like a double-edged sword: </w:t>
      </w:r>
      <w:r w:rsidRPr="00E425C9">
        <w:rPr>
          <w:rStyle w:val="StyleUnderline"/>
        </w:rPr>
        <w:t>they could also be our salvation</w:t>
      </w:r>
      <w:r w:rsidRPr="00E425C9">
        <w:rPr>
          <w:sz w:val="16"/>
        </w:rPr>
        <w:t>.</w:t>
      </w:r>
    </w:p>
    <w:p w:rsidR="00445707" w:rsidRPr="00E425C9" w:rsidRDefault="00445707" w:rsidP="00445707">
      <w:pPr>
        <w:spacing w:after="0" w:line="240" w:lineRule="auto"/>
        <w:rPr>
          <w:sz w:val="16"/>
        </w:rPr>
      </w:pPr>
      <w:r w:rsidRPr="00E425C9">
        <w:rPr>
          <w:sz w:val="16"/>
        </w:rPr>
        <w:t xml:space="preserve">This article provides a great list of the pro’s and </w:t>
      </w:r>
      <w:proofErr w:type="spellStart"/>
      <w:proofErr w:type="gramStart"/>
      <w:r w:rsidRPr="00E425C9">
        <w:rPr>
          <w:sz w:val="16"/>
        </w:rPr>
        <w:t>con’s</w:t>
      </w:r>
      <w:proofErr w:type="spellEnd"/>
      <w:proofErr w:type="gramEnd"/>
      <w:r w:rsidRPr="00E425C9">
        <w:rPr>
          <w:sz w:val="16"/>
        </w:rPr>
        <w:t xml:space="preserve"> of Capitalism. I would recommend you take the short passing of time it requires to read it through-and-through before continuing.</w:t>
      </w:r>
    </w:p>
    <w:p w:rsidR="00445707" w:rsidRPr="00E425C9" w:rsidRDefault="00445707" w:rsidP="00445707">
      <w:pPr>
        <w:spacing w:after="0" w:line="240" w:lineRule="auto"/>
        <w:rPr>
          <w:sz w:val="16"/>
        </w:rPr>
      </w:pPr>
      <w:r w:rsidRPr="00E425C9">
        <w:rPr>
          <w:sz w:val="16"/>
        </w:rPr>
        <w:t>Now then.</w:t>
      </w:r>
    </w:p>
    <w:p w:rsidR="00445707" w:rsidRPr="00E425C9" w:rsidRDefault="00445707" w:rsidP="00445707">
      <w:pPr>
        <w:spacing w:after="0" w:line="240" w:lineRule="auto"/>
        <w:rPr>
          <w:sz w:val="16"/>
        </w:rPr>
      </w:pPr>
      <w:r w:rsidRPr="00E425C9">
        <w:rPr>
          <w:sz w:val="16"/>
        </w:rPr>
        <w:t xml:space="preserve">I have never been for </w:t>
      </w:r>
      <w:proofErr w:type="spellStart"/>
      <w:r w:rsidRPr="00E425C9">
        <w:rPr>
          <w:sz w:val="16"/>
        </w:rPr>
        <w:t>for</w:t>
      </w:r>
      <w:proofErr w:type="spellEnd"/>
      <w:r w:rsidRPr="00E425C9">
        <w:rPr>
          <w:sz w:val="16"/>
        </w:rPr>
        <w:t xml:space="preserve"> fully-unhindered Capitalism. </w:t>
      </w:r>
      <w:r w:rsidRPr="00E425C9">
        <w:rPr>
          <w:rStyle w:val="StyleUnderline"/>
        </w:rPr>
        <w:t>I do not believe that the government should stay out of economic affairs entirely</w:t>
      </w:r>
      <w:r w:rsidRPr="00E425C9">
        <w:rPr>
          <w:sz w:val="16"/>
        </w:rPr>
        <w:t xml:space="preserve">, for as provided in the article many of the con’s relate to improper regulation (monopolization) as opposed to something fundamentally wrong, </w:t>
      </w:r>
      <w:r w:rsidRPr="00E425C9">
        <w:rPr>
          <w:rStyle w:val="StyleUnderline"/>
        </w:rPr>
        <w:t>but I do not believe that any government should be going about shoving their claws into every economic affair either. There must be a healthy balance</w:t>
      </w:r>
      <w:r w:rsidRPr="00E425C9">
        <w:rPr>
          <w:sz w:val="16"/>
        </w:rPr>
        <w:t xml:space="preserve">, especially </w:t>
      </w:r>
      <w:r w:rsidRPr="00E425C9">
        <w:rPr>
          <w:rStyle w:val="StyleUnderline"/>
        </w:rPr>
        <w:t>if Capitalism is to work as it is supposed to work</w:t>
      </w:r>
      <w:r w:rsidRPr="00E425C9">
        <w:rPr>
          <w:sz w:val="16"/>
        </w:rPr>
        <w:t>. The same goes for any policy. The government should be there to bolster competition between businesses…not favor one or bail-out the other. The more regulation, the more interference or amendment, the less it works…but this mix of regulation and free market must fall in the “goldilocks zone” if the citizens of said society are to reap its full benefit.</w:t>
      </w:r>
    </w:p>
    <w:p w:rsidR="00445707" w:rsidRPr="00E425C9" w:rsidRDefault="00445707" w:rsidP="00445707">
      <w:pPr>
        <w:spacing w:after="0" w:line="240" w:lineRule="auto"/>
        <w:rPr>
          <w:sz w:val="16"/>
        </w:rPr>
      </w:pPr>
      <w:r w:rsidRPr="00E425C9">
        <w:rPr>
          <w:rStyle w:val="StyleUnderline"/>
        </w:rPr>
        <w:t>If not, like planets about a star, the society shall either burn or freeze</w:t>
      </w:r>
      <w:r w:rsidRPr="00E425C9">
        <w:rPr>
          <w:sz w:val="16"/>
        </w:rPr>
        <w:t>.</w:t>
      </w:r>
    </w:p>
    <w:p w:rsidR="00445707" w:rsidRPr="00E425C9" w:rsidRDefault="00445707" w:rsidP="00445707">
      <w:pPr>
        <w:spacing w:after="0" w:line="240" w:lineRule="auto"/>
        <w:rPr>
          <w:sz w:val="16"/>
        </w:rPr>
      </w:pPr>
      <w:r w:rsidRPr="00E425C9">
        <w:rPr>
          <w:rStyle w:val="StyleUnderline"/>
        </w:rPr>
        <w:t>One of those benefits is highlighted by</w:t>
      </w:r>
      <w:r w:rsidRPr="00E425C9">
        <w:rPr>
          <w:sz w:val="16"/>
        </w:rPr>
        <w:t xml:space="preserve"> Elon Musk’s </w:t>
      </w:r>
      <w:r w:rsidRPr="00E425C9">
        <w:rPr>
          <w:rStyle w:val="StyleUnderline"/>
        </w:rPr>
        <w:t>SpaceX: the intervention of privately-funded companies to do things that a traditional government agency cannot. Namely, the exploration and</w:t>
      </w:r>
      <w:r w:rsidRPr="00E425C9">
        <w:rPr>
          <w:sz w:val="16"/>
        </w:rPr>
        <w:t xml:space="preserve"> eventual </w:t>
      </w:r>
      <w:r w:rsidRPr="00E425C9">
        <w:rPr>
          <w:rStyle w:val="StyleUnderline"/>
        </w:rPr>
        <w:t>colonization of Mars in a reasonable, step-by-step timeframe</w:t>
      </w:r>
      <w:r w:rsidRPr="00E425C9">
        <w:rPr>
          <w:sz w:val="16"/>
        </w:rPr>
        <w:t>…</w:t>
      </w:r>
      <w:r w:rsidRPr="00E425C9">
        <w:rPr>
          <w:rStyle w:val="StyleUnderline"/>
        </w:rPr>
        <w:t>unlike the “we will get to it eventually” mindset plaguing</w:t>
      </w:r>
      <w:r w:rsidRPr="00E425C9">
        <w:rPr>
          <w:sz w:val="16"/>
        </w:rPr>
        <w:t xml:space="preserve"> the bowels of </w:t>
      </w:r>
      <w:r w:rsidRPr="00E425C9">
        <w:rPr>
          <w:rStyle w:val="StyleUnderline"/>
        </w:rPr>
        <w:t>the U</w:t>
      </w:r>
      <w:r w:rsidRPr="00E425C9">
        <w:rPr>
          <w:sz w:val="16"/>
        </w:rPr>
        <w:t xml:space="preserve">nited </w:t>
      </w:r>
      <w:r w:rsidRPr="00E425C9">
        <w:rPr>
          <w:rStyle w:val="StyleUnderline"/>
        </w:rPr>
        <w:t>S</w:t>
      </w:r>
      <w:r w:rsidRPr="00E425C9">
        <w:rPr>
          <w:sz w:val="16"/>
        </w:rPr>
        <w:t xml:space="preserve">tates </w:t>
      </w:r>
      <w:r w:rsidRPr="00E425C9">
        <w:rPr>
          <w:rStyle w:val="StyleUnderline"/>
        </w:rPr>
        <w:t>government</w:t>
      </w:r>
      <w:r w:rsidRPr="00E425C9">
        <w:rPr>
          <w:sz w:val="16"/>
        </w:rPr>
        <w:t xml:space="preserve">. </w:t>
      </w:r>
      <w:proofErr w:type="spellStart"/>
      <w:r w:rsidRPr="00E425C9">
        <w:rPr>
          <w:sz w:val="16"/>
        </w:rPr>
        <w:t>Were</w:t>
      </w:r>
      <w:proofErr w:type="spellEnd"/>
      <w:r w:rsidRPr="00E425C9">
        <w:rPr>
          <w:sz w:val="16"/>
        </w:rPr>
        <w:t xml:space="preserve"> not the policies in place to foster the growth of private companies, our best chance at getting people out of Earth-orbit</w:t>
      </w:r>
      <w:r w:rsidRPr="00E425C9">
        <w:rPr>
          <w:rFonts w:ascii="Times New Roman" w:hAnsi="Times New Roman" w:cs="Times New Roman"/>
          <w:sz w:val="16"/>
        </w:rPr>
        <w:t> </w:t>
      </w:r>
      <w:r w:rsidRPr="00E425C9">
        <w:rPr>
          <w:rFonts w:cs="Georgia"/>
          <w:sz w:val="16"/>
        </w:rPr>
        <w:t>—</w:t>
      </w:r>
      <w:r w:rsidRPr="00E425C9">
        <w:rPr>
          <w:rFonts w:ascii="Times New Roman" w:hAnsi="Times New Roman" w:cs="Times New Roman"/>
          <w:sz w:val="16"/>
        </w:rPr>
        <w:t> </w:t>
      </w:r>
      <w:r w:rsidRPr="00E425C9">
        <w:rPr>
          <w:sz w:val="16"/>
        </w:rPr>
        <w:t>the Bush-approved, now-cancelled, insanely-expensive Constellation program</w:t>
      </w:r>
      <w:r w:rsidRPr="00E425C9">
        <w:rPr>
          <w:rFonts w:ascii="Times New Roman" w:hAnsi="Times New Roman" w:cs="Times New Roman"/>
          <w:sz w:val="16"/>
        </w:rPr>
        <w:t> </w:t>
      </w:r>
      <w:r w:rsidRPr="00E425C9">
        <w:rPr>
          <w:rFonts w:cs="Georgia"/>
          <w:sz w:val="16"/>
        </w:rPr>
        <w:t>—</w:t>
      </w:r>
      <w:r w:rsidRPr="00E425C9">
        <w:rPr>
          <w:rFonts w:ascii="Times New Roman" w:hAnsi="Times New Roman" w:cs="Times New Roman"/>
          <w:sz w:val="16"/>
        </w:rPr>
        <w:t> </w:t>
      </w:r>
      <w:r w:rsidRPr="00E425C9">
        <w:rPr>
          <w:sz w:val="16"/>
        </w:rPr>
        <w:t>would have gone the way of promises and well-wishes.</w:t>
      </w:r>
    </w:p>
    <w:p w:rsidR="00445707" w:rsidRPr="00E425C9" w:rsidRDefault="00445707" w:rsidP="00445707">
      <w:pPr>
        <w:spacing w:after="0" w:line="240" w:lineRule="auto"/>
        <w:rPr>
          <w:sz w:val="16"/>
        </w:rPr>
      </w:pPr>
      <w:r w:rsidRPr="00E425C9">
        <w:rPr>
          <w:sz w:val="16"/>
        </w:rPr>
        <w:t>It is my hope that Elon Musk and space entrepreneurs like him are not simply blowing steam, and that one day</w:t>
      </w:r>
      <w:r w:rsidRPr="00E425C9">
        <w:rPr>
          <w:rFonts w:ascii="Times New Roman" w:hAnsi="Times New Roman" w:cs="Times New Roman"/>
          <w:sz w:val="16"/>
        </w:rPr>
        <w:t> </w:t>
      </w:r>
      <w:r w:rsidRPr="00E425C9">
        <w:rPr>
          <w:rFonts w:cs="Georgia"/>
          <w:sz w:val="16"/>
        </w:rPr>
        <w:t>—</w:t>
      </w:r>
      <w:r w:rsidRPr="00E425C9">
        <w:rPr>
          <w:rFonts w:ascii="Times New Roman" w:hAnsi="Times New Roman" w:cs="Times New Roman"/>
          <w:sz w:val="16"/>
        </w:rPr>
        <w:t> </w:t>
      </w:r>
      <w:r w:rsidRPr="00E425C9">
        <w:rPr>
          <w:sz w:val="16"/>
        </w:rPr>
        <w:t>perhaps even within my lifetime</w:t>
      </w:r>
      <w:r w:rsidRPr="00E425C9">
        <w:rPr>
          <w:rFonts w:ascii="Times New Roman" w:hAnsi="Times New Roman" w:cs="Times New Roman"/>
          <w:sz w:val="16"/>
        </w:rPr>
        <w:t> </w:t>
      </w:r>
      <w:r w:rsidRPr="00E425C9">
        <w:rPr>
          <w:rFonts w:cs="Georgia"/>
          <w:sz w:val="16"/>
        </w:rPr>
        <w:t>—</w:t>
      </w:r>
      <w:r w:rsidRPr="00E425C9">
        <w:rPr>
          <w:rFonts w:ascii="Times New Roman" w:hAnsi="Times New Roman" w:cs="Times New Roman"/>
          <w:sz w:val="16"/>
        </w:rPr>
        <w:t> </w:t>
      </w:r>
      <w:r w:rsidRPr="00E425C9">
        <w:rPr>
          <w:sz w:val="16"/>
        </w:rPr>
        <w:t>I could be on my way to a space hotel on the Moon, flying aboard a space airliner with the name of a private company plastered across the side.</w:t>
      </w:r>
    </w:p>
    <w:p w:rsidR="00445707" w:rsidRDefault="00445707" w:rsidP="00445707">
      <w:pPr>
        <w:spacing w:after="0" w:line="240" w:lineRule="auto"/>
        <w:rPr>
          <w:sz w:val="16"/>
        </w:rPr>
      </w:pPr>
      <w:r w:rsidRPr="00E425C9">
        <w:rPr>
          <w:rStyle w:val="StyleUnderline"/>
        </w:rPr>
        <w:t>Regardless, if we humans are to truly become a multi-planet species we must not hinder economic growth with narrow thoughts. We must not become confused that the “problems down here” and the “problem of getting out there” must be in conflic</w:t>
      </w:r>
      <w:r w:rsidRPr="00037F66">
        <w:rPr>
          <w:rStyle w:val="StyleUnderline"/>
        </w:rPr>
        <w:t>t</w:t>
      </w:r>
      <w:r w:rsidRPr="00E425C9">
        <w:rPr>
          <w:sz w:val="16"/>
        </w:rPr>
        <w:t xml:space="preserve">; they do not need to, and we must not suppose they should. They are two separate issues with two unique sets of problems, and thus </w:t>
      </w:r>
      <w:r w:rsidRPr="00E425C9">
        <w:rPr>
          <w:rStyle w:val="StyleUnderline"/>
        </w:rPr>
        <w:t>this policy of taking resources from one to give to the other will only ensure that neither issue is given that which it needs</w:t>
      </w:r>
      <w:r w:rsidRPr="00E425C9">
        <w:rPr>
          <w:sz w:val="16"/>
        </w:rPr>
        <w:t>, or enough to fix what must be solved.</w:t>
      </w:r>
    </w:p>
    <w:p w:rsidR="00445707" w:rsidRDefault="00445707" w:rsidP="00445707">
      <w:pPr>
        <w:spacing w:after="0" w:line="240" w:lineRule="auto"/>
        <w:rPr>
          <w:sz w:val="16"/>
        </w:rPr>
      </w:pPr>
    </w:p>
    <w:p w:rsidR="00445707" w:rsidRPr="00BE2E64" w:rsidRDefault="00445707" w:rsidP="00445707">
      <w:pPr>
        <w:pStyle w:val="Heading4"/>
      </w:pPr>
      <w:r>
        <w:lastRenderedPageBreak/>
        <w:t>Capitalism is key to space exploration – only private corporations solve.</w:t>
      </w:r>
    </w:p>
    <w:p w:rsidR="00445707" w:rsidRPr="009E385C" w:rsidRDefault="00445707" w:rsidP="00445707">
      <w:r w:rsidRPr="0041556D">
        <w:rPr>
          <w:rStyle w:val="Style13ptBold"/>
        </w:rPr>
        <w:t>Zimmerman 3/10/17</w:t>
      </w:r>
      <w:r>
        <w:t xml:space="preserve"> (Robert, award-winning independent science journalist and historian, "Capitalism in Space", CNAS, 3-10-2017, https://www.cnas.org/publications/reports/capitalism-in-space, DOA: 7-29-2017) //Snowball</w:t>
      </w:r>
    </w:p>
    <w:p w:rsidR="00445707" w:rsidRPr="00BE2E64" w:rsidRDefault="00445707" w:rsidP="00445707">
      <w:pPr>
        <w:rPr>
          <w:sz w:val="16"/>
        </w:rPr>
      </w:pPr>
      <w:r w:rsidRPr="00BE2E64">
        <w:rPr>
          <w:sz w:val="16"/>
        </w:rPr>
        <w:t xml:space="preserve">All of </w:t>
      </w:r>
      <w:r w:rsidRPr="00BE2E64">
        <w:rPr>
          <w:rStyle w:val="StyleUnderline"/>
        </w:rPr>
        <w:t>these goals require a prosperous U.S. aerospace industry, which</w:t>
      </w:r>
      <w:r w:rsidRPr="00BE2E64">
        <w:rPr>
          <w:sz w:val="16"/>
        </w:rPr>
        <w:t xml:space="preserve"> in turn </w:t>
      </w:r>
      <w:r w:rsidRPr="00BE2E64">
        <w:rPr>
          <w:rStyle w:val="StyleUnderline"/>
        </w:rPr>
        <w:t>requires</w:t>
      </w:r>
      <w:r w:rsidRPr="00BE2E64">
        <w:rPr>
          <w:sz w:val="16"/>
        </w:rPr>
        <w:t xml:space="preserve"> above all </w:t>
      </w:r>
      <w:r w:rsidRPr="00BE2E64">
        <w:rPr>
          <w:rStyle w:val="StyleUnderline"/>
        </w:rPr>
        <w:t>a viable space-launch industry</w:t>
      </w:r>
      <w:r w:rsidRPr="00BE2E64">
        <w:rPr>
          <w:sz w:val="16"/>
        </w:rPr>
        <w:t>, capable of placing payloads, both unmanned and manned, into orbit cheaply and efficiently.</w:t>
      </w:r>
    </w:p>
    <w:p w:rsidR="00445707" w:rsidRPr="00BE2E64" w:rsidRDefault="00445707" w:rsidP="00445707">
      <w:pPr>
        <w:rPr>
          <w:sz w:val="16"/>
        </w:rPr>
      </w:pPr>
      <w:r w:rsidRPr="00BE2E64">
        <w:rPr>
          <w:sz w:val="16"/>
        </w:rPr>
        <w:t xml:space="preserve">Unfortunately, since the beginning of the 21st century </w:t>
      </w:r>
      <w:r w:rsidRPr="00BE2E64">
        <w:rPr>
          <w:rStyle w:val="StyleUnderline"/>
        </w:rPr>
        <w:t>the U.S. government has struggled to create and maintain a viable launch industry</w:t>
      </w:r>
      <w:r w:rsidRPr="00BE2E64">
        <w:rPr>
          <w:sz w:val="16"/>
        </w:rPr>
        <w:t xml:space="preserve">. Even as the government terminated the Space Shuttle program, with its ability to place and return humans and large cargoes to and from orbit, NASA’s many repeated efforts since the mid-1980s to generate a replacement have come up empty.1 </w:t>
      </w:r>
    </w:p>
    <w:p w:rsidR="00445707" w:rsidRPr="00BE2E64" w:rsidRDefault="00445707" w:rsidP="00445707">
      <w:pPr>
        <w:rPr>
          <w:sz w:val="16"/>
        </w:rPr>
      </w:pPr>
      <w:r w:rsidRPr="00BE2E64">
        <w:rPr>
          <w:sz w:val="16"/>
        </w:rPr>
        <w:t xml:space="preserve">In addition, in the 1990s </w:t>
      </w:r>
      <w:r w:rsidRPr="00BE2E64">
        <w:rPr>
          <w:rStyle w:val="StyleUnderline"/>
        </w:rPr>
        <w:t>the Department of Defense instituted a new program</w:t>
      </w:r>
      <w:r w:rsidRPr="00BE2E64">
        <w:rPr>
          <w:sz w:val="16"/>
        </w:rPr>
        <w:t xml:space="preserve">, the Evolved Expendable Launch Vehicle (EELV), to guarantee itself launch services that – though successful in procuring those services – have done so </w:t>
      </w:r>
      <w:r w:rsidRPr="00BE2E64">
        <w:rPr>
          <w:rStyle w:val="StyleUnderline"/>
        </w:rPr>
        <w:t>at a very high cost, so high, in fact, that the expense now significantly limits the military’s future options for maintaining its access to</w:t>
      </w:r>
      <w:r w:rsidRPr="00BE2E64">
        <w:rPr>
          <w:sz w:val="16"/>
        </w:rPr>
        <w:t xml:space="preserve">, and assets in, </w:t>
      </w:r>
      <w:r w:rsidRPr="00BE2E64">
        <w:rPr>
          <w:rStyle w:val="StyleUnderline"/>
        </w:rPr>
        <w:t>space</w:t>
      </w:r>
      <w:r w:rsidRPr="00BE2E64">
        <w:rPr>
          <w:sz w:val="16"/>
        </w:rPr>
        <w:t>.</w:t>
      </w:r>
    </w:p>
    <w:p w:rsidR="00445707" w:rsidRPr="00BE2E64" w:rsidRDefault="00445707" w:rsidP="00445707">
      <w:pPr>
        <w:rPr>
          <w:sz w:val="16"/>
        </w:rPr>
      </w:pPr>
      <w:r w:rsidRPr="00BE2E64">
        <w:rPr>
          <w:rStyle w:val="StyleUnderline"/>
        </w:rPr>
        <w:t>Even as the federal government struggled with this problem, a fledgling crop of new American private launch companies have emerged in the past decade, funded initially by the vast profits produced by the newly born internet industry. These new companies have not been motivated by</w:t>
      </w:r>
      <w:r w:rsidRPr="00BE2E64">
        <w:rPr>
          <w:sz w:val="16"/>
        </w:rPr>
        <w:t xml:space="preserve"> national prestige, military strength, or any of </w:t>
      </w:r>
      <w:r w:rsidRPr="00BE2E64">
        <w:rPr>
          <w:rStyle w:val="StyleUnderline"/>
        </w:rPr>
        <w:t>the traditional national political goals of the federal government</w:t>
      </w:r>
      <w:r w:rsidRPr="00BE2E64">
        <w:rPr>
          <w:sz w:val="16"/>
        </w:rPr>
        <w:t xml:space="preserve">. Instead, </w:t>
      </w:r>
      <w:r w:rsidRPr="00BE2E64">
        <w:rPr>
          <w:rStyle w:val="StyleUnderline"/>
        </w:rPr>
        <w:t>these private entities have been driven by profit, competition, and</w:t>
      </w:r>
      <w:r w:rsidRPr="00BE2E64">
        <w:rPr>
          <w:sz w:val="16"/>
        </w:rPr>
        <w:t xml:space="preserve"> in some </w:t>
      </w:r>
      <w:proofErr w:type="gramStart"/>
      <w:r w:rsidRPr="00BE2E64">
        <w:rPr>
          <w:sz w:val="16"/>
        </w:rPr>
        <w:t xml:space="preserve">cases  </w:t>
      </w:r>
      <w:r w:rsidRPr="00BE2E64">
        <w:rPr>
          <w:rStyle w:val="StyleUnderline"/>
        </w:rPr>
        <w:t>the</w:t>
      </w:r>
      <w:proofErr w:type="gramEnd"/>
      <w:r w:rsidRPr="00BE2E64">
        <w:rPr>
          <w:rStyle w:val="StyleUnderline"/>
        </w:rPr>
        <w:t xml:space="preserve"> ideas of the visionary individuals running the companies, resulting in some remarkable success, achieved with relatively little money and in an astonishingly short period of time</w:t>
      </w:r>
      <w:r w:rsidRPr="00BE2E64">
        <w:rPr>
          <w:sz w:val="16"/>
        </w:rPr>
        <w:t>.</w:t>
      </w:r>
    </w:p>
    <w:p w:rsidR="00445707" w:rsidRPr="00BE2E64" w:rsidRDefault="00445707" w:rsidP="00445707">
      <w:pPr>
        <w:rPr>
          <w:sz w:val="16"/>
        </w:rPr>
      </w:pPr>
      <w:r w:rsidRPr="00BE2E64">
        <w:rPr>
          <w:rStyle w:val="StyleUnderline"/>
        </w:rPr>
        <w:t>Because of these differing approaches – the government on one hand and the private sector on the other – policymakers have an opportunity to compare both and use that knowledge to create the most successful American space effort possible</w:t>
      </w:r>
      <w:r w:rsidRPr="00BE2E64">
        <w:rPr>
          <w:sz w:val="16"/>
        </w:rPr>
        <w:t xml:space="preserve">. </w:t>
      </w:r>
    </w:p>
    <w:p w:rsidR="00445707" w:rsidRDefault="00445707" w:rsidP="00445707">
      <w:pPr>
        <w:pStyle w:val="Heading3"/>
      </w:pPr>
      <w:r>
        <w:lastRenderedPageBreak/>
        <w:t>Get of the Rock!</w:t>
      </w:r>
    </w:p>
    <w:p w:rsidR="00445707" w:rsidRDefault="00445707" w:rsidP="00445707"/>
    <w:p w:rsidR="00445707" w:rsidRPr="00BE2E64" w:rsidRDefault="00445707" w:rsidP="00445707">
      <w:pPr>
        <w:pStyle w:val="Heading4"/>
      </w:pPr>
      <w:r>
        <w:t>Becoming a multi-planetary species allows us to avoid existential risks.</w:t>
      </w:r>
    </w:p>
    <w:p w:rsidR="00445707" w:rsidRPr="00FA1DD0" w:rsidRDefault="00445707" w:rsidP="00445707">
      <w:r w:rsidRPr="008810D5">
        <w:rPr>
          <w:rStyle w:val="Style13ptBold"/>
        </w:rPr>
        <w:t>Bates 5/8/17</w:t>
      </w:r>
      <w:r>
        <w:t xml:space="preserve"> (Jordan, Executive Editor at </w:t>
      </w:r>
      <w:proofErr w:type="spellStart"/>
      <w:r>
        <w:t>HighExistence</w:t>
      </w:r>
      <w:proofErr w:type="spellEnd"/>
      <w:r>
        <w:t xml:space="preserve"> LLC, "In Order to Ensure Our Survival, We Must Become a Multi-Planetary Species", Futurism, 5-8-17, https://futurism.com/in-order-to-ensure-human-survival-we-must-become-a-multi-planetary-species/, DOA: 7-28-2017) //Snowball</w:t>
      </w:r>
    </w:p>
    <w:p w:rsidR="00445707" w:rsidRPr="002F6FB7" w:rsidRDefault="00445707" w:rsidP="00445707">
      <w:pPr>
        <w:rPr>
          <w:sz w:val="16"/>
        </w:rPr>
      </w:pPr>
      <w:r w:rsidRPr="002F6FB7">
        <w:rPr>
          <w:rStyle w:val="StyleUnderline"/>
        </w:rPr>
        <w:t>We possess</w:t>
      </w:r>
      <w:r w:rsidRPr="002F6FB7">
        <w:rPr>
          <w:sz w:val="16"/>
        </w:rPr>
        <w:t xml:space="preserve"> thousands of </w:t>
      </w:r>
      <w:r w:rsidRPr="002F6FB7">
        <w:rPr>
          <w:rStyle w:val="StyleUnderline"/>
        </w:rPr>
        <w:t>nuclear warheads capable of</w:t>
      </w:r>
      <w:r w:rsidRPr="002F6FB7">
        <w:rPr>
          <w:sz w:val="16"/>
        </w:rPr>
        <w:t xml:space="preserve"> occasioning </w:t>
      </w:r>
      <w:r w:rsidRPr="002F6FB7">
        <w:rPr>
          <w:rStyle w:val="StyleUnderline"/>
        </w:rPr>
        <w:t>an existential catastrophe, and we are at the liberty of a fairly fragile global ecosystem</w:t>
      </w:r>
      <w:r w:rsidRPr="002F6FB7">
        <w:rPr>
          <w:sz w:val="16"/>
        </w:rPr>
        <w:t xml:space="preserve"> with limited resources. Beyond that, </w:t>
      </w:r>
      <w:r w:rsidRPr="002F6FB7">
        <w:rPr>
          <w:rStyle w:val="StyleUnderline"/>
        </w:rPr>
        <w:t>our being confined to this single planet means that a single asteroid collision or some other unforeseen cataclysmic event could wipe out our entire species and potentially all intelligent life on Earth. There are numerous other theorized existential risks</w:t>
      </w:r>
      <w:r w:rsidRPr="002F6FB7">
        <w:rPr>
          <w:sz w:val="16"/>
        </w:rPr>
        <w:t xml:space="preserve"> (e.g. risks arising from advances in artificial intelligence, biotech, nanotech, etc.) </w:t>
      </w:r>
      <w:r w:rsidRPr="002F6FB7">
        <w:rPr>
          <w:rStyle w:val="StyleUnderline"/>
        </w:rPr>
        <w:t>as well</w:t>
      </w:r>
      <w:r w:rsidRPr="002F6FB7">
        <w:rPr>
          <w:sz w:val="16"/>
        </w:rPr>
        <w:t xml:space="preserve">. In his pioneering 2002 paper, Dr. Nick </w:t>
      </w:r>
      <w:proofErr w:type="spellStart"/>
      <w:r w:rsidRPr="002F6FB7">
        <w:rPr>
          <w:rStyle w:val="StyleUnderline"/>
        </w:rPr>
        <w:t>Bostrom</w:t>
      </w:r>
      <w:proofErr w:type="spellEnd"/>
      <w:r w:rsidRPr="002F6FB7">
        <w:rPr>
          <w:rStyle w:val="StyleUnderline"/>
        </w:rPr>
        <w:t xml:space="preserve"> defined “existential risk” as</w:t>
      </w:r>
      <w:r w:rsidRPr="002F6FB7">
        <w:rPr>
          <w:sz w:val="16"/>
        </w:rPr>
        <w:t xml:space="preserve"> follows:</w:t>
      </w:r>
    </w:p>
    <w:p w:rsidR="00445707" w:rsidRPr="002F6FB7" w:rsidRDefault="00445707" w:rsidP="00445707">
      <w:pPr>
        <w:ind w:left="720"/>
        <w:rPr>
          <w:sz w:val="16"/>
        </w:rPr>
      </w:pPr>
      <w:r w:rsidRPr="002F6FB7">
        <w:rPr>
          <w:sz w:val="16"/>
        </w:rPr>
        <w:t xml:space="preserve">“Existential risk – </w:t>
      </w:r>
      <w:r w:rsidRPr="002F6FB7">
        <w:rPr>
          <w:rStyle w:val="StyleUnderline"/>
        </w:rPr>
        <w:t>One where an adverse outcome would either annihilate Earth-originating intelligent life</w:t>
      </w:r>
      <w:r w:rsidRPr="002F6FB7">
        <w:rPr>
          <w:sz w:val="16"/>
        </w:rPr>
        <w:t xml:space="preserve"> or permanently and drastically curtail its potential.</w:t>
      </w:r>
    </w:p>
    <w:p w:rsidR="00445707" w:rsidRPr="002F6FB7" w:rsidRDefault="00445707" w:rsidP="00445707">
      <w:pPr>
        <w:ind w:left="720"/>
        <w:rPr>
          <w:sz w:val="16"/>
        </w:rPr>
      </w:pPr>
      <w:r w:rsidRPr="002F6FB7">
        <w:rPr>
          <w:rStyle w:val="StyleUnderline"/>
        </w:rPr>
        <w:t>An existential risk is one where humankind as a whole is imperiled</w:t>
      </w:r>
      <w:r w:rsidRPr="002F6FB7">
        <w:rPr>
          <w:sz w:val="16"/>
        </w:rPr>
        <w:t>. Existential disasters have major adverse consequences for the course of human civilization for all time to come.”</w:t>
      </w:r>
    </w:p>
    <w:p w:rsidR="00445707" w:rsidRPr="002F6FB7" w:rsidRDefault="00445707" w:rsidP="00445707">
      <w:pPr>
        <w:rPr>
          <w:sz w:val="16"/>
        </w:rPr>
      </w:pPr>
      <w:r w:rsidRPr="002F6FB7">
        <w:rPr>
          <w:rStyle w:val="StyleUnderline"/>
        </w:rPr>
        <w:t>If it sounds far-fetched</w:t>
      </w:r>
      <w:r w:rsidRPr="002F6FB7">
        <w:rPr>
          <w:sz w:val="16"/>
        </w:rPr>
        <w:t xml:space="preserve"> to consider earthly extinction scenarios, </w:t>
      </w:r>
      <w:r w:rsidRPr="002F6FB7">
        <w:rPr>
          <w:rStyle w:val="StyleUnderline"/>
        </w:rPr>
        <w:t>it shouldn’t</w:t>
      </w:r>
      <w:r w:rsidRPr="002F6FB7">
        <w:rPr>
          <w:sz w:val="16"/>
        </w:rPr>
        <w:t xml:space="preserve">. Many intelligent people are discussing this topic, and many are even devoting their lives to attempting to avert crisis situations that could decimate earthly intelligent life. The Future of Life Institute, Future of Humanity Institute, Global Catastrophic Risk Institute, and Centre for the Study of Existential Risk are a few prominent organizations specifically dedicated to this cause. According to Muller and </w:t>
      </w:r>
      <w:proofErr w:type="spellStart"/>
      <w:r w:rsidRPr="002F6FB7">
        <w:rPr>
          <w:sz w:val="16"/>
        </w:rPr>
        <w:t>Bostrom</w:t>
      </w:r>
      <w:proofErr w:type="spellEnd"/>
      <w:r w:rsidRPr="002F6FB7">
        <w:rPr>
          <w:sz w:val="16"/>
        </w:rPr>
        <w:t xml:space="preserve"> (2014), a sample of the top 100 most-cited authors on artificial intelligence ascribed a 10% chance of existential catastrophe when and if AI reaches human-level intelligence. In 2008, a group of experts at the Global Catastrophic Risk Conference at Oxford estimated a 19% chance of human extinction before 2100.</w:t>
      </w:r>
    </w:p>
    <w:p w:rsidR="00445707" w:rsidRPr="002F6FB7" w:rsidRDefault="00445707" w:rsidP="00445707">
      <w:pPr>
        <w:rPr>
          <w:sz w:val="16"/>
        </w:rPr>
      </w:pPr>
      <w:r w:rsidRPr="002F6FB7">
        <w:rPr>
          <w:sz w:val="16"/>
        </w:rPr>
        <w:t xml:space="preserve">If you’re curious to know more about existential risk, </w:t>
      </w:r>
      <w:proofErr w:type="spellStart"/>
      <w:r w:rsidRPr="002F6FB7">
        <w:rPr>
          <w:sz w:val="16"/>
        </w:rPr>
        <w:t>Bostrom’s</w:t>
      </w:r>
      <w:proofErr w:type="spellEnd"/>
      <w:r w:rsidRPr="002F6FB7">
        <w:rPr>
          <w:sz w:val="16"/>
        </w:rPr>
        <w:t xml:space="preserve"> landmark 2002 paper is the place to start. You may also want to follow this list I compiled on Twitter of the best sources of information related to existential risk.</w:t>
      </w:r>
    </w:p>
    <w:p w:rsidR="00445707" w:rsidRPr="002F6FB7" w:rsidRDefault="00445707" w:rsidP="00445707">
      <w:pPr>
        <w:rPr>
          <w:sz w:val="16"/>
        </w:rPr>
      </w:pPr>
      <w:r w:rsidRPr="002F6FB7">
        <w:rPr>
          <w:sz w:val="16"/>
        </w:rPr>
        <w:t>HOW TO ENSURE THE CONTINUATION OF OUR EVOLUTIONARY BRANCH</w:t>
      </w:r>
    </w:p>
    <w:p w:rsidR="00445707" w:rsidRPr="002F6FB7" w:rsidRDefault="00445707" w:rsidP="00445707">
      <w:pPr>
        <w:rPr>
          <w:sz w:val="16"/>
        </w:rPr>
      </w:pPr>
      <w:r w:rsidRPr="002F6FB7">
        <w:rPr>
          <w:rStyle w:val="StyleUnderline"/>
        </w:rPr>
        <w:t>The</w:t>
      </w:r>
      <w:r w:rsidRPr="002F6FB7">
        <w:rPr>
          <w:sz w:val="16"/>
        </w:rPr>
        <w:t xml:space="preserve"> various </w:t>
      </w:r>
      <w:r w:rsidRPr="002F6FB7">
        <w:rPr>
          <w:rStyle w:val="StyleUnderline"/>
        </w:rPr>
        <w:t>existential risks that threaten to decimate humanity and the entire earthly biosphere in the coming decades and centuries have</w:t>
      </w:r>
      <w:r w:rsidRPr="002F6FB7">
        <w:rPr>
          <w:sz w:val="16"/>
        </w:rPr>
        <w:t xml:space="preserve">, as I said, </w:t>
      </w:r>
      <w:r w:rsidRPr="002F6FB7">
        <w:rPr>
          <w:rStyle w:val="StyleUnderline"/>
        </w:rPr>
        <w:t>compelled a multitude of very smart people to consider how best to avoid the potential catastrophes we’ve identified</w:t>
      </w:r>
      <w:r w:rsidRPr="002F6FB7">
        <w:rPr>
          <w:sz w:val="16"/>
        </w:rPr>
        <w:t xml:space="preserve"> and how best to identify potential catastrophes that we have yet to notice.</w:t>
      </w:r>
    </w:p>
    <w:p w:rsidR="00445707" w:rsidRPr="002F6FB7" w:rsidRDefault="00445707" w:rsidP="00445707">
      <w:pPr>
        <w:rPr>
          <w:rStyle w:val="StyleUnderline"/>
        </w:rPr>
      </w:pPr>
      <w:r w:rsidRPr="002F6FB7">
        <w:rPr>
          <w:sz w:val="16"/>
        </w:rPr>
        <w:t xml:space="preserve">Other smart folks have begun asking a similar question: </w:t>
      </w:r>
      <w:r w:rsidRPr="002F6FB7">
        <w:rPr>
          <w:rStyle w:val="StyleUnderline"/>
        </w:rPr>
        <w:t>If a catastrophe does occur, how can we at least ensure that our evolutionary branch will persist?</w:t>
      </w:r>
    </w:p>
    <w:p w:rsidR="00445707" w:rsidRDefault="00445707" w:rsidP="00445707">
      <w:pPr>
        <w:rPr>
          <w:sz w:val="16"/>
        </w:rPr>
      </w:pPr>
      <w:r w:rsidRPr="002F6FB7">
        <w:rPr>
          <w:rStyle w:val="StyleUnderline"/>
        </w:rPr>
        <w:t>One popular answer, in certain circles, is that we must become a multi-planetary species as soon as possible</w:t>
      </w:r>
      <w:r w:rsidRPr="002F6FB7">
        <w:rPr>
          <w:sz w:val="16"/>
        </w:rPr>
        <w:t>.</w:t>
      </w:r>
    </w:p>
    <w:p w:rsidR="00445707" w:rsidRDefault="00445707" w:rsidP="00445707"/>
    <w:p w:rsidR="00445707" w:rsidRDefault="00445707" w:rsidP="00445707">
      <w:pPr>
        <w:pStyle w:val="Heading3"/>
      </w:pPr>
      <w:r>
        <w:lastRenderedPageBreak/>
        <w:t>Existential Risk Outweighs Morality</w:t>
      </w:r>
    </w:p>
    <w:p w:rsidR="00445707" w:rsidRDefault="00445707" w:rsidP="00445707"/>
    <w:p w:rsidR="00445707" w:rsidRPr="004F6E4E" w:rsidRDefault="00445707" w:rsidP="00445707">
      <w:pPr>
        <w:pStyle w:val="Heading4"/>
        <w:rPr>
          <w:u w:val="single"/>
        </w:rPr>
      </w:pPr>
      <w:r>
        <w:t>Solving existential risks is the dominant moral priority.</w:t>
      </w:r>
    </w:p>
    <w:p w:rsidR="00445707" w:rsidRPr="008810D5" w:rsidRDefault="00445707" w:rsidP="00445707">
      <w:proofErr w:type="spellStart"/>
      <w:r>
        <w:rPr>
          <w:rStyle w:val="Style13ptBold"/>
        </w:rPr>
        <w:t>Bostro</w:t>
      </w:r>
      <w:r w:rsidRPr="004F6E4E">
        <w:rPr>
          <w:rStyle w:val="Style13ptBold"/>
        </w:rPr>
        <w:t>m</w:t>
      </w:r>
      <w:proofErr w:type="spellEnd"/>
      <w:r w:rsidRPr="004F6E4E">
        <w:rPr>
          <w:rStyle w:val="Style13ptBold"/>
        </w:rPr>
        <w:t xml:space="preserve"> 12</w:t>
      </w:r>
      <w:r w:rsidRPr="004F6E4E">
        <w:t xml:space="preserve"> (Nick, Professor of Philosophy at Oxford, directs Oxford's Future of Humanity Institute and winner of the Gannon Award, Interview with Ross Andersen, correspondent at The Atlantic, 3/6, “We're Underestimating the Risk of Human Extinction”, </w:t>
      </w:r>
      <w:hyperlink r:id="rId10" w:history="1">
        <w:r w:rsidRPr="008810D5">
          <w:rPr>
            <w:rStyle w:val="Hyperlink"/>
          </w:rPr>
          <w:t>http://www.theatlantic.com/technology/archive/2012/03/were-underestimating-the-risk-of-human-extinction/253821/</w:t>
        </w:r>
      </w:hyperlink>
      <w:r w:rsidRPr="008810D5">
        <w:t>)</w:t>
      </w:r>
    </w:p>
    <w:p w:rsidR="00445707" w:rsidRPr="002F6FB7" w:rsidRDefault="00445707" w:rsidP="00445707">
      <w:pPr>
        <w:rPr>
          <w:sz w:val="16"/>
        </w:rPr>
      </w:pPr>
      <w:proofErr w:type="spellStart"/>
      <w:r w:rsidRPr="008810D5">
        <w:rPr>
          <w:sz w:val="16"/>
        </w:rPr>
        <w:t>Bostrom</w:t>
      </w:r>
      <w:proofErr w:type="spellEnd"/>
      <w:r w:rsidRPr="008810D5">
        <w:rPr>
          <w:sz w:val="16"/>
        </w:rPr>
        <w:t xml:space="preserve">, who directs Oxford's Future of Humanity Institute, has argued over the course of several papers that </w:t>
      </w:r>
      <w:r w:rsidRPr="008810D5">
        <w:rPr>
          <w:rStyle w:val="TitleChar"/>
        </w:rPr>
        <w:t>human extinction risks are poorly understood and</w:t>
      </w:r>
      <w:r w:rsidRPr="008810D5">
        <w:rPr>
          <w:sz w:val="16"/>
        </w:rPr>
        <w:t xml:space="preserve">, worse still, </w:t>
      </w:r>
      <w:r w:rsidRPr="008810D5">
        <w:rPr>
          <w:rStyle w:val="Emphasis"/>
        </w:rPr>
        <w:t>severely underestimated by society</w:t>
      </w:r>
      <w:r w:rsidRPr="008810D5">
        <w:rPr>
          <w:sz w:val="16"/>
        </w:rPr>
        <w:t xml:space="preserve">. Some of these existential risks are fairly well known, especially the natural ones. But others are obscure or even exotic. Most worrying to </w:t>
      </w:r>
      <w:proofErr w:type="spellStart"/>
      <w:r w:rsidRPr="008810D5">
        <w:rPr>
          <w:sz w:val="16"/>
        </w:rPr>
        <w:t>Bostrom</w:t>
      </w:r>
      <w:proofErr w:type="spellEnd"/>
      <w:r w:rsidRPr="008810D5">
        <w:rPr>
          <w:sz w:val="16"/>
        </w:rPr>
        <w:t xml:space="preserve"> is the subset of existential risks that arise from human technology, a subset that he expects to grow in number and potency over the next century.</w:t>
      </w:r>
      <w:r w:rsidRPr="008810D5">
        <w:rPr>
          <w:sz w:val="12"/>
        </w:rPr>
        <w:t>¶</w:t>
      </w:r>
      <w:r w:rsidRPr="008810D5">
        <w:rPr>
          <w:sz w:val="16"/>
        </w:rPr>
        <w:t xml:space="preserve"> </w:t>
      </w:r>
      <w:proofErr w:type="gramStart"/>
      <w:r w:rsidRPr="008810D5">
        <w:rPr>
          <w:sz w:val="16"/>
        </w:rPr>
        <w:t>Despite</w:t>
      </w:r>
      <w:proofErr w:type="gramEnd"/>
      <w:r w:rsidRPr="008810D5">
        <w:rPr>
          <w:sz w:val="16"/>
        </w:rPr>
        <w:t xml:space="preserve"> his concerns about the risks posed to humans by technological progress, </w:t>
      </w:r>
      <w:proofErr w:type="spellStart"/>
      <w:r w:rsidRPr="008810D5">
        <w:rPr>
          <w:sz w:val="16"/>
        </w:rPr>
        <w:t>Bostrom</w:t>
      </w:r>
      <w:proofErr w:type="spellEnd"/>
      <w:r w:rsidRPr="008810D5">
        <w:rPr>
          <w:sz w:val="16"/>
        </w:rPr>
        <w:t xml:space="preserve">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w:t>
      </w:r>
      <w:proofErr w:type="spellStart"/>
      <w:r w:rsidRPr="008810D5">
        <w:rPr>
          <w:sz w:val="16"/>
        </w:rPr>
        <w:t>Bostrom</w:t>
      </w:r>
      <w:proofErr w:type="spellEnd"/>
      <w:r w:rsidRPr="008810D5">
        <w:rPr>
          <w:sz w:val="16"/>
        </w:rPr>
        <w:t xml:space="preserve"> uses the tools of philosophy and mathematics, in particular probability theory, to try and determine how we as a species might achieve this safe passage. What follows is my conversation with </w:t>
      </w:r>
      <w:proofErr w:type="spellStart"/>
      <w:r w:rsidRPr="008810D5">
        <w:rPr>
          <w:sz w:val="16"/>
        </w:rPr>
        <w:t>Bostrom</w:t>
      </w:r>
      <w:proofErr w:type="spellEnd"/>
      <w:r w:rsidRPr="008810D5">
        <w:rPr>
          <w:sz w:val="16"/>
        </w:rPr>
        <w:t xml:space="preserve"> about some of the most interesting and worrying existential risks that humanity might encounter in the decades and centuries to come, and about what we can do to make sure we outlast them.</w:t>
      </w:r>
      <w:r w:rsidRPr="008810D5">
        <w:rPr>
          <w:sz w:val="12"/>
        </w:rPr>
        <w:t>¶</w:t>
      </w:r>
      <w:r w:rsidRPr="008810D5">
        <w:rPr>
          <w:sz w:val="16"/>
        </w:rPr>
        <w:t xml:space="preserve"> Some have argued that we ought to be directing our resources toward humanity's existing problems, rather than future existential risks, because many of the latter are highly improbable. You have responded by suggesting that </w:t>
      </w:r>
      <w:r w:rsidRPr="008810D5">
        <w:rPr>
          <w:rStyle w:val="StyleUnderline"/>
        </w:rPr>
        <w:t xml:space="preserve">existential risk mitigation may in fact be a </w:t>
      </w:r>
      <w:r w:rsidRPr="008810D5">
        <w:rPr>
          <w:rStyle w:val="Emphasis"/>
        </w:rPr>
        <w:t>dominant moral priority</w:t>
      </w:r>
      <w:r w:rsidRPr="008810D5">
        <w:rPr>
          <w:rStyle w:val="StyleUnderline"/>
        </w:rPr>
        <w:t xml:space="preserve"> over the alleviation of present suffering</w:t>
      </w:r>
      <w:r w:rsidRPr="008810D5">
        <w:rPr>
          <w:sz w:val="16"/>
        </w:rPr>
        <w:t xml:space="preserve">. Can you explain why? </w:t>
      </w:r>
      <w:r w:rsidRPr="008810D5">
        <w:rPr>
          <w:sz w:val="12"/>
        </w:rPr>
        <w:t>¶</w:t>
      </w:r>
      <w:r w:rsidRPr="008810D5">
        <w:rPr>
          <w:sz w:val="16"/>
        </w:rPr>
        <w:t xml:space="preserve"> </w:t>
      </w:r>
      <w:proofErr w:type="spellStart"/>
      <w:r w:rsidRPr="008810D5">
        <w:rPr>
          <w:sz w:val="16"/>
        </w:rPr>
        <w:t>Bostrom</w:t>
      </w:r>
      <w:proofErr w:type="spellEnd"/>
      <w:r w:rsidRPr="008810D5">
        <w:rPr>
          <w:sz w:val="16"/>
        </w:rPr>
        <w:t xml:space="preserve">: Well </w:t>
      </w:r>
      <w:r w:rsidRPr="008810D5">
        <w:rPr>
          <w:rStyle w:val="TitleChar"/>
        </w:rPr>
        <w:t>suppose you have a moral view that counts future people as being worth as much as present people</w:t>
      </w:r>
      <w:r w:rsidRPr="008810D5">
        <w:rPr>
          <w:sz w:val="16"/>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8810D5">
        <w:rPr>
          <w:rStyle w:val="TitleChar"/>
        </w:rPr>
        <w:t xml:space="preserve">A human life is a human life. If you have that moral point of view that future generations matter in proportion to their population numbers, then you get this </w:t>
      </w:r>
      <w:r w:rsidRPr="008810D5">
        <w:rPr>
          <w:rStyle w:val="StyleUnderline"/>
        </w:rPr>
        <w:t xml:space="preserve">very stark implication that existential risk mitigation has a </w:t>
      </w:r>
      <w:r w:rsidRPr="008810D5">
        <w:rPr>
          <w:rStyle w:val="Emphasis"/>
        </w:rPr>
        <w:t>much higher utility</w:t>
      </w:r>
      <w:r w:rsidRPr="008810D5">
        <w:rPr>
          <w:rStyle w:val="StyleUnderline"/>
        </w:rPr>
        <w:t xml:space="preserve"> than pretty much anything else that you could do. There are</w:t>
      </w:r>
      <w:r w:rsidRPr="008810D5">
        <w:rPr>
          <w:rStyle w:val="TitleChar"/>
        </w:rPr>
        <w:t xml:space="preserve"> so many people that could come into existence in the future if humanity survives this critical period of time---we might live for billions of years, our descendants might colonize billions of solar systems, and there could be billions and billions times more people than exist currently.</w:t>
      </w:r>
      <w:r w:rsidRPr="008810D5">
        <w:rPr>
          <w:rStyle w:val="Emphasis"/>
        </w:rPr>
        <w:t xml:space="preserve"> Therefore, even a very small reduction in the probability of realizing this enormous good will tend to outweigh even immense benefits like eliminating poverty or curing malaria</w:t>
      </w:r>
      <w:r w:rsidRPr="008810D5">
        <w:rPr>
          <w:sz w:val="16"/>
        </w:rPr>
        <w:t>, which would be tremendous under ordinary standards.</w:t>
      </w:r>
    </w:p>
    <w:p w:rsidR="00445707" w:rsidRDefault="00445707" w:rsidP="00445707">
      <w:pPr>
        <w:pStyle w:val="Heading3"/>
      </w:pPr>
      <w:r>
        <w:lastRenderedPageBreak/>
        <w:t>Trade</w:t>
      </w:r>
    </w:p>
    <w:p w:rsidR="00445707" w:rsidRDefault="00445707" w:rsidP="00445707"/>
    <w:p w:rsidR="00445707" w:rsidRPr="00EE2C12" w:rsidRDefault="00445707" w:rsidP="00445707">
      <w:pPr>
        <w:pStyle w:val="Heading4"/>
      </w:pPr>
      <w:r>
        <w:t>Trade prevents war – best theoretical studies</w:t>
      </w:r>
    </w:p>
    <w:p w:rsidR="00445707" w:rsidRPr="00EE2C12" w:rsidRDefault="00445707" w:rsidP="00445707">
      <w:r w:rsidRPr="4F0FE051">
        <w:rPr>
          <w:rStyle w:val="Style13ptBold"/>
        </w:rPr>
        <w:t>Jackson 14</w:t>
      </w:r>
      <w:r>
        <w:t xml:space="preserve"> (Matthew O. Jackson, William D. </w:t>
      </w:r>
      <w:proofErr w:type="spellStart"/>
      <w:r>
        <w:t>Eberle</w:t>
      </w:r>
      <w:proofErr w:type="spellEnd"/>
      <w:r>
        <w:t xml:space="preserve"> Professor of Economics at Stanford and Stephen M. </w:t>
      </w:r>
      <w:proofErr w:type="spellStart"/>
      <w:r>
        <w:t>Nei</w:t>
      </w:r>
      <w:proofErr w:type="spellEnd"/>
      <w:r>
        <w:t xml:space="preserve">, PhD Student in Economics at Stanford, “Networks of Military Alliances, Wars, and International Trade”, October 2014, </w:t>
      </w:r>
      <w:hyperlink r:id="rId11">
        <w:r w:rsidRPr="4F0FE051">
          <w:rPr>
            <w:rStyle w:val="Hyperlink"/>
          </w:rPr>
          <w:t>http://papers.ssrn.com/sol3/papers.cfm?abstract_id=2389300</w:t>
        </w:r>
      </w:hyperlink>
      <w:r>
        <w:t>)</w:t>
      </w:r>
    </w:p>
    <w:p w:rsidR="00445707" w:rsidRDefault="00445707" w:rsidP="00445707"/>
    <w:p w:rsidR="00445707" w:rsidRPr="005571E5" w:rsidRDefault="00445707" w:rsidP="00445707">
      <w:pPr>
        <w:rPr>
          <w:sz w:val="16"/>
        </w:rPr>
      </w:pPr>
      <w:r w:rsidRPr="4F0FE051">
        <w:rPr>
          <w:rStyle w:val="StyleUnderline"/>
        </w:rPr>
        <w:t>This instability provides insights into the constantly shifting structures and recurring wars that occurred</w:t>
      </w:r>
      <w:r w:rsidRPr="4F0FE051">
        <w:rPr>
          <w:sz w:val="16"/>
          <w:szCs w:val="16"/>
        </w:rPr>
        <w:t xml:space="preserve"> throughout the nineteenth and first half of the twentieth centuries.6 </w:t>
      </w:r>
      <w:r w:rsidRPr="4F0FE051">
        <w:rPr>
          <w:rStyle w:val="Emphasis"/>
        </w:rPr>
        <w:t>Wars</w:t>
      </w:r>
      <w:r w:rsidRPr="4F0FE051">
        <w:rPr>
          <w:sz w:val="16"/>
          <w:szCs w:val="16"/>
        </w:rPr>
        <w:t xml:space="preserve">, however, </w:t>
      </w:r>
      <w:r w:rsidRPr="4F0FE051">
        <w:rPr>
          <w:rStyle w:val="Emphasis"/>
        </w:rPr>
        <w:t>have greatly subsided in parallel with the huge increase of trade</w:t>
      </w:r>
      <w:r w:rsidRPr="4F0FE051">
        <w:rPr>
          <w:sz w:val="16"/>
          <w:szCs w:val="16"/>
        </w:rPr>
        <w:t xml:space="preserve"> (partly coincidental with the introduction of containerized shipping in the 1960s): </w:t>
      </w:r>
      <w:r w:rsidRPr="4F0FE051">
        <w:rPr>
          <w:rStyle w:val="StyleUnderline"/>
        </w:rPr>
        <w:t>between 1820 and 1959 each pair of countries averaged .00056 wars per year, while from 1960 to 2000 the average was .00005 wars per year, less than one tenth as much</w:t>
      </w:r>
      <w:r w:rsidRPr="4F0FE051">
        <w:rPr>
          <w:sz w:val="16"/>
          <w:szCs w:val="16"/>
        </w:rPr>
        <w:t xml:space="preserve">. We see this pattern quite clearly in Figure 1.7 These changes also follow the advent of nuclear weapons, which impacted the technology of war. Indeed, </w:t>
      </w:r>
      <w:r w:rsidRPr="4F0FE051">
        <w:rPr>
          <w:rStyle w:val="StyleUnderline"/>
        </w:rPr>
        <w:t>we show how nuclear weapons can lead to some changes in stability, but does not generate peace on its own</w:t>
      </w:r>
      <w:r w:rsidRPr="4F0FE051">
        <w:rPr>
          <w:sz w:val="16"/>
          <w:szCs w:val="16"/>
        </w:rPr>
        <w:t xml:space="preserve">. Indeed, </w:t>
      </w:r>
      <w:r w:rsidRPr="4F0FE051">
        <w:rPr>
          <w:rStyle w:val="StyleUnderline"/>
        </w:rPr>
        <w:t>in order to capture the actual patterns that have emerged one must add</w:t>
      </w:r>
      <w:r w:rsidRPr="4F0FE051">
        <w:rPr>
          <w:sz w:val="16"/>
          <w:szCs w:val="16"/>
        </w:rPr>
        <w:t xml:space="preserve"> other considerations - such as </w:t>
      </w:r>
      <w:r w:rsidRPr="4F0FE051">
        <w:rPr>
          <w:rStyle w:val="StyleUnderline"/>
        </w:rPr>
        <w:t>trade considerations - since the base model shows</w:t>
      </w:r>
      <w:r w:rsidRPr="4F0FE051">
        <w:rPr>
          <w:sz w:val="16"/>
          <w:szCs w:val="16"/>
        </w:rPr>
        <w:t xml:space="preserve"> that networks of </w:t>
      </w:r>
      <w:r w:rsidRPr="4F0FE051">
        <w:rPr>
          <w:rStyle w:val="Emphasis"/>
        </w:rPr>
        <w:t>alliances would not be stable with nuclear weapons but without trade</w:t>
      </w:r>
      <w:r w:rsidRPr="4F0FE051">
        <w:rPr>
          <w:sz w:val="16"/>
          <w:szCs w:val="16"/>
        </w:rPr>
        <w:t>.8</w:t>
      </w:r>
      <w:r w:rsidRPr="4F0FE051">
        <w:rPr>
          <w:sz w:val="12"/>
          <w:szCs w:val="12"/>
        </w:rPr>
        <w:t>¶</w:t>
      </w:r>
      <w:r w:rsidRPr="4F0FE051">
        <w:rPr>
          <w:sz w:val="16"/>
          <w:szCs w:val="16"/>
        </w:rPr>
        <w:t xml:space="preserve"> Thus, the second part of our analysis is to enrich the base model to include international trade. Indeed, there has been a rapid increase in global trade since World War II (partly coincident with the growth of container shipping among other stimuli). </w:t>
      </w:r>
      <w:r w:rsidRPr="4F0FE051">
        <w:rPr>
          <w:rStyle w:val="StyleUnderline"/>
        </w:rPr>
        <w:t>The empirical relationship between war and trade is an active area of research, with strong suggestions</w:t>
      </w:r>
      <w:r w:rsidRPr="4F0FE051">
        <w:rPr>
          <w:sz w:val="16"/>
          <w:szCs w:val="16"/>
        </w:rPr>
        <w:t xml:space="preserve"> (e.g., Martin, Mayer, and </w:t>
      </w:r>
      <w:proofErr w:type="spellStart"/>
      <w:r w:rsidRPr="4F0FE051">
        <w:rPr>
          <w:sz w:val="16"/>
          <w:szCs w:val="16"/>
        </w:rPr>
        <w:t>Thoenig</w:t>
      </w:r>
      <w:proofErr w:type="spellEnd"/>
      <w:r w:rsidRPr="4F0FE051">
        <w:rPr>
          <w:sz w:val="16"/>
          <w:szCs w:val="16"/>
        </w:rPr>
        <w:t xml:space="preserve"> (2008)) </w:t>
      </w:r>
      <w:r w:rsidRPr="4F0FE051">
        <w:rPr>
          <w:rStyle w:val="StyleUnderline"/>
        </w:rPr>
        <w:t>that network concerns may be important</w:t>
      </w:r>
      <w:r w:rsidRPr="4F0FE051">
        <w:rPr>
          <w:sz w:val="16"/>
          <w:szCs w:val="16"/>
        </w:rPr>
        <w:t xml:space="preserve">. So, we introduce a concept of a network of alliances being war and trade stable, which allows countries to form alliances for either economic or military considerations. In this richer model, an alliance allows countries to trade with each other and to coordinate military activities, and so can be formed for either reason. This restores existence of networks of alliances that are stable against the addition or deletion of alliances. </w:t>
      </w:r>
      <w:r w:rsidRPr="4F0FE051">
        <w:rPr>
          <w:rStyle w:val="Emphasis"/>
        </w:rPr>
        <w:t>Trade provides two helpful incentives</w:t>
      </w:r>
      <w:r w:rsidRPr="4F0FE051">
        <w:rPr>
          <w:rStyle w:val="StyleUnderline"/>
        </w:rPr>
        <w:t xml:space="preserve">: first it provides economic motivations to maintain </w:t>
      </w:r>
      <w:r w:rsidRPr="4F0FE051">
        <w:rPr>
          <w:rStyle w:val="Emphasis"/>
        </w:rPr>
        <w:t>alliances</w:t>
      </w:r>
      <w:r w:rsidRPr="4F0FE051">
        <w:rPr>
          <w:rStyle w:val="StyleUnderline"/>
        </w:rPr>
        <w:t xml:space="preserve">, and the resulting denser network of alliances then has a </w:t>
      </w:r>
      <w:r w:rsidRPr="4F0FE051">
        <w:rPr>
          <w:rStyle w:val="Emphasis"/>
        </w:rPr>
        <w:t>deterrent effect</w:t>
      </w:r>
      <w:r w:rsidRPr="4F0FE051">
        <w:rPr>
          <w:rStyle w:val="StyleUnderline"/>
        </w:rPr>
        <w:t xml:space="preserve">; and second, it can </w:t>
      </w:r>
      <w:r w:rsidRPr="4F0FE051">
        <w:rPr>
          <w:rStyle w:val="Emphasis"/>
        </w:rPr>
        <w:t>reduce the incentives of a country to attack another</w:t>
      </w:r>
      <w:r w:rsidRPr="4F0FE051">
        <w:rPr>
          <w:rStyle w:val="StyleUnderline"/>
        </w:rPr>
        <w:t xml:space="preserve"> since trade will be disrupted. This </w:t>
      </w:r>
      <w:r w:rsidRPr="4F0FE051">
        <w:rPr>
          <w:rStyle w:val="Emphasis"/>
        </w:rPr>
        <w:t>reduces the potential set of conflicts</w:t>
      </w:r>
      <w:r w:rsidRPr="4F0FE051">
        <w:rPr>
          <w:rStyle w:val="StyleUnderline"/>
        </w:rPr>
        <w:t xml:space="preserve"> and, together with the denser networks, allows for</w:t>
      </w:r>
      <w:r w:rsidRPr="4F0FE051">
        <w:rPr>
          <w:sz w:val="16"/>
          <w:szCs w:val="16"/>
        </w:rPr>
        <w:t xml:space="preserve"> a rich family of </w:t>
      </w:r>
      <w:r w:rsidRPr="4F0FE051">
        <w:rPr>
          <w:rStyle w:val="StyleUnderline"/>
        </w:rPr>
        <w:t>stable networks</w:t>
      </w:r>
      <w:r w:rsidRPr="4F0FE051">
        <w:rPr>
          <w:sz w:val="16"/>
          <w:szCs w:val="16"/>
        </w:rPr>
        <w:t xml:space="preserve"> that can exhibit structures similar to networks we see currently.</w:t>
      </w:r>
      <w:r w:rsidRPr="4F0FE051">
        <w:rPr>
          <w:sz w:val="12"/>
          <w:szCs w:val="12"/>
        </w:rPr>
        <w:t>¶</w:t>
      </w:r>
      <w:r w:rsidRPr="4F0FE051">
        <w:rPr>
          <w:sz w:val="16"/>
          <w:szCs w:val="16"/>
        </w:rPr>
        <w:t xml:space="preserve"> We provide some results on the existence and structure of war and trade stable networks of alliances, showing that structures similar to those observed over the past few decades are economically stable under apparently reasonable parameters. It is important to note that another dramatic change during the post-war period was the introduction of nuclear weapons, which changes the technology of war and is generally thought to have greatly increased the defensive advantage to those with such weapons.9 Our model suggests that although world-wide adoption of nuclear weapons could stabilize things in the absence of trade, it would result in an empty network of alliances as the stable network. To explain the much denser and more stable networks in the modern age along with the paucity of war in a world where nuclear weapons are limited to a small percentage of countries, our model points to the enormous growth in trade as a big part of the answer. </w:t>
      </w:r>
      <w:r w:rsidRPr="4F0FE051">
        <w:rPr>
          <w:rStyle w:val="StyleUnderline"/>
        </w:rPr>
        <w:t>We close the paper with</w:t>
      </w:r>
      <w:r w:rsidRPr="4F0FE051">
        <w:rPr>
          <w:sz w:val="16"/>
          <w:szCs w:val="16"/>
        </w:rPr>
        <w:t xml:space="preserve"> some </w:t>
      </w:r>
      <w:r w:rsidRPr="4F0FE051">
        <w:rPr>
          <w:rStyle w:val="StyleUnderline"/>
        </w:rPr>
        <w:t>discussion of this</w:t>
      </w:r>
      <w:r w:rsidRPr="4F0FE051">
        <w:rPr>
          <w:sz w:val="16"/>
          <w:szCs w:val="16"/>
        </w:rPr>
        <w:t xml:space="preserve"> potential </w:t>
      </w:r>
      <w:r w:rsidRPr="4F0FE051">
        <w:rPr>
          <w:rStyle w:val="StyleUnderline"/>
        </w:rPr>
        <w:t>role that</w:t>
      </w:r>
      <w:r w:rsidRPr="4F0FE051">
        <w:rPr>
          <w:sz w:val="16"/>
          <w:szCs w:val="16"/>
        </w:rPr>
        <w:t xml:space="preserve"> the </w:t>
      </w:r>
      <w:r w:rsidRPr="4F0FE051">
        <w:rPr>
          <w:rStyle w:val="Emphasis"/>
        </w:rPr>
        <w:t>growth in trade has played in reducing wars over the past half century</w:t>
      </w:r>
      <w:r w:rsidRPr="4F0FE051">
        <w:rPr>
          <w:rStyle w:val="StyleUnderline"/>
        </w:rPr>
        <w:t>, and how this relates to the advent of the nuclear age</w:t>
      </w:r>
      <w:r w:rsidRPr="4F0FE051">
        <w:rPr>
          <w:sz w:val="16"/>
          <w:szCs w:val="16"/>
        </w:rPr>
        <w:t>.</w:t>
      </w:r>
      <w:r w:rsidRPr="4F0FE051">
        <w:rPr>
          <w:sz w:val="12"/>
          <w:szCs w:val="12"/>
        </w:rPr>
        <w:t>¶</w:t>
      </w:r>
      <w:r w:rsidRPr="4F0FE051">
        <w:rPr>
          <w:sz w:val="16"/>
          <w:szCs w:val="16"/>
        </w:rPr>
        <w:t xml:space="preserve"> </w:t>
      </w:r>
      <w:proofErr w:type="gramStart"/>
      <w:r w:rsidRPr="4F0FE051">
        <w:rPr>
          <w:sz w:val="16"/>
          <w:szCs w:val="16"/>
        </w:rPr>
        <w:t>Before</w:t>
      </w:r>
      <w:proofErr w:type="gramEnd"/>
      <w:r w:rsidRPr="4F0FE051">
        <w:rPr>
          <w:sz w:val="16"/>
          <w:szCs w:val="16"/>
        </w:rPr>
        <w:t xml:space="preserve"> proceeding, let us say a few words about how </w:t>
      </w:r>
      <w:r w:rsidRPr="4F0FE051">
        <w:rPr>
          <w:rStyle w:val="StyleUnderline"/>
        </w:rPr>
        <w:t xml:space="preserve">this paper contributes to the study of war. </w:t>
      </w:r>
      <w:r w:rsidRPr="4F0FE051">
        <w:rPr>
          <w:sz w:val="16"/>
          <w:szCs w:val="16"/>
        </w:rPr>
        <w:t>The literature on war provides many rationales for why wars occur. Our analysis here fits firmly into what has become a “rationalist” tradition based on cost and benefit analyses by rational actors, with roots seen in writings such as Hobbes (1651) Leviathan, and has become the foundation for much of the recent international relations literature.10</w:t>
      </w:r>
      <w:r w:rsidRPr="4F0FE051">
        <w:rPr>
          <w:sz w:val="12"/>
          <w:szCs w:val="12"/>
        </w:rPr>
        <w:t>¶</w:t>
      </w:r>
      <w:r w:rsidRPr="4F0FE051">
        <w:rPr>
          <w:sz w:val="16"/>
          <w:szCs w:val="16"/>
        </w:rPr>
        <w:t xml:space="preserve"> To our knowledge, </w:t>
      </w:r>
      <w:r w:rsidRPr="4F0FE051">
        <w:rPr>
          <w:rStyle w:val="Emphasis"/>
        </w:rPr>
        <w:t>there are no previous models of conflict that game-theoretically model networks of alliances between multiple</w:t>
      </w:r>
      <w:r w:rsidRPr="4F0FE051">
        <w:rPr>
          <w:sz w:val="16"/>
          <w:szCs w:val="16"/>
        </w:rPr>
        <w:t xml:space="preserve"> agents/</w:t>
      </w:r>
      <w:r w:rsidRPr="4F0FE051">
        <w:rPr>
          <w:rStyle w:val="Emphasis"/>
        </w:rPr>
        <w:t>countries based on costs and benefits of wars</w:t>
      </w:r>
      <w:r w:rsidRPr="4F0FE051">
        <w:rPr>
          <w:sz w:val="16"/>
          <w:szCs w:val="16"/>
        </w:rPr>
        <w:t xml:space="preserve">. 11 There are previous models of coalitions in conflict settings (e.g., see Bloch (2012) for a survey). Here, network structures add several things to the picture. Our model is very much in a similar rationalist perspective of the literature that examines group conflict (e.g., Esteban and Ray (1999, 2001); Esteban and </w:t>
      </w:r>
      <w:proofErr w:type="spellStart"/>
      <w:r w:rsidRPr="4F0FE051">
        <w:rPr>
          <w:sz w:val="16"/>
          <w:szCs w:val="16"/>
        </w:rPr>
        <w:t>Sakovicz</w:t>
      </w:r>
      <w:proofErr w:type="spellEnd"/>
      <w:r w:rsidRPr="4F0FE051">
        <w:rPr>
          <w:sz w:val="16"/>
          <w:szCs w:val="16"/>
        </w:rPr>
        <w:t xml:space="preserve"> (2003)), but enriching it to admit network structures of alliances and of international trade. </w:t>
      </w:r>
      <w:r w:rsidRPr="4F0FE051">
        <w:rPr>
          <w:rStyle w:val="StyleUnderline"/>
        </w:rPr>
        <w:t xml:space="preserve">This allows us to </w:t>
      </w:r>
      <w:r w:rsidRPr="4F0FE051">
        <w:rPr>
          <w:rStyle w:val="StyleUnderline"/>
        </w:rPr>
        <w:lastRenderedPageBreak/>
        <w:t>admit patterns that are consistent with the networks of alliances that are actually observed</w:t>
      </w:r>
      <w:r w:rsidRPr="4F0FE051">
        <w:rPr>
          <w:sz w:val="16"/>
          <w:szCs w:val="16"/>
        </w:rPr>
        <w:t>, which are far from being partitions (e.g., the U.S. is currently allied with both Israel and Saudi Arabia, Pakistan and India, just to mention a couple of many prominent examples). More importantly, our Theorem 3 provides a first model in which such non-</w:t>
      </w:r>
      <w:proofErr w:type="spellStart"/>
      <w:r w:rsidRPr="4F0FE051">
        <w:rPr>
          <w:sz w:val="16"/>
          <w:szCs w:val="16"/>
        </w:rPr>
        <w:t>partitional</w:t>
      </w:r>
      <w:proofErr w:type="spellEnd"/>
      <w:r w:rsidRPr="4F0FE051">
        <w:rPr>
          <w:sz w:val="16"/>
          <w:szCs w:val="16"/>
        </w:rPr>
        <w:t xml:space="preserve"> such structures are stable and provide insight into peace. Moreover, as we already mentioned above, </w:t>
      </w:r>
      <w:r w:rsidRPr="4F0FE051">
        <w:rPr>
          <w:rStyle w:val="StyleUnderline"/>
        </w:rPr>
        <w:t xml:space="preserve">the observed patterns of wars and of alliances are not </w:t>
      </w:r>
      <w:proofErr w:type="spellStart"/>
      <w:r w:rsidRPr="4F0FE051">
        <w:rPr>
          <w:rStyle w:val="StyleUnderline"/>
        </w:rPr>
        <w:t>partitional</w:t>
      </w:r>
      <w:proofErr w:type="spellEnd"/>
      <w:r w:rsidRPr="4F0FE051">
        <w:rPr>
          <w:rStyle w:val="StyleUnderline"/>
        </w:rPr>
        <w:t>, and so this provides an important advance in moving the models towards matching observed patterns of wars, trade and alliances.</w:t>
      </w:r>
      <w:r w:rsidRPr="4F0FE051">
        <w:rPr>
          <w:rStyle w:val="StyleUnderline"/>
          <w:sz w:val="12"/>
          <w:szCs w:val="12"/>
        </w:rPr>
        <w:t xml:space="preserve">¶ </w:t>
      </w:r>
      <w:r w:rsidRPr="4F0FE051">
        <w:rPr>
          <w:rStyle w:val="StyleUnderline"/>
        </w:rPr>
        <w:t>Our model thus serves as a foundation</w:t>
      </w:r>
      <w:r w:rsidRPr="4F0FE051">
        <w:rPr>
          <w:sz w:val="16"/>
          <w:szCs w:val="16"/>
        </w:rPr>
        <w:t xml:space="preserve"> upon </w:t>
      </w:r>
      <w:r w:rsidRPr="4F0FE051">
        <w:rPr>
          <w:rStyle w:val="StyleUnderline"/>
        </w:rPr>
        <w:t>which one can eventually build more elaborate analyses of multilateral interstate alliances, trade, and wars</w:t>
      </w:r>
      <w:r w:rsidRPr="4F0FE051">
        <w:rPr>
          <w:sz w:val="16"/>
          <w:szCs w:val="16"/>
        </w:rPr>
        <w:t xml:space="preserve">. It is also important to emphasize that </w:t>
      </w:r>
      <w:r w:rsidRPr="4F0FE051">
        <w:rPr>
          <w:rStyle w:val="StyleUnderline"/>
        </w:rPr>
        <w:t>the network of international trade is complex and can in fact be stable (and prevent conflict) precisely because it cuts across coalitions</w:t>
      </w:r>
      <w:r w:rsidRPr="4F0FE051">
        <w:rPr>
          <w:sz w:val="16"/>
          <w:szCs w:val="16"/>
        </w:rPr>
        <w:t xml:space="preserve">. This is in contrast to coalitional models that generally predict only the grand coalition can be stable or that very exact balances are possible (e.g., see Bloch, Sanchez-Pages, and </w:t>
      </w:r>
      <w:proofErr w:type="spellStart"/>
      <w:r w:rsidRPr="4F0FE051">
        <w:rPr>
          <w:sz w:val="16"/>
          <w:szCs w:val="16"/>
        </w:rPr>
        <w:t>Soubeyran</w:t>
      </w:r>
      <w:proofErr w:type="spellEnd"/>
      <w:r w:rsidRPr="4F0FE051">
        <w:rPr>
          <w:sz w:val="16"/>
          <w:szCs w:val="16"/>
        </w:rPr>
        <w:t xml:space="preserve"> (2006)). Again, this is something illustrated in our Theorem 3, and which does not exist in the previous literature. Finally, </w:t>
      </w:r>
      <w:r w:rsidRPr="4F0FE051">
        <w:rPr>
          <w:rStyle w:val="Emphasis"/>
        </w:rPr>
        <w:t>our model illuminates the relationships between international trade, stable network structures, and peace</w:t>
      </w:r>
      <w:r w:rsidRPr="4F0FE051">
        <w:rPr>
          <w:rStyle w:val="StyleUnderline"/>
        </w:rPr>
        <w:t>, something not appearing in the previous literature</w:t>
      </w:r>
      <w:r w:rsidRPr="4F0FE051">
        <w:rPr>
          <w:sz w:val="16"/>
          <w:szCs w:val="16"/>
        </w:rPr>
        <w:t xml:space="preserve"> - as the previous literature that involves international trade and conflict generally revolves around bilateral reasoning or focuses on instability and armament (e.g., </w:t>
      </w:r>
      <w:proofErr w:type="spellStart"/>
      <w:r w:rsidRPr="4F0FE051">
        <w:rPr>
          <w:sz w:val="16"/>
          <w:szCs w:val="16"/>
        </w:rPr>
        <w:t>Garfinkel</w:t>
      </w:r>
      <w:proofErr w:type="spellEnd"/>
      <w:r w:rsidRPr="4F0FE051">
        <w:rPr>
          <w:sz w:val="16"/>
          <w:szCs w:val="16"/>
        </w:rPr>
        <w:t xml:space="preserve">, </w:t>
      </w:r>
      <w:proofErr w:type="spellStart"/>
      <w:r w:rsidRPr="4F0FE051">
        <w:rPr>
          <w:sz w:val="16"/>
          <w:szCs w:val="16"/>
        </w:rPr>
        <w:t>Skaperdas</w:t>
      </w:r>
      <w:proofErr w:type="spellEnd"/>
      <w:r w:rsidRPr="4F0FE051">
        <w:rPr>
          <w:sz w:val="16"/>
          <w:szCs w:val="16"/>
        </w:rPr>
        <w:t xml:space="preserve">, and </w:t>
      </w:r>
      <w:proofErr w:type="spellStart"/>
      <w:r w:rsidRPr="4F0FE051">
        <w:rPr>
          <w:sz w:val="16"/>
          <w:szCs w:val="16"/>
        </w:rPr>
        <w:t>Syropoulos</w:t>
      </w:r>
      <w:proofErr w:type="spellEnd"/>
      <w:r w:rsidRPr="4F0FE051">
        <w:rPr>
          <w:sz w:val="16"/>
          <w:szCs w:val="16"/>
        </w:rPr>
        <w:t xml:space="preserve"> (2014)) and does not address the questions that we address here.</w:t>
      </w:r>
      <w:r w:rsidRPr="4F0FE051">
        <w:rPr>
          <w:sz w:val="12"/>
          <w:szCs w:val="12"/>
        </w:rPr>
        <w:t>¶</w:t>
      </w:r>
      <w:r w:rsidRPr="4F0FE051">
        <w:rPr>
          <w:sz w:val="16"/>
          <w:szCs w:val="16"/>
        </w:rPr>
        <w:t xml:space="preserve"> </w:t>
      </w:r>
      <w:r w:rsidRPr="4F0FE051">
        <w:rPr>
          <w:rStyle w:val="StyleUnderline"/>
        </w:rPr>
        <w:t>The complex relationship between trade and conflict</w:t>
      </w:r>
      <w:r w:rsidRPr="4F0FE051">
        <w:rPr>
          <w:sz w:val="16"/>
          <w:szCs w:val="16"/>
        </w:rPr>
        <w:t xml:space="preserve"> is the subject of a growing empirical literature (e.g., Barbieri (1996); Mansfield and Bronson (1997); Martin, Mayer, and </w:t>
      </w:r>
      <w:proofErr w:type="spellStart"/>
      <w:r w:rsidRPr="4F0FE051">
        <w:rPr>
          <w:sz w:val="16"/>
          <w:szCs w:val="16"/>
        </w:rPr>
        <w:t>Thoenig</w:t>
      </w:r>
      <w:proofErr w:type="spellEnd"/>
      <w:r w:rsidRPr="4F0FE051">
        <w:rPr>
          <w:sz w:val="16"/>
          <w:szCs w:val="16"/>
        </w:rPr>
        <w:t xml:space="preserve"> (2008); Glick and Taylor (2010); </w:t>
      </w:r>
      <w:proofErr w:type="spellStart"/>
      <w:r w:rsidRPr="4F0FE051">
        <w:rPr>
          <w:sz w:val="16"/>
          <w:szCs w:val="16"/>
        </w:rPr>
        <w:t>Hegre</w:t>
      </w:r>
      <w:proofErr w:type="spellEnd"/>
      <w:r w:rsidRPr="4F0FE051">
        <w:rPr>
          <w:sz w:val="16"/>
          <w:szCs w:val="16"/>
        </w:rPr>
        <w:t xml:space="preserve">, </w:t>
      </w:r>
      <w:proofErr w:type="spellStart"/>
      <w:r w:rsidRPr="4F0FE051">
        <w:rPr>
          <w:sz w:val="16"/>
          <w:szCs w:val="16"/>
        </w:rPr>
        <w:t>Oneal</w:t>
      </w:r>
      <w:proofErr w:type="spellEnd"/>
      <w:r w:rsidRPr="4F0FE051">
        <w:rPr>
          <w:sz w:val="16"/>
          <w:szCs w:val="16"/>
        </w:rPr>
        <w:t xml:space="preserve">, and </w:t>
      </w:r>
      <w:proofErr w:type="spellStart"/>
      <w:r w:rsidRPr="4F0FE051">
        <w:rPr>
          <w:sz w:val="16"/>
          <w:szCs w:val="16"/>
        </w:rPr>
        <w:t>Russett</w:t>
      </w:r>
      <w:proofErr w:type="spellEnd"/>
      <w:r w:rsidRPr="4F0FE051">
        <w:rPr>
          <w:sz w:val="16"/>
          <w:szCs w:val="16"/>
        </w:rPr>
        <w:t xml:space="preserve"> (2010)). The </w:t>
      </w:r>
      <w:r w:rsidRPr="4F0FE051">
        <w:rPr>
          <w:rStyle w:val="StyleUnderline"/>
        </w:rPr>
        <w:t xml:space="preserve">literature not only has to face challenges of endogeneity and causation, but also of substantial heterogeneity in relationships, as well as geography, and the level of conflict. The various correlations between conflict and trade are complex and quite difficult to interpret, </w:t>
      </w:r>
      <w:r w:rsidRPr="4F0FE051">
        <w:rPr>
          <w:rStyle w:val="Emphasis"/>
        </w:rPr>
        <w:t>and a model such as ours that combines military and economic incentives</w:t>
      </w:r>
      <w:r w:rsidRPr="4F0FE051">
        <w:rPr>
          <w:sz w:val="16"/>
          <w:szCs w:val="16"/>
        </w:rPr>
        <w:t xml:space="preserve">, and others that may follow, </w:t>
      </w:r>
      <w:r w:rsidRPr="4F0FE051">
        <w:rPr>
          <w:rStyle w:val="Emphasis"/>
        </w:rPr>
        <w:t>can provide some structure with which to interpret</w:t>
      </w:r>
      <w:r w:rsidRPr="4F0FE051">
        <w:rPr>
          <w:sz w:val="16"/>
          <w:szCs w:val="16"/>
        </w:rPr>
        <w:t xml:space="preserve"> some of the </w:t>
      </w:r>
      <w:r w:rsidRPr="4F0FE051">
        <w:rPr>
          <w:rStyle w:val="Emphasis"/>
        </w:rPr>
        <w:t>empirical observations</w:t>
      </w:r>
      <w:r w:rsidRPr="4F0FE051">
        <w:rPr>
          <w:sz w:val="16"/>
          <w:szCs w:val="16"/>
        </w:rPr>
        <w:t>, as we discuss in the concluding remarks.</w:t>
      </w:r>
    </w:p>
    <w:p w:rsidR="00445707" w:rsidRDefault="00445707" w:rsidP="00445707">
      <w:pPr>
        <w:pStyle w:val="Heading1"/>
      </w:pPr>
      <w:r>
        <w:lastRenderedPageBreak/>
        <w:t xml:space="preserve">NEG </w:t>
      </w:r>
    </w:p>
    <w:p w:rsidR="00445707" w:rsidRDefault="00445707" w:rsidP="00445707"/>
    <w:p w:rsidR="00445707" w:rsidRDefault="00445707" w:rsidP="00445707">
      <w:pPr>
        <w:pStyle w:val="Heading3"/>
      </w:pPr>
      <w:r>
        <w:lastRenderedPageBreak/>
        <w:t xml:space="preserve">A2-Colonization </w:t>
      </w:r>
    </w:p>
    <w:p w:rsidR="00445707" w:rsidRDefault="00445707" w:rsidP="00445707"/>
    <w:p w:rsidR="00445707" w:rsidRDefault="00445707" w:rsidP="00445707">
      <w:pPr>
        <w:pStyle w:val="Heading4"/>
      </w:pPr>
      <w:r>
        <w:t>Space exploration doesn’t solve any of capitalism’s problems on Earth, it just spreads them to other planets.</w:t>
      </w:r>
    </w:p>
    <w:p w:rsidR="00445707" w:rsidRPr="00BB66DC" w:rsidRDefault="00445707" w:rsidP="00445707">
      <w:proofErr w:type="spellStart"/>
      <w:r w:rsidRPr="00BB66DC">
        <w:rPr>
          <w:rStyle w:val="Style13ptBold"/>
        </w:rPr>
        <w:t>Kriss</w:t>
      </w:r>
      <w:proofErr w:type="spellEnd"/>
      <w:r w:rsidRPr="00BB66DC">
        <w:rPr>
          <w:rStyle w:val="Style13ptBold"/>
        </w:rPr>
        <w:t xml:space="preserve"> 3/8/17</w:t>
      </w:r>
      <w:r>
        <w:t xml:space="preserve"> (Sam, Writer, "Stop Joking </w:t>
      </w:r>
      <w:proofErr w:type="gramStart"/>
      <w:r>
        <w:t>About</w:t>
      </w:r>
      <w:proofErr w:type="gramEnd"/>
      <w:r>
        <w:t xml:space="preserve"> Fleeing Earth for Newly Discovered Planets", Atlantic, 3-8-2017, https://www.theatlantic.com/science/archive/2017/03/space-travel-wont-save-you-from-capitalism/518853/, DOA: 7-28-2017) //Snowball</w:t>
      </w:r>
    </w:p>
    <w:p w:rsidR="00445707" w:rsidRPr="00BB66DC" w:rsidRDefault="00445707" w:rsidP="00445707">
      <w:pPr>
        <w:rPr>
          <w:sz w:val="16"/>
        </w:rPr>
      </w:pPr>
      <w:r w:rsidRPr="00BB66DC">
        <w:rPr>
          <w:rStyle w:val="StyleUnderline"/>
        </w:rPr>
        <w:t>Capitalism</w:t>
      </w:r>
      <w:r w:rsidRPr="00BB66DC">
        <w:rPr>
          <w:sz w:val="16"/>
        </w:rPr>
        <w:t xml:space="preserve">, as David Harvey once remarked, </w:t>
      </w:r>
      <w:r w:rsidRPr="00BB66DC">
        <w:rPr>
          <w:rStyle w:val="StyleUnderline"/>
        </w:rPr>
        <w:t>never solves its contradictions, it only moves them around</w:t>
      </w:r>
      <w:r w:rsidRPr="00BB66DC">
        <w:rPr>
          <w:sz w:val="16"/>
        </w:rPr>
        <w:t xml:space="preserve">. If it becomes impossible to make profits in Europe, you set up plantations in the New World, where you can work people to death for free. If you’re worried about socialist uprisings in your own country, you can move the production process to south-east Asia, where client states can brutalize their populations without the people that matter ever having to care about it. </w:t>
      </w:r>
      <w:r w:rsidRPr="00BB66DC">
        <w:rPr>
          <w:rStyle w:val="StyleUnderline"/>
        </w:rPr>
        <w:t>For centuries the capitalist mode of production has chased itself in tightening circles around a planet that’s starting to wear away under the strain, thinning out the biosphere</w:t>
      </w:r>
      <w:r w:rsidRPr="00BB66DC">
        <w:rPr>
          <w:sz w:val="16"/>
        </w:rPr>
        <w:t xml:space="preserve">, removing the conditions necessary for biological life out from under its own frantic legs. It’s run out of room; there are fewer and fewer places in which to lodge the permanent crisis. </w:t>
      </w:r>
      <w:r w:rsidRPr="00BB66DC">
        <w:rPr>
          <w:rStyle w:val="StyleUnderline"/>
        </w:rPr>
        <w:t>The only direction left is up and out</w:t>
      </w:r>
      <w:r w:rsidRPr="00BB66DC">
        <w:rPr>
          <w:sz w:val="16"/>
        </w:rPr>
        <w:t xml:space="preserve">. And so </w:t>
      </w:r>
      <w:r w:rsidRPr="00BB66DC">
        <w:rPr>
          <w:rStyle w:val="StyleUnderline"/>
        </w:rPr>
        <w:t>the idea starts to take hold that human destiny is to conquer the stars, that the darkness beyond our planet isn’t the home of gods or aliens, but infinite lifeless space. An empire waiting to be founded. And if we don’t create it soon, the empire we have now will kill us all</w:t>
      </w:r>
      <w:r w:rsidRPr="00BB66DC">
        <w:rPr>
          <w:sz w:val="16"/>
        </w:rPr>
        <w:t>.</w:t>
      </w:r>
    </w:p>
    <w:p w:rsidR="00445707" w:rsidRPr="00BB66DC" w:rsidRDefault="00445707" w:rsidP="00445707">
      <w:pPr>
        <w:rPr>
          <w:sz w:val="16"/>
        </w:rPr>
      </w:pPr>
      <w:r w:rsidRPr="00BB66DC">
        <w:rPr>
          <w:rStyle w:val="StyleUnderline"/>
        </w:rPr>
        <w:t>The unspoken promise is that things will be different</w:t>
      </w:r>
      <w:r w:rsidRPr="00BB66DC">
        <w:rPr>
          <w:sz w:val="16"/>
        </w:rPr>
        <w:t xml:space="preserve"> on the seven new exoplanets: </w:t>
      </w:r>
      <w:r w:rsidRPr="00BB66DC">
        <w:rPr>
          <w:rStyle w:val="StyleUnderline"/>
        </w:rPr>
        <w:t>With all that room, you’ll have the freedom to build something entirely new, live the way you really want to live</w:t>
      </w:r>
      <w:r w:rsidRPr="00BB66DC">
        <w:rPr>
          <w:sz w:val="16"/>
        </w:rPr>
        <w:t>. It’s the promise of NASA’s poster: You’ll want to see this, it’s not like anything you’ll have seen before.</w:t>
      </w:r>
    </w:p>
    <w:p w:rsidR="00445707" w:rsidRPr="00BB66DC" w:rsidRDefault="00445707" w:rsidP="00445707">
      <w:pPr>
        <w:rPr>
          <w:sz w:val="16"/>
        </w:rPr>
      </w:pPr>
      <w:r w:rsidRPr="00BB66DC">
        <w:rPr>
          <w:sz w:val="16"/>
        </w:rPr>
        <w:t xml:space="preserve">But </w:t>
      </w:r>
      <w:r w:rsidRPr="00BB66DC">
        <w:rPr>
          <w:rStyle w:val="StyleUnderline"/>
        </w:rPr>
        <w:t>things won’t be different on those distant planets. They’ll be exactly the same, just worse, always worse. The logic of this model of space colonization assumes a society that expands constantly</w:t>
      </w:r>
      <w:r w:rsidRPr="00BB66DC">
        <w:rPr>
          <w:sz w:val="16"/>
        </w:rPr>
        <w:t xml:space="preserve">, pushing itself into every empty space it can find, </w:t>
      </w:r>
      <w:r w:rsidRPr="00BB66DC">
        <w:rPr>
          <w:rStyle w:val="StyleUnderline"/>
        </w:rPr>
        <w:t>because if it stops for even a moment, it’ll die. It’s a society that needs to spread itself infinitely</w:t>
      </w:r>
      <w:r w:rsidRPr="00BB66DC">
        <w:rPr>
          <w:sz w:val="16"/>
        </w:rPr>
        <w:t xml:space="preserve">, not for any articulable reason, but simply because that’s what it needs to do. And </w:t>
      </w:r>
      <w:r w:rsidRPr="00BB66DC">
        <w:rPr>
          <w:rStyle w:val="StyleUnderline"/>
        </w:rPr>
        <w:t>it’s a society that is always under threat of breaking under the weight of its own contradictions and always at war with the livability of life</w:t>
      </w:r>
      <w:r w:rsidRPr="00BB66DC">
        <w:rPr>
          <w:sz w:val="16"/>
        </w:rPr>
        <w:t xml:space="preserve">. In other words, the exact conditions we’re all living and dying under now. </w:t>
      </w:r>
      <w:r w:rsidRPr="00BB66DC">
        <w:rPr>
          <w:rStyle w:val="StyleUnderline"/>
        </w:rPr>
        <w:t>It’s capitalism; it could only ever be capitalism, turning itself into all the monsters it could once only imagine</w:t>
      </w:r>
      <w:r w:rsidRPr="00BB66DC">
        <w:rPr>
          <w:sz w:val="16"/>
        </w:rPr>
        <w:t>. Purified from any residual traces of the soil from which it rose, liberated from its parasitic dependence on Earth and its human labor by a glut of new planets, space capitalism could transform itself into something truly monstrous: a black and segmented carapace, vast beyond thought; nested jaws gnashing through the galaxies in a lifeless, merciless greed.</w:t>
      </w:r>
    </w:p>
    <w:p w:rsidR="00445707" w:rsidRDefault="00445707" w:rsidP="00445707">
      <w:pPr>
        <w:rPr>
          <w:sz w:val="16"/>
        </w:rPr>
      </w:pPr>
      <w:r w:rsidRPr="00BB66DC">
        <w:rPr>
          <w:rStyle w:val="StyleUnderline"/>
        </w:rPr>
        <w:t>If you’re worried that reactionary leaders, climate change, and nuclear weapons have the power to destroy everything on this planet, the solution isn’t to conjure up a future in which they could destroy everything on all the other planets too. Our problems have to be solved, not fed, before we risk spreading the blight to rot away the entire sky</w:t>
      </w:r>
      <w:r w:rsidRPr="00BB66DC">
        <w:rPr>
          <w:sz w:val="16"/>
        </w:rPr>
        <w:t xml:space="preserve">. As things stand, </w:t>
      </w:r>
      <w:r w:rsidRPr="00BB66DC">
        <w:rPr>
          <w:rStyle w:val="StyleUnderline"/>
        </w:rPr>
        <w:t>going to TRAPPIST-1e will not save you from</w:t>
      </w:r>
      <w:r w:rsidRPr="00BB66DC">
        <w:rPr>
          <w:sz w:val="16"/>
        </w:rPr>
        <w:t xml:space="preserve"> your fear of Donald </w:t>
      </w:r>
      <w:r w:rsidRPr="00BB66DC">
        <w:rPr>
          <w:rStyle w:val="StyleUnderline"/>
        </w:rPr>
        <w:t>Trump</w:t>
      </w:r>
      <w:r w:rsidRPr="00BB66DC">
        <w:rPr>
          <w:sz w:val="16"/>
        </w:rPr>
        <w:t xml:space="preserve"> or anything else. That tourist poster needs updating; already, there should be a big gleaming gold skyscraper jutting out between the untouched hills, because he’s going with you, clinging to the hull of your spaceship as it crosses those 40 light years of black nothing, his hair finally freed from gravity and fanning into a predator’s frill.</w:t>
      </w:r>
    </w:p>
    <w:p w:rsidR="00445707" w:rsidRDefault="00445707" w:rsidP="00445707">
      <w:pPr>
        <w:pStyle w:val="Heading4"/>
      </w:pPr>
      <w:r>
        <w:t>Space exploration doesn’t solve any of capitalism’s problems on Earth, it just spreads them to other planets.</w:t>
      </w:r>
    </w:p>
    <w:p w:rsidR="00445707" w:rsidRPr="00BB66DC" w:rsidRDefault="00445707" w:rsidP="00445707">
      <w:proofErr w:type="spellStart"/>
      <w:r w:rsidRPr="00BB66DC">
        <w:rPr>
          <w:rStyle w:val="Style13ptBold"/>
        </w:rPr>
        <w:t>Kriss</w:t>
      </w:r>
      <w:proofErr w:type="spellEnd"/>
      <w:r w:rsidRPr="00BB66DC">
        <w:rPr>
          <w:rStyle w:val="Style13ptBold"/>
        </w:rPr>
        <w:t xml:space="preserve"> 3/8/17</w:t>
      </w:r>
      <w:r>
        <w:t xml:space="preserve"> (Sam, Writer, "Stop Joking </w:t>
      </w:r>
      <w:proofErr w:type="gramStart"/>
      <w:r>
        <w:t>About</w:t>
      </w:r>
      <w:proofErr w:type="gramEnd"/>
      <w:r>
        <w:t xml:space="preserve"> Fleeing Earth for Newly Discovered Planets", Atlantic, 3-8-2017, https://www.theatlantic.com/science/archive/2017/03/space-travel-wont-save-you-from-capitalism/518853/, DOA: 7-28-2017) //Snowball</w:t>
      </w:r>
    </w:p>
    <w:p w:rsidR="00445707" w:rsidRPr="00BB66DC" w:rsidRDefault="00445707" w:rsidP="00445707">
      <w:pPr>
        <w:rPr>
          <w:sz w:val="16"/>
        </w:rPr>
      </w:pPr>
      <w:r w:rsidRPr="00BB66DC">
        <w:rPr>
          <w:rStyle w:val="StyleUnderline"/>
        </w:rPr>
        <w:lastRenderedPageBreak/>
        <w:t>Capitalism</w:t>
      </w:r>
      <w:r w:rsidRPr="00BB66DC">
        <w:rPr>
          <w:sz w:val="16"/>
        </w:rPr>
        <w:t xml:space="preserve">, as David Harvey once remarked, </w:t>
      </w:r>
      <w:r w:rsidRPr="00BB66DC">
        <w:rPr>
          <w:rStyle w:val="StyleUnderline"/>
        </w:rPr>
        <w:t>never solves its contradictions, it only moves them around</w:t>
      </w:r>
      <w:r w:rsidRPr="00BB66DC">
        <w:rPr>
          <w:sz w:val="16"/>
        </w:rPr>
        <w:t xml:space="preserve">. If it becomes impossible to make profits in Europe, you set up plantations in the New World, where you can work people to death for free. If you’re worried about socialist uprisings in your own country, you can move the production process to south-east Asia, where client states can brutalize their populations without the people that matter ever having to care about it. </w:t>
      </w:r>
      <w:r w:rsidRPr="00BB66DC">
        <w:rPr>
          <w:rStyle w:val="StyleUnderline"/>
        </w:rPr>
        <w:t>For centuries the capitalist mode of production has chased itself in tightening circles around a planet that’s starting to wear away under the strain, thinning out the biosphere</w:t>
      </w:r>
      <w:r w:rsidRPr="00BB66DC">
        <w:rPr>
          <w:sz w:val="16"/>
        </w:rPr>
        <w:t xml:space="preserve">, removing the conditions necessary for biological life out from under its own frantic legs. It’s run out of room; there are fewer and fewer places in which to lodge the permanent crisis. </w:t>
      </w:r>
      <w:r w:rsidRPr="00BB66DC">
        <w:rPr>
          <w:rStyle w:val="StyleUnderline"/>
        </w:rPr>
        <w:t>The only direction left is up and out</w:t>
      </w:r>
      <w:r w:rsidRPr="00BB66DC">
        <w:rPr>
          <w:sz w:val="16"/>
        </w:rPr>
        <w:t xml:space="preserve">. And so </w:t>
      </w:r>
      <w:r w:rsidRPr="00BB66DC">
        <w:rPr>
          <w:rStyle w:val="StyleUnderline"/>
        </w:rPr>
        <w:t>the idea starts to take hold that human destiny is to conquer the stars, that the darkness beyond our planet isn’t the home of gods or aliens, but infinite lifeless space. An empire waiting to be founded. And if we don’t create it soon, the empire we have now will kill us all</w:t>
      </w:r>
      <w:r w:rsidRPr="00BB66DC">
        <w:rPr>
          <w:sz w:val="16"/>
        </w:rPr>
        <w:t>.</w:t>
      </w:r>
    </w:p>
    <w:p w:rsidR="00445707" w:rsidRPr="00BB66DC" w:rsidRDefault="00445707" w:rsidP="00445707">
      <w:pPr>
        <w:rPr>
          <w:sz w:val="16"/>
        </w:rPr>
      </w:pPr>
      <w:r w:rsidRPr="00BB66DC">
        <w:rPr>
          <w:rStyle w:val="StyleUnderline"/>
        </w:rPr>
        <w:t>The unspoken promise is that things will be different</w:t>
      </w:r>
      <w:r w:rsidRPr="00BB66DC">
        <w:rPr>
          <w:sz w:val="16"/>
        </w:rPr>
        <w:t xml:space="preserve"> on the seven new exoplanets: </w:t>
      </w:r>
      <w:r w:rsidRPr="00BB66DC">
        <w:rPr>
          <w:rStyle w:val="StyleUnderline"/>
        </w:rPr>
        <w:t>With all that room, you’ll have the freedom to build something entirely new, live the way you really want to live</w:t>
      </w:r>
      <w:r w:rsidRPr="00BB66DC">
        <w:rPr>
          <w:sz w:val="16"/>
        </w:rPr>
        <w:t>. It’s the promise of NASA’s poster: You’ll want to see this, it’s not like anything you’ll have seen before.</w:t>
      </w:r>
    </w:p>
    <w:p w:rsidR="00445707" w:rsidRPr="00BB66DC" w:rsidRDefault="00445707" w:rsidP="00445707">
      <w:pPr>
        <w:rPr>
          <w:sz w:val="16"/>
        </w:rPr>
      </w:pPr>
      <w:r w:rsidRPr="00BB66DC">
        <w:rPr>
          <w:sz w:val="16"/>
        </w:rPr>
        <w:t xml:space="preserve">But </w:t>
      </w:r>
      <w:r w:rsidRPr="00BB66DC">
        <w:rPr>
          <w:rStyle w:val="StyleUnderline"/>
        </w:rPr>
        <w:t>things won’t be different on those distant planets. They’ll be exactly the same, just worse, always worse. The logic of this model of space colonization assumes a society that expands constantly</w:t>
      </w:r>
      <w:r w:rsidRPr="00BB66DC">
        <w:rPr>
          <w:sz w:val="16"/>
        </w:rPr>
        <w:t xml:space="preserve">, pushing itself into every empty space it can find, </w:t>
      </w:r>
      <w:r w:rsidRPr="00BB66DC">
        <w:rPr>
          <w:rStyle w:val="StyleUnderline"/>
        </w:rPr>
        <w:t>because if it stops for even a moment, it’ll die. It’s a society that needs to spread itself infinitely</w:t>
      </w:r>
      <w:r w:rsidRPr="00BB66DC">
        <w:rPr>
          <w:sz w:val="16"/>
        </w:rPr>
        <w:t xml:space="preserve">, not for any articulable reason, but simply because that’s what it needs to do. And </w:t>
      </w:r>
      <w:r w:rsidRPr="00BB66DC">
        <w:rPr>
          <w:rStyle w:val="StyleUnderline"/>
        </w:rPr>
        <w:t>it’s a society that is always under threat of breaking under the weight of its own contradictions and always at war with the livability of life</w:t>
      </w:r>
      <w:r w:rsidRPr="00BB66DC">
        <w:rPr>
          <w:sz w:val="16"/>
        </w:rPr>
        <w:t xml:space="preserve">. In other words, the exact conditions we’re all living and dying under now. </w:t>
      </w:r>
      <w:r w:rsidRPr="00BB66DC">
        <w:rPr>
          <w:rStyle w:val="StyleUnderline"/>
        </w:rPr>
        <w:t>It’s capitalism; it could only ever be capitalism, turning itself into all the monsters it could once only imagine</w:t>
      </w:r>
      <w:r w:rsidRPr="00BB66DC">
        <w:rPr>
          <w:sz w:val="16"/>
        </w:rPr>
        <w:t>. Purified from any residual traces of the soil from which it rose, liberated from its parasitic dependence on Earth and its human labor by a glut of new planets, space capitalism could transform itself into something truly monstrous: a black and segmented carapace, vast beyond thought; nested jaws gnashing through the galaxies in a lifeless, merciless greed.</w:t>
      </w:r>
    </w:p>
    <w:p w:rsidR="00445707" w:rsidRDefault="00445707" w:rsidP="00445707">
      <w:pPr>
        <w:rPr>
          <w:sz w:val="16"/>
        </w:rPr>
      </w:pPr>
      <w:r w:rsidRPr="00BB66DC">
        <w:rPr>
          <w:rStyle w:val="StyleUnderline"/>
        </w:rPr>
        <w:t>If you’re worried that reactionary leaders, climate change, and nuclear weapons have the power to destroy everything on this planet, the solution isn’t to conjure up a future in which they could destroy everything on all the other planets too. Our problems have to be solved, not fed, before we risk spreading the blight to rot away the entire sky</w:t>
      </w:r>
      <w:r w:rsidRPr="00BB66DC">
        <w:rPr>
          <w:sz w:val="16"/>
        </w:rPr>
        <w:t xml:space="preserve">. As things stand, </w:t>
      </w:r>
      <w:r w:rsidRPr="00BB66DC">
        <w:rPr>
          <w:rStyle w:val="StyleUnderline"/>
        </w:rPr>
        <w:t>going to TRAPPIST-1e will not save you from</w:t>
      </w:r>
      <w:r w:rsidRPr="00BB66DC">
        <w:rPr>
          <w:sz w:val="16"/>
        </w:rPr>
        <w:t xml:space="preserve"> your fear of Donald </w:t>
      </w:r>
      <w:r w:rsidRPr="00BB66DC">
        <w:rPr>
          <w:rStyle w:val="StyleUnderline"/>
        </w:rPr>
        <w:t>Trump</w:t>
      </w:r>
      <w:r w:rsidRPr="00BB66DC">
        <w:rPr>
          <w:sz w:val="16"/>
        </w:rPr>
        <w:t xml:space="preserve"> or anything else. That tourist poster needs updating; already, there should be a big gleaming gold skyscraper jutting out between the untouched hills, because he’s going with you, clinging to the hull of your spaceship as it crosses those 40 light years of black nothing, his hair finally freed from gravity and fanning into a predator’s frill.</w:t>
      </w:r>
    </w:p>
    <w:p w:rsidR="00445707" w:rsidRPr="00445707" w:rsidRDefault="00445707" w:rsidP="00445707"/>
    <w:sectPr w:rsidR="00445707" w:rsidRPr="00445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45707"/>
    <w:rsid w:val="000139A3"/>
    <w:rsid w:val="00100833"/>
    <w:rsid w:val="00104529"/>
    <w:rsid w:val="00105942"/>
    <w:rsid w:val="00107396"/>
    <w:rsid w:val="00144A4C"/>
    <w:rsid w:val="00176AB0"/>
    <w:rsid w:val="00177B7D"/>
    <w:rsid w:val="0018322D"/>
    <w:rsid w:val="001B5776"/>
    <w:rsid w:val="001C02B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45707"/>
    <w:rsid w:val="004605D6"/>
    <w:rsid w:val="004A5531"/>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6C0D"/>
    <w:rsid w:val="00722258"/>
    <w:rsid w:val="007243E5"/>
    <w:rsid w:val="00766EA0"/>
    <w:rsid w:val="007A2226"/>
    <w:rsid w:val="007C4733"/>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E16D2"/>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3BB"/>
    <w:rsid w:val="00DA6538"/>
    <w:rsid w:val="00DE76FC"/>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FA44F6-D32F-4E09-B317-C13BBEC83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45707"/>
    <w:rPr>
      <w:rFonts w:ascii="Calibri" w:hAnsi="Calibri"/>
    </w:rPr>
  </w:style>
  <w:style w:type="paragraph" w:styleId="Heading1">
    <w:name w:val="heading 1"/>
    <w:aliases w:val="Pocket"/>
    <w:basedOn w:val="Normal"/>
    <w:next w:val="Normal"/>
    <w:link w:val="Heading1Char"/>
    <w:qFormat/>
    <w:rsid w:val="004457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57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57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Ch,no read,No Spacing11111,TAG,No Spacing1,No Spacing11,No Spacing111,No Spacing112,No Spacing1121,No Spacing2,Debate Text,Read stuff, Ch,No Spacing211,No Spacing12,No Spacing2111,ta,t"/>
    <w:basedOn w:val="Normal"/>
    <w:next w:val="Normal"/>
    <w:link w:val="Heading4Char"/>
    <w:uiPriority w:val="3"/>
    <w:unhideWhenUsed/>
    <w:qFormat/>
    <w:rsid w:val="0044570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457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5707"/>
  </w:style>
  <w:style w:type="character" w:customStyle="1" w:styleId="Heading1Char">
    <w:name w:val="Heading 1 Char"/>
    <w:aliases w:val="Pocket Char"/>
    <w:basedOn w:val="DefaultParagraphFont"/>
    <w:link w:val="Heading1"/>
    <w:rsid w:val="004457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570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45707"/>
    <w:rPr>
      <w:rFonts w:ascii="Calibri" w:eastAsiaTheme="majorEastAsia" w:hAnsi="Calibri" w:cstheme="majorBidi"/>
      <w:b/>
      <w:sz w:val="32"/>
      <w:szCs w:val="24"/>
      <w:u w:val="single"/>
    </w:rPr>
  </w:style>
  <w:style w:type="character" w:customStyle="1" w:styleId="Heading4Char">
    <w:name w:val="Heading 4 Char"/>
    <w:aliases w:val="Tag Char,Analytic Char,Big card Char,body Char,small text Char,Normal Tag Char,heading 2 Char,Ch Char,no read Char,No Spacing11111 Char,TAG Char,No Spacing1 Char,No Spacing11 Char,No Spacing111 Char,No Spacing112 Char,No Spacing1121 Char"/>
    <w:basedOn w:val="DefaultParagraphFont"/>
    <w:link w:val="Heading4"/>
    <w:uiPriority w:val="3"/>
    <w:rsid w:val="00445707"/>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B"/>
    <w:basedOn w:val="DefaultParagraphFont"/>
    <w:link w:val="textbold"/>
    <w:uiPriority w:val="7"/>
    <w:qFormat/>
    <w:rsid w:val="00445707"/>
    <w:rPr>
      <w:rFonts w:ascii="Calibri" w:hAnsi="Calibri"/>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45707"/>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445707"/>
    <w:rPr>
      <w:b w:val="0"/>
      <w:sz w:val="22"/>
      <w:u w:val="single"/>
    </w:rPr>
  </w:style>
  <w:style w:type="character" w:styleId="Hyperlink">
    <w:name w:val="Hyperlink"/>
    <w:aliases w:val="Read,Important,heading 1 (block title),Card Text,Internet Link,Analytic Text,Internet link,Heading 3 Char1 Char1,No Underline Char1,Text 7 Char1,3: Cite Char1,Index Headers Char1,Char Char1,Underline Char Char Char Char1,Heading 1 Char1"/>
    <w:basedOn w:val="DefaultParagraphFont"/>
    <w:uiPriority w:val="99"/>
    <w:unhideWhenUsed/>
    <w:rsid w:val="00445707"/>
    <w:rPr>
      <w:color w:val="auto"/>
      <w:u w:val="none"/>
    </w:rPr>
  </w:style>
  <w:style w:type="character" w:styleId="FollowedHyperlink">
    <w:name w:val="FollowedHyperlink"/>
    <w:basedOn w:val="DefaultParagraphFont"/>
    <w:uiPriority w:val="99"/>
    <w:semiHidden/>
    <w:unhideWhenUsed/>
    <w:rsid w:val="00445707"/>
    <w:rPr>
      <w:color w:val="auto"/>
      <w:u w:val="none"/>
    </w:rPr>
  </w:style>
  <w:style w:type="paragraph" w:customStyle="1" w:styleId="textbold">
    <w:name w:val="text bold"/>
    <w:basedOn w:val="Normal"/>
    <w:link w:val="Emphasis"/>
    <w:uiPriority w:val="7"/>
    <w:qFormat/>
    <w:rsid w:val="00445707"/>
    <w:pPr>
      <w:ind w:left="720"/>
      <w:jc w:val="both"/>
    </w:pPr>
    <w:rPr>
      <w:b/>
      <w:iCs/>
      <w:u w:val="single"/>
      <w:bdr w:val="single" w:sz="4" w:space="0" w:color="auto"/>
    </w:rPr>
  </w:style>
  <w:style w:type="character" w:customStyle="1" w:styleId="TitleChar">
    <w:name w:val="Title Char"/>
    <w:aliases w:val="Bold Underlined Char,UNDERLINE Char,Cites and Cards Char,title Char"/>
    <w:basedOn w:val="DefaultParagraphFont"/>
    <w:link w:val="Title"/>
    <w:qFormat/>
    <w:rsid w:val="00445707"/>
    <w:rPr>
      <w:b/>
      <w:bCs/>
      <w:sz w:val="24"/>
      <w:u w:val="single"/>
    </w:rPr>
  </w:style>
  <w:style w:type="paragraph" w:styleId="Title">
    <w:name w:val="Title"/>
    <w:aliases w:val="Bold Underlined,UNDERLINE,Cites and Cards,title"/>
    <w:basedOn w:val="Normal"/>
    <w:next w:val="Normal"/>
    <w:link w:val="TitleChar"/>
    <w:qFormat/>
    <w:rsid w:val="00445707"/>
    <w:pPr>
      <w:ind w:left="720"/>
      <w:outlineLvl w:val="0"/>
    </w:pPr>
    <w:rPr>
      <w:rFonts w:asciiTheme="minorHAnsi" w:hAnsiTheme="minorHAnsi"/>
      <w:b/>
      <w:bCs/>
      <w:sz w:val="24"/>
      <w:u w:val="single"/>
    </w:rPr>
  </w:style>
  <w:style w:type="character" w:customStyle="1" w:styleId="TitleChar1">
    <w:name w:val="Title Char1"/>
    <w:basedOn w:val="DefaultParagraphFont"/>
    <w:uiPriority w:val="99"/>
    <w:semiHidden/>
    <w:rsid w:val="0044570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elfercenter.ksg.harvard.edu/publication/26231/world_is_getting_better_why_dont_we_believe_it.html?breadcrumb=%2Fregion%2F130%2Fasia%3Fpage%3D1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belfercenter.ksg.harvard.edu/publication/26611/how_trump_would_weaken_america.html?breadcrumb=%2Fregion%2F130%2Fasia%3Fpage%3D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oreignaffairs.com/articles/united-states/2016-04-13/once-and-future-superpower" TargetMode="External"/><Relationship Id="rId11" Type="http://schemas.openxmlformats.org/officeDocument/2006/relationships/hyperlink" Target="http://papers.ssrn.com/sol3/papers.cfm?abstract_id=2389300" TargetMode="External"/><Relationship Id="rId5" Type="http://schemas.openxmlformats.org/officeDocument/2006/relationships/webSettings" Target="webSettings.xml"/><Relationship Id="rId10" Type="http://schemas.openxmlformats.org/officeDocument/2006/relationships/hyperlink" Target="http://www.theatlantic.com/technology/archive/2012/03/were-underestimating-the-risk-of-human-extinction/253821/" TargetMode="External"/><Relationship Id="rId4" Type="http://schemas.openxmlformats.org/officeDocument/2006/relationships/settings" Target="settings.xml"/><Relationship Id="rId9" Type="http://schemas.openxmlformats.org/officeDocument/2006/relationships/hyperlink" Target="http://www.bostonglobe.com/opinion/2016/04/15/the-decline-war-and-violence/lxhtEplvppt0Bz9kPphzkL/story.html?event=event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617A8-9188-4739-A1A0-B38C5BBB5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21</Pages>
  <Words>12772</Words>
  <Characters>66544</Characters>
  <Application>Microsoft Office Word</Application>
  <DocSecurity>0</DocSecurity>
  <Lines>801</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dc:creator>
  <cp:keywords>5.1.1</cp:keywords>
  <dc:description/>
  <cp:lastModifiedBy>Jill</cp:lastModifiedBy>
  <cp:revision>2</cp:revision>
  <dcterms:created xsi:type="dcterms:W3CDTF">2018-08-02T15:37:00Z</dcterms:created>
  <dcterms:modified xsi:type="dcterms:W3CDTF">2018-08-02T15:37:00Z</dcterms:modified>
</cp:coreProperties>
</file>