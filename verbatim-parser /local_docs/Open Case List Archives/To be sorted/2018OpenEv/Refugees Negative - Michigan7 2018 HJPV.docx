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241E" w:rsidRPr="00394D11" w:rsidRDefault="00E9241E" w:rsidP="00E9241E">
      <w:pPr>
        <w:pStyle w:val="Heading1"/>
        <w:rPr>
          <w:rFonts w:asciiTheme="minorHAnsi" w:hAnsiTheme="minorHAnsi" w:cstheme="minorHAnsi"/>
        </w:rPr>
      </w:pPr>
      <w:r w:rsidRPr="00394D11">
        <w:rPr>
          <w:rFonts w:asciiTheme="minorHAnsi" w:hAnsiTheme="minorHAnsi" w:cstheme="minorHAnsi"/>
        </w:rPr>
        <w:t>Case</w:t>
      </w:r>
    </w:p>
    <w:p w:rsidR="00E9241E" w:rsidRPr="00394D11" w:rsidRDefault="00E9241E" w:rsidP="00E9241E">
      <w:pPr>
        <w:rPr>
          <w:rFonts w:asciiTheme="minorHAnsi" w:hAnsiTheme="minorHAnsi" w:cstheme="minorHAnsi"/>
        </w:rPr>
      </w:pPr>
    </w:p>
    <w:p w:rsidR="00E9241E" w:rsidRPr="00394D11" w:rsidRDefault="00B07C2C" w:rsidP="00E9241E">
      <w:pPr>
        <w:pStyle w:val="Heading2"/>
        <w:rPr>
          <w:rFonts w:asciiTheme="minorHAnsi" w:hAnsiTheme="minorHAnsi" w:cstheme="minorHAnsi"/>
        </w:rPr>
      </w:pPr>
      <w:r w:rsidRPr="00394D11">
        <w:rPr>
          <w:rFonts w:asciiTheme="minorHAnsi" w:hAnsiTheme="minorHAnsi" w:cstheme="minorHAnsi"/>
        </w:rPr>
        <w:t>Refugee leadership</w:t>
      </w:r>
    </w:p>
    <w:p w:rsidR="00E9241E" w:rsidRPr="00394D11" w:rsidRDefault="00E9241E" w:rsidP="00E9241E">
      <w:pPr>
        <w:rPr>
          <w:rFonts w:asciiTheme="minorHAnsi" w:hAnsiTheme="minorHAnsi" w:cstheme="minorHAnsi"/>
        </w:rPr>
      </w:pPr>
    </w:p>
    <w:p w:rsidR="00161071" w:rsidRPr="00394D11" w:rsidRDefault="00161071" w:rsidP="00161071">
      <w:pPr>
        <w:pStyle w:val="Heading3"/>
        <w:rPr>
          <w:rFonts w:asciiTheme="minorHAnsi" w:hAnsiTheme="minorHAnsi" w:cstheme="minorHAnsi"/>
        </w:rPr>
      </w:pPr>
      <w:r w:rsidRPr="00394D11">
        <w:rPr>
          <w:rFonts w:asciiTheme="minorHAnsi" w:hAnsiTheme="minorHAnsi" w:cstheme="minorHAnsi"/>
        </w:rPr>
        <w:t>1nc – refugee leadership</w:t>
      </w:r>
    </w:p>
    <w:p w:rsidR="00161071" w:rsidRPr="00394D11" w:rsidRDefault="00161071" w:rsidP="00161071">
      <w:pPr>
        <w:rPr>
          <w:rFonts w:asciiTheme="minorHAnsi" w:hAnsiTheme="minorHAnsi" w:cstheme="minorHAnsi"/>
        </w:rPr>
      </w:pPr>
    </w:p>
    <w:p w:rsidR="00B07C2C" w:rsidRPr="00394D11" w:rsidRDefault="00B07C2C" w:rsidP="00B07C2C">
      <w:pPr>
        <w:pStyle w:val="Heading4"/>
        <w:rPr>
          <w:rFonts w:asciiTheme="minorHAnsi" w:hAnsiTheme="minorHAnsi" w:cstheme="minorHAnsi"/>
        </w:rPr>
      </w:pPr>
      <w:r w:rsidRPr="00394D11">
        <w:rPr>
          <w:rFonts w:asciiTheme="minorHAnsi" w:hAnsiTheme="minorHAnsi" w:cstheme="minorHAnsi"/>
        </w:rPr>
        <w:t>Trump won’t effectively exercise refugee leadership</w:t>
      </w:r>
    </w:p>
    <w:p w:rsidR="00B07C2C" w:rsidRPr="00394D11" w:rsidRDefault="00B07C2C" w:rsidP="00B07C2C">
      <w:pPr>
        <w:rPr>
          <w:rFonts w:asciiTheme="minorHAnsi" w:hAnsiTheme="minorHAnsi" w:cstheme="minorHAnsi"/>
        </w:rPr>
      </w:pPr>
      <w:r w:rsidRPr="00394D11">
        <w:rPr>
          <w:rFonts w:asciiTheme="minorHAnsi" w:eastAsiaTheme="majorEastAsia" w:hAnsiTheme="minorHAnsi" w:cstheme="minorHAnsi"/>
          <w:b/>
          <w:bCs/>
          <w:sz w:val="26"/>
          <w:szCs w:val="26"/>
        </w:rPr>
        <w:t>Martin and Aleinikoff 18</w:t>
      </w:r>
      <w:r w:rsidRPr="00394D11">
        <w:rPr>
          <w:rFonts w:asciiTheme="minorHAnsi" w:hAnsiTheme="minorHAnsi" w:cstheme="minorHAnsi"/>
        </w:rPr>
        <w:t xml:space="preserve"> -- Martin is professor emerita at Georgetown University and Aleinikoff is director of the Zolberg Institute on Migration and Mobility at the New School (Susan and T. Alexander, “Without US leadership, what is the future for refugees and migrants?” Andrew &amp; Renata Kaldor Centre for International Refugee Law, 05/13/2018, </w:t>
      </w:r>
      <w:hyperlink r:id="rId6" w:history="1">
        <w:r w:rsidRPr="00394D11">
          <w:rPr>
            <w:rStyle w:val="Hyperlink"/>
            <w:rFonts w:asciiTheme="minorHAnsi" w:hAnsiTheme="minorHAnsi" w:cstheme="minorHAnsi"/>
          </w:rPr>
          <w:t>http://www.kaldorcentre.unsw.edu.au/news/without-us-leadership-what-future-refugees-and-migrants</w:t>
        </w:r>
      </w:hyperlink>
      <w:r w:rsidRPr="00394D11">
        <w:rPr>
          <w:rFonts w:asciiTheme="minorHAnsi" w:hAnsiTheme="minorHAnsi" w:cstheme="minorHAnsi"/>
        </w:rPr>
        <w:t>) // ab</w:t>
      </w:r>
    </w:p>
    <w:p w:rsidR="00161071" w:rsidRPr="00394D11" w:rsidRDefault="00B07C2C" w:rsidP="00161071">
      <w:pPr>
        <w:rPr>
          <w:rFonts w:asciiTheme="minorHAnsi" w:hAnsiTheme="minorHAnsi" w:cstheme="minorHAnsi"/>
          <w:sz w:val="16"/>
        </w:rPr>
      </w:pPr>
      <w:r w:rsidRPr="00394D11">
        <w:rPr>
          <w:rFonts w:asciiTheme="minorHAnsi" w:hAnsiTheme="minorHAnsi" w:cstheme="minorHAnsi"/>
          <w:sz w:val="16"/>
        </w:rPr>
        <w:t xml:space="preserve">Today, US leadership is needed more than ever, as governments grapple with defining the contents of two international agreements – one on refugees and the other on migration. The Global Compact on Refugees and another on Safe, Orderly and Regular Migration are meant to be non-legally binding but articulate common understandings and commitments. Talks are ongoing, with hopes the agreements will be adopted by the United Nations before the year’s end.  </w:t>
      </w:r>
      <w:r w:rsidRPr="00394D11">
        <w:rPr>
          <w:rFonts w:asciiTheme="minorHAnsi" w:hAnsiTheme="minorHAnsi" w:cstheme="minorHAnsi"/>
          <w:u w:val="single"/>
        </w:rPr>
        <w:t xml:space="preserve">The US is present at the consultations on the refugee compact, but the Trump administration </w:t>
      </w:r>
      <w:r w:rsidRPr="00394D11">
        <w:rPr>
          <w:rFonts w:asciiTheme="minorHAnsi" w:hAnsiTheme="minorHAnsi" w:cstheme="minorHAnsi"/>
          <w:b/>
          <w:u w:val="single"/>
        </w:rPr>
        <w:t>refused to even enter negotiations</w:t>
      </w:r>
      <w:r w:rsidRPr="00394D11">
        <w:rPr>
          <w:rFonts w:asciiTheme="minorHAnsi" w:hAnsiTheme="minorHAnsi" w:cstheme="minorHAnsi"/>
          <w:u w:val="single"/>
        </w:rPr>
        <w:t xml:space="preserve"> on the migration compact. </w:t>
      </w:r>
      <w:r w:rsidRPr="00394D11">
        <w:rPr>
          <w:rFonts w:asciiTheme="minorHAnsi" w:hAnsiTheme="minorHAnsi" w:cstheme="minorHAnsi"/>
          <w:sz w:val="16"/>
        </w:rPr>
        <w:t xml:space="preserve">This is counter-productive. The US should return to the migration negotiating table and work to ensure that both compacts reach their full potential. The aims of the refugee compact are to: improve responsibility-sharing; strengthen national protection systems and international responses that safeguard refugees’ rights; enhance social and economic conditions for refugees and host communities; and resolve protracted limbo for refugees through real, durable solutions. To achieve these aims, </w:t>
      </w:r>
      <w:r w:rsidRPr="00394D11">
        <w:rPr>
          <w:rFonts w:asciiTheme="minorHAnsi" w:hAnsiTheme="minorHAnsi" w:cstheme="minorHAnsi"/>
          <w:u w:val="single"/>
        </w:rPr>
        <w:t>the compact proposes several new structures for international cooperation</w:t>
      </w:r>
      <w:r w:rsidRPr="00394D11">
        <w:rPr>
          <w:rFonts w:asciiTheme="minorHAnsi" w:hAnsiTheme="minorHAnsi" w:cstheme="minorHAnsi"/>
          <w:sz w:val="16"/>
        </w:rPr>
        <w:t xml:space="preserve">, including the convening of global refugee summits and global support platforms for particular refugee situations – efforts for which US leadership will be key. The migration compact is about improving cooperation on international migration. It recognizes that </w:t>
      </w:r>
      <w:r w:rsidRPr="00394D11">
        <w:rPr>
          <w:rStyle w:val="Emphasis"/>
          <w:rFonts w:asciiTheme="minorHAnsi" w:hAnsiTheme="minorHAnsi" w:cstheme="minorHAnsi"/>
        </w:rPr>
        <w:t>no State</w:t>
      </w:r>
      <w:r w:rsidRPr="00394D11">
        <w:rPr>
          <w:rStyle w:val="StyleUnderline"/>
          <w:rFonts w:asciiTheme="minorHAnsi" w:hAnsiTheme="minorHAnsi" w:cstheme="minorHAnsi"/>
        </w:rPr>
        <w:t xml:space="preserve"> – even one as powerful as the United States – </w:t>
      </w:r>
      <w:r w:rsidRPr="00394D11">
        <w:rPr>
          <w:rStyle w:val="Emphasis"/>
          <w:rFonts w:asciiTheme="minorHAnsi" w:hAnsiTheme="minorHAnsi" w:cstheme="minorHAnsi"/>
        </w:rPr>
        <w:t>can manage international migration unilaterally</w:t>
      </w:r>
      <w:r w:rsidRPr="00394D11">
        <w:rPr>
          <w:rFonts w:asciiTheme="minorHAnsi" w:hAnsiTheme="minorHAnsi" w:cstheme="minorHAnsi"/>
          <w:sz w:val="16"/>
        </w:rPr>
        <w:t xml:space="preserve">. As it pulled out of the negotiations, the Trump administration cited concerns about losing sovereignty. But cooperation with others can enhance sovereignty, by ensuring that all countries play by the same rules and thereby are better able to protect their borders. At the same time, the migration compact holds great potential for better protecting the rights of migrants and ensuring their safety. So the US would enhance its security, as </w:t>
      </w:r>
      <w:r w:rsidRPr="00394D11">
        <w:rPr>
          <w:rStyle w:val="StyleUnderline"/>
          <w:rFonts w:asciiTheme="minorHAnsi" w:hAnsiTheme="minorHAnsi" w:cstheme="minorHAnsi"/>
        </w:rPr>
        <w:t>other countries commit to work with the US to prevent the conditions that cause mass movements, to receive back their citizens who migrate through irregular channels, and to ensure that more migration is through safe, orderly and regular programs</w:t>
      </w:r>
      <w:r w:rsidRPr="00394D11">
        <w:rPr>
          <w:rFonts w:asciiTheme="minorHAnsi" w:hAnsiTheme="minorHAnsi" w:cstheme="minorHAnsi"/>
          <w:sz w:val="16"/>
        </w:rPr>
        <w:t xml:space="preserve">.  This is not to say that the current drafts cannot be improved. As we propose in Making the Global Compacts Work, a detailed policy brief newly released by UNSW's Kaldor Centre for International Refugee Law, the refugee compact should be more explicit in addressing barriers that prevent refugees from finding safety; propose new mechanisms to boost funding for the immediate and long-term needs of refugees and their host communities; provide ways for refugees to participate in decisions about their own future; support enhanced refugee mobility; and focus more specifically on protracted refugee situations which have defied long-term solutions.  The migration compact should set out more clearly the purpose of the document and its foundational vision and principles; acknowledge more prominently the beneficial role that migrants play in the development of both source and destination countries; recognize the importance of migration other than for employment, including for family reunification, education, trade and investment; and be more explicit in defining areas of migrant vulnerability, whether these are demographic, socio-economic, or situational (for example, those stranded in transit countries). Both compacts need to ensure there are clear, robust mechanisms for monitoring progress and holding governments accountable for their commitments. And both should address gaps between the two compacts – most importantly, how </w:t>
      </w:r>
      <w:r w:rsidRPr="00394D11">
        <w:rPr>
          <w:rStyle w:val="Emphasis"/>
          <w:rFonts w:asciiTheme="minorHAnsi" w:hAnsiTheme="minorHAnsi" w:cstheme="minorHAnsi"/>
        </w:rPr>
        <w:t>the international community responds to people fleeing life-threatening situations</w:t>
      </w:r>
      <w:r w:rsidRPr="00394D11">
        <w:rPr>
          <w:rFonts w:asciiTheme="minorHAnsi" w:hAnsiTheme="minorHAnsi" w:cstheme="minorHAnsi"/>
          <w:sz w:val="16"/>
        </w:rPr>
        <w:t xml:space="preserve">, including natural disasters, but who do not qualify under law as either labor migrants or as refugees. Their protection remains at risk today.We are cautiously optimistic that the two global compacts will be adopted. </w:t>
      </w:r>
      <w:r w:rsidRPr="00394D11">
        <w:rPr>
          <w:rStyle w:val="StyleUnderline"/>
          <w:rFonts w:asciiTheme="minorHAnsi" w:hAnsiTheme="minorHAnsi" w:cstheme="minorHAnsi"/>
        </w:rPr>
        <w:t>Political leadership will be needed</w:t>
      </w:r>
      <w:r w:rsidRPr="00394D11">
        <w:rPr>
          <w:rFonts w:asciiTheme="minorHAnsi" w:hAnsiTheme="minorHAnsi" w:cstheme="minorHAnsi"/>
          <w:sz w:val="16"/>
        </w:rPr>
        <w:t xml:space="preserve">, however. </w:t>
      </w:r>
      <w:r w:rsidRPr="00394D11">
        <w:rPr>
          <w:rStyle w:val="StyleUnderline"/>
          <w:rFonts w:asciiTheme="minorHAnsi" w:hAnsiTheme="minorHAnsi" w:cstheme="minorHAnsi"/>
        </w:rPr>
        <w:t>That is the real power that ensures other countries follow through on their commitments</w:t>
      </w:r>
      <w:r w:rsidRPr="00394D11">
        <w:rPr>
          <w:rFonts w:asciiTheme="minorHAnsi" w:hAnsiTheme="minorHAnsi" w:cstheme="minorHAnsi"/>
          <w:sz w:val="16"/>
        </w:rPr>
        <w:t xml:space="preserve">. </w:t>
      </w:r>
      <w:r w:rsidRPr="00394D11">
        <w:rPr>
          <w:rStyle w:val="StyleUnderline"/>
          <w:rFonts w:asciiTheme="minorHAnsi" w:hAnsiTheme="minorHAnsi" w:cstheme="minorHAnsi"/>
        </w:rPr>
        <w:t>That is what enables the UN system to protect and find solutions for refugees and provide a safe, orderly system of regular migration</w:t>
      </w:r>
      <w:r w:rsidRPr="00394D11">
        <w:rPr>
          <w:rFonts w:asciiTheme="minorHAnsi" w:hAnsiTheme="minorHAnsi" w:cstheme="minorHAnsi"/>
          <w:sz w:val="16"/>
        </w:rPr>
        <w:t xml:space="preserve">. It is deeply unfortunate that </w:t>
      </w:r>
      <w:r w:rsidRPr="00394D11">
        <w:rPr>
          <w:rStyle w:val="Emphasis"/>
          <w:rFonts w:asciiTheme="minorHAnsi" w:hAnsiTheme="minorHAnsi" w:cstheme="minorHAnsi"/>
        </w:rPr>
        <w:t>the US is not exercising its traditional leadership role</w:t>
      </w:r>
      <w:r w:rsidRPr="00394D11">
        <w:rPr>
          <w:rFonts w:asciiTheme="minorHAnsi" w:hAnsiTheme="minorHAnsi" w:cstheme="minorHAnsi"/>
          <w:sz w:val="16"/>
        </w:rPr>
        <w:t xml:space="preserve">—a failure that undermines the promise and potential of the compacts. Fortunately, </w:t>
      </w:r>
      <w:r w:rsidRPr="00394D11">
        <w:rPr>
          <w:rStyle w:val="Emphasis"/>
          <w:rFonts w:asciiTheme="minorHAnsi" w:hAnsiTheme="minorHAnsi" w:cstheme="minorHAnsi"/>
        </w:rPr>
        <w:t>other countries appear willing to continue consulting and negotiating</w:t>
      </w:r>
      <w:r w:rsidRPr="00394D11">
        <w:rPr>
          <w:rStyle w:val="StyleUnderline"/>
          <w:rFonts w:asciiTheme="minorHAnsi" w:hAnsiTheme="minorHAnsi" w:cstheme="minorHAnsi"/>
        </w:rPr>
        <w:t xml:space="preserve"> compacts that should enhance protection and find solutions for refugees and migrants</w:t>
      </w:r>
      <w:r w:rsidRPr="00394D11">
        <w:rPr>
          <w:rFonts w:asciiTheme="minorHAnsi" w:hAnsiTheme="minorHAnsi" w:cstheme="minorHAnsi"/>
          <w:sz w:val="16"/>
        </w:rPr>
        <w:t xml:space="preserve">. </w:t>
      </w:r>
      <w:r w:rsidRPr="00394D11">
        <w:rPr>
          <w:rStyle w:val="StyleUnderline"/>
          <w:rFonts w:asciiTheme="minorHAnsi" w:hAnsiTheme="minorHAnsi" w:cstheme="minorHAnsi"/>
        </w:rPr>
        <w:t>We wish them well</w:t>
      </w:r>
      <w:r w:rsidRPr="00394D11">
        <w:rPr>
          <w:rFonts w:asciiTheme="minorHAnsi" w:hAnsiTheme="minorHAnsi" w:cstheme="minorHAnsi"/>
          <w:sz w:val="16"/>
        </w:rPr>
        <w:t>.</w:t>
      </w:r>
    </w:p>
    <w:p w:rsidR="00161071" w:rsidRPr="00394D11" w:rsidRDefault="00B07C2C" w:rsidP="00161071">
      <w:pPr>
        <w:pStyle w:val="Heading4"/>
        <w:rPr>
          <w:rFonts w:asciiTheme="minorHAnsi" w:hAnsiTheme="minorHAnsi" w:cstheme="minorHAnsi"/>
        </w:rPr>
      </w:pPr>
      <w:r w:rsidRPr="00394D11">
        <w:rPr>
          <w:rFonts w:asciiTheme="minorHAnsi" w:hAnsiTheme="minorHAnsi" w:cstheme="minorHAnsi"/>
        </w:rPr>
        <w:t>US credibility</w:t>
      </w:r>
      <w:r w:rsidR="00161071" w:rsidRPr="00394D11">
        <w:rPr>
          <w:rFonts w:asciiTheme="minorHAnsi" w:hAnsiTheme="minorHAnsi" w:cstheme="minorHAnsi"/>
        </w:rPr>
        <w:t xml:space="preserve"> is </w:t>
      </w:r>
      <w:r w:rsidR="00161071" w:rsidRPr="00394D11">
        <w:rPr>
          <w:rFonts w:asciiTheme="minorHAnsi" w:hAnsiTheme="minorHAnsi" w:cstheme="minorHAnsi"/>
          <w:u w:val="single"/>
        </w:rPr>
        <w:t>unrecoverable</w:t>
      </w:r>
      <w:r w:rsidR="00161071" w:rsidRPr="00394D11">
        <w:rPr>
          <w:rFonts w:asciiTheme="minorHAnsi" w:hAnsiTheme="minorHAnsi" w:cstheme="minorHAnsi"/>
        </w:rPr>
        <w:t xml:space="preserve"> under Trump and US diplomacy is hollowed out</w:t>
      </w:r>
    </w:p>
    <w:p w:rsidR="00161071" w:rsidRPr="00394D11" w:rsidRDefault="00161071" w:rsidP="00161071">
      <w:pPr>
        <w:rPr>
          <w:rFonts w:asciiTheme="minorHAnsi" w:hAnsiTheme="minorHAnsi" w:cstheme="minorHAnsi"/>
        </w:rPr>
      </w:pPr>
      <w:r w:rsidRPr="00394D11">
        <w:rPr>
          <w:rFonts w:asciiTheme="minorHAnsi" w:hAnsiTheme="minorHAnsi" w:cstheme="minorHAnsi"/>
          <w:b/>
        </w:rPr>
        <w:t xml:space="preserve">Byman, 18 </w:t>
      </w:r>
      <w:r w:rsidRPr="00394D11">
        <w:rPr>
          <w:rFonts w:asciiTheme="minorHAnsi" w:hAnsiTheme="minorHAnsi" w:cstheme="minorHAnsi"/>
        </w:rPr>
        <w:t xml:space="preserve">- Daniel Byman is foreign policy editor of Lawfare. He is a senior fellow at the Center for Middle East Policy at the Brookings Institution, where he focuses on counterterrorism and Middle East security. He is also a professor at Georgetown University's School of Foreign Service. (“Recovering From the Trump Foreign Policy” Lawfare, 6/14, </w:t>
      </w:r>
      <w:hyperlink r:id="rId7" w:history="1">
        <w:r w:rsidRPr="00394D11">
          <w:rPr>
            <w:rStyle w:val="Hyperlink"/>
            <w:rFonts w:asciiTheme="minorHAnsi" w:hAnsiTheme="minorHAnsi" w:cstheme="minorHAnsi"/>
          </w:rPr>
          <w:t>https://www.lawfareblog.com/recovering-trump-foreign-policy</w:t>
        </w:r>
      </w:hyperlink>
      <w:r w:rsidRPr="00394D11">
        <w:rPr>
          <w:rFonts w:asciiTheme="minorHAnsi" w:hAnsiTheme="minorHAnsi" w:cstheme="minorHAnsi"/>
        </w:rPr>
        <w:t>, //DH</w:t>
      </w:r>
    </w:p>
    <w:p w:rsidR="00161071" w:rsidRPr="00394D11" w:rsidRDefault="00161071" w:rsidP="00161071">
      <w:pPr>
        <w:rPr>
          <w:rFonts w:asciiTheme="minorHAnsi" w:hAnsiTheme="minorHAnsi" w:cstheme="minorHAnsi"/>
        </w:rPr>
      </w:pPr>
    </w:p>
    <w:p w:rsidR="00161071" w:rsidRPr="00394D11" w:rsidRDefault="00161071" w:rsidP="00161071">
      <w:pPr>
        <w:rPr>
          <w:rFonts w:asciiTheme="minorHAnsi" w:hAnsiTheme="minorHAnsi" w:cstheme="minorHAnsi"/>
        </w:rPr>
      </w:pPr>
      <w:r w:rsidRPr="00394D11">
        <w:rPr>
          <w:rFonts w:asciiTheme="minorHAnsi" w:hAnsiTheme="minorHAnsi" w:cstheme="minorHAnsi"/>
        </w:rPr>
        <w:t xml:space="preserve">Some repairs, while extensive, may still be easy. Even if </w:t>
      </w:r>
      <w:r w:rsidRPr="00394D11">
        <w:rPr>
          <w:rStyle w:val="StyleUnderline"/>
          <w:rFonts w:asciiTheme="minorHAnsi" w:hAnsiTheme="minorHAnsi" w:cstheme="minorHAnsi"/>
        </w:rPr>
        <w:t>Trump’s successor</w:t>
      </w:r>
      <w:r w:rsidRPr="00394D11">
        <w:rPr>
          <w:rFonts w:asciiTheme="minorHAnsi" w:hAnsiTheme="minorHAnsi" w:cstheme="minorHAnsi"/>
        </w:rPr>
        <w:t xml:space="preserve"> favors a more traditional foreign policy, however, he or she </w:t>
      </w:r>
      <w:r w:rsidRPr="00394D11">
        <w:rPr>
          <w:rStyle w:val="StyleUnderline"/>
          <w:rFonts w:asciiTheme="minorHAnsi" w:hAnsiTheme="minorHAnsi" w:cstheme="minorHAnsi"/>
        </w:rPr>
        <w:t>cannot simply sweep the Trump administration under a rug and resume the previous course.</w:t>
      </w:r>
      <w:r w:rsidRPr="00394D11">
        <w:rPr>
          <w:rFonts w:asciiTheme="minorHAnsi" w:hAnsiTheme="minorHAnsi" w:cstheme="minorHAnsi"/>
        </w:rPr>
        <w:t xml:space="preserve"> </w:t>
      </w:r>
      <w:r w:rsidRPr="00394D11">
        <w:rPr>
          <w:rStyle w:val="StyleUnderline"/>
          <w:rFonts w:asciiTheme="minorHAnsi" w:hAnsiTheme="minorHAnsi" w:cstheme="minorHAnsi"/>
        </w:rPr>
        <w:t>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 xml:space="preserve">tates </w:t>
      </w:r>
      <w:r w:rsidRPr="00394D11">
        <w:rPr>
          <w:rStyle w:val="StyleUnderline"/>
          <w:rFonts w:asciiTheme="minorHAnsi" w:hAnsiTheme="minorHAnsi" w:cstheme="minorHAnsi"/>
        </w:rPr>
        <w:t xml:space="preserve">has lost influence with allies and is squandering much of its “soft power” in ways that will make it </w:t>
      </w:r>
      <w:r w:rsidRPr="00394D11">
        <w:rPr>
          <w:rStyle w:val="Emphasis"/>
          <w:rFonts w:asciiTheme="minorHAnsi" w:hAnsiTheme="minorHAnsi" w:cstheme="minorHAnsi"/>
        </w:rPr>
        <w:t>difficult to regain</w:t>
      </w:r>
      <w:r w:rsidRPr="00394D11">
        <w:rPr>
          <w:rFonts w:asciiTheme="minorHAnsi" w:hAnsiTheme="minorHAnsi" w:cstheme="minorHAnsi"/>
        </w:rPr>
        <w:t>.</w:t>
      </w:r>
    </w:p>
    <w:p w:rsidR="00161071" w:rsidRPr="00394D11" w:rsidRDefault="00161071" w:rsidP="00161071">
      <w:pPr>
        <w:rPr>
          <w:rFonts w:asciiTheme="minorHAnsi" w:hAnsiTheme="minorHAnsi" w:cstheme="minorHAnsi"/>
        </w:rPr>
      </w:pPr>
      <w:r w:rsidRPr="00394D11">
        <w:rPr>
          <w:rFonts w:asciiTheme="minorHAnsi" w:hAnsiTheme="minorHAnsi" w:cstheme="minorHAnsi"/>
        </w:rPr>
        <w:t>One of the biggest challenges, and one discussed in detail by my Brookings colleague Thomas Wright and other experts, is Trump’s retreat from the world order the United States created and championed after World War II—a retreat also seen in the United Kingdom, Italy and other parts of the world. One can point to many fits and starts, but in general both Republican and Democratic administrations advanced free trade, U.S.-led alliances and international institutions, while Trump has scorned all three.</w:t>
      </w:r>
    </w:p>
    <w:p w:rsidR="00161071" w:rsidRPr="00394D11" w:rsidRDefault="00161071" w:rsidP="00161071">
      <w:pPr>
        <w:rPr>
          <w:rFonts w:asciiTheme="minorHAnsi" w:hAnsiTheme="minorHAnsi" w:cstheme="minorHAnsi"/>
        </w:rPr>
      </w:pPr>
      <w:r w:rsidRPr="00394D11">
        <w:rPr>
          <w:rStyle w:val="StyleUnderline"/>
          <w:rFonts w:asciiTheme="minorHAnsi" w:hAnsiTheme="minorHAnsi" w:cstheme="minorHAnsi"/>
        </w:rPr>
        <w:t>A successor to Trump can try to renew these commitments but must do so with the world recognizing that a sizeable share of Americans oppose these traditional components of the world order and that a leader championing these Americans might again gain power</w:t>
      </w:r>
      <w:r w:rsidRPr="00394D11">
        <w:rPr>
          <w:rFonts w:asciiTheme="minorHAnsi" w:hAnsiTheme="minorHAnsi" w:cstheme="minorHAnsi"/>
        </w:rPr>
        <w:t xml:space="preserve">. In addition, </w:t>
      </w:r>
      <w:r w:rsidRPr="00394D11">
        <w:rPr>
          <w:rStyle w:val="StyleUnderline"/>
          <w:rFonts w:asciiTheme="minorHAnsi" w:hAnsiTheme="minorHAnsi" w:cstheme="minorHAnsi"/>
        </w:rPr>
        <w:t xml:space="preserve">Trump’s withdrawal from the Iran deal </w:t>
      </w:r>
      <w:r w:rsidRPr="00394D11">
        <w:rPr>
          <w:rFonts w:asciiTheme="minorHAnsi" w:hAnsiTheme="minorHAnsi" w:cstheme="minorHAnsi"/>
        </w:rPr>
        <w:t xml:space="preserve">after years of painstaking negotiations </w:t>
      </w:r>
      <w:r w:rsidRPr="00394D11">
        <w:rPr>
          <w:rStyle w:val="StyleUnderline"/>
          <w:rFonts w:asciiTheme="minorHAnsi" w:hAnsiTheme="minorHAnsi" w:cstheme="minorHAnsi"/>
        </w:rPr>
        <w:t>shows that 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 xml:space="preserve">tates </w:t>
      </w:r>
      <w:r w:rsidRPr="00394D11">
        <w:rPr>
          <w:rStyle w:val="StyleUnderline"/>
          <w:rFonts w:asciiTheme="minorHAnsi" w:hAnsiTheme="minorHAnsi" w:cstheme="minorHAnsi"/>
        </w:rPr>
        <w:t>will not</w:t>
      </w:r>
      <w:r w:rsidRPr="00394D11">
        <w:rPr>
          <w:rFonts w:asciiTheme="minorHAnsi" w:hAnsiTheme="minorHAnsi" w:cstheme="minorHAnsi"/>
        </w:rPr>
        <w:t xml:space="preserve"> necessarily </w:t>
      </w:r>
      <w:r w:rsidRPr="00394D11">
        <w:rPr>
          <w:rStyle w:val="StyleUnderline"/>
          <w:rFonts w:asciiTheme="minorHAnsi" w:hAnsiTheme="minorHAnsi" w:cstheme="minorHAnsi"/>
        </w:rPr>
        <w:t>honor its commitments</w:t>
      </w:r>
      <w:r w:rsidRPr="00394D11">
        <w:rPr>
          <w:rFonts w:asciiTheme="minorHAnsi" w:hAnsiTheme="minorHAnsi" w:cstheme="minorHAnsi"/>
        </w:rPr>
        <w:t xml:space="preserve">: It is an administration that is making a deal apparently. The shadow of the future is far grimmer, as </w:t>
      </w:r>
      <w:r w:rsidRPr="00394D11">
        <w:rPr>
          <w:rStyle w:val="StyleUnderline"/>
          <w:rFonts w:asciiTheme="minorHAnsi" w:hAnsiTheme="minorHAnsi" w:cstheme="minorHAnsi"/>
        </w:rPr>
        <w:t>a commitment that binds one administration may no longer bind its successors</w:t>
      </w:r>
      <w:r w:rsidRPr="00394D11">
        <w:rPr>
          <w:rFonts w:asciiTheme="minorHAnsi" w:hAnsiTheme="minorHAnsi" w:cstheme="minorHAnsi"/>
        </w:rPr>
        <w:t>.</w:t>
      </w:r>
    </w:p>
    <w:p w:rsidR="00161071" w:rsidRPr="00394D11" w:rsidRDefault="00161071" w:rsidP="00161071">
      <w:pPr>
        <w:rPr>
          <w:rFonts w:asciiTheme="minorHAnsi" w:hAnsiTheme="minorHAnsi" w:cstheme="minorHAnsi"/>
        </w:rPr>
      </w:pPr>
      <w:r w:rsidRPr="00394D11">
        <w:rPr>
          <w:rFonts w:asciiTheme="minorHAnsi" w:hAnsiTheme="minorHAnsi" w:cstheme="minorHAnsi"/>
        </w:rPr>
        <w:t>Some parts of the world are wrestling with a longer-term retreat of American power. Europe and the Middle East began this process under President Obama, who was not eager for the United States to play a heavy role in shaping these regions. The bottom for U.S. influence fell out under Trump, who has repeatedly scorned the NATO alliance and blasted European allies as feckless freeloaders who owe the United States “massive amounts of money” for their defense. A Politbarometer poll taken in May found that only 14 percent of Germans consider America a reliable partner: Russia scored 36 percent and China 43 percent. Given Russia’s aggressiveness, however, a future U.S. leader may want to reverse course and at least some European states might look for help, but allies will rightly question whether the United States will be by their side and stay there.</w:t>
      </w:r>
    </w:p>
    <w:p w:rsidR="00161071" w:rsidRPr="00394D11" w:rsidRDefault="00161071" w:rsidP="00161071">
      <w:pPr>
        <w:rPr>
          <w:rFonts w:asciiTheme="minorHAnsi" w:hAnsiTheme="minorHAnsi" w:cstheme="minorHAnsi"/>
        </w:rPr>
      </w:pPr>
      <w:r w:rsidRPr="00394D11">
        <w:rPr>
          <w:rStyle w:val="StyleUnderline"/>
          <w:rFonts w:asciiTheme="minorHAnsi" w:hAnsiTheme="minorHAnsi" w:cstheme="minorHAnsi"/>
        </w:rPr>
        <w:t>And as the next administration wrestles with a more skeptical world, it will have to do so with a hollowed-out diplomatic corps</w:t>
      </w:r>
      <w:r w:rsidRPr="00394D11">
        <w:rPr>
          <w:rFonts w:asciiTheme="minorHAnsi" w:hAnsiTheme="minorHAnsi" w:cstheme="minorHAnsi"/>
        </w:rPr>
        <w:t xml:space="preserve">. Congress has long viewed State Department budget requests with skepticism, and under Secretary of State Rex Tillerson the </w:t>
      </w:r>
      <w:r w:rsidRPr="00394D11">
        <w:rPr>
          <w:rStyle w:val="StyleUnderline"/>
          <w:rFonts w:asciiTheme="minorHAnsi" w:hAnsiTheme="minorHAnsi" w:cstheme="minorHAnsi"/>
        </w:rPr>
        <w:t xml:space="preserve">Trump </w:t>
      </w:r>
      <w:r w:rsidRPr="00394D11">
        <w:rPr>
          <w:rFonts w:asciiTheme="minorHAnsi" w:hAnsiTheme="minorHAnsi" w:cstheme="minorHAnsi"/>
        </w:rPr>
        <w:t xml:space="preserve">administration </w:t>
      </w:r>
      <w:r w:rsidRPr="00394D11">
        <w:rPr>
          <w:rStyle w:val="StyleUnderline"/>
          <w:rFonts w:asciiTheme="minorHAnsi" w:hAnsiTheme="minorHAnsi" w:cstheme="minorHAnsi"/>
        </w:rPr>
        <w:t>sought massive budget cuts while purging veteran diplomats and freezing hiring</w:t>
      </w:r>
      <w:r w:rsidRPr="00394D11">
        <w:rPr>
          <w:rFonts w:asciiTheme="minorHAnsi" w:hAnsiTheme="minorHAnsi" w:cstheme="minorHAnsi"/>
        </w:rPr>
        <w:t xml:space="preserve">. His successor, Mike Pompeo, has pledged to end the orgy of institutional destruction and, commendably, has taken several steps to do so. But institutions cannot be rebuilt overnight. </w:t>
      </w:r>
      <w:r w:rsidRPr="00394D11">
        <w:rPr>
          <w:rStyle w:val="StyleUnderline"/>
          <w:rFonts w:asciiTheme="minorHAnsi" w:hAnsiTheme="minorHAnsi" w:cstheme="minorHAnsi"/>
        </w:rPr>
        <w:t>The talent loss has been severe, and the chaos in the White House is scaring away competent professionals</w:t>
      </w:r>
      <w:r w:rsidRPr="00394D11">
        <w:rPr>
          <w:rFonts w:asciiTheme="minorHAnsi" w:hAnsiTheme="minorHAnsi" w:cstheme="minorHAnsi"/>
        </w:rPr>
        <w:t xml:space="preserve">. </w:t>
      </w:r>
      <w:r w:rsidRPr="00394D11">
        <w:rPr>
          <w:rStyle w:val="StyleUnderline"/>
          <w:rFonts w:asciiTheme="minorHAnsi" w:hAnsiTheme="minorHAnsi" w:cstheme="minorHAnsi"/>
        </w:rPr>
        <w:t>Some diplomats worry about the abandonment of any human rights agenda and the shift in power from State to the Pentagon</w:t>
      </w:r>
      <w:r w:rsidRPr="00394D11">
        <w:rPr>
          <w:rFonts w:asciiTheme="minorHAnsi" w:hAnsiTheme="minorHAnsi" w:cstheme="minorHAnsi"/>
        </w:rPr>
        <w:t>.</w:t>
      </w:r>
    </w:p>
    <w:p w:rsidR="00161071" w:rsidRPr="00394D11" w:rsidRDefault="00161071" w:rsidP="00161071">
      <w:pPr>
        <w:rPr>
          <w:rFonts w:asciiTheme="minorHAnsi" w:hAnsiTheme="minorHAnsi" w:cstheme="minorHAnsi"/>
        </w:rPr>
      </w:pPr>
    </w:p>
    <w:p w:rsidR="00161071" w:rsidRPr="00394D11" w:rsidRDefault="00161071" w:rsidP="00161071">
      <w:pPr>
        <w:pStyle w:val="Heading3"/>
        <w:rPr>
          <w:rFonts w:asciiTheme="minorHAnsi" w:hAnsiTheme="minorHAnsi" w:cstheme="minorHAnsi"/>
        </w:rPr>
      </w:pPr>
      <w:r w:rsidRPr="00394D11">
        <w:rPr>
          <w:rFonts w:asciiTheme="minorHAnsi" w:hAnsiTheme="minorHAnsi" w:cstheme="minorHAnsi"/>
        </w:rPr>
        <w:t>--xt soft power dead</w:t>
      </w:r>
    </w:p>
    <w:p w:rsidR="00161071" w:rsidRPr="00394D11" w:rsidRDefault="00161071" w:rsidP="00161071">
      <w:pPr>
        <w:rPr>
          <w:rFonts w:asciiTheme="minorHAnsi" w:hAnsiTheme="minorHAnsi" w:cstheme="minorHAnsi"/>
        </w:rPr>
      </w:pPr>
    </w:p>
    <w:p w:rsidR="00161071" w:rsidRPr="00394D11" w:rsidRDefault="00161071" w:rsidP="00161071">
      <w:pPr>
        <w:pStyle w:val="Heading4"/>
        <w:rPr>
          <w:rFonts w:asciiTheme="minorHAnsi" w:hAnsiTheme="minorHAnsi" w:cstheme="minorHAnsi"/>
        </w:rPr>
      </w:pPr>
      <w:r w:rsidRPr="00394D11">
        <w:rPr>
          <w:rFonts w:asciiTheme="minorHAnsi" w:hAnsiTheme="minorHAnsi" w:cstheme="minorHAnsi"/>
        </w:rPr>
        <w:t xml:space="preserve">The </w:t>
      </w:r>
      <w:r w:rsidRPr="00394D11">
        <w:rPr>
          <w:rFonts w:asciiTheme="minorHAnsi" w:hAnsiTheme="minorHAnsi" w:cstheme="minorHAnsi"/>
          <w:u w:val="single"/>
        </w:rPr>
        <w:t>overall</w:t>
      </w:r>
      <w:r w:rsidRPr="00394D11">
        <w:rPr>
          <w:rFonts w:asciiTheme="minorHAnsi" w:hAnsiTheme="minorHAnsi" w:cstheme="minorHAnsi"/>
        </w:rPr>
        <w:t xml:space="preserve"> perception of racism from all of Trump’s immigration rhetoric overwhelms gains in soft power</w:t>
      </w:r>
    </w:p>
    <w:p w:rsidR="00161071" w:rsidRPr="00394D11" w:rsidRDefault="00161071" w:rsidP="00161071">
      <w:pPr>
        <w:rPr>
          <w:rFonts w:asciiTheme="minorHAnsi" w:hAnsiTheme="minorHAnsi" w:cstheme="minorHAnsi"/>
        </w:rPr>
      </w:pPr>
      <w:r w:rsidRPr="00394D11">
        <w:rPr>
          <w:rFonts w:asciiTheme="minorHAnsi" w:hAnsiTheme="minorHAnsi" w:cstheme="minorHAnsi"/>
          <w:b/>
        </w:rPr>
        <w:t xml:space="preserve">Byman, 18 </w:t>
      </w:r>
      <w:r w:rsidRPr="00394D11">
        <w:rPr>
          <w:rFonts w:asciiTheme="minorHAnsi" w:hAnsiTheme="minorHAnsi" w:cstheme="minorHAnsi"/>
        </w:rPr>
        <w:t xml:space="preserve">- Daniel Byman is foreign policy editor of Lawfare. He is a senior fellow at the Center for Middle East Policy at the Brookings Institution, where he focuses on counterterrorism and Middle East security. He is also a professor at Georgetown University's School of Foreign Service. (“Recovering From the Trump Foreign Policy” Lawfare, 6/14, </w:t>
      </w:r>
      <w:hyperlink r:id="rId8" w:history="1">
        <w:r w:rsidRPr="00394D11">
          <w:rPr>
            <w:rStyle w:val="Hyperlink"/>
            <w:rFonts w:asciiTheme="minorHAnsi" w:hAnsiTheme="minorHAnsi" w:cstheme="minorHAnsi"/>
          </w:rPr>
          <w:t>https://www.lawfareblog.com/recovering-trump-foreign-policy</w:t>
        </w:r>
      </w:hyperlink>
      <w:r w:rsidRPr="00394D11">
        <w:rPr>
          <w:rFonts w:asciiTheme="minorHAnsi" w:hAnsiTheme="minorHAnsi" w:cstheme="minorHAnsi"/>
        </w:rPr>
        <w:t>, //DH</w:t>
      </w:r>
    </w:p>
    <w:p w:rsidR="00161071" w:rsidRPr="00394D11" w:rsidRDefault="00161071" w:rsidP="00161071">
      <w:pPr>
        <w:rPr>
          <w:rFonts w:asciiTheme="minorHAnsi" w:hAnsiTheme="minorHAnsi" w:cstheme="minorHAnsi"/>
        </w:rPr>
      </w:pPr>
    </w:p>
    <w:p w:rsidR="00161071" w:rsidRPr="00394D11" w:rsidRDefault="00161071" w:rsidP="00161071">
      <w:pPr>
        <w:rPr>
          <w:rFonts w:asciiTheme="minorHAnsi" w:hAnsiTheme="minorHAnsi" w:cstheme="minorHAnsi"/>
        </w:rPr>
      </w:pPr>
      <w:r w:rsidRPr="00394D11">
        <w:rPr>
          <w:rStyle w:val="StyleUnderline"/>
          <w:rFonts w:asciiTheme="minorHAnsi" w:hAnsiTheme="minorHAnsi" w:cstheme="minorHAnsi"/>
        </w:rPr>
        <w:t>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 xml:space="preserve">tates </w:t>
      </w:r>
      <w:r w:rsidRPr="00394D11">
        <w:rPr>
          <w:rStyle w:val="StyleUnderline"/>
          <w:rFonts w:asciiTheme="minorHAnsi" w:hAnsiTheme="minorHAnsi" w:cstheme="minorHAnsi"/>
        </w:rPr>
        <w:t>is</w:t>
      </w:r>
      <w:r w:rsidRPr="00394D11">
        <w:rPr>
          <w:rFonts w:asciiTheme="minorHAnsi" w:hAnsiTheme="minorHAnsi" w:cstheme="minorHAnsi"/>
        </w:rPr>
        <w:t xml:space="preserve"> also </w:t>
      </w:r>
      <w:r w:rsidRPr="00394D11">
        <w:rPr>
          <w:rStyle w:val="StyleUnderline"/>
          <w:rFonts w:asciiTheme="minorHAnsi" w:hAnsiTheme="minorHAnsi" w:cstheme="minorHAnsi"/>
        </w:rPr>
        <w:t>losing much of its soft power</w:t>
      </w:r>
      <w:r w:rsidRPr="00394D11">
        <w:rPr>
          <w:rFonts w:asciiTheme="minorHAnsi" w:hAnsiTheme="minorHAnsi" w:cstheme="minorHAnsi"/>
        </w:rPr>
        <w:t xml:space="preserve">. Part of this stems from the abandonment of cherished ideals that, whatever America’s inconsistency over the years, still had the power to inspire. </w:t>
      </w:r>
      <w:r w:rsidRPr="00394D11">
        <w:rPr>
          <w:rStyle w:val="StyleUnderline"/>
          <w:rFonts w:asciiTheme="minorHAnsi" w:hAnsiTheme="minorHAnsi" w:cstheme="minorHAnsi"/>
        </w:rPr>
        <w:t>Trump has scorned the idea of 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 xml:space="preserve">tates </w:t>
      </w:r>
      <w:r w:rsidRPr="00394D11">
        <w:rPr>
          <w:rStyle w:val="StyleUnderline"/>
          <w:rFonts w:asciiTheme="minorHAnsi" w:hAnsiTheme="minorHAnsi" w:cstheme="minorHAnsi"/>
        </w:rPr>
        <w:t>as a haven for those fleeing persecution</w:t>
      </w:r>
      <w:r w:rsidRPr="00394D11">
        <w:rPr>
          <w:rFonts w:asciiTheme="minorHAnsi" w:hAnsiTheme="minorHAnsi" w:cstheme="minorHAnsi"/>
        </w:rPr>
        <w:t xml:space="preserve">, perhaps America’s longest legacy. </w:t>
      </w:r>
      <w:r w:rsidRPr="00394D11">
        <w:rPr>
          <w:rStyle w:val="StyleUnderline"/>
          <w:rFonts w:asciiTheme="minorHAnsi" w:hAnsiTheme="minorHAnsi" w:cstheme="minorHAnsi"/>
        </w:rPr>
        <w:t>He has highlighted and exacerbated intolerance, complaining about people from “shithole” countries, building a wall</w:t>
      </w:r>
      <w:r w:rsidRPr="00394D11">
        <w:rPr>
          <w:rFonts w:asciiTheme="minorHAnsi" w:hAnsiTheme="minorHAnsi" w:cstheme="minorHAnsi"/>
        </w:rPr>
        <w:t xml:space="preserve"> to deal with a nonexistent surge in migration from Mexico </w:t>
      </w:r>
      <w:r w:rsidRPr="00394D11">
        <w:rPr>
          <w:rStyle w:val="StyleUnderline"/>
          <w:rFonts w:asciiTheme="minorHAnsi" w:hAnsiTheme="minorHAnsi" w:cstheme="minorHAnsi"/>
        </w:rPr>
        <w:t>and playing up anti-Muslim sentiment</w:t>
      </w:r>
      <w:r w:rsidRPr="00394D11">
        <w:rPr>
          <w:rFonts w:asciiTheme="minorHAnsi" w:hAnsiTheme="minorHAnsi" w:cstheme="minorHAnsi"/>
        </w:rPr>
        <w:t xml:space="preserve">. The Trump administration is </w:t>
      </w:r>
      <w:r w:rsidRPr="00394D11">
        <w:rPr>
          <w:rStyle w:val="StyleUnderline"/>
          <w:rFonts w:asciiTheme="minorHAnsi" w:hAnsiTheme="minorHAnsi" w:cstheme="minorHAnsi"/>
        </w:rPr>
        <w:t>even separating children from their families at the border. This ugly side of America preceded Trump and will endure after he leaves office,</w:t>
      </w:r>
      <w:r w:rsidRPr="00394D11">
        <w:rPr>
          <w:rFonts w:asciiTheme="minorHAnsi" w:hAnsiTheme="minorHAnsi" w:cstheme="minorHAnsi"/>
        </w:rPr>
        <w:t xml:space="preserve"> but in the past, U.S. leaders have downplayed, not exacerbated, these sentiments. </w:t>
      </w:r>
      <w:r w:rsidRPr="00394D11">
        <w:rPr>
          <w:rStyle w:val="StyleUnderline"/>
          <w:rFonts w:asciiTheme="minorHAnsi" w:hAnsiTheme="minorHAnsi" w:cstheme="minorHAnsi"/>
        </w:rPr>
        <w:t>Trump’s words and actions seem to confirm what some anti-American voices have long claimed: that 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 xml:space="preserve">tates </w:t>
      </w:r>
      <w:r w:rsidRPr="00394D11">
        <w:rPr>
          <w:rStyle w:val="StyleUnderline"/>
          <w:rFonts w:asciiTheme="minorHAnsi" w:hAnsiTheme="minorHAnsi" w:cstheme="minorHAnsi"/>
        </w:rPr>
        <w:t>is racist and intolerant</w:t>
      </w:r>
      <w:r w:rsidRPr="00394D11">
        <w:rPr>
          <w:rFonts w:asciiTheme="minorHAnsi" w:hAnsiTheme="minorHAnsi" w:cstheme="minorHAnsi"/>
        </w:rPr>
        <w:t>.</w:t>
      </w:r>
    </w:p>
    <w:p w:rsidR="00161071" w:rsidRPr="00394D11" w:rsidRDefault="00161071" w:rsidP="00161071">
      <w:pPr>
        <w:rPr>
          <w:rFonts w:asciiTheme="minorHAnsi" w:hAnsiTheme="minorHAnsi" w:cstheme="minorHAnsi"/>
        </w:rPr>
      </w:pPr>
      <w:r w:rsidRPr="00394D11">
        <w:rPr>
          <w:rStyle w:val="StyleUnderline"/>
          <w:rFonts w:asciiTheme="minorHAnsi" w:hAnsiTheme="minorHAnsi" w:cstheme="minorHAnsi"/>
        </w:rPr>
        <w:t>Such judgments based on Trump’s rhetoric may grow as fewer international students get to know 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 xml:space="preserve">tates by studying at its universities. American universities are the best in the world, and as foreign nationals who studied in the United States rise through the ranks of government and industry, some have assimilated U.S. values, and many are comfortable working with Americans. But the number of international students fell 7 percent in the fall of 2017, and this </w:t>
      </w:r>
      <w:r w:rsidRPr="00394D11">
        <w:rPr>
          <w:rStyle w:val="StyleUnderline"/>
          <w:rFonts w:asciiTheme="minorHAnsi" w:hAnsiTheme="minorHAnsi" w:cstheme="minorHAnsi"/>
        </w:rPr>
        <w:t>decline is likely to continue as</w:t>
      </w:r>
      <w:r w:rsidRPr="00394D11">
        <w:rPr>
          <w:rFonts w:asciiTheme="minorHAnsi" w:hAnsiTheme="minorHAnsi" w:cstheme="minorHAnsi"/>
        </w:rPr>
        <w:t xml:space="preserve"> visa restrictions and </w:t>
      </w:r>
      <w:r w:rsidRPr="00394D11">
        <w:rPr>
          <w:rStyle w:val="StyleUnderline"/>
          <w:rFonts w:asciiTheme="minorHAnsi" w:hAnsiTheme="minorHAnsi" w:cstheme="minorHAnsi"/>
        </w:rPr>
        <w:t>this administration’s hostility to foreigners make America less attractive</w:t>
      </w:r>
      <w:r w:rsidRPr="00394D11">
        <w:rPr>
          <w:rFonts w:asciiTheme="minorHAnsi" w:hAnsiTheme="minorHAnsi" w:cstheme="minorHAnsi"/>
        </w:rPr>
        <w:t xml:space="preserve">. Over time, this will diminish the number of high-quality students who want to stay and work in America, reducing an important source of innovation and skilled labor. It also reduces the number of foreigners who go home with an understanding, and appreciation, of America and its traditional values. </w:t>
      </w:r>
      <w:r w:rsidRPr="00394D11">
        <w:rPr>
          <w:rStyle w:val="StyleUnderline"/>
          <w:rFonts w:asciiTheme="minorHAnsi" w:hAnsiTheme="minorHAnsi" w:cstheme="minorHAnsi"/>
        </w:rPr>
        <w:t>European countries with more open educational policies will enjoy the advantages America once held</w:t>
      </w:r>
      <w:r w:rsidRPr="00394D11">
        <w:rPr>
          <w:rFonts w:asciiTheme="minorHAnsi" w:hAnsiTheme="minorHAnsi" w:cstheme="minorHAnsi"/>
        </w:rPr>
        <w:t xml:space="preserve">. </w:t>
      </w:r>
      <w:r w:rsidRPr="00394D11">
        <w:rPr>
          <w:rStyle w:val="StyleUnderline"/>
          <w:rFonts w:asciiTheme="minorHAnsi" w:hAnsiTheme="minorHAnsi" w:cstheme="minorHAnsi"/>
        </w:rPr>
        <w:t>And the caliber of foreign universities will improve as these top-quality students choose to study there</w:t>
      </w:r>
      <w:r w:rsidRPr="00394D11">
        <w:rPr>
          <w:rFonts w:asciiTheme="minorHAnsi" w:hAnsiTheme="minorHAnsi" w:cstheme="minorHAnsi"/>
        </w:rPr>
        <w:t>, and U.S. institutions will decline.</w:t>
      </w:r>
    </w:p>
    <w:p w:rsidR="00161071" w:rsidRPr="00394D11" w:rsidRDefault="00161071" w:rsidP="00161071">
      <w:pPr>
        <w:rPr>
          <w:rFonts w:asciiTheme="minorHAnsi" w:hAnsiTheme="minorHAnsi" w:cstheme="minorHAnsi"/>
        </w:rPr>
      </w:pPr>
    </w:p>
    <w:p w:rsidR="0050651F" w:rsidRPr="00394D11" w:rsidRDefault="0050651F" w:rsidP="0050651F">
      <w:pPr>
        <w:pStyle w:val="Heading4"/>
        <w:rPr>
          <w:rFonts w:asciiTheme="minorHAnsi" w:hAnsiTheme="minorHAnsi" w:cstheme="minorHAnsi"/>
        </w:rPr>
      </w:pPr>
      <w:r w:rsidRPr="00394D11">
        <w:rPr>
          <w:rFonts w:asciiTheme="minorHAnsi" w:hAnsiTheme="minorHAnsi" w:cstheme="minorHAnsi"/>
        </w:rPr>
        <w:t>Trump mixed signals destroy US diplomatic leadership</w:t>
      </w:r>
    </w:p>
    <w:p w:rsidR="0050651F" w:rsidRPr="00394D11" w:rsidRDefault="0050651F" w:rsidP="0050651F">
      <w:pPr>
        <w:rPr>
          <w:rFonts w:asciiTheme="minorHAnsi" w:hAnsiTheme="minorHAnsi" w:cstheme="minorHAnsi"/>
        </w:rPr>
      </w:pPr>
      <w:r w:rsidRPr="00394D11">
        <w:rPr>
          <w:rFonts w:asciiTheme="minorHAnsi" w:hAnsiTheme="minorHAnsi" w:cstheme="minorHAnsi"/>
          <w:b/>
        </w:rPr>
        <w:t xml:space="preserve">Fisher, 18 </w:t>
      </w:r>
      <w:r w:rsidRPr="00394D11">
        <w:rPr>
          <w:rFonts w:asciiTheme="minorHAnsi" w:hAnsiTheme="minorHAnsi" w:cstheme="minorHAnsi"/>
        </w:rPr>
        <w:t xml:space="preserve">– Max Fisher writes The Interpreter, a news column and newsletter that explore the ideas and context behind major world events. Based in Washington, he uses political science and social science to examine and explain topics from authoritarianism to arms control. (Max, “How Trump’s Mixed Signals Complicate America’s Role in the World” New York Times, 4/27, </w:t>
      </w:r>
      <w:hyperlink r:id="rId9" w:history="1">
        <w:r w:rsidRPr="00394D11">
          <w:rPr>
            <w:rStyle w:val="Hyperlink"/>
            <w:rFonts w:asciiTheme="minorHAnsi" w:hAnsiTheme="minorHAnsi" w:cstheme="minorHAnsi"/>
          </w:rPr>
          <w:t>https://www.nytimes.com/2018/04/27/world/asia/korea-iran-trump-interpreter.html</w:t>
        </w:r>
      </w:hyperlink>
    </w:p>
    <w:p w:rsidR="0050651F" w:rsidRPr="00394D11" w:rsidRDefault="0050651F" w:rsidP="0050651F">
      <w:pPr>
        <w:rPr>
          <w:rFonts w:asciiTheme="minorHAnsi" w:hAnsiTheme="minorHAnsi" w:cstheme="minorHAnsi"/>
        </w:rPr>
      </w:pPr>
    </w:p>
    <w:p w:rsidR="0050651F" w:rsidRPr="00394D11" w:rsidRDefault="0050651F" w:rsidP="0050651F">
      <w:pPr>
        <w:rPr>
          <w:rFonts w:asciiTheme="minorHAnsi" w:hAnsiTheme="minorHAnsi" w:cstheme="minorHAnsi"/>
        </w:rPr>
      </w:pPr>
      <w:r w:rsidRPr="00394D11">
        <w:rPr>
          <w:rFonts w:asciiTheme="minorHAnsi" w:hAnsiTheme="minorHAnsi" w:cstheme="minorHAnsi"/>
        </w:rPr>
        <w:t>To hear President Trump tell it, his approach to North Korea and Iran, marked by unpredictability and opposition to the diplomacy and compromise of his predecessors, will end the nuclear programs of both countries once and for all.</w:t>
      </w:r>
    </w:p>
    <w:p w:rsidR="0050651F" w:rsidRPr="00394D11" w:rsidRDefault="0050651F" w:rsidP="0050651F">
      <w:pPr>
        <w:rPr>
          <w:rFonts w:asciiTheme="minorHAnsi" w:hAnsiTheme="minorHAnsi" w:cstheme="minorHAnsi"/>
        </w:rPr>
      </w:pPr>
      <w:r w:rsidRPr="00394D11">
        <w:rPr>
          <w:rFonts w:asciiTheme="minorHAnsi" w:hAnsiTheme="minorHAnsi" w:cstheme="minorHAnsi"/>
        </w:rPr>
        <w:t>Imposing “maximum pressure” on North Korea will persuade it to dismantle its arsenal, Mr. Trump has said. And a decision by the United States to withdraw from the Iran nuclear deal will, he said last year, “ensure that Iran never, and I mean never, acquires a nuclear weapon.”</w:t>
      </w:r>
    </w:p>
    <w:p w:rsidR="0050651F" w:rsidRPr="00394D11" w:rsidRDefault="0050651F" w:rsidP="0050651F">
      <w:pPr>
        <w:rPr>
          <w:rFonts w:asciiTheme="minorHAnsi" w:hAnsiTheme="minorHAnsi" w:cstheme="minorHAnsi"/>
        </w:rPr>
      </w:pPr>
      <w:r w:rsidRPr="00394D11">
        <w:rPr>
          <w:rFonts w:asciiTheme="minorHAnsi" w:hAnsiTheme="minorHAnsi" w:cstheme="minorHAnsi"/>
        </w:rPr>
        <w:t xml:space="preserve">But Mr. </w:t>
      </w:r>
      <w:r w:rsidRPr="00394D11">
        <w:rPr>
          <w:rStyle w:val="StyleUnderline"/>
          <w:rFonts w:asciiTheme="minorHAnsi" w:hAnsiTheme="minorHAnsi" w:cstheme="minorHAnsi"/>
        </w:rPr>
        <w:t>Trump’s actions could convey a very different message to the world than the one he may wish to send.</w:t>
      </w:r>
    </w:p>
    <w:p w:rsidR="0050651F" w:rsidRPr="00394D11" w:rsidRDefault="0050651F" w:rsidP="0050651F">
      <w:pPr>
        <w:rPr>
          <w:rFonts w:asciiTheme="minorHAnsi" w:hAnsiTheme="minorHAnsi" w:cstheme="minorHAnsi"/>
        </w:rPr>
      </w:pPr>
      <w:r w:rsidRPr="00394D11">
        <w:rPr>
          <w:rStyle w:val="StyleUnderline"/>
          <w:rFonts w:asciiTheme="minorHAnsi" w:hAnsiTheme="minorHAnsi" w:cstheme="minorHAnsi"/>
        </w:rPr>
        <w:t>By pledging to break one nuclear deal just as he enters negotiations for another,</w:t>
      </w:r>
      <w:r w:rsidRPr="00394D11">
        <w:rPr>
          <w:rFonts w:asciiTheme="minorHAnsi" w:hAnsiTheme="minorHAnsi" w:cstheme="minorHAnsi"/>
        </w:rPr>
        <w:t xml:space="preserve"> Mr. </w:t>
      </w:r>
      <w:r w:rsidRPr="00394D11">
        <w:rPr>
          <w:rStyle w:val="StyleUnderline"/>
          <w:rFonts w:asciiTheme="minorHAnsi" w:hAnsiTheme="minorHAnsi" w:cstheme="minorHAnsi"/>
        </w:rPr>
        <w:t>Trump risks sending the message that American promises are empty, giving adversaries little reason to make concessions</w:t>
      </w:r>
      <w:r w:rsidRPr="00394D11">
        <w:rPr>
          <w:rFonts w:asciiTheme="minorHAnsi" w:hAnsiTheme="minorHAnsi" w:cstheme="minorHAnsi"/>
        </w:rPr>
        <w:t>.</w:t>
      </w:r>
    </w:p>
    <w:p w:rsidR="0050651F" w:rsidRPr="00394D11" w:rsidRDefault="0050651F" w:rsidP="0050651F">
      <w:pPr>
        <w:rPr>
          <w:rFonts w:asciiTheme="minorHAnsi" w:hAnsiTheme="minorHAnsi" w:cstheme="minorHAnsi"/>
        </w:rPr>
      </w:pPr>
      <w:r w:rsidRPr="00394D11">
        <w:rPr>
          <w:rFonts w:asciiTheme="minorHAnsi" w:hAnsiTheme="minorHAnsi" w:cstheme="minorHAnsi"/>
        </w:rPr>
        <w:t>By punishing Iran even after it has frozen its nuclear program but agreeing to meet with the leader of North Korea just months after it fulfilled many of its nuclear ambitions, Mr. Trump could inadvertently convey the message that rogue states are best served by defying and threatening the United States.</w:t>
      </w:r>
    </w:p>
    <w:p w:rsidR="0050651F" w:rsidRPr="00394D11" w:rsidRDefault="0050651F" w:rsidP="0050651F">
      <w:pPr>
        <w:rPr>
          <w:rFonts w:asciiTheme="minorHAnsi" w:hAnsiTheme="minorHAnsi" w:cstheme="minorHAnsi"/>
        </w:rPr>
      </w:pPr>
      <w:r w:rsidRPr="00394D11">
        <w:rPr>
          <w:rFonts w:asciiTheme="minorHAnsi" w:hAnsiTheme="minorHAnsi" w:cstheme="minorHAnsi"/>
        </w:rPr>
        <w:t xml:space="preserve">And by threatening to blow up any deal that does not meet his sometimes inconsistent demands, </w:t>
      </w:r>
      <w:r w:rsidRPr="00394D11">
        <w:rPr>
          <w:rStyle w:val="StyleUnderline"/>
          <w:rFonts w:asciiTheme="minorHAnsi" w:hAnsiTheme="minorHAnsi" w:cstheme="minorHAnsi"/>
        </w:rPr>
        <w:t>he may win some concessions at the expense of undermining America’s traditional role as a mediator and convener of negotiations</w:t>
      </w:r>
      <w:r w:rsidRPr="00394D11">
        <w:rPr>
          <w:rFonts w:asciiTheme="minorHAnsi" w:hAnsiTheme="minorHAnsi" w:cstheme="minorHAnsi"/>
        </w:rPr>
        <w:t>, which Washington has relied on to promote its interests in international forums.</w:t>
      </w:r>
    </w:p>
    <w:p w:rsidR="0050651F" w:rsidRPr="00394D11" w:rsidRDefault="0050651F" w:rsidP="0050651F">
      <w:pPr>
        <w:rPr>
          <w:rFonts w:asciiTheme="minorHAnsi" w:hAnsiTheme="minorHAnsi" w:cstheme="minorHAnsi"/>
        </w:rPr>
      </w:pPr>
      <w:r w:rsidRPr="00394D11">
        <w:rPr>
          <w:rFonts w:asciiTheme="minorHAnsi" w:hAnsiTheme="minorHAnsi" w:cstheme="minorHAnsi"/>
        </w:rPr>
        <w:t>New Narrative About America?</w:t>
      </w:r>
    </w:p>
    <w:p w:rsidR="0050651F" w:rsidRPr="00394D11" w:rsidRDefault="0050651F" w:rsidP="0050651F">
      <w:pPr>
        <w:rPr>
          <w:rFonts w:asciiTheme="minorHAnsi" w:hAnsiTheme="minorHAnsi" w:cstheme="minorHAnsi"/>
        </w:rPr>
      </w:pPr>
      <w:r w:rsidRPr="00394D11">
        <w:rPr>
          <w:rFonts w:asciiTheme="minorHAnsi" w:hAnsiTheme="minorHAnsi" w:cstheme="minorHAnsi"/>
        </w:rPr>
        <w:t>Mr. Trump’s stances on Iran and North Korea appear, at first, difficult to reconcile.</w:t>
      </w:r>
    </w:p>
    <w:p w:rsidR="0050651F" w:rsidRPr="00394D11" w:rsidRDefault="0050651F" w:rsidP="0050651F">
      <w:pPr>
        <w:rPr>
          <w:rFonts w:asciiTheme="minorHAnsi" w:hAnsiTheme="minorHAnsi" w:cstheme="minorHAnsi"/>
        </w:rPr>
      </w:pPr>
      <w:r w:rsidRPr="00394D11">
        <w:rPr>
          <w:rFonts w:asciiTheme="minorHAnsi" w:hAnsiTheme="minorHAnsi" w:cstheme="minorHAnsi"/>
        </w:rPr>
        <w:t>North Korea has barreled ahead with its weapons programs, testing nuclear devices as well as long-range missiles that appear capable of striking major American cities. It has achieved what no country has since China developed its own program a half-century ago: a nuclear deterrent against the United States.</w:t>
      </w:r>
    </w:p>
    <w:p w:rsidR="0050651F" w:rsidRPr="00394D11" w:rsidRDefault="0050651F" w:rsidP="0050651F">
      <w:pPr>
        <w:rPr>
          <w:rFonts w:asciiTheme="minorHAnsi" w:hAnsiTheme="minorHAnsi" w:cstheme="minorHAnsi"/>
        </w:rPr>
      </w:pPr>
      <w:r w:rsidRPr="00394D11">
        <w:rPr>
          <w:rFonts w:asciiTheme="minorHAnsi" w:hAnsiTheme="minorHAnsi" w:cstheme="minorHAnsi"/>
        </w:rPr>
        <w:t>To stall or reverse those gains, Mr. Trump has issued threats and imposed sanctions on North Korea, but for the most part his responses have not been that different from those of previous administrations. His major break with diplomatic orthodoxy was to agree to a direct meeting with North Korea’s leader, Kim Jong-un. The North has long sought such a meeting as a way to portray itself as a peer of the great powers.</w:t>
      </w:r>
    </w:p>
    <w:p w:rsidR="0050651F" w:rsidRPr="00394D11" w:rsidRDefault="0050651F" w:rsidP="0050651F">
      <w:pPr>
        <w:rPr>
          <w:rFonts w:asciiTheme="minorHAnsi" w:hAnsiTheme="minorHAnsi" w:cstheme="minorHAnsi"/>
        </w:rPr>
      </w:pPr>
      <w:r w:rsidRPr="00394D11">
        <w:rPr>
          <w:rFonts w:asciiTheme="minorHAnsi" w:hAnsiTheme="minorHAnsi" w:cstheme="minorHAnsi"/>
        </w:rPr>
        <w:t>Among Korea experts, Mr. Trump’s approach has won the greatest support from left-leaning doves.</w:t>
      </w:r>
    </w:p>
    <w:p w:rsidR="0050651F" w:rsidRPr="00394D11" w:rsidRDefault="0050651F" w:rsidP="0050651F">
      <w:pPr>
        <w:rPr>
          <w:rFonts w:asciiTheme="minorHAnsi" w:hAnsiTheme="minorHAnsi" w:cstheme="minorHAnsi"/>
        </w:rPr>
      </w:pPr>
      <w:r w:rsidRPr="00394D11">
        <w:rPr>
          <w:rFonts w:asciiTheme="minorHAnsi" w:hAnsiTheme="minorHAnsi" w:cstheme="minorHAnsi"/>
        </w:rPr>
        <w:t>Iran, meanwhile, has kept its nuclear program frozen and continues to accept international inspections, according to the international watchdogs and American intelligence officials who have repeatedly said that the country is complying with its obligations under the nuclear deal signed in 2015.</w:t>
      </w:r>
    </w:p>
    <w:p w:rsidR="0050651F" w:rsidRPr="00394D11" w:rsidRDefault="0050651F" w:rsidP="0050651F">
      <w:pPr>
        <w:rPr>
          <w:rFonts w:asciiTheme="minorHAnsi" w:hAnsiTheme="minorHAnsi" w:cstheme="minorHAnsi"/>
        </w:rPr>
      </w:pPr>
      <w:r w:rsidRPr="00394D11">
        <w:rPr>
          <w:rFonts w:asciiTheme="minorHAnsi" w:hAnsiTheme="minorHAnsi" w:cstheme="minorHAnsi"/>
        </w:rPr>
        <w:t>But Mr. Trump has repeatedly threatened Iran and pledged to withdraw from the agreement or impose sanctions that would abrogate American commitments. He has won cheers from hawks on Iran who oppose the deal.</w:t>
      </w:r>
    </w:p>
    <w:p w:rsidR="0050651F" w:rsidRPr="00394D11" w:rsidRDefault="0050651F" w:rsidP="0050651F">
      <w:pPr>
        <w:rPr>
          <w:rFonts w:asciiTheme="minorHAnsi" w:hAnsiTheme="minorHAnsi" w:cstheme="minorHAnsi"/>
        </w:rPr>
      </w:pPr>
      <w:r w:rsidRPr="00394D11">
        <w:rPr>
          <w:rFonts w:asciiTheme="minorHAnsi" w:hAnsiTheme="minorHAnsi" w:cstheme="minorHAnsi"/>
        </w:rPr>
        <w:t>How to square these inconsistencies? Within the United States, the most common explanations draw on Mr. Trump’s personality or on domestic politics. Perhaps he opposes the Iran deal because he was not the one to close it, for instance, but he can support a North Korea deal that would bear his signature.</w:t>
      </w:r>
    </w:p>
    <w:p w:rsidR="0050651F" w:rsidRPr="00394D11" w:rsidRDefault="0050651F" w:rsidP="0050651F">
      <w:pPr>
        <w:rPr>
          <w:rFonts w:asciiTheme="minorHAnsi" w:hAnsiTheme="minorHAnsi" w:cstheme="minorHAnsi"/>
        </w:rPr>
      </w:pPr>
      <w:r w:rsidRPr="00394D11">
        <w:rPr>
          <w:rFonts w:asciiTheme="minorHAnsi" w:hAnsiTheme="minorHAnsi" w:cstheme="minorHAnsi"/>
        </w:rPr>
        <w:t>But foreign states do not have the luxury of shrugging off the American president’s thinking as an inscrutable mystery. They must stitch together a narrative with which to predict future behavior.</w:t>
      </w:r>
    </w:p>
    <w:p w:rsidR="0050651F" w:rsidRPr="00394D11" w:rsidRDefault="0050651F" w:rsidP="0050651F">
      <w:pPr>
        <w:rPr>
          <w:rFonts w:asciiTheme="minorHAnsi" w:hAnsiTheme="minorHAnsi" w:cstheme="minorHAnsi"/>
        </w:rPr>
      </w:pPr>
      <w:r w:rsidRPr="00394D11">
        <w:rPr>
          <w:rFonts w:asciiTheme="minorHAnsi" w:hAnsiTheme="minorHAnsi" w:cstheme="minorHAnsi"/>
        </w:rPr>
        <w:t>The clearest narrative may be that the Americans cannot necessarily be trusted to uphold their commitments — Mr. Trump has broken or withdrawn from several other international agreements — but they can be, as Mr. Kim showed, coerced and deterred.</w:t>
      </w:r>
    </w:p>
    <w:p w:rsidR="0050651F" w:rsidRPr="00394D11" w:rsidRDefault="0050651F" w:rsidP="0050651F">
      <w:pPr>
        <w:rPr>
          <w:rFonts w:asciiTheme="minorHAnsi" w:hAnsiTheme="minorHAnsi" w:cstheme="minorHAnsi"/>
        </w:rPr>
      </w:pPr>
      <w:r w:rsidRPr="00394D11">
        <w:rPr>
          <w:rFonts w:asciiTheme="minorHAnsi" w:hAnsiTheme="minorHAnsi" w:cstheme="minorHAnsi"/>
        </w:rPr>
        <w:t>The nuclear lessons may be starker.</w:t>
      </w:r>
    </w:p>
    <w:p w:rsidR="0050651F" w:rsidRPr="00394D11" w:rsidRDefault="0050651F" w:rsidP="0050651F">
      <w:pPr>
        <w:rPr>
          <w:rFonts w:asciiTheme="minorHAnsi" w:hAnsiTheme="minorHAnsi" w:cstheme="minorHAnsi"/>
        </w:rPr>
      </w:pPr>
      <w:r w:rsidRPr="00394D11">
        <w:rPr>
          <w:rFonts w:asciiTheme="minorHAnsi" w:hAnsiTheme="minorHAnsi" w:cstheme="minorHAnsi"/>
        </w:rPr>
        <w:t>Dismantle or freeze your program on assurances from the United States, and those assurances may be broken. Accelerate your program in open defiance of international agreements, and the American president will offer to meet with you.</w:t>
      </w:r>
    </w:p>
    <w:p w:rsidR="0050651F" w:rsidRPr="00394D11" w:rsidRDefault="0050651F" w:rsidP="0050651F">
      <w:pPr>
        <w:rPr>
          <w:rFonts w:asciiTheme="minorHAnsi" w:hAnsiTheme="minorHAnsi" w:cstheme="minorHAnsi"/>
        </w:rPr>
      </w:pPr>
      <w:r w:rsidRPr="00394D11">
        <w:rPr>
          <w:rFonts w:asciiTheme="minorHAnsi" w:hAnsiTheme="minorHAnsi" w:cstheme="minorHAnsi"/>
        </w:rPr>
        <w:t>The Costs of Unpredictability</w:t>
      </w:r>
    </w:p>
    <w:p w:rsidR="0050651F" w:rsidRPr="00394D11" w:rsidRDefault="0050651F" w:rsidP="0050651F">
      <w:pPr>
        <w:rPr>
          <w:rFonts w:asciiTheme="minorHAnsi" w:hAnsiTheme="minorHAnsi" w:cstheme="minorHAnsi"/>
        </w:rPr>
      </w:pPr>
      <w:r w:rsidRPr="00394D11">
        <w:rPr>
          <w:rFonts w:asciiTheme="minorHAnsi" w:hAnsiTheme="minorHAnsi" w:cstheme="minorHAnsi"/>
        </w:rPr>
        <w:t>Mr. Trump said on the campaign trail that his businesses had succeeded in part because, in negotiations, he had relied on bluffing, threats to walk out and ruthless, zero-sum transactionalism.</w:t>
      </w:r>
    </w:p>
    <w:p w:rsidR="0050651F" w:rsidRPr="00394D11" w:rsidRDefault="0050651F" w:rsidP="0050651F">
      <w:pPr>
        <w:rPr>
          <w:rFonts w:asciiTheme="minorHAnsi" w:hAnsiTheme="minorHAnsi" w:cstheme="minorHAnsi"/>
        </w:rPr>
      </w:pPr>
      <w:r w:rsidRPr="00394D11">
        <w:rPr>
          <w:rFonts w:asciiTheme="minorHAnsi" w:hAnsiTheme="minorHAnsi" w:cstheme="minorHAnsi"/>
        </w:rPr>
        <w:t>He had sometimes refused to fully pay contractors, including those working for his campaign. He sued Deutsche Bank in 2008 to escape $40 million in personal loan guarantees. Confronted with a copy of a tax return suggesting that he had not paid federal income tax in some years, Mr. Trump retorted, “That makes me smart.”</w:t>
      </w:r>
    </w:p>
    <w:p w:rsidR="0050651F" w:rsidRPr="00394D11" w:rsidRDefault="0050651F" w:rsidP="0050651F">
      <w:pPr>
        <w:rPr>
          <w:rFonts w:asciiTheme="minorHAnsi" w:hAnsiTheme="minorHAnsi" w:cstheme="minorHAnsi"/>
        </w:rPr>
      </w:pPr>
      <w:r w:rsidRPr="00394D11">
        <w:rPr>
          <w:rFonts w:asciiTheme="minorHAnsi" w:hAnsiTheme="minorHAnsi" w:cstheme="minorHAnsi"/>
        </w:rPr>
        <w:t>He has he said would apply his approach in business to foreign relations, pledging to extract maximum concessions even from allies. Unpredictability and threats would keep other leaders guessing, forcing them to deliver concessions, he said.</w:t>
      </w:r>
    </w:p>
    <w:p w:rsidR="0050651F" w:rsidRPr="00394D11" w:rsidRDefault="0050651F" w:rsidP="0050651F">
      <w:pPr>
        <w:rPr>
          <w:rFonts w:asciiTheme="minorHAnsi" w:hAnsiTheme="minorHAnsi" w:cstheme="minorHAnsi"/>
        </w:rPr>
      </w:pPr>
      <w:r w:rsidRPr="00394D11">
        <w:rPr>
          <w:rFonts w:asciiTheme="minorHAnsi" w:hAnsiTheme="minorHAnsi" w:cstheme="minorHAnsi"/>
        </w:rPr>
        <w:t>Mr. Trump would not have to look long for countries that have deployed this strategy: Iran and North Korea have pursued more extreme versions for years.</w:t>
      </w:r>
    </w:p>
    <w:p w:rsidR="0050651F" w:rsidRPr="00394D11" w:rsidRDefault="0050651F" w:rsidP="0050651F">
      <w:pPr>
        <w:rPr>
          <w:rFonts w:asciiTheme="minorHAnsi" w:hAnsiTheme="minorHAnsi" w:cstheme="minorHAnsi"/>
        </w:rPr>
      </w:pPr>
      <w:r w:rsidRPr="00394D11">
        <w:rPr>
          <w:rFonts w:asciiTheme="minorHAnsi" w:hAnsiTheme="minorHAnsi" w:cstheme="minorHAnsi"/>
        </w:rPr>
        <w:t>Still, this approach comes with costs. Defense Secretary Jim Mattis said this week of the nuclear agreement with Iran that “it is written almost with an assumption that Iran would try to cheat.”</w:t>
      </w:r>
    </w:p>
    <w:p w:rsidR="0050651F" w:rsidRPr="00394D11" w:rsidRDefault="0050651F" w:rsidP="0050651F">
      <w:pPr>
        <w:rPr>
          <w:rFonts w:asciiTheme="minorHAnsi" w:hAnsiTheme="minorHAnsi" w:cstheme="minorHAnsi"/>
        </w:rPr>
      </w:pPr>
      <w:r w:rsidRPr="00394D11">
        <w:rPr>
          <w:rFonts w:asciiTheme="minorHAnsi" w:hAnsiTheme="minorHAnsi" w:cstheme="minorHAnsi"/>
        </w:rPr>
        <w:t>The deal, though signed by several world powers, including China and Russia, hands considerable discretion to Washington over when and how to punish any Iranian cheating. In this way, it highlights the difference between how the world treats countries it considers unreliable, like Iran, versus those seen as steady and transparent.</w:t>
      </w:r>
    </w:p>
    <w:p w:rsidR="0050651F" w:rsidRPr="00394D11" w:rsidRDefault="0050651F" w:rsidP="0050651F">
      <w:pPr>
        <w:rPr>
          <w:rFonts w:asciiTheme="minorHAnsi" w:hAnsiTheme="minorHAnsi" w:cstheme="minorHAnsi"/>
        </w:rPr>
      </w:pPr>
      <w:r w:rsidRPr="00394D11">
        <w:rPr>
          <w:rFonts w:asciiTheme="minorHAnsi" w:hAnsiTheme="minorHAnsi" w:cstheme="minorHAnsi"/>
        </w:rPr>
        <w:t>Should talks with North Korea lead to a written agreement, no one expects its text to treat the United States with the distrust that the 2015 agreement treated Iran.</w:t>
      </w:r>
    </w:p>
    <w:p w:rsidR="0050651F" w:rsidRPr="00394D11" w:rsidRDefault="0050651F" w:rsidP="0050651F">
      <w:pPr>
        <w:rPr>
          <w:rFonts w:asciiTheme="minorHAnsi" w:hAnsiTheme="minorHAnsi" w:cstheme="minorHAnsi"/>
        </w:rPr>
      </w:pPr>
      <w:r w:rsidRPr="00394D11">
        <w:rPr>
          <w:rFonts w:asciiTheme="minorHAnsi" w:hAnsiTheme="minorHAnsi" w:cstheme="minorHAnsi"/>
        </w:rPr>
        <w:t>But it is difficult to imagine America’s allies once again investing Washington with the authority they handed it over Iran.</w:t>
      </w:r>
    </w:p>
    <w:p w:rsidR="0050651F" w:rsidRPr="00394D11" w:rsidRDefault="0050651F" w:rsidP="0050651F">
      <w:pPr>
        <w:rPr>
          <w:rFonts w:asciiTheme="minorHAnsi" w:hAnsiTheme="minorHAnsi" w:cstheme="minorHAnsi"/>
        </w:rPr>
      </w:pPr>
      <w:r w:rsidRPr="00394D11">
        <w:rPr>
          <w:rFonts w:asciiTheme="minorHAnsi" w:hAnsiTheme="minorHAnsi" w:cstheme="minorHAnsi"/>
        </w:rPr>
        <w:t>Mr. Trump is asking Washington’s Asian allies to follow his lead on North Korea just as he is defying European allies who are pushing him to stay in the Iran deal. China, which is also a party to the Iran deal, is likely to play a major role in shaping any agreement with North Korea.</w:t>
      </w:r>
    </w:p>
    <w:p w:rsidR="0050651F" w:rsidRPr="00394D11" w:rsidRDefault="0050651F" w:rsidP="0050651F">
      <w:pPr>
        <w:rPr>
          <w:rFonts w:asciiTheme="minorHAnsi" w:hAnsiTheme="minorHAnsi" w:cstheme="minorHAnsi"/>
        </w:rPr>
      </w:pPr>
      <w:r w:rsidRPr="00394D11">
        <w:rPr>
          <w:rFonts w:asciiTheme="minorHAnsi" w:hAnsiTheme="minorHAnsi" w:cstheme="minorHAnsi"/>
        </w:rPr>
        <w:t>Trump administration statements in support of the president’s stance on the Iran deal risk further undermining American efforts with North Korea.</w:t>
      </w:r>
    </w:p>
    <w:p w:rsidR="0050651F" w:rsidRPr="00394D11" w:rsidRDefault="0050651F" w:rsidP="0050651F">
      <w:pPr>
        <w:rPr>
          <w:rFonts w:asciiTheme="minorHAnsi" w:hAnsiTheme="minorHAnsi" w:cstheme="minorHAnsi"/>
        </w:rPr>
      </w:pPr>
      <w:r w:rsidRPr="00394D11">
        <w:rPr>
          <w:rFonts w:asciiTheme="minorHAnsi" w:hAnsiTheme="minorHAnsi" w:cstheme="minorHAnsi"/>
        </w:rPr>
        <w:t>Brian Hook, the State Department policy planning director, told NPR this week that the 2015 agreement signed by Iran and the world powers is “a political commitment by an administration that’s no longer in office.”</w:t>
      </w:r>
    </w:p>
    <w:p w:rsidR="0050651F" w:rsidRPr="00394D11" w:rsidRDefault="0050651F" w:rsidP="0050651F">
      <w:pPr>
        <w:rPr>
          <w:rFonts w:asciiTheme="minorHAnsi" w:hAnsiTheme="minorHAnsi" w:cstheme="minorHAnsi"/>
        </w:rPr>
      </w:pPr>
      <w:r w:rsidRPr="00394D11">
        <w:rPr>
          <w:rFonts w:asciiTheme="minorHAnsi" w:hAnsiTheme="minorHAnsi" w:cstheme="minorHAnsi"/>
        </w:rPr>
        <w:t>The North Korean leader Kim Jong-un and President Moon Jae-in of South Korea on Friday. The two leaders agreed to work toward the denuclearization of the Korean Peninsula, but President Trump plans to play a role, too.CreditKorea Summit Press</w:t>
      </w:r>
    </w:p>
    <w:p w:rsidR="0050651F" w:rsidRPr="00394D11" w:rsidRDefault="0050651F" w:rsidP="0050651F">
      <w:pPr>
        <w:rPr>
          <w:rFonts w:asciiTheme="minorHAnsi" w:hAnsiTheme="minorHAnsi" w:cstheme="minorHAnsi"/>
        </w:rPr>
      </w:pPr>
      <w:r w:rsidRPr="00394D11">
        <w:rPr>
          <w:rFonts w:asciiTheme="minorHAnsi" w:hAnsiTheme="minorHAnsi" w:cstheme="minorHAnsi"/>
        </w:rPr>
        <w:t>The notion that American commitments made by one administration do not constrain those that follow it implies that any deal Mr. Trump signs with North Korea is good for only three years if he serves one term, seven years if he wins re-election.</w:t>
      </w:r>
    </w:p>
    <w:p w:rsidR="0050651F" w:rsidRPr="00394D11" w:rsidRDefault="0050651F" w:rsidP="0050651F">
      <w:pPr>
        <w:rPr>
          <w:rFonts w:asciiTheme="minorHAnsi" w:hAnsiTheme="minorHAnsi" w:cstheme="minorHAnsi"/>
        </w:rPr>
      </w:pPr>
      <w:r w:rsidRPr="00394D11">
        <w:rPr>
          <w:rFonts w:asciiTheme="minorHAnsi" w:hAnsiTheme="minorHAnsi" w:cstheme="minorHAnsi"/>
        </w:rPr>
        <w:t>Physical constraints on Iran’s nuclear program, by contrast, last for a minimum of 15 years, which critics like Mr. Trump had deemed woefully insufficient.</w:t>
      </w:r>
    </w:p>
    <w:p w:rsidR="0050651F" w:rsidRPr="00394D11" w:rsidRDefault="0050651F" w:rsidP="0050651F">
      <w:pPr>
        <w:rPr>
          <w:rFonts w:asciiTheme="minorHAnsi" w:hAnsiTheme="minorHAnsi" w:cstheme="minorHAnsi"/>
        </w:rPr>
      </w:pPr>
      <w:r w:rsidRPr="00394D11">
        <w:rPr>
          <w:rFonts w:asciiTheme="minorHAnsi" w:hAnsiTheme="minorHAnsi" w:cstheme="minorHAnsi"/>
        </w:rPr>
        <w:t>Leader or Spoiler?</w:t>
      </w:r>
    </w:p>
    <w:p w:rsidR="0050651F" w:rsidRPr="00394D11" w:rsidRDefault="0050651F" w:rsidP="0050651F">
      <w:pPr>
        <w:rPr>
          <w:rFonts w:asciiTheme="minorHAnsi" w:hAnsiTheme="minorHAnsi" w:cstheme="minorHAnsi"/>
        </w:rPr>
      </w:pPr>
      <w:r w:rsidRPr="00394D11">
        <w:rPr>
          <w:rFonts w:asciiTheme="minorHAnsi" w:hAnsiTheme="minorHAnsi" w:cstheme="minorHAnsi"/>
        </w:rPr>
        <w:t>There is a reason that the United States has long sought the role of mediator or overseer whenever there is an international crisis, even under a unilateral-minded president like George W. Bush, who convened six-nation talks over North Korea’s nuclear arms program.</w:t>
      </w:r>
    </w:p>
    <w:p w:rsidR="0050651F" w:rsidRPr="00394D11" w:rsidRDefault="0050651F" w:rsidP="0050651F">
      <w:pPr>
        <w:rPr>
          <w:rFonts w:asciiTheme="minorHAnsi" w:hAnsiTheme="minorHAnsi" w:cstheme="minorHAnsi"/>
        </w:rPr>
      </w:pPr>
      <w:r w:rsidRPr="00394D11">
        <w:rPr>
          <w:rFonts w:asciiTheme="minorHAnsi" w:hAnsiTheme="minorHAnsi" w:cstheme="minorHAnsi"/>
        </w:rPr>
        <w:t>The idea was that the United States would forge a consensus among allies and great powers, then use that consensus as the starting point of talks with whatever rogue state was troubling it.</w:t>
      </w:r>
    </w:p>
    <w:p w:rsidR="0050651F" w:rsidRPr="00394D11" w:rsidRDefault="0050651F" w:rsidP="0050651F">
      <w:pPr>
        <w:rPr>
          <w:rFonts w:asciiTheme="minorHAnsi" w:hAnsiTheme="minorHAnsi" w:cstheme="minorHAnsi"/>
        </w:rPr>
      </w:pPr>
      <w:r w:rsidRPr="00394D11">
        <w:rPr>
          <w:rFonts w:asciiTheme="minorHAnsi" w:hAnsiTheme="minorHAnsi" w:cstheme="minorHAnsi"/>
        </w:rPr>
        <w:t>This put the United States at the center of the process, ensuring that it would always have a say. If France or Russia wanted some concession or course correction, it had to go through the Americans to get it.</w:t>
      </w:r>
    </w:p>
    <w:p w:rsidR="0050651F" w:rsidRPr="00394D11" w:rsidRDefault="0050651F" w:rsidP="0050651F">
      <w:pPr>
        <w:rPr>
          <w:rFonts w:asciiTheme="minorHAnsi" w:hAnsiTheme="minorHAnsi" w:cstheme="minorHAnsi"/>
        </w:rPr>
      </w:pPr>
      <w:r w:rsidRPr="00394D11">
        <w:rPr>
          <w:rFonts w:asciiTheme="minorHAnsi" w:hAnsiTheme="minorHAnsi" w:cstheme="minorHAnsi"/>
        </w:rPr>
        <w:t>This state of affairs has required Washington to make frequent compromises to retain the support of other powers for a system anchored to Washington. The United States had to be the rational referee in negotiations, letting other countries issue demands or threaten to walk out.</w:t>
      </w:r>
    </w:p>
    <w:p w:rsidR="0050651F" w:rsidRPr="00394D11" w:rsidRDefault="0050651F" w:rsidP="0050651F">
      <w:pPr>
        <w:rPr>
          <w:rFonts w:asciiTheme="minorHAnsi" w:hAnsiTheme="minorHAnsi" w:cstheme="minorHAnsi"/>
        </w:rPr>
      </w:pPr>
      <w:r w:rsidRPr="00394D11">
        <w:rPr>
          <w:rFonts w:asciiTheme="minorHAnsi" w:hAnsiTheme="minorHAnsi" w:cstheme="minorHAnsi"/>
        </w:rPr>
        <w:t xml:space="preserve">Increasingly, </w:t>
      </w:r>
      <w:r w:rsidRPr="00394D11">
        <w:rPr>
          <w:rStyle w:val="StyleUnderline"/>
          <w:rFonts w:asciiTheme="minorHAnsi" w:hAnsiTheme="minorHAnsi" w:cstheme="minorHAnsi"/>
        </w:rPr>
        <w:t>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 xml:space="preserve">tates </w:t>
      </w:r>
      <w:r w:rsidRPr="00394D11">
        <w:rPr>
          <w:rStyle w:val="StyleUnderline"/>
          <w:rFonts w:asciiTheme="minorHAnsi" w:hAnsiTheme="minorHAnsi" w:cstheme="minorHAnsi"/>
        </w:rPr>
        <w:t>is the one</w:t>
      </w:r>
      <w:r w:rsidRPr="00394D11">
        <w:rPr>
          <w:rFonts w:asciiTheme="minorHAnsi" w:hAnsiTheme="minorHAnsi" w:cstheme="minorHAnsi"/>
        </w:rPr>
        <w:t xml:space="preserve"> issuing demands and </w:t>
      </w:r>
      <w:r w:rsidRPr="00394D11">
        <w:rPr>
          <w:rStyle w:val="StyleUnderline"/>
          <w:rFonts w:asciiTheme="minorHAnsi" w:hAnsiTheme="minorHAnsi" w:cstheme="minorHAnsi"/>
        </w:rPr>
        <w:t>threatening to blow up negotiations if they do not satisfy</w:t>
      </w:r>
      <w:r w:rsidRPr="00394D11">
        <w:rPr>
          <w:rFonts w:asciiTheme="minorHAnsi" w:hAnsiTheme="minorHAnsi" w:cstheme="minorHAnsi"/>
        </w:rPr>
        <w:t xml:space="preserve"> Mr. </w:t>
      </w:r>
      <w:r w:rsidRPr="00394D11">
        <w:rPr>
          <w:rStyle w:val="StyleUnderline"/>
          <w:rFonts w:asciiTheme="minorHAnsi" w:hAnsiTheme="minorHAnsi" w:cstheme="minorHAnsi"/>
        </w:rPr>
        <w:t>Trump</w:t>
      </w:r>
      <w:r w:rsidRPr="00394D11">
        <w:rPr>
          <w:rFonts w:asciiTheme="minorHAnsi" w:hAnsiTheme="minorHAnsi" w:cstheme="minorHAnsi"/>
        </w:rPr>
        <w:t>’s terms.</w:t>
      </w:r>
    </w:p>
    <w:p w:rsidR="0050651F" w:rsidRPr="00394D11" w:rsidRDefault="0050651F" w:rsidP="0050651F">
      <w:pPr>
        <w:rPr>
          <w:rFonts w:asciiTheme="minorHAnsi" w:hAnsiTheme="minorHAnsi" w:cstheme="minorHAnsi"/>
        </w:rPr>
      </w:pPr>
      <w:r w:rsidRPr="00394D11">
        <w:rPr>
          <w:rFonts w:asciiTheme="minorHAnsi" w:hAnsiTheme="minorHAnsi" w:cstheme="minorHAnsi"/>
        </w:rPr>
        <w:t>This approach does win concessions. European leaders are offering new constraints on Iran.</w:t>
      </w:r>
    </w:p>
    <w:p w:rsidR="0050651F" w:rsidRPr="00394D11" w:rsidRDefault="0050651F" w:rsidP="0050651F">
      <w:pPr>
        <w:rPr>
          <w:rFonts w:asciiTheme="minorHAnsi" w:hAnsiTheme="minorHAnsi" w:cstheme="minorHAnsi"/>
        </w:rPr>
      </w:pPr>
      <w:r w:rsidRPr="00394D11">
        <w:rPr>
          <w:rFonts w:asciiTheme="minorHAnsi" w:hAnsiTheme="minorHAnsi" w:cstheme="minorHAnsi"/>
        </w:rPr>
        <w:t xml:space="preserve">But </w:t>
      </w:r>
      <w:r w:rsidRPr="00394D11">
        <w:rPr>
          <w:rStyle w:val="StyleUnderline"/>
          <w:rFonts w:asciiTheme="minorHAnsi" w:hAnsiTheme="minorHAnsi" w:cstheme="minorHAnsi"/>
        </w:rPr>
        <w:t xml:space="preserve">it </w:t>
      </w:r>
      <w:r w:rsidRPr="00394D11">
        <w:rPr>
          <w:rFonts w:asciiTheme="minorHAnsi" w:hAnsiTheme="minorHAnsi" w:cstheme="minorHAnsi"/>
        </w:rPr>
        <w:t xml:space="preserve">also </w:t>
      </w:r>
      <w:r w:rsidRPr="00394D11">
        <w:rPr>
          <w:rStyle w:val="StyleUnderline"/>
          <w:rFonts w:asciiTheme="minorHAnsi" w:hAnsiTheme="minorHAnsi" w:cstheme="minorHAnsi"/>
        </w:rPr>
        <w:t>gives allies and adversaries incentives to go around the Americans</w:t>
      </w:r>
      <w:r w:rsidRPr="00394D11">
        <w:rPr>
          <w:rFonts w:asciiTheme="minorHAnsi" w:hAnsiTheme="minorHAnsi" w:cstheme="minorHAnsi"/>
        </w:rPr>
        <w:t>, rather than put them at the center of everything.</w:t>
      </w:r>
    </w:p>
    <w:p w:rsidR="0050651F" w:rsidRPr="00394D11" w:rsidRDefault="0050651F" w:rsidP="0050651F">
      <w:pPr>
        <w:rPr>
          <w:rFonts w:asciiTheme="minorHAnsi" w:hAnsiTheme="minorHAnsi" w:cstheme="minorHAnsi"/>
        </w:rPr>
      </w:pPr>
      <w:r w:rsidRPr="00394D11">
        <w:rPr>
          <w:rFonts w:asciiTheme="minorHAnsi" w:hAnsiTheme="minorHAnsi" w:cstheme="minorHAnsi"/>
        </w:rPr>
        <w:t>Some analysts expect that if Mr. Trump walks away from the Iran deal, the Europeans and Iranians will find some accommodation that excludes him. Washington would lose its leverage over how Iran is held to account.</w:t>
      </w:r>
    </w:p>
    <w:p w:rsidR="0050651F" w:rsidRPr="00394D11" w:rsidRDefault="0050651F" w:rsidP="0050651F">
      <w:pPr>
        <w:rPr>
          <w:rFonts w:asciiTheme="minorHAnsi" w:hAnsiTheme="minorHAnsi" w:cstheme="minorHAnsi"/>
        </w:rPr>
      </w:pPr>
      <w:r w:rsidRPr="00394D11">
        <w:rPr>
          <w:rFonts w:asciiTheme="minorHAnsi" w:hAnsiTheme="minorHAnsi" w:cstheme="minorHAnsi"/>
        </w:rPr>
        <w:t>This week’s inter-Korean summit meeting also hints at declining American influence over negotiations.</w:t>
      </w:r>
    </w:p>
    <w:p w:rsidR="0050651F" w:rsidRPr="00394D11" w:rsidRDefault="0050651F" w:rsidP="0050651F">
      <w:pPr>
        <w:rPr>
          <w:rFonts w:asciiTheme="minorHAnsi" w:hAnsiTheme="minorHAnsi" w:cstheme="minorHAnsi"/>
        </w:rPr>
      </w:pPr>
      <w:r w:rsidRPr="00394D11">
        <w:rPr>
          <w:rFonts w:asciiTheme="minorHAnsi" w:hAnsiTheme="minorHAnsi" w:cstheme="minorHAnsi"/>
        </w:rPr>
        <w:t>The Trump administration has demanded that North Korea “denuclearize” in the sense that the country would immediately and unilaterally surrender its nuclear program. But this week the two Koreas pledged eventual denuclearization of the entire peninsula. Both North and South Korea seem to have ignored Mr. Trump’s demands.</w:t>
      </w:r>
    </w:p>
    <w:p w:rsidR="0050651F" w:rsidRPr="00394D11" w:rsidRDefault="0050651F" w:rsidP="0050651F">
      <w:pPr>
        <w:rPr>
          <w:rFonts w:asciiTheme="minorHAnsi" w:hAnsiTheme="minorHAnsi" w:cstheme="minorHAnsi"/>
        </w:rPr>
      </w:pPr>
      <w:r w:rsidRPr="00394D11">
        <w:rPr>
          <w:rFonts w:asciiTheme="minorHAnsi" w:hAnsiTheme="minorHAnsi" w:cstheme="minorHAnsi"/>
        </w:rPr>
        <w:t>In the meantime, Mr. Trump shows signs of enjoying his power as international spoiler.</w:t>
      </w:r>
    </w:p>
    <w:p w:rsidR="0050651F" w:rsidRPr="00394D11" w:rsidRDefault="0050651F" w:rsidP="0050651F">
      <w:pPr>
        <w:rPr>
          <w:rFonts w:asciiTheme="minorHAnsi" w:hAnsiTheme="minorHAnsi" w:cstheme="minorHAnsi"/>
        </w:rPr>
      </w:pPr>
      <w:r w:rsidRPr="00394D11">
        <w:rPr>
          <w:rFonts w:asciiTheme="minorHAnsi" w:hAnsiTheme="minorHAnsi" w:cstheme="minorHAnsi"/>
        </w:rPr>
        <w:t>Hours before the inter-Korean agreement was released, Mr. Trump wrote on Twitter that he might withdraw American support from any country that “were to lobby against” his bid for the 2026 soccer World Cup tournament.</w:t>
      </w:r>
    </w:p>
    <w:p w:rsidR="0050651F" w:rsidRPr="00394D11" w:rsidRDefault="0050651F" w:rsidP="0050651F">
      <w:pPr>
        <w:rPr>
          <w:rFonts w:asciiTheme="minorHAnsi" w:hAnsiTheme="minorHAnsi" w:cstheme="minorHAnsi"/>
        </w:rPr>
      </w:pPr>
      <w:r w:rsidRPr="00394D11">
        <w:rPr>
          <w:rFonts w:asciiTheme="minorHAnsi" w:hAnsiTheme="minorHAnsi" w:cstheme="minorHAnsi"/>
        </w:rPr>
        <w:t>“Why should we be supporting these countries when they don’t support us,” he asked.</w:t>
      </w:r>
    </w:p>
    <w:p w:rsidR="0050651F" w:rsidRPr="00394D11" w:rsidRDefault="0050651F" w:rsidP="00161071">
      <w:pPr>
        <w:rPr>
          <w:rFonts w:asciiTheme="minorHAnsi" w:hAnsiTheme="minorHAnsi" w:cstheme="minorHAnsi"/>
        </w:rPr>
      </w:pPr>
    </w:p>
    <w:p w:rsidR="0050651F" w:rsidRPr="00394D11" w:rsidRDefault="0050651F" w:rsidP="0050651F">
      <w:pPr>
        <w:pStyle w:val="Heading4"/>
        <w:rPr>
          <w:rFonts w:asciiTheme="minorHAnsi" w:hAnsiTheme="minorHAnsi" w:cstheme="minorHAnsi"/>
        </w:rPr>
      </w:pPr>
      <w:r w:rsidRPr="00394D11">
        <w:rPr>
          <w:rFonts w:asciiTheme="minorHAnsi" w:hAnsiTheme="minorHAnsi" w:cstheme="minorHAnsi"/>
        </w:rPr>
        <w:t>Trump’s diplomacy is uniquely dangerous – it’s run by the military and intelligence community, and not by diplomats</w:t>
      </w:r>
    </w:p>
    <w:p w:rsidR="0050651F" w:rsidRPr="00394D11" w:rsidRDefault="0050651F" w:rsidP="0050651F">
      <w:pPr>
        <w:rPr>
          <w:rFonts w:asciiTheme="minorHAnsi" w:hAnsiTheme="minorHAnsi" w:cstheme="minorHAnsi"/>
        </w:rPr>
      </w:pPr>
      <w:r w:rsidRPr="00394D11">
        <w:rPr>
          <w:rFonts w:asciiTheme="minorHAnsi" w:hAnsiTheme="minorHAnsi" w:cstheme="minorHAnsi"/>
          <w:b/>
        </w:rPr>
        <w:t xml:space="preserve">Peterson, 18 - </w:t>
      </w:r>
      <w:r w:rsidRPr="00394D11">
        <w:rPr>
          <w:rFonts w:asciiTheme="minorHAnsi" w:hAnsiTheme="minorHAnsi" w:cstheme="minorHAnsi"/>
        </w:rPr>
        <w:t>senior editor at The Atlantic; this is based off of interviewing Ronan Farrow, a former US State Department diplomat and currently a journalist</w:t>
      </w:r>
      <w:r w:rsidRPr="00394D11">
        <w:rPr>
          <w:rFonts w:asciiTheme="minorHAnsi" w:hAnsiTheme="minorHAnsi" w:cstheme="minorHAnsi"/>
          <w:b/>
        </w:rPr>
        <w:t xml:space="preserve"> </w:t>
      </w:r>
      <w:r w:rsidRPr="00394D11">
        <w:rPr>
          <w:rFonts w:asciiTheme="minorHAnsi" w:hAnsiTheme="minorHAnsi" w:cstheme="minorHAnsi"/>
        </w:rPr>
        <w:t xml:space="preserve">(Matt, “Diplomacy without Diplomats”, The Atlantic, 4/29, </w:t>
      </w:r>
      <w:hyperlink r:id="rId10" w:history="1">
        <w:r w:rsidRPr="00394D11">
          <w:rPr>
            <w:rStyle w:val="Hyperlink"/>
            <w:rFonts w:asciiTheme="minorHAnsi" w:hAnsiTheme="minorHAnsi" w:cstheme="minorHAnsi"/>
          </w:rPr>
          <w:t>https://www.theatlantic.com/international/archive/2018/04/ronan-farrow-diplomacy-without-diplomats/558830/?utm_source=feed</w:t>
        </w:r>
      </w:hyperlink>
    </w:p>
    <w:p w:rsidR="0050651F" w:rsidRPr="00394D11" w:rsidRDefault="0050651F" w:rsidP="0050651F">
      <w:pPr>
        <w:rPr>
          <w:rFonts w:asciiTheme="minorHAnsi" w:hAnsiTheme="minorHAnsi" w:cstheme="minorHAnsi"/>
        </w:rPr>
      </w:pPr>
    </w:p>
    <w:p w:rsidR="0050651F" w:rsidRPr="00394D11" w:rsidRDefault="0050651F" w:rsidP="0050651F">
      <w:pPr>
        <w:rPr>
          <w:rFonts w:asciiTheme="minorHAnsi" w:hAnsiTheme="minorHAnsi" w:cstheme="minorHAnsi"/>
        </w:rPr>
      </w:pPr>
      <w:r w:rsidRPr="00394D11">
        <w:rPr>
          <w:rFonts w:asciiTheme="minorHAnsi" w:hAnsiTheme="minorHAnsi" w:cstheme="minorHAnsi"/>
        </w:rPr>
        <w:t>President Donald Trump evidently doesn’t need the State Department to conduct foreign policy. When Mike Pompeo went to North Korea over Easter, no one from the State Department accompanied him. Pompeo, still the CIA director at the time, hadn’t been confirmed by the Senate as secretary of state, and his trip had to be quietly declared “not diplomacy.” Meanwhile, Trump has no ambassador in South Korea, no permanent assistant secretary of state for East Asian and Pacific affairs, and nothing resembling the unit of diplomats that shepherded negotiations with North Korea under past presidents. And yet the possibility making of some kind of deal with North Korea is real, even without the close involvement of America’s professional diplomatic corps.</w:t>
      </w:r>
    </w:p>
    <w:p w:rsidR="0050651F" w:rsidRPr="00394D11" w:rsidRDefault="0050651F" w:rsidP="0050651F">
      <w:pPr>
        <w:rPr>
          <w:rFonts w:asciiTheme="minorHAnsi" w:hAnsiTheme="minorHAnsi" w:cstheme="minorHAnsi"/>
        </w:rPr>
      </w:pPr>
      <w:r w:rsidRPr="00394D11">
        <w:rPr>
          <w:rFonts w:asciiTheme="minorHAnsi" w:hAnsiTheme="minorHAnsi" w:cstheme="minorHAnsi"/>
        </w:rPr>
        <w:t>This, according to the journalist Ronan Farrow, is diplomacy by moonshot. “Whether we get played or this is used to leverage our way into lasting gains in the North Korea crisis is highly dependent on whether we assemble a corps of experts and diplomats to guide this kind of intervention,” Farrow told me in an interview prior to Friday’s high-profile North Korea summit. He’s in a position to know. Better known for his Pulitzer-winning reporting on Harvey Weinstein’s misdeeds, Farrow spent the early part of his career as one of those professional diplomats the Trump administration has sidelined. For a new book, War on Peace: The End of Diplomacy and the Decline of American Influence, Farrow spoke to every living former secretary of state and a host of other civil servants, policy experts, and at least one prominent U.S.-backed warlord. The resulting picture of American foreign policy is both grimmer and in some ways more hopeful than any other recent portrait of the State Department: grimmer because the decline in American diplomacy long predates the Trump administration, and hopeful because it reveals how past presidents have acted to arrest that decline.</w:t>
      </w:r>
    </w:p>
    <w:p w:rsidR="0050651F" w:rsidRPr="00394D11" w:rsidRDefault="0050651F" w:rsidP="0050651F">
      <w:pPr>
        <w:rPr>
          <w:rFonts w:asciiTheme="minorHAnsi" w:hAnsiTheme="minorHAnsi" w:cstheme="minorHAnsi"/>
        </w:rPr>
      </w:pPr>
      <w:r w:rsidRPr="00394D11">
        <w:rPr>
          <w:rStyle w:val="StyleUnderline"/>
          <w:rFonts w:asciiTheme="minorHAnsi" w:hAnsiTheme="minorHAnsi" w:cstheme="minorHAnsi"/>
        </w:rPr>
        <w:t>At the heart of the problem with diplomacy is an unbalanced relationship among the key agents of American power: the military, the intelligence agencies, and the civilian diplomat</w:t>
      </w:r>
      <w:r w:rsidRPr="00394D11">
        <w:rPr>
          <w:rFonts w:asciiTheme="minorHAnsi" w:hAnsiTheme="minorHAnsi" w:cstheme="minorHAnsi"/>
        </w:rPr>
        <w:t xml:space="preserve">s of the State Department. “There's a reason we structure our government in terms of checks and balances and different agencies with different interests and areas of expertise,” Farrow told me. “When those agencies work in concert it creates an effective policy process. </w:t>
      </w:r>
      <w:r w:rsidRPr="00394D11">
        <w:rPr>
          <w:rStyle w:val="StyleUnderline"/>
          <w:rFonts w:asciiTheme="minorHAnsi" w:hAnsiTheme="minorHAnsi" w:cstheme="minorHAnsi"/>
        </w:rPr>
        <w:t xml:space="preserve">Right now, when you have everything run through the military and intelligence communities, you </w:t>
      </w:r>
      <w:r w:rsidRPr="00394D11">
        <w:rPr>
          <w:rFonts w:asciiTheme="minorHAnsi" w:hAnsiTheme="minorHAnsi" w:cstheme="minorHAnsi"/>
        </w:rPr>
        <w:t xml:space="preserve">really do </w:t>
      </w:r>
      <w:r w:rsidRPr="00394D11">
        <w:rPr>
          <w:rStyle w:val="StyleUnderline"/>
          <w:rFonts w:asciiTheme="minorHAnsi" w:hAnsiTheme="minorHAnsi" w:cstheme="minorHAnsi"/>
        </w:rPr>
        <w:t>lose something</w:t>
      </w:r>
      <w:r w:rsidRPr="00394D11">
        <w:rPr>
          <w:rFonts w:asciiTheme="minorHAnsi" w:hAnsiTheme="minorHAnsi" w:cstheme="minorHAnsi"/>
        </w:rPr>
        <w:t xml:space="preserve">.” Pompeo’s trip to Pyongyang is Exhibit A for this problem. Time and again, </w:t>
      </w:r>
      <w:r w:rsidRPr="00394D11">
        <w:rPr>
          <w:rStyle w:val="StyleUnderline"/>
          <w:rFonts w:asciiTheme="minorHAnsi" w:hAnsiTheme="minorHAnsi" w:cstheme="minorHAnsi"/>
        </w:rPr>
        <w:t>foreign policy led by military and intelligence officials has led the U.S. into tactical deals with unsavory foreign governments</w:t>
      </w:r>
      <w:r w:rsidRPr="00394D11">
        <w:rPr>
          <w:rFonts w:asciiTheme="minorHAnsi" w:hAnsiTheme="minorHAnsi" w:cstheme="minorHAnsi"/>
        </w:rPr>
        <w:t xml:space="preserve"> or other local actors </w:t>
      </w:r>
      <w:r w:rsidRPr="00394D11">
        <w:rPr>
          <w:rStyle w:val="StyleUnderline"/>
          <w:rFonts w:asciiTheme="minorHAnsi" w:hAnsiTheme="minorHAnsi" w:cstheme="minorHAnsi"/>
        </w:rPr>
        <w:t>that have later undermined American interests.</w:t>
      </w:r>
      <w:r w:rsidRPr="00394D11">
        <w:rPr>
          <w:rFonts w:asciiTheme="minorHAnsi" w:hAnsiTheme="minorHAnsi" w:cstheme="minorHAnsi"/>
        </w:rPr>
        <w:t xml:space="preserve"> “When you don't have a counterbalancing force, civilians voices saying, here's how this fits into a 10 or 20 year development strategy, you really do lose something,” said Farrow.</w:t>
      </w:r>
    </w:p>
    <w:p w:rsidR="0050651F" w:rsidRPr="00394D11" w:rsidRDefault="0050651F" w:rsidP="0050651F">
      <w:pPr>
        <w:rPr>
          <w:rFonts w:asciiTheme="minorHAnsi" w:hAnsiTheme="minorHAnsi" w:cstheme="minorHAnsi"/>
        </w:rPr>
      </w:pPr>
      <w:r w:rsidRPr="00394D11">
        <w:rPr>
          <w:rFonts w:asciiTheme="minorHAnsi" w:hAnsiTheme="minorHAnsi" w:cstheme="minorHAnsi"/>
        </w:rPr>
        <w:t xml:space="preserve">The war in </w:t>
      </w:r>
      <w:r w:rsidRPr="00394D11">
        <w:rPr>
          <w:rStyle w:val="StyleUnderline"/>
          <w:rFonts w:asciiTheme="minorHAnsi" w:hAnsiTheme="minorHAnsi" w:cstheme="minorHAnsi"/>
        </w:rPr>
        <w:t>Afghanistan is the clearest example of foreign policy without sufficient diplomacy</w:t>
      </w:r>
      <w:r w:rsidRPr="00394D11">
        <w:rPr>
          <w:rFonts w:asciiTheme="minorHAnsi" w:hAnsiTheme="minorHAnsi" w:cstheme="minorHAnsi"/>
        </w:rPr>
        <w:t xml:space="preserve">. In the initial invasion, the U.S. chose to rely on local partners—many of them warlords—to carry out the bulk of the fighting. One was Abdul Rashid Dostum, the current vice president of Afghanistan, who admitted to Farrow that his forces were responsible for massacring prisoners in the aftermath of the U.S. intervention. Dostum committed war crimes even as his military contribution was invaluable to achieving U.S. objectives the early phase of the war. But nearly two decades later, Dostum is still sowing chaos—he has even hinted he might turn his militia fighters against his own government. (He now prefers the term “peacelord,” he told Farrow.) In that saga, Farrow saw a failure to involve civilians in setting the broad course of American strategy. “The problem is that </w:t>
      </w:r>
      <w:r w:rsidRPr="00394D11">
        <w:rPr>
          <w:rStyle w:val="StyleUnderline"/>
          <w:rFonts w:asciiTheme="minorHAnsi" w:hAnsiTheme="minorHAnsi" w:cstheme="minorHAnsi"/>
        </w:rPr>
        <w:t>when you don't have diplomats introducin</w:t>
      </w:r>
      <w:r w:rsidRPr="00394D11">
        <w:rPr>
          <w:rFonts w:asciiTheme="minorHAnsi" w:hAnsiTheme="minorHAnsi" w:cstheme="minorHAnsi"/>
        </w:rPr>
        <w:t xml:space="preserve">g some kind of </w:t>
      </w:r>
      <w:r w:rsidRPr="00394D11">
        <w:rPr>
          <w:rStyle w:val="StyleUnderline"/>
          <w:rFonts w:asciiTheme="minorHAnsi" w:hAnsiTheme="minorHAnsi" w:cstheme="minorHAnsi"/>
        </w:rPr>
        <w:t xml:space="preserve">strategy </w:t>
      </w:r>
      <w:r w:rsidRPr="00394D11">
        <w:rPr>
          <w:rFonts w:asciiTheme="minorHAnsi" w:hAnsiTheme="minorHAnsi" w:cstheme="minorHAnsi"/>
        </w:rPr>
        <w:t xml:space="preserve">into the way that unfolds in the long-term, not just in those weeks [after the invasion], but in the months and years to follow, </w:t>
      </w:r>
      <w:r w:rsidRPr="00394D11">
        <w:rPr>
          <w:rStyle w:val="StyleUnderline"/>
          <w:rFonts w:asciiTheme="minorHAnsi" w:hAnsiTheme="minorHAnsi" w:cstheme="minorHAnsi"/>
        </w:rPr>
        <w:t>you end up with</w:t>
      </w:r>
      <w:r w:rsidRPr="00394D11">
        <w:rPr>
          <w:rFonts w:asciiTheme="minorHAnsi" w:hAnsiTheme="minorHAnsi" w:cstheme="minorHAnsi"/>
        </w:rPr>
        <w:t xml:space="preserve"> the downside of the Dostum relationships, which is a lack of accountability, and </w:t>
      </w:r>
      <w:r w:rsidRPr="00394D11">
        <w:rPr>
          <w:rStyle w:val="StyleUnderline"/>
          <w:rFonts w:asciiTheme="minorHAnsi" w:hAnsiTheme="minorHAnsi" w:cstheme="minorHAnsi"/>
        </w:rPr>
        <w:t>violent and erratic characters woven into the structure of the new government that we create</w:t>
      </w:r>
      <w:r w:rsidRPr="00394D11">
        <w:rPr>
          <w:rFonts w:asciiTheme="minorHAnsi" w:hAnsiTheme="minorHAnsi" w:cstheme="minorHAnsi"/>
        </w:rPr>
        <w:t xml:space="preserve"> in these places, and no way to rein in people we've empowered.”</w:t>
      </w:r>
    </w:p>
    <w:p w:rsidR="0050651F" w:rsidRPr="00394D11" w:rsidRDefault="0050651F" w:rsidP="0050651F">
      <w:pPr>
        <w:rPr>
          <w:rFonts w:asciiTheme="minorHAnsi" w:hAnsiTheme="minorHAnsi" w:cstheme="minorHAnsi"/>
        </w:rPr>
      </w:pPr>
      <w:r w:rsidRPr="00394D11">
        <w:rPr>
          <w:rFonts w:asciiTheme="minorHAnsi" w:hAnsiTheme="minorHAnsi" w:cstheme="minorHAnsi"/>
        </w:rPr>
        <w:t>The U.S. relationship with Pakistan is similarly problematic. Military and intelligence officials can strike deals with Pakistani leaders behind closed doors, but each side knows the other will say something else in public. That has allowed the U.S. to pursue tactical deals that come at the expense of American interests in a rights-respecting, stable Pakistani government. Former CIA director Michael Hayden was bracing in his conversations with Farrow about the tradeoffs he was willing to make with the ISI, Pakistan’s military intelligence service. “We already know that the ISI were apparently killing journalists. Alright? That may affect my overall view of ISI, but it doesn’t affect my working with ISI to try and capture an al-Qaeda operative in Wana or Mir Ali,” Hayden is quoted as telling Farrow. “Look, I mean, the director of the CIA is not going to cause the government of Pakistan to change course based upon a conversation he has in either Washington or Islamabad,” Hayden said in another exchange. That requires the balancing power of civilian authority, but in recent administrations, civilian foreign policy experts have rarely had the same access to the president as military and intelligence officials.</w:t>
      </w:r>
    </w:p>
    <w:p w:rsidR="0050651F" w:rsidRPr="00394D11" w:rsidRDefault="0050651F" w:rsidP="0050651F">
      <w:pPr>
        <w:rPr>
          <w:rFonts w:asciiTheme="minorHAnsi" w:hAnsiTheme="minorHAnsi" w:cstheme="minorHAnsi"/>
        </w:rPr>
      </w:pPr>
      <w:r w:rsidRPr="00394D11">
        <w:rPr>
          <w:rFonts w:asciiTheme="minorHAnsi" w:hAnsiTheme="minorHAnsi" w:cstheme="minorHAnsi"/>
        </w:rPr>
        <w:t>For a brief moment under President Barack Obama, a strong civilian voice came from Richard Holbrooke, a veteran American diplomat who had led the negotiations to end the war in Bosnia under President Bill Clinton. Under Obama, Holbrooke assembled a team of diplomats to address Afghanistan and Pakistan—a unit that Farrow joined. But that effort failed to find purchase before Holbrooke’s death in 2010. Farrow recounts that, despite Holbrooke’s efforts, Obama’s Afghanistan strategy was “pure mil-think,” according to Holbrooke’s audio diaries. Holbrooke and David Petraeus, the general Obama appointed to lead the war, were meant to be equals, but that was never true in practice. “And while I had great respect for the military, uh, and Petraeus was brilliant, I liked them as individuals and they were great Americans, they should not dictate political strategy, which is what’s happening now,” said Holbrooke in the diaries. He made his frustration with Petraeus plain to Farrow and the team: “His job should be to drop the bombs when I tell him to.”</w:t>
      </w:r>
    </w:p>
    <w:p w:rsidR="0050651F" w:rsidRPr="00394D11" w:rsidRDefault="0050651F" w:rsidP="0050651F">
      <w:pPr>
        <w:rPr>
          <w:rFonts w:asciiTheme="minorHAnsi" w:hAnsiTheme="minorHAnsi" w:cstheme="minorHAnsi"/>
        </w:rPr>
      </w:pPr>
      <w:r w:rsidRPr="00394D11">
        <w:rPr>
          <w:rFonts w:asciiTheme="minorHAnsi" w:hAnsiTheme="minorHAnsi" w:cstheme="minorHAnsi"/>
        </w:rPr>
        <w:t>Obama’s Iran strategy shows the other side of foreign policy. Ben Rhodes, Obama’s deputy national security adviser, told Farrow that in the latter half of the presidency, the administration moved away from its reliance on generals. “I think there was a slow, admittedly, but steady reprioritization of diplomacy,” Rhodes said. The Iran deal, according to Farrow, shows how diplomacy is meant to work. “If you have leadership that says, OK, diplomats, we've got your back, the White House will support you, we're not going to micromanage you, go to town, this is one of our top priorities, you can pretty rapidly mobilize results,” said Farrow. And those results have (so far) proved relatively difficult for the deals opponents to undo, particularly because U.S. allies like France signed onto Obama’s plan. (A key difference, however, is that, unlike Afghanistan, the U.S. is not in direct military conflict in Iran, potentially giving civilians a larger opportunity to control policy.)</w:t>
      </w:r>
    </w:p>
    <w:p w:rsidR="0050651F" w:rsidRPr="00394D11" w:rsidRDefault="0050651F" w:rsidP="0050651F">
      <w:pPr>
        <w:rPr>
          <w:rFonts w:asciiTheme="minorHAnsi" w:hAnsiTheme="minorHAnsi" w:cstheme="minorHAnsi"/>
        </w:rPr>
      </w:pPr>
      <w:r w:rsidRPr="00394D11">
        <w:rPr>
          <w:rStyle w:val="StyleUnderline"/>
          <w:rFonts w:asciiTheme="minorHAnsi" w:hAnsiTheme="minorHAnsi" w:cstheme="minorHAnsi"/>
        </w:rPr>
        <w:t>Governments do poorly when they are run purely by the whim of their leaders. The diplomatic whiplash over the Iran deal is one example; the confusion created by the U.S. entrance into and exit from</w:t>
      </w:r>
      <w:r w:rsidRPr="00394D11">
        <w:rPr>
          <w:rFonts w:asciiTheme="minorHAnsi" w:hAnsiTheme="minorHAnsi" w:cstheme="minorHAnsi"/>
        </w:rPr>
        <w:t xml:space="preserve"> the </w:t>
      </w:r>
      <w:r w:rsidRPr="00394D11">
        <w:rPr>
          <w:rStyle w:val="StyleUnderline"/>
          <w:rFonts w:asciiTheme="minorHAnsi" w:hAnsiTheme="minorHAnsi" w:cstheme="minorHAnsi"/>
        </w:rPr>
        <w:t>Paris</w:t>
      </w:r>
      <w:r w:rsidRPr="00394D11">
        <w:rPr>
          <w:rFonts w:asciiTheme="minorHAnsi" w:hAnsiTheme="minorHAnsi" w:cstheme="minorHAnsi"/>
        </w:rPr>
        <w:t xml:space="preserve"> Climate Accords </w:t>
      </w:r>
      <w:r w:rsidRPr="00394D11">
        <w:rPr>
          <w:rStyle w:val="StyleUnderline"/>
          <w:rFonts w:asciiTheme="minorHAnsi" w:hAnsiTheme="minorHAnsi" w:cstheme="minorHAnsi"/>
        </w:rPr>
        <w:t>is another</w:t>
      </w:r>
      <w:r w:rsidRPr="00394D11">
        <w:rPr>
          <w:rFonts w:asciiTheme="minorHAnsi" w:hAnsiTheme="minorHAnsi" w:cstheme="minorHAnsi"/>
        </w:rPr>
        <w:t>. Institutions staffed by apolitical professionals are meant to dampen these kinds of vibrations. Farrow raises the question of what happens if</w:t>
      </w:r>
      <w:r w:rsidRPr="00394D11">
        <w:rPr>
          <w:rStyle w:val="StyleUnderline"/>
          <w:rFonts w:asciiTheme="minorHAnsi" w:hAnsiTheme="minorHAnsi" w:cstheme="minorHAnsi"/>
        </w:rPr>
        <w:t xml:space="preserve"> the State Department can no longer be a stabilizing institution</w:t>
      </w:r>
      <w:r w:rsidRPr="00394D11">
        <w:rPr>
          <w:rFonts w:asciiTheme="minorHAnsi" w:hAnsiTheme="minorHAnsi" w:cstheme="minorHAnsi"/>
        </w:rPr>
        <w:t xml:space="preserve"> for the United States. “There’s no way around the fact that all these secretaries of state described a generational problem,” he said. </w:t>
      </w:r>
      <w:r w:rsidRPr="00394D11">
        <w:rPr>
          <w:rStyle w:val="StyleUnderline"/>
          <w:rFonts w:asciiTheme="minorHAnsi" w:hAnsiTheme="minorHAnsi" w:cstheme="minorHAnsi"/>
        </w:rPr>
        <w:t>The ranks of experienced diplomats are being depleted</w:t>
      </w:r>
      <w:r w:rsidRPr="00394D11">
        <w:rPr>
          <w:rFonts w:asciiTheme="minorHAnsi" w:hAnsiTheme="minorHAnsi" w:cstheme="minorHAnsi"/>
        </w:rPr>
        <w:t xml:space="preserve">, Farrow argues, as foreign service officers serve for shorter and shorter periods than their predecessors. More-junior officers are serving in positions previously reserved for those with more experience. And that was true before the Trump presidency, which has yet to make nominations for dozens of ambassador positions, according to the American Foreign Service Association. </w:t>
      </w:r>
      <w:r w:rsidRPr="00394D11">
        <w:rPr>
          <w:rStyle w:val="StyleUnderline"/>
          <w:rFonts w:asciiTheme="minorHAnsi" w:hAnsiTheme="minorHAnsi" w:cstheme="minorHAnsi"/>
        </w:rPr>
        <w:t>Trump has found the edifice of America diplomacy crumbling, and, instead of rebuilding it, has kicked away the scaffolding</w:t>
      </w:r>
      <w:r w:rsidRPr="00394D11">
        <w:rPr>
          <w:rFonts w:asciiTheme="minorHAnsi" w:hAnsiTheme="minorHAnsi" w:cstheme="minorHAnsi"/>
        </w:rPr>
        <w:t>.</w:t>
      </w:r>
    </w:p>
    <w:p w:rsidR="0050651F" w:rsidRPr="00394D11" w:rsidRDefault="0050651F" w:rsidP="0050651F">
      <w:pPr>
        <w:rPr>
          <w:rFonts w:asciiTheme="minorHAnsi" w:hAnsiTheme="minorHAnsi" w:cstheme="minorHAnsi"/>
        </w:rPr>
      </w:pPr>
      <w:r w:rsidRPr="00394D11">
        <w:rPr>
          <w:rFonts w:asciiTheme="minorHAnsi" w:hAnsiTheme="minorHAnsi" w:cstheme="minorHAnsi"/>
        </w:rPr>
        <w:t>Mike Pompeo is now formally in the role of chief diplomat, but his title alone doesn’t automatically convey the depth of civilian experience that a fully staffed, in-the-loop State Department was able to provide in decades past. Nor does it ensure him any more access to the president than his predecessors in that role had—though his personal relationship with Trump might. That means any deal the United States strikes with North Korea is in danger of suffering all the faults of previous diplomacy-light deals: it may be overly tactical, focused on short-term wins, and constructed without regard to the interests of American allies. Moonshots succeed every now and then. But they’re no way to run a government.</w:t>
      </w:r>
    </w:p>
    <w:p w:rsidR="0050651F" w:rsidRPr="00394D11" w:rsidRDefault="0050651F" w:rsidP="0050651F">
      <w:pPr>
        <w:rPr>
          <w:rFonts w:asciiTheme="minorHAnsi" w:hAnsiTheme="minorHAnsi" w:cstheme="minorHAnsi"/>
        </w:rPr>
      </w:pPr>
    </w:p>
    <w:p w:rsidR="00036572" w:rsidRPr="00394D11" w:rsidRDefault="00036572" w:rsidP="0050651F">
      <w:pPr>
        <w:rPr>
          <w:rFonts w:asciiTheme="minorHAnsi" w:hAnsiTheme="minorHAnsi" w:cstheme="minorHAnsi"/>
        </w:rPr>
      </w:pPr>
    </w:p>
    <w:p w:rsidR="00036572" w:rsidRPr="00394D11" w:rsidRDefault="00B07C2C" w:rsidP="00036572">
      <w:pPr>
        <w:pStyle w:val="Heading3"/>
        <w:rPr>
          <w:rFonts w:asciiTheme="minorHAnsi" w:hAnsiTheme="minorHAnsi" w:cstheme="minorHAnsi"/>
        </w:rPr>
      </w:pPr>
      <w:r w:rsidRPr="00394D11">
        <w:rPr>
          <w:rFonts w:asciiTheme="minorHAnsi" w:hAnsiTheme="minorHAnsi" w:cstheme="minorHAnsi"/>
        </w:rPr>
        <w:t>AT: Human rights credibility</w:t>
      </w:r>
    </w:p>
    <w:p w:rsidR="00036572" w:rsidRPr="00394D11" w:rsidRDefault="00036572" w:rsidP="00036572">
      <w:pPr>
        <w:rPr>
          <w:rFonts w:asciiTheme="minorHAnsi" w:hAnsiTheme="minorHAnsi" w:cstheme="minorHAnsi"/>
        </w:rPr>
      </w:pPr>
    </w:p>
    <w:p w:rsidR="00B07C2C" w:rsidRPr="00394D11" w:rsidRDefault="00B07C2C" w:rsidP="00B07C2C">
      <w:pPr>
        <w:pStyle w:val="Heading4"/>
        <w:rPr>
          <w:rFonts w:asciiTheme="minorHAnsi" w:hAnsiTheme="minorHAnsi" w:cstheme="minorHAnsi"/>
          <w:u w:val="single"/>
        </w:rPr>
      </w:pPr>
      <w:r w:rsidRPr="00394D11">
        <w:rPr>
          <w:rFonts w:asciiTheme="minorHAnsi" w:hAnsiTheme="minorHAnsi" w:cstheme="minorHAnsi"/>
        </w:rPr>
        <w:t xml:space="preserve">US human rights credibility is </w:t>
      </w:r>
      <w:r w:rsidRPr="00394D11">
        <w:rPr>
          <w:rFonts w:asciiTheme="minorHAnsi" w:hAnsiTheme="minorHAnsi" w:cstheme="minorHAnsi"/>
          <w:u w:val="single"/>
        </w:rPr>
        <w:t>unrecoverable</w:t>
      </w:r>
    </w:p>
    <w:p w:rsidR="00B07C2C" w:rsidRPr="00394D11" w:rsidRDefault="00B07C2C" w:rsidP="00B07C2C">
      <w:pPr>
        <w:rPr>
          <w:rFonts w:asciiTheme="minorHAnsi" w:hAnsiTheme="minorHAnsi" w:cstheme="minorHAnsi"/>
        </w:rPr>
      </w:pPr>
      <w:r w:rsidRPr="00394D11">
        <w:rPr>
          <w:rFonts w:asciiTheme="minorHAnsi" w:hAnsiTheme="minorHAnsi" w:cstheme="minorHAnsi"/>
          <w:b/>
        </w:rPr>
        <w:t xml:space="preserve">Drew, 18 </w:t>
      </w:r>
      <w:r w:rsidRPr="00394D11">
        <w:rPr>
          <w:rFonts w:asciiTheme="minorHAnsi" w:hAnsiTheme="minorHAnsi" w:cstheme="minorHAnsi"/>
        </w:rPr>
        <w:t xml:space="preserve">– professor of law at the University of Massachussetts (Margaret, “Not Fake News: The Administration Is Rejecting All Human Rights” 6/15, </w:t>
      </w:r>
      <w:hyperlink r:id="rId11" w:history="1">
        <w:r w:rsidRPr="00394D11">
          <w:rPr>
            <w:rStyle w:val="Hyperlink"/>
            <w:rFonts w:asciiTheme="minorHAnsi" w:hAnsiTheme="minorHAnsi" w:cstheme="minorHAnsi"/>
          </w:rPr>
          <w:t>http://lawprofessors.typepad.com/human_rights/</w:t>
        </w:r>
      </w:hyperlink>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u w:val="single"/>
        </w:rPr>
      </w:pPr>
      <w:r w:rsidRPr="00394D11">
        <w:rPr>
          <w:rFonts w:asciiTheme="minorHAnsi" w:hAnsiTheme="minorHAnsi" w:cstheme="minorHAnsi"/>
        </w:rPr>
        <w:t xml:space="preserve">What has become frighteningly clear is that </w:t>
      </w:r>
      <w:r w:rsidRPr="00394D11">
        <w:rPr>
          <w:rStyle w:val="StyleUnderline"/>
          <w:rFonts w:asciiTheme="minorHAnsi" w:hAnsiTheme="minorHAnsi" w:cstheme="minorHAnsi"/>
        </w:rPr>
        <w:t>the Administration is moving quickly to deny that human rights are of any consequence</w:t>
      </w:r>
      <w:r w:rsidRPr="00394D11">
        <w:rPr>
          <w:rFonts w:asciiTheme="minorHAnsi" w:hAnsiTheme="minorHAnsi" w:cstheme="minorHAnsi"/>
        </w:rPr>
        <w:t xml:space="preserve">.  </w:t>
      </w:r>
      <w:r w:rsidRPr="00394D11">
        <w:rPr>
          <w:rStyle w:val="StyleUnderline"/>
          <w:rFonts w:asciiTheme="minorHAnsi" w:hAnsiTheme="minorHAnsi" w:cstheme="minorHAnsi"/>
        </w:rPr>
        <w:t>That human rights exist and human rights law has any influence is soon to be fake news.</w:t>
      </w:r>
    </w:p>
    <w:p w:rsidR="00B07C2C" w:rsidRPr="00394D11" w:rsidRDefault="00B07C2C" w:rsidP="00B07C2C">
      <w:pPr>
        <w:rPr>
          <w:rFonts w:asciiTheme="minorHAnsi" w:hAnsiTheme="minorHAnsi" w:cstheme="minorHAnsi"/>
        </w:rPr>
      </w:pPr>
      <w:r w:rsidRPr="00394D11">
        <w:rPr>
          <w:rStyle w:val="StyleUnderline"/>
          <w:rFonts w:asciiTheme="minorHAnsi" w:hAnsiTheme="minorHAnsi" w:cstheme="minorHAnsi"/>
        </w:rPr>
        <w:t>In addition to the horrendous ripping of children and mothers at the US border</w:t>
      </w:r>
      <w:r w:rsidRPr="00394D11">
        <w:rPr>
          <w:rFonts w:asciiTheme="minorHAnsi" w:hAnsiTheme="minorHAnsi" w:cstheme="minorHAnsi"/>
        </w:rPr>
        <w:t xml:space="preserve">, two recent actions support the administration's disregard of human rights.  Earlier this week, Attorney General </w:t>
      </w:r>
      <w:r w:rsidRPr="00394D11">
        <w:rPr>
          <w:rStyle w:val="StyleUnderline"/>
          <w:rFonts w:asciiTheme="minorHAnsi" w:hAnsiTheme="minorHAnsi" w:cstheme="minorHAnsi"/>
        </w:rPr>
        <w:t>Sessions announced that victims of gang violence and domestic violence will no longer be eligible for asylum</w:t>
      </w:r>
      <w:r w:rsidRPr="00394D11">
        <w:rPr>
          <w:rFonts w:asciiTheme="minorHAnsi" w:hAnsiTheme="minorHAnsi" w:cstheme="minorHAnsi"/>
        </w:rPr>
        <w:t xml:space="preserve">.  In his announcement, Mr. Sessions stated that asylum was never intended to protect from these forms of violence.  Yet the risk of death by those trying to escape results from the home state's refusal to protect its citizens from gang and domestic violence. This is a state, not private matter.  Of course those most affected by this violence are women, LGBTQ individuals and children, who are particularly vulnerable targets of the President. </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Now it appears that </w:t>
      </w:r>
      <w:r w:rsidRPr="00394D11">
        <w:rPr>
          <w:rStyle w:val="StyleUnderline"/>
          <w:rFonts w:asciiTheme="minorHAnsi" w:hAnsiTheme="minorHAnsi" w:cstheme="minorHAnsi"/>
        </w:rPr>
        <w:t>the US will withdraw from the UN's human rights council</w:t>
      </w:r>
      <w:r w:rsidRPr="00394D11">
        <w:rPr>
          <w:rFonts w:asciiTheme="minorHAnsi" w:hAnsiTheme="minorHAnsi" w:cstheme="minorHAnsi"/>
        </w:rPr>
        <w:t xml:space="preserve">.  The conceit used is US complaints that the council has passed too many resolutions condemning Israel for human rights violations.  Whether that is accurate is irrelevant to the decision.  The underlying indicators reveal that </w:t>
      </w:r>
      <w:r w:rsidRPr="00394D11">
        <w:rPr>
          <w:rStyle w:val="StyleUnderline"/>
          <w:rFonts w:asciiTheme="minorHAnsi" w:hAnsiTheme="minorHAnsi" w:cstheme="minorHAnsi"/>
        </w:rPr>
        <w:t>the President has wanted nothing to do with the HR Council since early in his tenure.  The Administration has heard enough about human rights. Any discussion is over</w:t>
      </w:r>
      <w:r w:rsidRPr="00394D11">
        <w:rPr>
          <w:rFonts w:asciiTheme="minorHAnsi" w:hAnsiTheme="minorHAnsi" w:cstheme="minorHAnsi"/>
        </w:rPr>
        <w:t>.</w:t>
      </w:r>
    </w:p>
    <w:p w:rsidR="00B07C2C" w:rsidRPr="00394D11" w:rsidRDefault="00B07C2C" w:rsidP="00036572">
      <w:pPr>
        <w:rPr>
          <w:rFonts w:asciiTheme="minorHAnsi" w:hAnsiTheme="minorHAnsi" w:cstheme="minorHAnsi"/>
        </w:rPr>
      </w:pPr>
    </w:p>
    <w:p w:rsidR="00036572" w:rsidRPr="00394D11" w:rsidRDefault="00036572" w:rsidP="00036572">
      <w:pPr>
        <w:pStyle w:val="Heading4"/>
        <w:rPr>
          <w:rFonts w:asciiTheme="minorHAnsi" w:hAnsiTheme="minorHAnsi" w:cstheme="minorHAnsi"/>
          <w:u w:val="single"/>
        </w:rPr>
      </w:pPr>
      <w:r w:rsidRPr="00394D11">
        <w:rPr>
          <w:rFonts w:asciiTheme="minorHAnsi" w:hAnsiTheme="minorHAnsi" w:cstheme="minorHAnsi"/>
        </w:rPr>
        <w:t xml:space="preserve">Trump </w:t>
      </w:r>
      <w:r w:rsidR="00F13A91" w:rsidRPr="00394D11">
        <w:rPr>
          <w:rFonts w:asciiTheme="minorHAnsi" w:hAnsiTheme="minorHAnsi" w:cstheme="minorHAnsi"/>
        </w:rPr>
        <w:t xml:space="preserve">is gutting human rights </w:t>
      </w:r>
      <w:r w:rsidR="00F13A91" w:rsidRPr="00394D11">
        <w:rPr>
          <w:rFonts w:asciiTheme="minorHAnsi" w:hAnsiTheme="minorHAnsi" w:cstheme="minorHAnsi"/>
          <w:u w:val="single"/>
        </w:rPr>
        <w:t>overall</w:t>
      </w:r>
    </w:p>
    <w:p w:rsidR="00036572" w:rsidRPr="00394D11" w:rsidRDefault="00036572" w:rsidP="00036572">
      <w:pPr>
        <w:rPr>
          <w:rFonts w:asciiTheme="minorHAnsi" w:hAnsiTheme="minorHAnsi" w:cstheme="minorHAnsi"/>
          <w:b/>
        </w:rPr>
      </w:pPr>
      <w:r w:rsidRPr="00394D11">
        <w:rPr>
          <w:rFonts w:asciiTheme="minorHAnsi" w:hAnsiTheme="minorHAnsi" w:cstheme="minorHAnsi"/>
          <w:b/>
        </w:rPr>
        <w:t>Margon, 18 -</w:t>
      </w:r>
      <w:r w:rsidRPr="00394D11">
        <w:rPr>
          <w:rFonts w:asciiTheme="minorHAnsi" w:hAnsiTheme="minorHAnsi" w:cstheme="minorHAnsi"/>
        </w:rPr>
        <w:t xml:space="preserve"> SARAH MARGON is Washington Director of Human Rights Watch (“Giving Up the High Ground: Americas Retreat on Human Rights”, Foreign Affairs, March/April, Hein Online)</w:t>
      </w:r>
    </w:p>
    <w:p w:rsidR="00036572" w:rsidRPr="00394D11" w:rsidRDefault="00036572" w:rsidP="00036572">
      <w:pPr>
        <w:rPr>
          <w:rFonts w:asciiTheme="minorHAnsi" w:hAnsiTheme="minorHAnsi" w:cstheme="minorHAnsi"/>
          <w:b/>
        </w:rPr>
      </w:pPr>
    </w:p>
    <w:p w:rsidR="00036572" w:rsidRPr="00394D11" w:rsidRDefault="00036572" w:rsidP="00036572">
      <w:pPr>
        <w:rPr>
          <w:rFonts w:asciiTheme="minorHAnsi" w:hAnsiTheme="minorHAnsi" w:cstheme="minorHAnsi"/>
        </w:rPr>
      </w:pPr>
      <w:r w:rsidRPr="00394D11">
        <w:rPr>
          <w:rStyle w:val="StyleUnderline"/>
          <w:rFonts w:asciiTheme="minorHAnsi" w:hAnsiTheme="minorHAnsi" w:cstheme="minorHAnsi"/>
        </w:rPr>
        <w:t xml:space="preserve">No U.S. president has spoken about human rights the way </w:t>
      </w:r>
      <w:r w:rsidRPr="00394D11">
        <w:rPr>
          <w:rFonts w:asciiTheme="minorHAnsi" w:hAnsiTheme="minorHAnsi" w:cstheme="minorHAnsi"/>
        </w:rPr>
        <w:t xml:space="preserve">Donald </w:t>
      </w:r>
      <w:r w:rsidRPr="00394D11">
        <w:rPr>
          <w:rStyle w:val="StyleUnderline"/>
          <w:rFonts w:asciiTheme="minorHAnsi" w:hAnsiTheme="minorHAnsi" w:cstheme="minorHAnsi"/>
        </w:rPr>
        <w:t>Trump has</w:t>
      </w:r>
      <w:r w:rsidRPr="00394D11">
        <w:rPr>
          <w:rFonts w:asciiTheme="minorHAnsi" w:hAnsiTheme="minorHAnsi" w:cstheme="minorHAnsi"/>
        </w:rPr>
        <w:t xml:space="preserve">. During the campaign, </w:t>
      </w:r>
      <w:r w:rsidRPr="00394D11">
        <w:rPr>
          <w:rStyle w:val="StyleUnderline"/>
          <w:rFonts w:asciiTheme="minorHAnsi" w:hAnsiTheme="minorHAnsi" w:cstheme="minorHAnsi"/>
        </w:rPr>
        <w:t>he praised Saddam</w:t>
      </w:r>
      <w:r w:rsidRPr="00394D11">
        <w:rPr>
          <w:rFonts w:asciiTheme="minorHAnsi" w:hAnsiTheme="minorHAnsi" w:cstheme="minorHAnsi"/>
        </w:rPr>
        <w:t xml:space="preserve"> Hussein </w:t>
      </w:r>
      <w:r w:rsidRPr="00394D11">
        <w:rPr>
          <w:rStyle w:val="StyleUnderline"/>
          <w:rFonts w:asciiTheme="minorHAnsi" w:hAnsiTheme="minorHAnsi" w:cstheme="minorHAnsi"/>
        </w:rPr>
        <w:t>for his approach to counterterrorism in Iraq</w:t>
      </w:r>
      <w:r w:rsidRPr="00394D11">
        <w:rPr>
          <w:rFonts w:asciiTheme="minorHAnsi" w:hAnsiTheme="minorHAnsi" w:cstheme="minorHAnsi"/>
        </w:rPr>
        <w:t xml:space="preserve">: "He killed terrorists. He did that so good. They didn't read them the rights. They didn't talk. They were a terrorist. It was over." He promised to loosen the restrictions on interrogating terrorism suspects: "I would bring back a hell of a lot worse than waterboarding." </w:t>
      </w:r>
      <w:r w:rsidRPr="00394D11">
        <w:rPr>
          <w:rStyle w:val="StyleUnderline"/>
          <w:rFonts w:asciiTheme="minorHAnsi" w:hAnsiTheme="minorHAnsi" w:cstheme="minorHAnsi"/>
        </w:rPr>
        <w:t>He went out of his way to compliment</w:t>
      </w:r>
      <w:r w:rsidRPr="00394D11">
        <w:rPr>
          <w:rFonts w:asciiTheme="minorHAnsi" w:hAnsiTheme="minorHAnsi" w:cstheme="minorHAnsi"/>
        </w:rPr>
        <w:t xml:space="preserve"> Russian President Vladimir </w:t>
      </w:r>
      <w:r w:rsidRPr="00394D11">
        <w:rPr>
          <w:rStyle w:val="StyleUnderline"/>
          <w:rFonts w:asciiTheme="minorHAnsi" w:hAnsiTheme="minorHAnsi" w:cstheme="minorHAnsi"/>
        </w:rPr>
        <w:t>Putin's abusive rule</w:t>
      </w:r>
      <w:r w:rsidRPr="00394D11">
        <w:rPr>
          <w:rFonts w:asciiTheme="minorHAnsi" w:hAnsiTheme="minorHAnsi" w:cstheme="minorHAnsi"/>
        </w:rPr>
        <w:t>: "In terms of leadership, he is getting an A." And in a television interview shortly after his inauguration, when asked why he respected Putin-"a killer," in the interviewer's words-Trump responded, "We've got a lot of killers. What, do you think our country's so innocent?"</w:t>
      </w:r>
    </w:p>
    <w:p w:rsidR="00036572" w:rsidRPr="00394D11" w:rsidRDefault="00036572" w:rsidP="00036572">
      <w:pPr>
        <w:rPr>
          <w:rFonts w:asciiTheme="minorHAnsi" w:hAnsiTheme="minorHAnsi" w:cstheme="minorHAnsi"/>
        </w:rPr>
      </w:pPr>
      <w:r w:rsidRPr="00394D11">
        <w:rPr>
          <w:rFonts w:asciiTheme="minorHAnsi" w:hAnsiTheme="minorHAnsi" w:cstheme="minorHAnsi"/>
        </w:rPr>
        <w:t xml:space="preserve">As president, he has kept at it. Last April, he chose to congratulate Turkish President Recep Tayyip Erdogan for winning a disputed referendum that expanded his authoritarian rule. In a call that same month, he spoke to Philippine President Rodrigo </w:t>
      </w:r>
      <w:r w:rsidRPr="00394D11">
        <w:rPr>
          <w:rStyle w:val="StyleUnderline"/>
          <w:rFonts w:asciiTheme="minorHAnsi" w:hAnsiTheme="minorHAnsi" w:cstheme="minorHAnsi"/>
        </w:rPr>
        <w:t xml:space="preserve">Duterte, </w:t>
      </w:r>
      <w:r w:rsidRPr="00394D11">
        <w:rPr>
          <w:rFonts w:asciiTheme="minorHAnsi" w:hAnsiTheme="minorHAnsi" w:cstheme="minorHAnsi"/>
        </w:rPr>
        <w:t xml:space="preserve">whose bloody campaign under the guise of a "war on drugs" </w:t>
      </w:r>
      <w:r w:rsidRPr="00394D11">
        <w:rPr>
          <w:rStyle w:val="StyleUnderline"/>
          <w:rFonts w:asciiTheme="minorHAnsi" w:hAnsiTheme="minorHAnsi" w:cstheme="minorHAnsi"/>
        </w:rPr>
        <w:t>has taken the lives of over 12,000 Filipinos. Trump praised Duterte for doing an "unbelievable job</w:t>
      </w:r>
      <w:r w:rsidRPr="00394D11">
        <w:rPr>
          <w:rFonts w:asciiTheme="minorHAnsi" w:hAnsiTheme="minorHAnsi" w:cstheme="minorHAnsi"/>
        </w:rPr>
        <w:t xml:space="preserve"> on the drug problem." When they met in Manila in November, Trump laughed heartily after Duterte cut off questions from reporters and called them "spies"-this in a country where journalists and activists sometimes end up dead. Before heading to China, Trump congratulated President Xi Jinping, who had just further cemented his repressive rule at a Communist Party congress, for his "great political victory."</w:t>
      </w:r>
    </w:p>
    <w:p w:rsidR="00036572" w:rsidRPr="00394D11" w:rsidRDefault="00036572" w:rsidP="00036572">
      <w:pPr>
        <w:rPr>
          <w:rFonts w:asciiTheme="minorHAnsi" w:hAnsiTheme="minorHAnsi" w:cstheme="minorHAnsi"/>
        </w:rPr>
      </w:pPr>
      <w:r w:rsidRPr="00394D11">
        <w:rPr>
          <w:rFonts w:asciiTheme="minorHAnsi" w:hAnsiTheme="minorHAnsi" w:cstheme="minorHAnsi"/>
        </w:rPr>
        <w:t xml:space="preserve">All U.S. presidents have, to varying degrees, downplayed or even overlooked concerns about human rights in order to get things done with unsavory foreign partners. But none has seemed so eager as Trump to align with autocrats as a matter of course. </w:t>
      </w:r>
      <w:r w:rsidRPr="00394D11">
        <w:rPr>
          <w:rStyle w:val="Emphasis"/>
          <w:rFonts w:asciiTheme="minorHAnsi" w:hAnsiTheme="minorHAnsi" w:cstheme="minorHAnsi"/>
        </w:rPr>
        <w:t>The harm goes beyond mere words</w:t>
      </w:r>
      <w:r w:rsidRPr="00394D11">
        <w:rPr>
          <w:rFonts w:asciiTheme="minorHAnsi" w:hAnsiTheme="minorHAnsi" w:cstheme="minorHAnsi"/>
        </w:rPr>
        <w:t xml:space="preserve">. </w:t>
      </w:r>
      <w:r w:rsidRPr="00394D11">
        <w:rPr>
          <w:rStyle w:val="StyleUnderline"/>
          <w:rFonts w:asciiTheme="minorHAnsi" w:hAnsiTheme="minorHAnsi" w:cstheme="minorHAnsi"/>
        </w:rPr>
        <w:t>In country after country</w:t>
      </w:r>
      <w:r w:rsidRPr="00394D11">
        <w:rPr>
          <w:rFonts w:asciiTheme="minorHAnsi" w:hAnsiTheme="minorHAnsi" w:cstheme="minorHAnsi"/>
        </w:rPr>
        <w:t xml:space="preserve">, the </w:t>
      </w:r>
      <w:r w:rsidRPr="00394D11">
        <w:rPr>
          <w:rStyle w:val="StyleUnderline"/>
          <w:rFonts w:asciiTheme="minorHAnsi" w:hAnsiTheme="minorHAnsi" w:cstheme="minorHAnsi"/>
        </w:rPr>
        <w:t>Trump</w:t>
      </w:r>
      <w:r w:rsidRPr="00394D11">
        <w:rPr>
          <w:rFonts w:asciiTheme="minorHAnsi" w:hAnsiTheme="minorHAnsi" w:cstheme="minorHAnsi"/>
        </w:rPr>
        <w:t xml:space="preserve"> administration </w:t>
      </w:r>
      <w:r w:rsidRPr="00394D11">
        <w:rPr>
          <w:rStyle w:val="StyleUnderline"/>
          <w:rFonts w:asciiTheme="minorHAnsi" w:hAnsiTheme="minorHAnsi" w:cstheme="minorHAnsi"/>
        </w:rPr>
        <w:t>is gutting U.S. support for human rights, the rule of law, and good governance, damaging the overarching credibility of 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tates. Within the United States' borders, meanwhile, the Trump administration has unleashed an assault on nondiscrimination and equal justice.</w:t>
      </w:r>
    </w:p>
    <w:p w:rsidR="00036572" w:rsidRPr="00394D11" w:rsidRDefault="00036572" w:rsidP="00036572">
      <w:pPr>
        <w:rPr>
          <w:rFonts w:asciiTheme="minorHAnsi" w:hAnsiTheme="minorHAnsi" w:cstheme="minorHAnsi"/>
        </w:rPr>
      </w:pPr>
      <w:r w:rsidRPr="00394D11">
        <w:rPr>
          <w:rStyle w:val="StyleUnderline"/>
          <w:rFonts w:asciiTheme="minorHAnsi" w:hAnsiTheme="minorHAnsi" w:cstheme="minorHAnsi"/>
        </w:rPr>
        <w:t>Even before Trump</w:t>
      </w:r>
      <w:r w:rsidRPr="00394D11">
        <w:rPr>
          <w:rFonts w:asciiTheme="minorHAnsi" w:hAnsiTheme="minorHAnsi" w:cstheme="minorHAnsi"/>
        </w:rPr>
        <w:t xml:space="preserve"> </w:t>
      </w:r>
      <w:r w:rsidRPr="00394D11">
        <w:rPr>
          <w:rStyle w:val="StyleUnderline"/>
          <w:rFonts w:asciiTheme="minorHAnsi" w:hAnsiTheme="minorHAnsi" w:cstheme="minorHAnsi"/>
        </w:rPr>
        <w:t>was elected, human rights were under attack across the globe</w:t>
      </w:r>
      <w:r w:rsidRPr="00394D11">
        <w:rPr>
          <w:rFonts w:asciiTheme="minorHAnsi" w:hAnsiTheme="minorHAnsi" w:cstheme="minorHAnsi"/>
        </w:rPr>
        <w:t xml:space="preserve">. With crisis, conflict, and instability gripping much of the world, repressive leaders from Ethiopia to Russia to Thailand have used these developments to justify tightening their hold on power-cracking down harder on dissent while rejecting the rule of law and flouting international norms. Now, with Trump in office, there's little reason to believe that such initiatives will be met with much criticism or consequences from the United States. Indeed, </w:t>
      </w:r>
      <w:r w:rsidRPr="00394D11">
        <w:rPr>
          <w:rStyle w:val="StyleUnderline"/>
          <w:rFonts w:asciiTheme="minorHAnsi" w:hAnsiTheme="minorHAnsi" w:cstheme="minorHAnsi"/>
        </w:rPr>
        <w:t>the Trump</w:t>
      </w:r>
      <w:r w:rsidRPr="00394D11">
        <w:rPr>
          <w:rFonts w:asciiTheme="minorHAnsi" w:hAnsiTheme="minorHAnsi" w:cstheme="minorHAnsi"/>
        </w:rPr>
        <w:t xml:space="preserve"> administration's chaotic and virtually </w:t>
      </w:r>
      <w:r w:rsidRPr="00394D11">
        <w:rPr>
          <w:rStyle w:val="StyleUnderline"/>
          <w:rFonts w:asciiTheme="minorHAnsi" w:hAnsiTheme="minorHAnsi" w:cstheme="minorHAnsi"/>
        </w:rPr>
        <w:t>values-free approach to foreign policy is bolstering this global deterioration while corroding the institutions and alliances needed to reverse it</w:t>
      </w:r>
      <w:r w:rsidRPr="00394D11">
        <w:rPr>
          <w:rFonts w:asciiTheme="minorHAnsi" w:hAnsiTheme="minorHAnsi" w:cstheme="minorHAnsi"/>
        </w:rPr>
        <w:t>.</w:t>
      </w:r>
    </w:p>
    <w:p w:rsidR="00036572" w:rsidRPr="00394D11" w:rsidRDefault="00036572" w:rsidP="00036572">
      <w:pPr>
        <w:rPr>
          <w:rFonts w:asciiTheme="minorHAnsi" w:hAnsiTheme="minorHAnsi" w:cstheme="minorHAnsi"/>
        </w:rPr>
      </w:pPr>
    </w:p>
    <w:p w:rsidR="00F13A91" w:rsidRPr="00394D11" w:rsidRDefault="00F13A91" w:rsidP="00F13A91">
      <w:pPr>
        <w:pStyle w:val="Heading4"/>
        <w:rPr>
          <w:rFonts w:asciiTheme="minorHAnsi" w:hAnsiTheme="minorHAnsi" w:cstheme="minorHAnsi"/>
        </w:rPr>
      </w:pPr>
      <w:r w:rsidRPr="00394D11">
        <w:rPr>
          <w:rFonts w:asciiTheme="minorHAnsi" w:hAnsiTheme="minorHAnsi" w:cstheme="minorHAnsi"/>
        </w:rPr>
        <w:t>Other Trump actions on multilateralism undermine the human rights framework and praise for dictators empowers them to engage in more abuse</w:t>
      </w:r>
    </w:p>
    <w:p w:rsidR="00F13A91" w:rsidRPr="00394D11" w:rsidRDefault="00F13A91" w:rsidP="00F13A91">
      <w:pPr>
        <w:rPr>
          <w:rFonts w:asciiTheme="minorHAnsi" w:hAnsiTheme="minorHAnsi" w:cstheme="minorHAnsi"/>
          <w:b/>
        </w:rPr>
      </w:pPr>
      <w:r w:rsidRPr="00394D11">
        <w:rPr>
          <w:rFonts w:asciiTheme="minorHAnsi" w:hAnsiTheme="minorHAnsi" w:cstheme="minorHAnsi"/>
          <w:b/>
        </w:rPr>
        <w:t>Margon, 18 -</w:t>
      </w:r>
      <w:r w:rsidRPr="00394D11">
        <w:rPr>
          <w:rFonts w:asciiTheme="minorHAnsi" w:hAnsiTheme="minorHAnsi" w:cstheme="minorHAnsi"/>
        </w:rPr>
        <w:t xml:space="preserve"> SARAH MARGON is Washington Director of Human Rights Watch (“Giving Up the High Ground: Americas Retreat on Human Rights”, Foreign Affairs, March/April, Hein Online)</w:t>
      </w:r>
    </w:p>
    <w:p w:rsidR="00F13A91" w:rsidRPr="00394D11" w:rsidRDefault="00F13A91" w:rsidP="00036572">
      <w:pPr>
        <w:rPr>
          <w:rFonts w:asciiTheme="minorHAnsi" w:hAnsiTheme="minorHAnsi" w:cstheme="minorHAnsi"/>
        </w:rPr>
      </w:pPr>
    </w:p>
    <w:p w:rsidR="00036572" w:rsidRPr="00394D11" w:rsidRDefault="00036572" w:rsidP="00036572">
      <w:pPr>
        <w:rPr>
          <w:rFonts w:asciiTheme="minorHAnsi" w:hAnsiTheme="minorHAnsi" w:cstheme="minorHAnsi"/>
        </w:rPr>
      </w:pPr>
      <w:r w:rsidRPr="00394D11">
        <w:rPr>
          <w:rFonts w:asciiTheme="minorHAnsi" w:hAnsiTheme="minorHAnsi" w:cstheme="minorHAnsi"/>
        </w:rPr>
        <w:t xml:space="preserve">On foreign policy, meanwhile, </w:t>
      </w:r>
      <w:r w:rsidRPr="00394D11">
        <w:rPr>
          <w:rStyle w:val="StyleUnderline"/>
          <w:rFonts w:asciiTheme="minorHAnsi" w:hAnsiTheme="minorHAnsi" w:cstheme="minorHAnsi"/>
        </w:rPr>
        <w:t xml:space="preserve">the administration has </w:t>
      </w:r>
      <w:r w:rsidRPr="00394D11">
        <w:rPr>
          <w:rFonts w:asciiTheme="minorHAnsi" w:hAnsiTheme="minorHAnsi" w:cstheme="minorHAnsi"/>
        </w:rPr>
        <w:t xml:space="preserve">dismissed or </w:t>
      </w:r>
      <w:r w:rsidRPr="00394D11">
        <w:rPr>
          <w:rStyle w:val="StyleUnderline"/>
          <w:rFonts w:asciiTheme="minorHAnsi" w:hAnsiTheme="minorHAnsi" w:cstheme="minorHAnsi"/>
        </w:rPr>
        <w:t>damaged the global human rights framework</w:t>
      </w:r>
      <w:r w:rsidRPr="00394D11">
        <w:rPr>
          <w:rFonts w:asciiTheme="minorHAnsi" w:hAnsiTheme="minorHAnsi" w:cstheme="minorHAnsi"/>
        </w:rPr>
        <w:t xml:space="preserve">. Under </w:t>
      </w:r>
      <w:r w:rsidRPr="00394D11">
        <w:rPr>
          <w:rStyle w:val="StyleUnderline"/>
          <w:rFonts w:asciiTheme="minorHAnsi" w:hAnsiTheme="minorHAnsi" w:cstheme="minorHAnsi"/>
        </w:rPr>
        <w:t>Trump</w:t>
      </w:r>
      <w:r w:rsidRPr="00394D11">
        <w:rPr>
          <w:rFonts w:asciiTheme="minorHAnsi" w:hAnsiTheme="minorHAnsi" w:cstheme="minorHAnsi"/>
        </w:rPr>
        <w:t xml:space="preserve">, the United States has </w:t>
      </w:r>
      <w:r w:rsidRPr="00394D11">
        <w:rPr>
          <w:rStyle w:val="StyleUnderline"/>
          <w:rFonts w:asciiTheme="minorHAnsi" w:hAnsiTheme="minorHAnsi" w:cstheme="minorHAnsi"/>
        </w:rPr>
        <w:t xml:space="preserve">walked away from </w:t>
      </w:r>
      <w:r w:rsidRPr="00394D11">
        <w:rPr>
          <w:rFonts w:asciiTheme="minorHAnsi" w:hAnsiTheme="minorHAnsi" w:cstheme="minorHAnsi"/>
        </w:rPr>
        <w:t xml:space="preserve">(or threatened to walk away from) </w:t>
      </w:r>
      <w:r w:rsidRPr="00394D11">
        <w:rPr>
          <w:rStyle w:val="StyleUnderline"/>
          <w:rFonts w:asciiTheme="minorHAnsi" w:hAnsiTheme="minorHAnsi" w:cstheme="minorHAnsi"/>
        </w:rPr>
        <w:t>a number of vital global commitments</w:t>
      </w:r>
      <w:r w:rsidRPr="00394D11">
        <w:rPr>
          <w:rFonts w:asciiTheme="minorHAnsi" w:hAnsiTheme="minorHAnsi" w:cstheme="minorHAnsi"/>
        </w:rPr>
        <w:t xml:space="preserve">, institutions, and initiatives that would provide an opportunity to share the burden of combating global challenges while respecting rights. The administration has threatened to withdraw from the UN Human Rights Council, largely because the Palestinian territories (and therefore Israel) are a permanent item on its agenda. It's true that the council has flaws, but it has also successfully documented and exposed many human rights issues of concern to U.S. law and policymakers. Walking away would not only weaken the council but also limit the available avenues for Washington to promote human rights. </w:t>
      </w:r>
      <w:r w:rsidRPr="00394D11">
        <w:rPr>
          <w:rStyle w:val="StyleUnderline"/>
          <w:rFonts w:asciiTheme="minorHAnsi" w:hAnsiTheme="minorHAnsi" w:cstheme="minorHAnsi"/>
        </w:rPr>
        <w:t xml:space="preserve">From the UN's negotiations on the compact for global migration to the Paris agreement on climate change, </w:t>
      </w:r>
      <w:r w:rsidRPr="00394D11">
        <w:rPr>
          <w:rFonts w:asciiTheme="minorHAnsi" w:hAnsiTheme="minorHAnsi" w:cstheme="minorHAnsi"/>
        </w:rPr>
        <w:t xml:space="preserve">the </w:t>
      </w:r>
      <w:r w:rsidRPr="00394D11">
        <w:rPr>
          <w:rStyle w:val="StyleUnderline"/>
          <w:rFonts w:asciiTheme="minorHAnsi" w:hAnsiTheme="minorHAnsi" w:cstheme="minorHAnsi"/>
        </w:rPr>
        <w:t xml:space="preserve">Trump </w:t>
      </w:r>
      <w:r w:rsidRPr="00394D11">
        <w:rPr>
          <w:rFonts w:asciiTheme="minorHAnsi" w:hAnsiTheme="minorHAnsi" w:cstheme="minorHAnsi"/>
        </w:rPr>
        <w:t xml:space="preserve">administration </w:t>
      </w:r>
      <w:r w:rsidRPr="00394D11">
        <w:rPr>
          <w:rStyle w:val="StyleUnderline"/>
          <w:rFonts w:asciiTheme="minorHAnsi" w:hAnsiTheme="minorHAnsi" w:cstheme="minorHAnsi"/>
        </w:rPr>
        <w:t>has repeatedly suggested multilateral institutions are of no use</w:t>
      </w:r>
      <w:r w:rsidRPr="00394D11">
        <w:rPr>
          <w:rFonts w:asciiTheme="minorHAnsi" w:hAnsiTheme="minorHAnsi" w:cstheme="minorHAnsi"/>
        </w:rPr>
        <w:t xml:space="preserve"> to the United States, even though the country was instrumental in creating the UN, as well as many of the norms and laws that guide thinking about human rights today.</w:t>
      </w:r>
    </w:p>
    <w:p w:rsidR="00036572" w:rsidRPr="00394D11" w:rsidRDefault="00036572" w:rsidP="00036572">
      <w:pPr>
        <w:rPr>
          <w:rFonts w:asciiTheme="minorHAnsi" w:hAnsiTheme="minorHAnsi" w:cstheme="minorHAnsi"/>
        </w:rPr>
      </w:pPr>
      <w:r w:rsidRPr="00394D11">
        <w:rPr>
          <w:rFonts w:asciiTheme="minorHAnsi" w:hAnsiTheme="minorHAnsi" w:cstheme="minorHAnsi"/>
        </w:rPr>
        <w:t>When it comes to human rights,</w:t>
      </w:r>
      <w:r w:rsidR="00F13A91" w:rsidRPr="00394D11">
        <w:rPr>
          <w:rFonts w:asciiTheme="minorHAnsi" w:hAnsiTheme="minorHAnsi" w:cstheme="minorHAnsi"/>
        </w:rPr>
        <w:t xml:space="preserve"> </w:t>
      </w:r>
      <w:r w:rsidRPr="00394D11">
        <w:rPr>
          <w:rFonts w:asciiTheme="minorHAnsi" w:hAnsiTheme="minorHAnsi" w:cstheme="minorHAnsi"/>
        </w:rPr>
        <w:t>symbolism matters, and under this</w:t>
      </w:r>
      <w:r w:rsidR="00F13A91" w:rsidRPr="00394D11">
        <w:rPr>
          <w:rFonts w:asciiTheme="minorHAnsi" w:hAnsiTheme="minorHAnsi" w:cstheme="minorHAnsi"/>
        </w:rPr>
        <w:t xml:space="preserve"> </w:t>
      </w:r>
      <w:r w:rsidRPr="00394D11">
        <w:rPr>
          <w:rFonts w:asciiTheme="minorHAnsi" w:hAnsiTheme="minorHAnsi" w:cstheme="minorHAnsi"/>
        </w:rPr>
        <w:t>administration, human rights activists</w:t>
      </w:r>
      <w:r w:rsidR="00F13A91" w:rsidRPr="00394D11">
        <w:rPr>
          <w:rFonts w:asciiTheme="minorHAnsi" w:hAnsiTheme="minorHAnsi" w:cstheme="minorHAnsi"/>
        </w:rPr>
        <w:t xml:space="preserve"> </w:t>
      </w:r>
      <w:r w:rsidRPr="00394D11">
        <w:rPr>
          <w:rFonts w:asciiTheme="minorHAnsi" w:hAnsiTheme="minorHAnsi" w:cstheme="minorHAnsi"/>
        </w:rPr>
        <w:t>have been made to feel as though they</w:t>
      </w:r>
      <w:r w:rsidR="00F13A91" w:rsidRPr="00394D11">
        <w:rPr>
          <w:rFonts w:asciiTheme="minorHAnsi" w:hAnsiTheme="minorHAnsi" w:cstheme="minorHAnsi"/>
        </w:rPr>
        <w:t xml:space="preserve"> </w:t>
      </w:r>
      <w:r w:rsidRPr="00394D11">
        <w:rPr>
          <w:rFonts w:asciiTheme="minorHAnsi" w:hAnsiTheme="minorHAnsi" w:cstheme="minorHAnsi"/>
        </w:rPr>
        <w:t>aren't important. The president and his</w:t>
      </w:r>
      <w:r w:rsidR="00F13A91" w:rsidRPr="00394D11">
        <w:rPr>
          <w:rFonts w:asciiTheme="minorHAnsi" w:hAnsiTheme="minorHAnsi" w:cstheme="minorHAnsi"/>
        </w:rPr>
        <w:t xml:space="preserve"> </w:t>
      </w:r>
      <w:r w:rsidRPr="00394D11">
        <w:rPr>
          <w:rFonts w:asciiTheme="minorHAnsi" w:hAnsiTheme="minorHAnsi" w:cstheme="minorHAnsi"/>
        </w:rPr>
        <w:t>top national security officials have met</w:t>
      </w:r>
      <w:r w:rsidR="00F13A91" w:rsidRPr="00394D11">
        <w:rPr>
          <w:rFonts w:asciiTheme="minorHAnsi" w:hAnsiTheme="minorHAnsi" w:cstheme="minorHAnsi"/>
        </w:rPr>
        <w:t xml:space="preserve"> </w:t>
      </w:r>
      <w:r w:rsidRPr="00394D11">
        <w:rPr>
          <w:rFonts w:asciiTheme="minorHAnsi" w:hAnsiTheme="minorHAnsi" w:cstheme="minorHAnsi"/>
        </w:rPr>
        <w:t>with very few frontline activists and have</w:t>
      </w:r>
      <w:r w:rsidR="00F13A91" w:rsidRPr="00394D11">
        <w:rPr>
          <w:rFonts w:asciiTheme="minorHAnsi" w:hAnsiTheme="minorHAnsi" w:cstheme="minorHAnsi"/>
        </w:rPr>
        <w:t xml:space="preserve"> </w:t>
      </w:r>
      <w:r w:rsidRPr="00394D11">
        <w:rPr>
          <w:rFonts w:asciiTheme="minorHAnsi" w:hAnsiTheme="minorHAnsi" w:cstheme="minorHAnsi"/>
        </w:rPr>
        <w:t>held very few meetings with civil society</w:t>
      </w:r>
      <w:r w:rsidR="00F13A91" w:rsidRPr="00394D11">
        <w:rPr>
          <w:rFonts w:asciiTheme="minorHAnsi" w:hAnsiTheme="minorHAnsi" w:cstheme="minorHAnsi"/>
        </w:rPr>
        <w:t xml:space="preserve"> </w:t>
      </w:r>
      <w:r w:rsidRPr="00394D11">
        <w:rPr>
          <w:rFonts w:asciiTheme="minorHAnsi" w:hAnsiTheme="minorHAnsi" w:cstheme="minorHAnsi"/>
        </w:rPr>
        <w:t>before or during overseas trips-a practice</w:t>
      </w:r>
      <w:r w:rsidR="00F13A91" w:rsidRPr="00394D11">
        <w:rPr>
          <w:rFonts w:asciiTheme="minorHAnsi" w:hAnsiTheme="minorHAnsi" w:cstheme="minorHAnsi"/>
        </w:rPr>
        <w:t xml:space="preserve"> </w:t>
      </w:r>
      <w:r w:rsidRPr="00394D11">
        <w:rPr>
          <w:rFonts w:asciiTheme="minorHAnsi" w:hAnsiTheme="minorHAnsi" w:cstheme="minorHAnsi"/>
        </w:rPr>
        <w:t>that previous presidents often used so as</w:t>
      </w:r>
      <w:r w:rsidR="00F13A91" w:rsidRPr="00394D11">
        <w:rPr>
          <w:rFonts w:asciiTheme="minorHAnsi" w:hAnsiTheme="minorHAnsi" w:cstheme="minorHAnsi"/>
        </w:rPr>
        <w:t xml:space="preserve"> </w:t>
      </w:r>
      <w:r w:rsidRPr="00394D11">
        <w:rPr>
          <w:rFonts w:asciiTheme="minorHAnsi" w:hAnsiTheme="minorHAnsi" w:cstheme="minorHAnsi"/>
        </w:rPr>
        <w:t>to hear directly from ordinary citizens</w:t>
      </w:r>
      <w:r w:rsidR="00F13A91" w:rsidRPr="00394D11">
        <w:rPr>
          <w:rFonts w:asciiTheme="minorHAnsi" w:hAnsiTheme="minorHAnsi" w:cstheme="minorHAnsi"/>
        </w:rPr>
        <w:t xml:space="preserve"> </w:t>
      </w:r>
      <w:r w:rsidRPr="00394D11">
        <w:rPr>
          <w:rFonts w:asciiTheme="minorHAnsi" w:hAnsiTheme="minorHAnsi" w:cstheme="minorHAnsi"/>
        </w:rPr>
        <w:t>about the challenges they were facing.</w:t>
      </w:r>
    </w:p>
    <w:p w:rsidR="00036572" w:rsidRPr="00394D11" w:rsidRDefault="00036572" w:rsidP="00036572">
      <w:pPr>
        <w:rPr>
          <w:rFonts w:asciiTheme="minorHAnsi" w:hAnsiTheme="minorHAnsi" w:cstheme="minorHAnsi"/>
        </w:rPr>
      </w:pPr>
      <w:r w:rsidRPr="00394D11">
        <w:rPr>
          <w:rStyle w:val="StyleUnderline"/>
          <w:rFonts w:asciiTheme="minorHAnsi" w:hAnsiTheme="minorHAnsi" w:cstheme="minorHAnsi"/>
        </w:rPr>
        <w:t>Words matter, too, and Trump's</w:t>
      </w:r>
      <w:r w:rsidR="00F13A91" w:rsidRPr="00394D11">
        <w:rPr>
          <w:rStyle w:val="StyleUnderline"/>
          <w:rFonts w:asciiTheme="minorHAnsi" w:hAnsiTheme="minorHAnsi" w:cstheme="minorHAnsi"/>
        </w:rPr>
        <w:t xml:space="preserve"> </w:t>
      </w:r>
      <w:r w:rsidRPr="00394D11">
        <w:rPr>
          <w:rStyle w:val="StyleUnderline"/>
          <w:rFonts w:asciiTheme="minorHAnsi" w:hAnsiTheme="minorHAnsi" w:cstheme="minorHAnsi"/>
        </w:rPr>
        <w:t>fulsome praise of strongmen</w:t>
      </w:r>
      <w:r w:rsidRPr="00394D11">
        <w:rPr>
          <w:rFonts w:asciiTheme="minorHAnsi" w:hAnsiTheme="minorHAnsi" w:cstheme="minorHAnsi"/>
        </w:rPr>
        <w:t>, many of</w:t>
      </w:r>
      <w:r w:rsidR="00F13A91" w:rsidRPr="00394D11">
        <w:rPr>
          <w:rFonts w:asciiTheme="minorHAnsi" w:hAnsiTheme="minorHAnsi" w:cstheme="minorHAnsi"/>
        </w:rPr>
        <w:t xml:space="preserve"> </w:t>
      </w:r>
      <w:r w:rsidRPr="00394D11">
        <w:rPr>
          <w:rFonts w:asciiTheme="minorHAnsi" w:hAnsiTheme="minorHAnsi" w:cstheme="minorHAnsi"/>
        </w:rPr>
        <w:t>whom he has hosted at the White House</w:t>
      </w:r>
      <w:r w:rsidR="00F13A91" w:rsidRPr="00394D11">
        <w:rPr>
          <w:rFonts w:asciiTheme="minorHAnsi" w:hAnsiTheme="minorHAnsi" w:cstheme="minorHAnsi"/>
        </w:rPr>
        <w:t xml:space="preserve"> </w:t>
      </w:r>
      <w:r w:rsidRPr="00394D11">
        <w:rPr>
          <w:rFonts w:asciiTheme="minorHAnsi" w:hAnsiTheme="minorHAnsi" w:cstheme="minorHAnsi"/>
        </w:rPr>
        <w:t>with great fanfare and little condemnation,</w:t>
      </w:r>
      <w:r w:rsidR="00F13A91" w:rsidRPr="00394D11">
        <w:rPr>
          <w:rFonts w:asciiTheme="minorHAnsi" w:hAnsiTheme="minorHAnsi" w:cstheme="minorHAnsi"/>
        </w:rPr>
        <w:t xml:space="preserve"> </w:t>
      </w:r>
      <w:r w:rsidRPr="00394D11">
        <w:rPr>
          <w:rStyle w:val="StyleUnderline"/>
          <w:rFonts w:asciiTheme="minorHAnsi" w:hAnsiTheme="minorHAnsi" w:cstheme="minorHAnsi"/>
        </w:rPr>
        <w:t xml:space="preserve">has been taken by many as </w:t>
      </w:r>
      <w:r w:rsidRPr="00394D11">
        <w:rPr>
          <w:rStyle w:val="Emphasis"/>
          <w:rFonts w:asciiTheme="minorHAnsi" w:hAnsiTheme="minorHAnsi" w:cstheme="minorHAnsi"/>
        </w:rPr>
        <w:t>permission</w:t>
      </w:r>
      <w:r w:rsidR="00F13A91" w:rsidRPr="00394D11">
        <w:rPr>
          <w:rStyle w:val="Emphasis"/>
          <w:rFonts w:asciiTheme="minorHAnsi" w:hAnsiTheme="minorHAnsi" w:cstheme="minorHAnsi"/>
        </w:rPr>
        <w:t xml:space="preserve"> </w:t>
      </w:r>
      <w:r w:rsidRPr="00394D11">
        <w:rPr>
          <w:rStyle w:val="Emphasis"/>
          <w:rFonts w:asciiTheme="minorHAnsi" w:hAnsiTheme="minorHAnsi" w:cstheme="minorHAnsi"/>
        </w:rPr>
        <w:t>for brutality.</w:t>
      </w:r>
      <w:r w:rsidRPr="00394D11">
        <w:rPr>
          <w:rFonts w:asciiTheme="minorHAnsi" w:hAnsiTheme="minorHAnsi" w:cstheme="minorHAnsi"/>
        </w:rPr>
        <w:t xml:space="preserve"> Last April, he congratulated</w:t>
      </w:r>
      <w:r w:rsidR="00F13A91" w:rsidRPr="00394D11">
        <w:rPr>
          <w:rFonts w:asciiTheme="minorHAnsi" w:hAnsiTheme="minorHAnsi" w:cstheme="minorHAnsi"/>
        </w:rPr>
        <w:t xml:space="preserve"> </w:t>
      </w:r>
      <w:r w:rsidRPr="00394D11">
        <w:rPr>
          <w:rFonts w:asciiTheme="minorHAnsi" w:hAnsiTheme="minorHAnsi" w:cstheme="minorHAnsi"/>
        </w:rPr>
        <w:t>Egyptian President Abdel</w:t>
      </w:r>
      <w:r w:rsidR="00F13A91" w:rsidRPr="00394D11">
        <w:rPr>
          <w:rFonts w:asciiTheme="minorHAnsi" w:hAnsiTheme="minorHAnsi" w:cstheme="minorHAnsi"/>
        </w:rPr>
        <w:t xml:space="preserve"> </w:t>
      </w:r>
      <w:r w:rsidRPr="00394D11">
        <w:rPr>
          <w:rFonts w:asciiTheme="minorHAnsi" w:hAnsiTheme="minorHAnsi" w:cstheme="minorHAnsi"/>
        </w:rPr>
        <w:t>Fattah el-Sisi, a military dictator who</w:t>
      </w:r>
      <w:r w:rsidR="00F13A91" w:rsidRPr="00394D11">
        <w:rPr>
          <w:rFonts w:asciiTheme="minorHAnsi" w:hAnsiTheme="minorHAnsi" w:cstheme="minorHAnsi"/>
        </w:rPr>
        <w:t xml:space="preserve"> </w:t>
      </w:r>
      <w:r w:rsidRPr="00394D11">
        <w:rPr>
          <w:rFonts w:asciiTheme="minorHAnsi" w:hAnsiTheme="minorHAnsi" w:cstheme="minorHAnsi"/>
        </w:rPr>
        <w:t>has overseen a vicious crackdown on</w:t>
      </w:r>
      <w:r w:rsidR="00F13A91" w:rsidRPr="00394D11">
        <w:rPr>
          <w:rFonts w:asciiTheme="minorHAnsi" w:hAnsiTheme="minorHAnsi" w:cstheme="minorHAnsi"/>
        </w:rPr>
        <w:t xml:space="preserve"> </w:t>
      </w:r>
      <w:r w:rsidRPr="00394D11">
        <w:rPr>
          <w:rFonts w:asciiTheme="minorHAnsi" w:hAnsiTheme="minorHAnsi" w:cstheme="minorHAnsi"/>
        </w:rPr>
        <w:t>government critics, for doing "a fantastic</w:t>
      </w:r>
      <w:r w:rsidR="00F13A91" w:rsidRPr="00394D11">
        <w:rPr>
          <w:rFonts w:asciiTheme="minorHAnsi" w:hAnsiTheme="minorHAnsi" w:cstheme="minorHAnsi"/>
        </w:rPr>
        <w:t xml:space="preserve"> </w:t>
      </w:r>
      <w:r w:rsidRPr="00394D11">
        <w:rPr>
          <w:rFonts w:asciiTheme="minorHAnsi" w:hAnsiTheme="minorHAnsi" w:cstheme="minorHAnsi"/>
        </w:rPr>
        <w:t>job." The next month, counter to a promise</w:t>
      </w:r>
      <w:r w:rsidR="00F13A91" w:rsidRPr="00394D11">
        <w:rPr>
          <w:rFonts w:asciiTheme="minorHAnsi" w:hAnsiTheme="minorHAnsi" w:cstheme="minorHAnsi"/>
        </w:rPr>
        <w:t xml:space="preserve"> </w:t>
      </w:r>
      <w:r w:rsidRPr="00394D11">
        <w:rPr>
          <w:rFonts w:asciiTheme="minorHAnsi" w:hAnsiTheme="minorHAnsi" w:cstheme="minorHAnsi"/>
        </w:rPr>
        <w:t>made to the White House, Sisi signed</w:t>
      </w:r>
      <w:r w:rsidR="00F13A91" w:rsidRPr="00394D11">
        <w:rPr>
          <w:rFonts w:asciiTheme="minorHAnsi" w:hAnsiTheme="minorHAnsi" w:cstheme="minorHAnsi"/>
        </w:rPr>
        <w:t xml:space="preserve"> </w:t>
      </w:r>
      <w:r w:rsidRPr="00394D11">
        <w:rPr>
          <w:rFonts w:asciiTheme="minorHAnsi" w:hAnsiTheme="minorHAnsi" w:cstheme="minorHAnsi"/>
        </w:rPr>
        <w:t>a draconian law regulating civil society.</w:t>
      </w:r>
      <w:r w:rsidR="00F13A91" w:rsidRPr="00394D11">
        <w:rPr>
          <w:rFonts w:asciiTheme="minorHAnsi" w:hAnsiTheme="minorHAnsi" w:cstheme="minorHAnsi"/>
        </w:rPr>
        <w:t xml:space="preserve"> </w:t>
      </w:r>
      <w:r w:rsidRPr="00394D11">
        <w:rPr>
          <w:rFonts w:asciiTheme="minorHAnsi" w:hAnsiTheme="minorHAnsi" w:cstheme="minorHAnsi"/>
        </w:rPr>
        <w:t>Perhaps he was emboldened by Trump's</w:t>
      </w:r>
      <w:r w:rsidR="00F13A91" w:rsidRPr="00394D11">
        <w:rPr>
          <w:rFonts w:asciiTheme="minorHAnsi" w:hAnsiTheme="minorHAnsi" w:cstheme="minorHAnsi"/>
        </w:rPr>
        <w:t xml:space="preserve"> </w:t>
      </w:r>
      <w:r w:rsidRPr="00394D11">
        <w:rPr>
          <w:rFonts w:asciiTheme="minorHAnsi" w:hAnsiTheme="minorHAnsi" w:cstheme="minorHAnsi"/>
        </w:rPr>
        <w:t>comment in Saudi Arabia a week earlier:</w:t>
      </w:r>
      <w:r w:rsidR="00F13A91" w:rsidRPr="00394D11">
        <w:rPr>
          <w:rFonts w:asciiTheme="minorHAnsi" w:hAnsiTheme="minorHAnsi" w:cstheme="minorHAnsi"/>
        </w:rPr>
        <w:t xml:space="preserve"> </w:t>
      </w:r>
      <w:r w:rsidRPr="00394D11">
        <w:rPr>
          <w:rFonts w:asciiTheme="minorHAnsi" w:hAnsiTheme="minorHAnsi" w:cstheme="minorHAnsi"/>
        </w:rPr>
        <w:t>"We are not here to lecture-we are not</w:t>
      </w:r>
      <w:r w:rsidR="00F13A91" w:rsidRPr="00394D11">
        <w:rPr>
          <w:rFonts w:asciiTheme="minorHAnsi" w:hAnsiTheme="minorHAnsi" w:cstheme="minorHAnsi"/>
        </w:rPr>
        <w:t xml:space="preserve"> </w:t>
      </w:r>
      <w:r w:rsidRPr="00394D11">
        <w:rPr>
          <w:rFonts w:asciiTheme="minorHAnsi" w:hAnsiTheme="minorHAnsi" w:cstheme="minorHAnsi"/>
        </w:rPr>
        <w:t>here to tell other people how to live."</w:t>
      </w:r>
      <w:r w:rsidR="00F13A91" w:rsidRPr="00394D11">
        <w:rPr>
          <w:rFonts w:asciiTheme="minorHAnsi" w:hAnsiTheme="minorHAnsi" w:cstheme="minorHAnsi"/>
        </w:rPr>
        <w:t xml:space="preserve"> </w:t>
      </w:r>
      <w:r w:rsidRPr="00394D11">
        <w:rPr>
          <w:rFonts w:asciiTheme="minorHAnsi" w:hAnsiTheme="minorHAnsi" w:cstheme="minorHAnsi"/>
        </w:rPr>
        <w:t>On that same visit to Saudi Arabia,</w:t>
      </w:r>
      <w:r w:rsidR="00F13A91" w:rsidRPr="00394D11">
        <w:rPr>
          <w:rFonts w:asciiTheme="minorHAnsi" w:hAnsiTheme="minorHAnsi" w:cstheme="minorHAnsi"/>
        </w:rPr>
        <w:t xml:space="preserve"> </w:t>
      </w:r>
      <w:r w:rsidRPr="00394D11">
        <w:rPr>
          <w:rFonts w:asciiTheme="minorHAnsi" w:hAnsiTheme="minorHAnsi" w:cstheme="minorHAnsi"/>
        </w:rPr>
        <w:t>Trump told Hamad bin Isa al-Khalifa,</w:t>
      </w:r>
      <w:r w:rsidR="00F13A91" w:rsidRPr="00394D11">
        <w:rPr>
          <w:rFonts w:asciiTheme="minorHAnsi" w:hAnsiTheme="minorHAnsi" w:cstheme="minorHAnsi"/>
        </w:rPr>
        <w:t xml:space="preserve"> </w:t>
      </w:r>
      <w:r w:rsidRPr="00394D11">
        <w:rPr>
          <w:rFonts w:asciiTheme="minorHAnsi" w:hAnsiTheme="minorHAnsi" w:cstheme="minorHAnsi"/>
        </w:rPr>
        <w:t>the king of Bahrain, "There won't be</w:t>
      </w:r>
      <w:r w:rsidR="00F13A91" w:rsidRPr="00394D11">
        <w:rPr>
          <w:rFonts w:asciiTheme="minorHAnsi" w:hAnsiTheme="minorHAnsi" w:cstheme="minorHAnsi"/>
        </w:rPr>
        <w:t xml:space="preserve"> </w:t>
      </w:r>
      <w:r w:rsidRPr="00394D11">
        <w:rPr>
          <w:rFonts w:asciiTheme="minorHAnsi" w:hAnsiTheme="minorHAnsi" w:cstheme="minorHAnsi"/>
        </w:rPr>
        <w:t>strain with this administration," which</w:t>
      </w:r>
      <w:r w:rsidR="00F13A91" w:rsidRPr="00394D11">
        <w:rPr>
          <w:rFonts w:asciiTheme="minorHAnsi" w:hAnsiTheme="minorHAnsi" w:cstheme="minorHAnsi"/>
        </w:rPr>
        <w:t xml:space="preserve"> </w:t>
      </w:r>
      <w:r w:rsidRPr="00394D11">
        <w:rPr>
          <w:rFonts w:asciiTheme="minorHAnsi" w:hAnsiTheme="minorHAnsi" w:cstheme="minorHAnsi"/>
        </w:rPr>
        <w:t>the Bahraini regime evidently viewed</w:t>
      </w:r>
      <w:r w:rsidR="00F13A91" w:rsidRPr="00394D11">
        <w:rPr>
          <w:rFonts w:asciiTheme="minorHAnsi" w:hAnsiTheme="minorHAnsi" w:cstheme="minorHAnsi"/>
        </w:rPr>
        <w:t xml:space="preserve"> </w:t>
      </w:r>
      <w:r w:rsidRPr="00394D11">
        <w:rPr>
          <w:rFonts w:asciiTheme="minorHAnsi" w:hAnsiTheme="minorHAnsi" w:cstheme="minorHAnsi"/>
        </w:rPr>
        <w:t>as a green light to intensify repression.</w:t>
      </w:r>
      <w:r w:rsidR="00F13A91" w:rsidRPr="00394D11">
        <w:rPr>
          <w:rFonts w:asciiTheme="minorHAnsi" w:hAnsiTheme="minorHAnsi" w:cstheme="minorHAnsi"/>
        </w:rPr>
        <w:t xml:space="preserve"> </w:t>
      </w:r>
      <w:r w:rsidRPr="00394D11">
        <w:rPr>
          <w:rFonts w:asciiTheme="minorHAnsi" w:hAnsiTheme="minorHAnsi" w:cstheme="minorHAnsi"/>
        </w:rPr>
        <w:t>As Nabeel Rajab, an imprisoned Bahraini</w:t>
      </w:r>
      <w:r w:rsidR="00F13A91" w:rsidRPr="00394D11">
        <w:rPr>
          <w:rFonts w:asciiTheme="minorHAnsi" w:hAnsiTheme="minorHAnsi" w:cstheme="minorHAnsi"/>
        </w:rPr>
        <w:t xml:space="preserve"> </w:t>
      </w:r>
      <w:r w:rsidRPr="00394D11">
        <w:rPr>
          <w:rFonts w:asciiTheme="minorHAnsi" w:hAnsiTheme="minorHAnsi" w:cstheme="minorHAnsi"/>
        </w:rPr>
        <w:t>activist (and member of Human Rights</w:t>
      </w:r>
      <w:r w:rsidR="00F13A91" w:rsidRPr="00394D11">
        <w:rPr>
          <w:rFonts w:asciiTheme="minorHAnsi" w:hAnsiTheme="minorHAnsi" w:cstheme="minorHAnsi"/>
        </w:rPr>
        <w:t xml:space="preserve"> </w:t>
      </w:r>
      <w:r w:rsidRPr="00394D11">
        <w:rPr>
          <w:rFonts w:asciiTheme="minorHAnsi" w:hAnsiTheme="minorHAnsi" w:cstheme="minorHAnsi"/>
        </w:rPr>
        <w:t>Watch's Middle East advisory committee),</w:t>
      </w:r>
      <w:r w:rsidR="00F13A91" w:rsidRPr="00394D11">
        <w:rPr>
          <w:rFonts w:asciiTheme="minorHAnsi" w:hAnsiTheme="minorHAnsi" w:cstheme="minorHAnsi"/>
        </w:rPr>
        <w:t xml:space="preserve"> </w:t>
      </w:r>
      <w:r w:rsidRPr="00394D11">
        <w:rPr>
          <w:rFonts w:asciiTheme="minorHAnsi" w:hAnsiTheme="minorHAnsi" w:cstheme="minorHAnsi"/>
        </w:rPr>
        <w:t>has written, "It was no coincidence</w:t>
      </w:r>
      <w:r w:rsidR="00F13A91" w:rsidRPr="00394D11">
        <w:rPr>
          <w:rFonts w:asciiTheme="minorHAnsi" w:hAnsiTheme="minorHAnsi" w:cstheme="minorHAnsi"/>
        </w:rPr>
        <w:t xml:space="preserve"> </w:t>
      </w:r>
      <w:r w:rsidRPr="00394D11">
        <w:rPr>
          <w:rFonts w:asciiTheme="minorHAnsi" w:hAnsiTheme="minorHAnsi" w:cstheme="minorHAnsi"/>
        </w:rPr>
        <w:t>that days later, Bahraini police used the</w:t>
      </w:r>
      <w:r w:rsidR="00F13A91" w:rsidRPr="00394D11">
        <w:rPr>
          <w:rFonts w:asciiTheme="minorHAnsi" w:hAnsiTheme="minorHAnsi" w:cstheme="minorHAnsi"/>
        </w:rPr>
        <w:t xml:space="preserve"> </w:t>
      </w:r>
      <w:r w:rsidRPr="00394D11">
        <w:rPr>
          <w:rFonts w:asciiTheme="minorHAnsi" w:hAnsiTheme="minorHAnsi" w:cstheme="minorHAnsi"/>
        </w:rPr>
        <w:t>deadliest force we have seen in decades,</w:t>
      </w:r>
      <w:r w:rsidR="00F13A91" w:rsidRPr="00394D11">
        <w:rPr>
          <w:rFonts w:asciiTheme="minorHAnsi" w:hAnsiTheme="minorHAnsi" w:cstheme="minorHAnsi"/>
        </w:rPr>
        <w:t xml:space="preserve"> </w:t>
      </w:r>
      <w:r w:rsidRPr="00394D11">
        <w:rPr>
          <w:rFonts w:asciiTheme="minorHAnsi" w:hAnsiTheme="minorHAnsi" w:cstheme="minorHAnsi"/>
        </w:rPr>
        <w:t>killing five protesters."</w:t>
      </w:r>
    </w:p>
    <w:p w:rsidR="00036572" w:rsidRPr="00394D11" w:rsidRDefault="00036572" w:rsidP="00036572">
      <w:pPr>
        <w:rPr>
          <w:rFonts w:asciiTheme="minorHAnsi" w:hAnsiTheme="minorHAnsi" w:cstheme="minorHAnsi"/>
        </w:rPr>
      </w:pPr>
      <w:r w:rsidRPr="00394D11">
        <w:rPr>
          <w:rFonts w:asciiTheme="minorHAnsi" w:hAnsiTheme="minorHAnsi" w:cstheme="minorHAnsi"/>
        </w:rPr>
        <w:t>Similarly, politicians looking to</w:t>
      </w:r>
      <w:r w:rsidR="00F13A91" w:rsidRPr="00394D11">
        <w:rPr>
          <w:rFonts w:asciiTheme="minorHAnsi" w:hAnsiTheme="minorHAnsi" w:cstheme="minorHAnsi"/>
        </w:rPr>
        <w:t xml:space="preserve"> </w:t>
      </w:r>
      <w:r w:rsidRPr="00394D11">
        <w:rPr>
          <w:rFonts w:asciiTheme="minorHAnsi" w:hAnsiTheme="minorHAnsi" w:cstheme="minorHAnsi"/>
        </w:rPr>
        <w:t>discredit the free press have latched on</w:t>
      </w:r>
      <w:r w:rsidR="00F13A91" w:rsidRPr="00394D11">
        <w:rPr>
          <w:rFonts w:asciiTheme="minorHAnsi" w:hAnsiTheme="minorHAnsi" w:cstheme="minorHAnsi"/>
        </w:rPr>
        <w:t xml:space="preserve"> </w:t>
      </w:r>
      <w:r w:rsidRPr="00394D11">
        <w:rPr>
          <w:rFonts w:asciiTheme="minorHAnsi" w:hAnsiTheme="minorHAnsi" w:cstheme="minorHAnsi"/>
        </w:rPr>
        <w:t>to the term "fake news," one of Trump's</w:t>
      </w:r>
      <w:r w:rsidR="00F13A91" w:rsidRPr="00394D11">
        <w:rPr>
          <w:rFonts w:asciiTheme="minorHAnsi" w:hAnsiTheme="minorHAnsi" w:cstheme="minorHAnsi"/>
        </w:rPr>
        <w:t xml:space="preserve"> </w:t>
      </w:r>
      <w:r w:rsidRPr="00394D11">
        <w:rPr>
          <w:rFonts w:asciiTheme="minorHAnsi" w:hAnsiTheme="minorHAnsi" w:cstheme="minorHAnsi"/>
        </w:rPr>
        <w:t>favorite phrases. In Syria, President</w:t>
      </w:r>
      <w:r w:rsidR="00F13A91" w:rsidRPr="00394D11">
        <w:rPr>
          <w:rFonts w:asciiTheme="minorHAnsi" w:hAnsiTheme="minorHAnsi" w:cstheme="minorHAnsi"/>
        </w:rPr>
        <w:t xml:space="preserve"> </w:t>
      </w:r>
      <w:r w:rsidRPr="00394D11">
        <w:rPr>
          <w:rFonts w:asciiTheme="minorHAnsi" w:hAnsiTheme="minorHAnsi" w:cstheme="minorHAnsi"/>
        </w:rPr>
        <w:t>Bashar al-Assad rejected an Amnesty</w:t>
      </w:r>
      <w:r w:rsidR="00F13A91" w:rsidRPr="00394D11">
        <w:rPr>
          <w:rFonts w:asciiTheme="minorHAnsi" w:hAnsiTheme="minorHAnsi" w:cstheme="minorHAnsi"/>
        </w:rPr>
        <w:t xml:space="preserve"> </w:t>
      </w:r>
      <w:r w:rsidRPr="00394D11">
        <w:rPr>
          <w:rFonts w:asciiTheme="minorHAnsi" w:hAnsiTheme="minorHAnsi" w:cstheme="minorHAnsi"/>
        </w:rPr>
        <w:t>International report documenting the</w:t>
      </w:r>
      <w:r w:rsidR="00F13A91" w:rsidRPr="00394D11">
        <w:rPr>
          <w:rFonts w:asciiTheme="minorHAnsi" w:hAnsiTheme="minorHAnsi" w:cstheme="minorHAnsi"/>
        </w:rPr>
        <w:t xml:space="preserve"> </w:t>
      </w:r>
      <w:r w:rsidRPr="00394D11">
        <w:rPr>
          <w:rFonts w:asciiTheme="minorHAnsi" w:hAnsiTheme="minorHAnsi" w:cstheme="minorHAnsi"/>
        </w:rPr>
        <w:t>brutal killing of 13,000 military prisoners,</w:t>
      </w:r>
      <w:r w:rsidR="00F13A91" w:rsidRPr="00394D11">
        <w:rPr>
          <w:rFonts w:asciiTheme="minorHAnsi" w:hAnsiTheme="minorHAnsi" w:cstheme="minorHAnsi"/>
        </w:rPr>
        <w:t xml:space="preserve"> </w:t>
      </w:r>
      <w:r w:rsidRPr="00394D11">
        <w:rPr>
          <w:rFonts w:asciiTheme="minorHAnsi" w:hAnsiTheme="minorHAnsi" w:cstheme="minorHAnsi"/>
        </w:rPr>
        <w:t>saying, "You can forge anything these</w:t>
      </w:r>
      <w:r w:rsidR="00F13A91" w:rsidRPr="00394D11">
        <w:rPr>
          <w:rFonts w:asciiTheme="minorHAnsi" w:hAnsiTheme="minorHAnsi" w:cstheme="minorHAnsi"/>
        </w:rPr>
        <w:t xml:space="preserve"> </w:t>
      </w:r>
      <w:r w:rsidRPr="00394D11">
        <w:rPr>
          <w:rFonts w:asciiTheme="minorHAnsi" w:hAnsiTheme="minorHAnsi" w:cstheme="minorHAnsi"/>
        </w:rPr>
        <w:t>days. We are living in a fake-news era."</w:t>
      </w:r>
      <w:r w:rsidR="00F13A91" w:rsidRPr="00394D11">
        <w:rPr>
          <w:rFonts w:asciiTheme="minorHAnsi" w:hAnsiTheme="minorHAnsi" w:cstheme="minorHAnsi"/>
        </w:rPr>
        <w:t xml:space="preserve"> </w:t>
      </w:r>
      <w:r w:rsidRPr="00394D11">
        <w:rPr>
          <w:rFonts w:asciiTheme="minorHAnsi" w:hAnsiTheme="minorHAnsi" w:cstheme="minorHAnsi"/>
        </w:rPr>
        <w:t>In Myanmar, where security forces have</w:t>
      </w:r>
      <w:r w:rsidR="00F13A91" w:rsidRPr="00394D11">
        <w:rPr>
          <w:rFonts w:asciiTheme="minorHAnsi" w:hAnsiTheme="minorHAnsi" w:cstheme="minorHAnsi"/>
        </w:rPr>
        <w:t xml:space="preserve"> </w:t>
      </w:r>
      <w:r w:rsidRPr="00394D11">
        <w:rPr>
          <w:rFonts w:asciiTheme="minorHAnsi" w:hAnsiTheme="minorHAnsi" w:cstheme="minorHAnsi"/>
        </w:rPr>
        <w:t>undertaken a campaign of ethnic cleansing</w:t>
      </w:r>
      <w:r w:rsidR="00F13A91" w:rsidRPr="00394D11">
        <w:rPr>
          <w:rFonts w:asciiTheme="minorHAnsi" w:hAnsiTheme="minorHAnsi" w:cstheme="minorHAnsi"/>
        </w:rPr>
        <w:t xml:space="preserve"> </w:t>
      </w:r>
      <w:r w:rsidRPr="00394D11">
        <w:rPr>
          <w:rFonts w:asciiTheme="minorHAnsi" w:hAnsiTheme="minorHAnsi" w:cstheme="minorHAnsi"/>
        </w:rPr>
        <w:t>against Rohingya Muslims, a government</w:t>
      </w:r>
      <w:r w:rsidR="00F13A91" w:rsidRPr="00394D11">
        <w:rPr>
          <w:rFonts w:asciiTheme="minorHAnsi" w:hAnsiTheme="minorHAnsi" w:cstheme="minorHAnsi"/>
        </w:rPr>
        <w:t xml:space="preserve"> </w:t>
      </w:r>
      <w:r w:rsidRPr="00394D11">
        <w:rPr>
          <w:rFonts w:asciiTheme="minorHAnsi" w:hAnsiTheme="minorHAnsi" w:cstheme="minorHAnsi"/>
        </w:rPr>
        <w:t>official went so far as to say, "There is no</w:t>
      </w:r>
      <w:r w:rsidR="00F13A91" w:rsidRPr="00394D11">
        <w:rPr>
          <w:rFonts w:asciiTheme="minorHAnsi" w:hAnsiTheme="minorHAnsi" w:cstheme="minorHAnsi"/>
        </w:rPr>
        <w:t xml:space="preserve"> </w:t>
      </w:r>
      <w:r w:rsidRPr="00394D11">
        <w:rPr>
          <w:rFonts w:asciiTheme="minorHAnsi" w:hAnsiTheme="minorHAnsi" w:cstheme="minorHAnsi"/>
        </w:rPr>
        <w:t xml:space="preserve">such thing as Rohingya. It is </w:t>
      </w:r>
      <w:r w:rsidRPr="00394D11">
        <w:rPr>
          <w:rStyle w:val="StyleUnderline"/>
          <w:rFonts w:asciiTheme="minorHAnsi" w:hAnsiTheme="minorHAnsi" w:cstheme="minorHAnsi"/>
        </w:rPr>
        <w:t>fake news."</w:t>
      </w:r>
      <w:r w:rsidR="00F13A91" w:rsidRPr="00394D11">
        <w:rPr>
          <w:rFonts w:asciiTheme="minorHAnsi" w:hAnsiTheme="minorHAnsi" w:cstheme="minorHAnsi"/>
        </w:rPr>
        <w:t xml:space="preserve"> </w:t>
      </w:r>
      <w:r w:rsidRPr="00394D11">
        <w:rPr>
          <w:rFonts w:asciiTheme="minorHAnsi" w:hAnsiTheme="minorHAnsi" w:cstheme="minorHAnsi"/>
        </w:rPr>
        <w:t xml:space="preserve">The term </w:t>
      </w:r>
      <w:r w:rsidRPr="00394D11">
        <w:rPr>
          <w:rStyle w:val="StyleUnderline"/>
          <w:rFonts w:asciiTheme="minorHAnsi" w:hAnsiTheme="minorHAnsi" w:cstheme="minorHAnsi"/>
        </w:rPr>
        <w:t>has become a catch phrase</w:t>
      </w:r>
      <w:r w:rsidR="00F13A91" w:rsidRPr="00394D11">
        <w:rPr>
          <w:rStyle w:val="StyleUnderline"/>
          <w:rFonts w:asciiTheme="minorHAnsi" w:hAnsiTheme="minorHAnsi" w:cstheme="minorHAnsi"/>
        </w:rPr>
        <w:t xml:space="preserve"> </w:t>
      </w:r>
      <w:r w:rsidRPr="00394D11">
        <w:rPr>
          <w:rStyle w:val="StyleUnderline"/>
          <w:rFonts w:asciiTheme="minorHAnsi" w:hAnsiTheme="minorHAnsi" w:cstheme="minorHAnsi"/>
        </w:rPr>
        <w:t>for government officials in China, the</w:t>
      </w:r>
      <w:r w:rsidR="00F13A91" w:rsidRPr="00394D11">
        <w:rPr>
          <w:rStyle w:val="StyleUnderline"/>
          <w:rFonts w:asciiTheme="minorHAnsi" w:hAnsiTheme="minorHAnsi" w:cstheme="minorHAnsi"/>
        </w:rPr>
        <w:t xml:space="preserve"> </w:t>
      </w:r>
      <w:r w:rsidRPr="00394D11">
        <w:rPr>
          <w:rStyle w:val="StyleUnderline"/>
          <w:rFonts w:asciiTheme="minorHAnsi" w:hAnsiTheme="minorHAnsi" w:cstheme="minorHAnsi"/>
        </w:rPr>
        <w:t>Philippines, Russia, and Venezuela</w:t>
      </w:r>
      <w:r w:rsidRPr="00394D11">
        <w:rPr>
          <w:rFonts w:asciiTheme="minorHAnsi" w:hAnsiTheme="minorHAnsi" w:cstheme="minorHAnsi"/>
        </w:rPr>
        <w:t xml:space="preserve"> who</w:t>
      </w:r>
      <w:r w:rsidR="00F13A91" w:rsidRPr="00394D11">
        <w:rPr>
          <w:rFonts w:asciiTheme="minorHAnsi" w:hAnsiTheme="minorHAnsi" w:cstheme="minorHAnsi"/>
        </w:rPr>
        <w:t xml:space="preserve"> </w:t>
      </w:r>
      <w:r w:rsidRPr="00394D11">
        <w:rPr>
          <w:rFonts w:asciiTheme="minorHAnsi" w:hAnsiTheme="minorHAnsi" w:cstheme="minorHAnsi"/>
        </w:rPr>
        <w:t>wish to shield themselves from scrutiny</w:t>
      </w:r>
      <w:r w:rsidR="00F13A91" w:rsidRPr="00394D11">
        <w:rPr>
          <w:rFonts w:asciiTheme="minorHAnsi" w:hAnsiTheme="minorHAnsi" w:cstheme="minorHAnsi"/>
        </w:rPr>
        <w:t xml:space="preserve"> </w:t>
      </w:r>
      <w:r w:rsidRPr="00394D11">
        <w:rPr>
          <w:rFonts w:asciiTheme="minorHAnsi" w:hAnsiTheme="minorHAnsi" w:cstheme="minorHAnsi"/>
        </w:rPr>
        <w:t>and create a climate of fear that vilifies</w:t>
      </w:r>
      <w:r w:rsidR="00F13A91" w:rsidRPr="00394D11">
        <w:rPr>
          <w:rFonts w:asciiTheme="minorHAnsi" w:hAnsiTheme="minorHAnsi" w:cstheme="minorHAnsi"/>
        </w:rPr>
        <w:t xml:space="preserve"> </w:t>
      </w:r>
      <w:r w:rsidRPr="00394D11">
        <w:rPr>
          <w:rFonts w:asciiTheme="minorHAnsi" w:hAnsiTheme="minorHAnsi" w:cstheme="minorHAnsi"/>
        </w:rPr>
        <w:t>dissenting voices. Indeed, according to</w:t>
      </w:r>
      <w:r w:rsidR="00F13A91" w:rsidRPr="00394D11">
        <w:rPr>
          <w:rFonts w:asciiTheme="minorHAnsi" w:hAnsiTheme="minorHAnsi" w:cstheme="minorHAnsi"/>
        </w:rPr>
        <w:t xml:space="preserve"> </w:t>
      </w:r>
      <w:r w:rsidRPr="00394D11">
        <w:rPr>
          <w:rFonts w:asciiTheme="minorHAnsi" w:hAnsiTheme="minorHAnsi" w:cstheme="minorHAnsi"/>
        </w:rPr>
        <w:t>the Committee to Protect Journalists,</w:t>
      </w:r>
      <w:r w:rsidR="00F13A91" w:rsidRPr="00394D11">
        <w:rPr>
          <w:rFonts w:asciiTheme="minorHAnsi" w:hAnsiTheme="minorHAnsi" w:cstheme="minorHAnsi"/>
        </w:rPr>
        <w:t xml:space="preserve"> </w:t>
      </w:r>
      <w:r w:rsidRPr="00394D11">
        <w:rPr>
          <w:rFonts w:asciiTheme="minorHAnsi" w:hAnsiTheme="minorHAnsi" w:cstheme="minorHAnsi"/>
        </w:rPr>
        <w:t>which has been keeping a database of</w:t>
      </w:r>
      <w:r w:rsidR="00F13A91" w:rsidRPr="00394D11">
        <w:rPr>
          <w:rFonts w:asciiTheme="minorHAnsi" w:hAnsiTheme="minorHAnsi" w:cstheme="minorHAnsi"/>
        </w:rPr>
        <w:t xml:space="preserve"> </w:t>
      </w:r>
      <w:r w:rsidRPr="00394D11">
        <w:rPr>
          <w:rFonts w:asciiTheme="minorHAnsi" w:hAnsiTheme="minorHAnsi" w:cstheme="minorHAnsi"/>
        </w:rPr>
        <w:t>imprisoned journalists since the early</w:t>
      </w:r>
      <w:r w:rsidR="00F13A91" w:rsidRPr="00394D11">
        <w:rPr>
          <w:rFonts w:asciiTheme="minorHAnsi" w:hAnsiTheme="minorHAnsi" w:cstheme="minorHAnsi"/>
        </w:rPr>
        <w:t xml:space="preserve"> </w:t>
      </w:r>
      <w:r w:rsidRPr="00394D11">
        <w:rPr>
          <w:rFonts w:asciiTheme="minorHAnsi" w:hAnsiTheme="minorHAnsi" w:cstheme="minorHAnsi"/>
        </w:rPr>
        <w:t>1990s, the number of people charged</w:t>
      </w:r>
      <w:r w:rsidR="00F13A91" w:rsidRPr="00394D11">
        <w:rPr>
          <w:rFonts w:asciiTheme="minorHAnsi" w:hAnsiTheme="minorHAnsi" w:cstheme="minorHAnsi"/>
        </w:rPr>
        <w:t xml:space="preserve"> </w:t>
      </w:r>
      <w:r w:rsidRPr="00394D11">
        <w:rPr>
          <w:rFonts w:asciiTheme="minorHAnsi" w:hAnsiTheme="minorHAnsi" w:cstheme="minorHAnsi"/>
        </w:rPr>
        <w:t>with reporting "false news" rose to a</w:t>
      </w:r>
      <w:r w:rsidR="00F13A91" w:rsidRPr="00394D11">
        <w:rPr>
          <w:rFonts w:asciiTheme="minorHAnsi" w:hAnsiTheme="minorHAnsi" w:cstheme="minorHAnsi"/>
        </w:rPr>
        <w:t xml:space="preserve"> </w:t>
      </w:r>
      <w:r w:rsidRPr="00394D11">
        <w:rPr>
          <w:rFonts w:asciiTheme="minorHAnsi" w:hAnsiTheme="minorHAnsi" w:cstheme="minorHAnsi"/>
        </w:rPr>
        <w:t>record high in 2017.</w:t>
      </w:r>
    </w:p>
    <w:p w:rsidR="00036572" w:rsidRPr="00394D11" w:rsidRDefault="00036572" w:rsidP="00036572">
      <w:pPr>
        <w:rPr>
          <w:rFonts w:asciiTheme="minorHAnsi" w:hAnsiTheme="minorHAnsi" w:cstheme="minorHAnsi"/>
        </w:rPr>
      </w:pPr>
    </w:p>
    <w:p w:rsidR="00036572" w:rsidRPr="00394D11" w:rsidRDefault="00F13A91" w:rsidP="00F13A91">
      <w:pPr>
        <w:pStyle w:val="Heading4"/>
        <w:rPr>
          <w:rFonts w:asciiTheme="minorHAnsi" w:hAnsiTheme="minorHAnsi" w:cstheme="minorHAnsi"/>
        </w:rPr>
      </w:pPr>
      <w:r w:rsidRPr="00394D11">
        <w:rPr>
          <w:rFonts w:asciiTheme="minorHAnsi" w:hAnsiTheme="minorHAnsi" w:cstheme="minorHAnsi"/>
        </w:rPr>
        <w:t>Prefer our evidence – the people actually in charge of protecting human rights in the US government concluded that Trump makes it impossible</w:t>
      </w:r>
    </w:p>
    <w:p w:rsidR="00F13A91" w:rsidRPr="00394D11" w:rsidRDefault="00F13A91" w:rsidP="00F13A91">
      <w:pPr>
        <w:rPr>
          <w:rFonts w:asciiTheme="minorHAnsi" w:hAnsiTheme="minorHAnsi" w:cstheme="minorHAnsi"/>
          <w:b/>
        </w:rPr>
      </w:pPr>
      <w:r w:rsidRPr="00394D11">
        <w:rPr>
          <w:rFonts w:asciiTheme="minorHAnsi" w:hAnsiTheme="minorHAnsi" w:cstheme="minorHAnsi"/>
          <w:b/>
        </w:rPr>
        <w:t>Margon, 18 -</w:t>
      </w:r>
      <w:r w:rsidRPr="00394D11">
        <w:rPr>
          <w:rFonts w:asciiTheme="minorHAnsi" w:hAnsiTheme="minorHAnsi" w:cstheme="minorHAnsi"/>
        </w:rPr>
        <w:t xml:space="preserve"> SARAH MARGON is Washington Director of Human Rights Watch (“Giving Up the High Ground: Americas Retreat on Human Rights”, Foreign Affairs, March/April, Hein Online)</w:t>
      </w:r>
    </w:p>
    <w:p w:rsidR="00F13A91" w:rsidRPr="00394D11" w:rsidRDefault="00F13A91" w:rsidP="00F13A91">
      <w:pPr>
        <w:rPr>
          <w:rFonts w:asciiTheme="minorHAnsi" w:hAnsiTheme="minorHAnsi" w:cstheme="minorHAnsi"/>
        </w:rPr>
      </w:pPr>
    </w:p>
    <w:p w:rsidR="00036572" w:rsidRPr="00394D11" w:rsidRDefault="00F13A91" w:rsidP="00036572">
      <w:pPr>
        <w:rPr>
          <w:rFonts w:asciiTheme="minorHAnsi" w:hAnsiTheme="minorHAnsi" w:cstheme="minorHAnsi"/>
        </w:rPr>
      </w:pPr>
      <w:r w:rsidRPr="00394D11">
        <w:rPr>
          <w:rFonts w:asciiTheme="minorHAnsi" w:hAnsiTheme="minorHAnsi" w:cstheme="minorHAnsi"/>
        </w:rPr>
        <w:t xml:space="preserve">Not so under Trump. </w:t>
      </w:r>
      <w:r w:rsidRPr="00394D11">
        <w:rPr>
          <w:rStyle w:val="StyleUnderline"/>
          <w:rFonts w:asciiTheme="minorHAnsi" w:hAnsiTheme="minorHAnsi" w:cstheme="minorHAnsi"/>
        </w:rPr>
        <w:t>Although some lower-level U.S. officials appear committed to keeping human rights a priority</w:t>
      </w:r>
      <w:r w:rsidRPr="00394D11">
        <w:rPr>
          <w:rStyle w:val="Emphasis"/>
          <w:rFonts w:asciiTheme="minorHAnsi" w:hAnsiTheme="minorHAnsi" w:cstheme="minorHAnsi"/>
        </w:rPr>
        <w:t>, others have concluded that this may be impossible.</w:t>
      </w:r>
      <w:r w:rsidRPr="00394D11">
        <w:rPr>
          <w:rFonts w:asciiTheme="minorHAnsi" w:hAnsiTheme="minorHAnsi" w:cstheme="minorHAnsi"/>
        </w:rPr>
        <w:t xml:space="preserve"> In November, for example, Elizabeth </w:t>
      </w:r>
      <w:r w:rsidRPr="00394D11">
        <w:rPr>
          <w:rStyle w:val="StyleUnderline"/>
          <w:rFonts w:asciiTheme="minorHAnsi" w:hAnsiTheme="minorHAnsi" w:cstheme="minorHAnsi"/>
        </w:rPr>
        <w:t>Shackelford, a U.S. Foreign Service officer</w:t>
      </w:r>
      <w:r w:rsidRPr="00394D11">
        <w:rPr>
          <w:rFonts w:asciiTheme="minorHAnsi" w:hAnsiTheme="minorHAnsi" w:cstheme="minorHAnsi"/>
        </w:rPr>
        <w:t xml:space="preserve"> who most recently served in Kenya, </w:t>
      </w:r>
      <w:r w:rsidRPr="00394D11">
        <w:rPr>
          <w:rStyle w:val="StyleUnderline"/>
          <w:rFonts w:asciiTheme="minorHAnsi" w:hAnsiTheme="minorHAnsi" w:cstheme="minorHAnsi"/>
        </w:rPr>
        <w:t>resigned</w:t>
      </w:r>
      <w:r w:rsidRPr="00394D11">
        <w:rPr>
          <w:rFonts w:asciiTheme="minorHAnsi" w:hAnsiTheme="minorHAnsi" w:cstheme="minorHAnsi"/>
        </w:rPr>
        <w:t xml:space="preserve"> from the State Department in protest, </w:t>
      </w:r>
      <w:r w:rsidRPr="00394D11">
        <w:rPr>
          <w:rStyle w:val="StyleUnderline"/>
          <w:rFonts w:asciiTheme="minorHAnsi" w:hAnsiTheme="minorHAnsi" w:cstheme="minorHAnsi"/>
        </w:rPr>
        <w:t>writing, "Our government has failed to demonstrate a commitment to</w:t>
      </w:r>
      <w:r w:rsidRPr="00394D11">
        <w:rPr>
          <w:rFonts w:asciiTheme="minorHAnsi" w:hAnsiTheme="minorHAnsi" w:cstheme="minorHAnsi"/>
        </w:rPr>
        <w:t xml:space="preserve"> promoting and </w:t>
      </w:r>
      <w:r w:rsidRPr="00394D11">
        <w:rPr>
          <w:rStyle w:val="StyleUnderline"/>
          <w:rFonts w:asciiTheme="minorHAnsi" w:hAnsiTheme="minorHAnsi" w:cstheme="minorHAnsi"/>
        </w:rPr>
        <w:t>defending human rights</w:t>
      </w:r>
      <w:r w:rsidRPr="00394D11">
        <w:rPr>
          <w:rFonts w:asciiTheme="minorHAnsi" w:hAnsiTheme="minorHAnsi" w:cstheme="minorHAnsi"/>
        </w:rPr>
        <w:t xml:space="preserve"> and democracy." </w:t>
      </w:r>
      <w:r w:rsidRPr="00394D11">
        <w:rPr>
          <w:rStyle w:val="StyleUnderline"/>
          <w:rFonts w:asciiTheme="minorHAnsi" w:hAnsiTheme="minorHAnsi" w:cstheme="minorHAnsi"/>
        </w:rPr>
        <w:t>No one who is actually running U.S. foreign policy seems to believe that the advancement of fundamental rights should be one of its central pillars</w:t>
      </w:r>
      <w:r w:rsidRPr="00394D11">
        <w:rPr>
          <w:rFonts w:asciiTheme="minorHAnsi" w:hAnsiTheme="minorHAnsi" w:cstheme="minorHAnsi"/>
        </w:rPr>
        <w:t>.</w:t>
      </w:r>
    </w:p>
    <w:p w:rsidR="00036572" w:rsidRPr="00394D11" w:rsidRDefault="00036572" w:rsidP="00036572">
      <w:pPr>
        <w:rPr>
          <w:rFonts w:asciiTheme="minorHAnsi" w:hAnsiTheme="minorHAnsi" w:cstheme="minorHAnsi"/>
        </w:rPr>
      </w:pPr>
    </w:p>
    <w:p w:rsidR="00F13A91" w:rsidRPr="00394D11" w:rsidRDefault="00F13A91" w:rsidP="00F13A91">
      <w:pPr>
        <w:pStyle w:val="Heading4"/>
        <w:rPr>
          <w:rFonts w:asciiTheme="minorHAnsi" w:hAnsiTheme="minorHAnsi" w:cstheme="minorHAnsi"/>
        </w:rPr>
      </w:pPr>
      <w:r w:rsidRPr="00394D11">
        <w:rPr>
          <w:rFonts w:asciiTheme="minorHAnsi" w:hAnsiTheme="minorHAnsi" w:cstheme="minorHAnsi"/>
        </w:rPr>
        <w:t>Congressional checks are insufficient to protect human rights</w:t>
      </w:r>
    </w:p>
    <w:p w:rsidR="00F13A91" w:rsidRPr="00394D11" w:rsidRDefault="00F13A91" w:rsidP="00F13A91">
      <w:pPr>
        <w:rPr>
          <w:rFonts w:asciiTheme="minorHAnsi" w:hAnsiTheme="minorHAnsi" w:cstheme="minorHAnsi"/>
          <w:b/>
        </w:rPr>
      </w:pPr>
      <w:r w:rsidRPr="00394D11">
        <w:rPr>
          <w:rFonts w:asciiTheme="minorHAnsi" w:hAnsiTheme="minorHAnsi" w:cstheme="minorHAnsi"/>
          <w:b/>
        </w:rPr>
        <w:t>Margon, 18 -</w:t>
      </w:r>
      <w:r w:rsidRPr="00394D11">
        <w:rPr>
          <w:rFonts w:asciiTheme="minorHAnsi" w:hAnsiTheme="minorHAnsi" w:cstheme="minorHAnsi"/>
        </w:rPr>
        <w:t xml:space="preserve"> SARAH MARGON is Washington Director of Human Rights Watch (“Giving Up the High Ground: Americas Retreat on Human Rights”, Foreign Affairs, March/April, Hein Online)</w:t>
      </w:r>
    </w:p>
    <w:p w:rsidR="00F13A91" w:rsidRPr="00394D11" w:rsidRDefault="00F13A91" w:rsidP="00036572">
      <w:pPr>
        <w:rPr>
          <w:rFonts w:asciiTheme="minorHAnsi" w:hAnsiTheme="minorHAnsi" w:cstheme="minorHAnsi"/>
        </w:rPr>
      </w:pPr>
    </w:p>
    <w:p w:rsidR="00F13A91" w:rsidRPr="00394D11" w:rsidRDefault="00F13A91" w:rsidP="00036572">
      <w:pPr>
        <w:rPr>
          <w:rFonts w:asciiTheme="minorHAnsi" w:hAnsiTheme="minorHAnsi" w:cstheme="minorHAnsi"/>
        </w:rPr>
      </w:pPr>
      <w:r w:rsidRPr="00394D11">
        <w:rPr>
          <w:rStyle w:val="StyleUnderline"/>
          <w:rFonts w:asciiTheme="minorHAnsi" w:hAnsiTheme="minorHAnsi" w:cstheme="minorHAnsi"/>
        </w:rPr>
        <w:t>Congress</w:t>
      </w:r>
      <w:r w:rsidRPr="00394D11">
        <w:rPr>
          <w:rFonts w:asciiTheme="minorHAnsi" w:hAnsiTheme="minorHAnsi" w:cstheme="minorHAnsi"/>
        </w:rPr>
        <w:t xml:space="preserve">, for its part, </w:t>
      </w:r>
      <w:r w:rsidRPr="00394D11">
        <w:rPr>
          <w:rStyle w:val="StyleUnderline"/>
          <w:rFonts w:asciiTheme="minorHAnsi" w:hAnsiTheme="minorHAnsi" w:cstheme="minorHAnsi"/>
        </w:rPr>
        <w:t>has already resisted a number of presidential initiatives in the interest of human rights</w:t>
      </w:r>
      <w:r w:rsidRPr="00394D11">
        <w:rPr>
          <w:rFonts w:asciiTheme="minorHAnsi" w:hAnsiTheme="minorHAnsi" w:cstheme="minorHAnsi"/>
        </w:rPr>
        <w:t>. In May, a bipartisan group of 15 senators sent Trump a letter urging him to "ensure that America remains a leader in advocating for democracy and human rights." Congressional committees are using aid allocations and authorization bills to push back against the executive branch. Individual members of Congress are drafting legislation, holding hearings, and meeting with foreign officials to stand up for human rights in the Democratic Republic of the Congo, Egypt, Russia, and elsewhere. In December, the Treasury Department, under pressure from Congress, imposed sanctions on 13 individuals-from Belgium, China, the Dominican Republic, Gambia, Guatemala, Israel, Myanmar, Nicaragua, Pakistan, Russia, Serbia, Sudan, and Uzbekistan-for corruption and human rights abuses.</w:t>
      </w:r>
    </w:p>
    <w:p w:rsidR="00F13A91" w:rsidRPr="00394D11" w:rsidRDefault="00F13A91" w:rsidP="00036572">
      <w:pPr>
        <w:rPr>
          <w:rStyle w:val="StyleUnderline"/>
          <w:rFonts w:asciiTheme="minorHAnsi" w:hAnsiTheme="minorHAnsi" w:cstheme="minorHAnsi"/>
        </w:rPr>
      </w:pPr>
      <w:r w:rsidRPr="00394D11">
        <w:rPr>
          <w:rStyle w:val="StyleUnderline"/>
          <w:rFonts w:asciiTheme="minorHAnsi" w:hAnsiTheme="minorHAnsi" w:cstheme="minorHAnsi"/>
        </w:rPr>
        <w:t xml:space="preserve">But these efforts can only go so far. </w:t>
      </w:r>
      <w:r w:rsidRPr="00394D11">
        <w:rPr>
          <w:rFonts w:asciiTheme="minorHAnsi" w:hAnsiTheme="minorHAnsi" w:cstheme="minorHAnsi"/>
        </w:rPr>
        <w:t xml:space="preserve">Petition gathering by like-minded countries is less effective without the most powerful country on earth. State and local governments can only do so much to work around the federal government. And </w:t>
      </w:r>
      <w:r w:rsidRPr="00394D11">
        <w:rPr>
          <w:rStyle w:val="StyleUnderline"/>
          <w:rFonts w:asciiTheme="minorHAnsi" w:hAnsiTheme="minorHAnsi" w:cstheme="minorHAnsi"/>
        </w:rPr>
        <w:t>although Congress controls the power of the purse, it has far less influence on foreign policy than the executive branch</w:t>
      </w:r>
      <w:r w:rsidRPr="00394D11">
        <w:rPr>
          <w:rFonts w:asciiTheme="minorHAnsi" w:hAnsiTheme="minorHAnsi" w:cstheme="minorHAnsi"/>
        </w:rPr>
        <w:t xml:space="preserve">. </w:t>
      </w:r>
      <w:r w:rsidRPr="00394D11">
        <w:rPr>
          <w:rStyle w:val="StyleUnderline"/>
          <w:rFonts w:asciiTheme="minorHAnsi" w:hAnsiTheme="minorHAnsi" w:cstheme="minorHAnsi"/>
        </w:rPr>
        <w:t>And all the while, the White House's attacks on immigrants, health care, minority communities, and the justice system will continue to diminish American credibility on human rights overseas</w:t>
      </w:r>
      <w:r w:rsidRPr="00394D11">
        <w:rPr>
          <w:rFonts w:asciiTheme="minorHAnsi" w:hAnsiTheme="minorHAnsi" w:cstheme="minorHAnsi"/>
        </w:rPr>
        <w:t xml:space="preserve">. Simply put, unless it changes course dramatically, the </w:t>
      </w:r>
      <w:r w:rsidRPr="00394D11">
        <w:rPr>
          <w:rStyle w:val="StyleUnderline"/>
          <w:rFonts w:asciiTheme="minorHAnsi" w:hAnsiTheme="minorHAnsi" w:cstheme="minorHAnsi"/>
        </w:rPr>
        <w:t xml:space="preserve">Trump </w:t>
      </w:r>
      <w:r w:rsidRPr="00394D11">
        <w:rPr>
          <w:rFonts w:asciiTheme="minorHAnsi" w:hAnsiTheme="minorHAnsi" w:cstheme="minorHAnsi"/>
        </w:rPr>
        <w:t>administration-and the president himself-</w:t>
      </w:r>
      <w:r w:rsidRPr="00394D11">
        <w:rPr>
          <w:rStyle w:val="StyleUnderline"/>
          <w:rFonts w:asciiTheme="minorHAnsi" w:hAnsiTheme="minorHAnsi" w:cstheme="minorHAnsi"/>
        </w:rPr>
        <w:t>will remain one of the greatest threats to human rights in decades.</w:t>
      </w:r>
    </w:p>
    <w:p w:rsidR="00036572" w:rsidRPr="00394D11" w:rsidRDefault="00036572" w:rsidP="00036572">
      <w:pPr>
        <w:rPr>
          <w:rFonts w:asciiTheme="minorHAnsi" w:hAnsiTheme="minorHAnsi" w:cstheme="minorHAnsi"/>
        </w:rPr>
      </w:pPr>
    </w:p>
    <w:p w:rsidR="00036572" w:rsidRPr="00394D11" w:rsidRDefault="00036572" w:rsidP="00036572">
      <w:pPr>
        <w:rPr>
          <w:rFonts w:asciiTheme="minorHAnsi" w:hAnsiTheme="minorHAnsi" w:cstheme="minorHAnsi"/>
          <w:b/>
        </w:rPr>
      </w:pPr>
    </w:p>
    <w:p w:rsidR="00036572" w:rsidRPr="00394D11" w:rsidRDefault="00036572" w:rsidP="00036572">
      <w:pPr>
        <w:rPr>
          <w:rFonts w:asciiTheme="minorHAnsi" w:hAnsiTheme="minorHAnsi" w:cstheme="minorHAnsi"/>
          <w:b/>
        </w:rPr>
      </w:pPr>
    </w:p>
    <w:p w:rsidR="00AD5233" w:rsidRPr="00394D11" w:rsidRDefault="00AD5233" w:rsidP="0050651F">
      <w:pPr>
        <w:rPr>
          <w:rFonts w:asciiTheme="minorHAnsi" w:hAnsiTheme="minorHAnsi" w:cstheme="minorHAnsi"/>
        </w:rPr>
      </w:pPr>
    </w:p>
    <w:p w:rsidR="00AD5233" w:rsidRPr="00394D11" w:rsidRDefault="00B07C2C" w:rsidP="00AD5233">
      <w:pPr>
        <w:pStyle w:val="Heading3"/>
        <w:rPr>
          <w:rFonts w:asciiTheme="minorHAnsi" w:hAnsiTheme="minorHAnsi" w:cstheme="minorHAnsi"/>
        </w:rPr>
      </w:pPr>
      <w:r w:rsidRPr="00394D11">
        <w:rPr>
          <w:rFonts w:asciiTheme="minorHAnsi" w:hAnsiTheme="minorHAnsi" w:cstheme="minorHAnsi"/>
        </w:rPr>
        <w:t>AT: EU unity</w:t>
      </w:r>
    </w:p>
    <w:p w:rsidR="00AD5233" w:rsidRPr="00394D11" w:rsidRDefault="00AD5233" w:rsidP="00AD5233">
      <w:pPr>
        <w:rPr>
          <w:rFonts w:asciiTheme="minorHAnsi" w:hAnsiTheme="minorHAnsi" w:cstheme="minorHAnsi"/>
        </w:rPr>
      </w:pPr>
    </w:p>
    <w:p w:rsidR="00AD5233" w:rsidRPr="00394D11" w:rsidRDefault="00AD5233" w:rsidP="00AD5233">
      <w:pPr>
        <w:pStyle w:val="Heading4"/>
        <w:rPr>
          <w:rFonts w:asciiTheme="minorHAnsi" w:hAnsiTheme="minorHAnsi" w:cstheme="minorHAnsi"/>
        </w:rPr>
      </w:pPr>
      <w:r w:rsidRPr="00394D11">
        <w:rPr>
          <w:rFonts w:asciiTheme="minorHAnsi" w:hAnsiTheme="minorHAnsi" w:cstheme="minorHAnsi"/>
        </w:rPr>
        <w:t>Trump kills the EU</w:t>
      </w:r>
    </w:p>
    <w:p w:rsidR="00AD5233" w:rsidRPr="00394D11" w:rsidRDefault="00AD5233" w:rsidP="00AD5233">
      <w:pPr>
        <w:rPr>
          <w:rFonts w:asciiTheme="minorHAnsi" w:hAnsiTheme="minorHAnsi" w:cstheme="minorHAnsi"/>
        </w:rPr>
      </w:pPr>
      <w:r w:rsidRPr="00394D11">
        <w:rPr>
          <w:rFonts w:asciiTheme="minorHAnsi" w:hAnsiTheme="minorHAnsi" w:cstheme="minorHAnsi"/>
          <w:b/>
        </w:rPr>
        <w:t xml:space="preserve">Rogin, 18 - </w:t>
      </w:r>
      <w:r w:rsidRPr="00394D11">
        <w:rPr>
          <w:rFonts w:asciiTheme="minorHAnsi" w:hAnsiTheme="minorHAnsi" w:cstheme="minorHAnsi"/>
        </w:rPr>
        <w:t xml:space="preserve">Josh Rogin is a columnist for the Global Opinions section of the Washington Post and a political analyst with CNN. (“Trump is trying to destabilize the European Union” Washington Post, 6/28, </w:t>
      </w:r>
      <w:hyperlink r:id="rId12" w:history="1">
        <w:r w:rsidRPr="00394D11">
          <w:rPr>
            <w:rStyle w:val="Hyperlink"/>
            <w:rFonts w:asciiTheme="minorHAnsi" w:hAnsiTheme="minorHAnsi" w:cstheme="minorHAnsi"/>
          </w:rPr>
          <w:t>https://www.washingtonpost.com/opinions/global-opinions/trump-is-trying-to-destabilize-the-european-union/2018/06/28/729cb066-7b10-11e8-aeee-4d04c8ac6158_story.html?noredirect=on&amp;utm_term=.9795da79708a</w:t>
        </w:r>
      </w:hyperlink>
    </w:p>
    <w:p w:rsidR="00AD5233" w:rsidRPr="00394D11" w:rsidRDefault="00AD5233" w:rsidP="00AD5233">
      <w:pPr>
        <w:rPr>
          <w:rFonts w:asciiTheme="minorHAnsi" w:hAnsiTheme="minorHAnsi" w:cstheme="minorHAnsi"/>
        </w:rPr>
      </w:pPr>
    </w:p>
    <w:p w:rsidR="00AD5233" w:rsidRPr="00394D11" w:rsidRDefault="00AD5233" w:rsidP="00AD5233">
      <w:pPr>
        <w:rPr>
          <w:rFonts w:asciiTheme="minorHAnsi" w:hAnsiTheme="minorHAnsi" w:cstheme="minorHAnsi"/>
        </w:rPr>
      </w:pPr>
      <w:r w:rsidRPr="00394D11">
        <w:rPr>
          <w:rFonts w:asciiTheme="minorHAnsi" w:hAnsiTheme="minorHAnsi" w:cstheme="minorHAnsi"/>
        </w:rPr>
        <w:t xml:space="preserve">As President </w:t>
      </w:r>
      <w:r w:rsidRPr="00394D11">
        <w:rPr>
          <w:rStyle w:val="StyleUnderline"/>
          <w:rFonts w:asciiTheme="minorHAnsi" w:hAnsiTheme="minorHAnsi" w:cstheme="minorHAnsi"/>
        </w:rPr>
        <w:t xml:space="preserve">Trump </w:t>
      </w:r>
      <w:r w:rsidRPr="00394D11">
        <w:rPr>
          <w:rFonts w:asciiTheme="minorHAnsi" w:hAnsiTheme="minorHAnsi" w:cstheme="minorHAnsi"/>
        </w:rPr>
        <w:t xml:space="preserve">heads to Europe next month for the NATO summit and then a historic meeting with Russian President Vladimir Putin, his personal </w:t>
      </w:r>
      <w:r w:rsidRPr="00394D11">
        <w:rPr>
          <w:rStyle w:val="StyleUnderline"/>
          <w:rFonts w:asciiTheme="minorHAnsi" w:hAnsiTheme="minorHAnsi" w:cstheme="minorHAnsi"/>
        </w:rPr>
        <w:t>attacks on the E</w:t>
      </w:r>
      <w:r w:rsidRPr="00394D11">
        <w:rPr>
          <w:rFonts w:asciiTheme="minorHAnsi" w:hAnsiTheme="minorHAnsi" w:cstheme="minorHAnsi"/>
        </w:rPr>
        <w:t xml:space="preserve">uropean </w:t>
      </w:r>
      <w:r w:rsidRPr="00394D11">
        <w:rPr>
          <w:rStyle w:val="StyleUnderline"/>
          <w:rFonts w:asciiTheme="minorHAnsi" w:hAnsiTheme="minorHAnsi" w:cstheme="minorHAnsi"/>
        </w:rPr>
        <w:t>U</w:t>
      </w:r>
      <w:r w:rsidRPr="00394D11">
        <w:rPr>
          <w:rFonts w:asciiTheme="minorHAnsi" w:hAnsiTheme="minorHAnsi" w:cstheme="minorHAnsi"/>
        </w:rPr>
        <w:t xml:space="preserve">nion and other pillars of the Western order </w:t>
      </w:r>
      <w:r w:rsidRPr="00394D11">
        <w:rPr>
          <w:rStyle w:val="StyleUnderline"/>
          <w:rFonts w:asciiTheme="minorHAnsi" w:hAnsiTheme="minorHAnsi" w:cstheme="minorHAnsi"/>
        </w:rPr>
        <w:t>are overshadowing his</w:t>
      </w:r>
      <w:r w:rsidRPr="00394D11">
        <w:rPr>
          <w:rFonts w:asciiTheme="minorHAnsi" w:hAnsiTheme="minorHAnsi" w:cstheme="minorHAnsi"/>
        </w:rPr>
        <w:t xml:space="preserve"> own </w:t>
      </w:r>
      <w:r w:rsidRPr="00394D11">
        <w:rPr>
          <w:rStyle w:val="StyleUnderline"/>
          <w:rFonts w:asciiTheme="minorHAnsi" w:hAnsiTheme="minorHAnsi" w:cstheme="minorHAnsi"/>
        </w:rPr>
        <w:t>administration’s attempts to reassure allies that 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 xml:space="preserve">tates </w:t>
      </w:r>
      <w:r w:rsidRPr="00394D11">
        <w:rPr>
          <w:rStyle w:val="StyleUnderline"/>
          <w:rFonts w:asciiTheme="minorHAnsi" w:hAnsiTheme="minorHAnsi" w:cstheme="minorHAnsi"/>
        </w:rPr>
        <w:t>still believes in the transatlantic project</w:t>
      </w:r>
      <w:r w:rsidRPr="00394D11">
        <w:rPr>
          <w:rFonts w:asciiTheme="minorHAnsi" w:hAnsiTheme="minorHAnsi" w:cstheme="minorHAnsi"/>
        </w:rPr>
        <w:t xml:space="preserve"> it has led since the 1940s.</w:t>
      </w:r>
    </w:p>
    <w:p w:rsidR="00AD5233" w:rsidRPr="00394D11" w:rsidRDefault="00AD5233" w:rsidP="00AD5233">
      <w:pPr>
        <w:rPr>
          <w:rFonts w:asciiTheme="minorHAnsi" w:hAnsiTheme="minorHAnsi" w:cstheme="minorHAnsi"/>
        </w:rPr>
      </w:pPr>
      <w:r w:rsidRPr="00394D11">
        <w:rPr>
          <w:rFonts w:asciiTheme="minorHAnsi" w:hAnsiTheme="minorHAnsi" w:cstheme="minorHAnsi"/>
        </w:rPr>
        <w:t>During a private meeting at the White House in late April, Trump was discussing trade with French President Emmanuel Macron. At one point, he asked Macron, “Why don’t you leave the E.U.?” and said that if France exited the union, Trump would offer it a bilateral trade deal with better terms than the E.U. as a whole gets from the United States, according to two European officials. The White House did not dispute the officials’ account, but declined to comment.</w:t>
      </w:r>
    </w:p>
    <w:p w:rsidR="00AD5233" w:rsidRPr="00394D11" w:rsidRDefault="00AD5233" w:rsidP="00AD5233">
      <w:pPr>
        <w:rPr>
          <w:rFonts w:asciiTheme="minorHAnsi" w:hAnsiTheme="minorHAnsi" w:cstheme="minorHAnsi"/>
        </w:rPr>
      </w:pPr>
      <w:r w:rsidRPr="00394D11">
        <w:rPr>
          <w:rFonts w:asciiTheme="minorHAnsi" w:hAnsiTheme="minorHAnsi" w:cstheme="minorHAnsi"/>
        </w:rPr>
        <w:t>Let’s set aside for a moment the point that Trump’s proposal reveals a basic lack of understanding of Macron’s views and those of the people who elected him. This is an instance of the president of the United States offering an incentive to dismantle an organization of America’s allies, against stated U.S. government policy.</w:t>
      </w:r>
    </w:p>
    <w:p w:rsidR="00AD5233" w:rsidRPr="00394D11" w:rsidRDefault="00AD5233" w:rsidP="00AD5233">
      <w:pPr>
        <w:rPr>
          <w:rFonts w:asciiTheme="minorHAnsi" w:hAnsiTheme="minorHAnsi" w:cstheme="minorHAnsi"/>
        </w:rPr>
      </w:pPr>
      <w:r w:rsidRPr="00394D11">
        <w:rPr>
          <w:rStyle w:val="StyleUnderline"/>
          <w:rFonts w:asciiTheme="minorHAnsi" w:hAnsiTheme="minorHAnsi" w:cstheme="minorHAnsi"/>
        </w:rPr>
        <w:t>Trump has been publicly trashing the E.U. and NATO since his campaign, but the pace and viciousness of his attacks have increased.</w:t>
      </w:r>
      <w:r w:rsidRPr="00394D11">
        <w:rPr>
          <w:rFonts w:asciiTheme="minorHAnsi" w:hAnsiTheme="minorHAnsi" w:cstheme="minorHAnsi"/>
        </w:rPr>
        <w:t xml:space="preserve"> Just this week, at a rally in North Dakota, Trump said: “The European Union, of course, was set up to take advantage of the United States, to attack our piggy bank.” He then complained about a $150 billion trade deficit with the E.U., inflating the figure.</w:t>
      </w:r>
    </w:p>
    <w:p w:rsidR="00AD5233" w:rsidRPr="00394D11" w:rsidRDefault="00AD5233" w:rsidP="00AD5233">
      <w:pPr>
        <w:rPr>
          <w:rFonts w:asciiTheme="minorHAnsi" w:hAnsiTheme="minorHAnsi" w:cstheme="minorHAnsi"/>
        </w:rPr>
      </w:pPr>
      <w:r w:rsidRPr="00394D11">
        <w:rPr>
          <w:rFonts w:asciiTheme="minorHAnsi" w:hAnsiTheme="minorHAnsi" w:cstheme="minorHAnsi"/>
        </w:rPr>
        <w:t xml:space="preserve">Other reports note that </w:t>
      </w:r>
      <w:r w:rsidRPr="00394D11">
        <w:rPr>
          <w:rStyle w:val="StyleUnderline"/>
          <w:rFonts w:asciiTheme="minorHAnsi" w:hAnsiTheme="minorHAnsi" w:cstheme="minorHAnsi"/>
        </w:rPr>
        <w:t>Trump recently told Group of Seven leaders that “NATO is as bad as NAFTA,</w:t>
      </w:r>
      <w:r w:rsidRPr="00394D11">
        <w:rPr>
          <w:rFonts w:asciiTheme="minorHAnsi" w:hAnsiTheme="minorHAnsi" w:cstheme="minorHAnsi"/>
        </w:rPr>
        <w:t>” suggested to the Swedish prime minister that America should leave the NATO alliance , and launched gratuitous public attacks on German Chancellor Angela Merkel at her weakest moment. It’s a deepening trend that leads to an unavoidable conclusion: Trump doesn’t believe in the continued sanctity of the European Union and NATO, as well as the United States’ commitment to both.</w:t>
      </w:r>
    </w:p>
    <w:p w:rsidR="00AD5233" w:rsidRPr="00394D11" w:rsidRDefault="00AD5233" w:rsidP="00AD5233">
      <w:pPr>
        <w:rPr>
          <w:rFonts w:asciiTheme="minorHAnsi" w:hAnsiTheme="minorHAnsi" w:cstheme="minorHAnsi"/>
        </w:rPr>
      </w:pPr>
      <w:r w:rsidRPr="00394D11">
        <w:rPr>
          <w:rStyle w:val="StyleUnderline"/>
          <w:rFonts w:asciiTheme="minorHAnsi" w:hAnsiTheme="minorHAnsi" w:cstheme="minorHAnsi"/>
        </w:rPr>
        <w:t>Trump defenders often s</w:t>
      </w:r>
      <w:r w:rsidRPr="00394D11">
        <w:rPr>
          <w:rFonts w:asciiTheme="minorHAnsi" w:hAnsiTheme="minorHAnsi" w:cstheme="minorHAnsi"/>
        </w:rPr>
        <w:t xml:space="preserve">ay he is simply throwing out ideas to see what sticks. Some say his motives are primarily political and domestic — or that </w:t>
      </w:r>
      <w:r w:rsidRPr="00394D11">
        <w:rPr>
          <w:rStyle w:val="StyleUnderline"/>
          <w:rFonts w:asciiTheme="minorHAnsi" w:hAnsiTheme="minorHAnsi" w:cstheme="minorHAnsi"/>
        </w:rPr>
        <w:t>he is more talk than action. Many cling to the hope that the president’s top diplomatic and military officials can still execute sound policy</w:t>
      </w:r>
      <w:r w:rsidRPr="00394D11">
        <w:rPr>
          <w:rFonts w:asciiTheme="minorHAnsi" w:hAnsiTheme="minorHAnsi" w:cstheme="minorHAnsi"/>
        </w:rPr>
        <w:t>, reassure allies, manage Trump and head off any real catastrophe.</w:t>
      </w:r>
    </w:p>
    <w:p w:rsidR="00AD5233" w:rsidRPr="00394D11" w:rsidRDefault="00AD5233" w:rsidP="00AD5233">
      <w:pPr>
        <w:rPr>
          <w:rFonts w:asciiTheme="minorHAnsi" w:hAnsiTheme="minorHAnsi" w:cstheme="minorHAnsi"/>
        </w:rPr>
      </w:pPr>
      <w:r w:rsidRPr="00394D11">
        <w:rPr>
          <w:rStyle w:val="StyleUnderline"/>
          <w:rFonts w:asciiTheme="minorHAnsi" w:hAnsiTheme="minorHAnsi" w:cstheme="minorHAnsi"/>
        </w:rPr>
        <w:t>That was plausible during Trump’s first year in office, and European allies were relatively reassured. But during his second year,</w:t>
      </w:r>
      <w:r w:rsidRPr="00394D11">
        <w:rPr>
          <w:rFonts w:asciiTheme="minorHAnsi" w:hAnsiTheme="minorHAnsi" w:cstheme="minorHAnsi"/>
        </w:rPr>
        <w:t xml:space="preserve"> so far, </w:t>
      </w:r>
      <w:r w:rsidRPr="00394D11">
        <w:rPr>
          <w:rStyle w:val="StyleUnderline"/>
          <w:rFonts w:asciiTheme="minorHAnsi" w:hAnsiTheme="minorHAnsi" w:cstheme="minorHAnsi"/>
        </w:rPr>
        <w:t>Trump has shrugged off previous constraints</w:t>
      </w:r>
      <w:r w:rsidRPr="00394D11">
        <w:rPr>
          <w:rFonts w:asciiTheme="minorHAnsi" w:hAnsiTheme="minorHAnsi" w:cstheme="minorHAnsi"/>
        </w:rPr>
        <w:t>. His new national security team can only try to tamp down fears and attempt to merge Trump’s “America First” mantra with a responsible strategy.</w:t>
      </w:r>
    </w:p>
    <w:p w:rsidR="00AD5233" w:rsidRPr="00394D11" w:rsidRDefault="00AD5233" w:rsidP="00AD5233">
      <w:pPr>
        <w:rPr>
          <w:rFonts w:asciiTheme="minorHAnsi" w:hAnsiTheme="minorHAnsi" w:cstheme="minorHAnsi"/>
        </w:rPr>
      </w:pPr>
      <w:r w:rsidRPr="00394D11">
        <w:rPr>
          <w:rFonts w:asciiTheme="minorHAnsi" w:hAnsiTheme="minorHAnsi" w:cstheme="minorHAnsi"/>
        </w:rPr>
        <w:t>During an interview this week, Secretary of State Mike Pompeo said the president is trying to “reset” the liberal world order, not dismantle it. Trump is being “disruptive” to force allies to agree to reforms needed to reflect U.S. interests, he argued. Assistant Secretary of State Wess Mitchell called Trump’s approach “strategic renovation” during a speech last week in Brussels . Mitchell argued that tackling disagreements such as trade head-on can strengthen the alliance for the strategic competition with Russia and China that lies ahead.</w:t>
      </w:r>
    </w:p>
    <w:p w:rsidR="00AD5233" w:rsidRPr="00394D11" w:rsidRDefault="00AD5233" w:rsidP="00AD5233">
      <w:pPr>
        <w:rPr>
          <w:rFonts w:asciiTheme="minorHAnsi" w:hAnsiTheme="minorHAnsi" w:cstheme="minorHAnsi"/>
        </w:rPr>
      </w:pPr>
      <w:r w:rsidRPr="00394D11">
        <w:rPr>
          <w:rFonts w:asciiTheme="minorHAnsi" w:hAnsiTheme="minorHAnsi" w:cstheme="minorHAnsi"/>
        </w:rPr>
        <w:t xml:space="preserve">But these </w:t>
      </w:r>
      <w:r w:rsidRPr="00394D11">
        <w:rPr>
          <w:rStyle w:val="StyleUnderline"/>
          <w:rFonts w:asciiTheme="minorHAnsi" w:hAnsiTheme="minorHAnsi" w:cstheme="minorHAnsi"/>
        </w:rPr>
        <w:t xml:space="preserve">efforts to reassure Europe are failing. European officials no longer believe Trump’s words can be discounted. They don’t see the alliance rift as </w:t>
      </w:r>
      <w:r w:rsidRPr="00394D11">
        <w:rPr>
          <w:rFonts w:asciiTheme="minorHAnsi" w:hAnsiTheme="minorHAnsi" w:cstheme="minorHAnsi"/>
        </w:rPr>
        <w:t xml:space="preserve">routine or </w:t>
      </w:r>
      <w:r w:rsidRPr="00394D11">
        <w:rPr>
          <w:rStyle w:val="StyleUnderline"/>
          <w:rFonts w:asciiTheme="minorHAnsi" w:hAnsiTheme="minorHAnsi" w:cstheme="minorHAnsi"/>
        </w:rPr>
        <w:t>temporary. They don’t believe it’s possible to repair the transatlantic bridge in the middle of a Trump-sized earthquake</w:t>
      </w:r>
      <w:r w:rsidRPr="00394D11">
        <w:rPr>
          <w:rFonts w:asciiTheme="minorHAnsi" w:hAnsiTheme="minorHAnsi" w:cstheme="minorHAnsi"/>
        </w:rPr>
        <w:t>. European countries have no choice but to hedge and seek alternatives to U.S. leadership.</w:t>
      </w:r>
    </w:p>
    <w:p w:rsidR="00AD5233" w:rsidRPr="00394D11" w:rsidRDefault="00AD5233" w:rsidP="00AD5233">
      <w:pPr>
        <w:rPr>
          <w:rFonts w:asciiTheme="minorHAnsi" w:hAnsiTheme="minorHAnsi" w:cstheme="minorHAnsi"/>
        </w:rPr>
      </w:pPr>
      <w:r w:rsidRPr="00394D11">
        <w:rPr>
          <w:rFonts w:asciiTheme="minorHAnsi" w:hAnsiTheme="minorHAnsi" w:cstheme="minorHAnsi"/>
        </w:rPr>
        <w:t>“If you look at the world today, you realize the position of the West is going to be contested for the first time in several centuries,” former British prime minister Tony Blair told me. “And if the West if is disunited, it’s going to be much less capable of withstanding that challenge.”</w:t>
      </w:r>
    </w:p>
    <w:p w:rsidR="00AD5233" w:rsidRPr="00394D11" w:rsidRDefault="00AD5233" w:rsidP="00AD5233">
      <w:pPr>
        <w:rPr>
          <w:rFonts w:asciiTheme="minorHAnsi" w:hAnsiTheme="minorHAnsi" w:cstheme="minorHAnsi"/>
        </w:rPr>
      </w:pPr>
      <w:r w:rsidRPr="00394D11">
        <w:rPr>
          <w:rFonts w:asciiTheme="minorHAnsi" w:hAnsiTheme="minorHAnsi" w:cstheme="minorHAnsi"/>
        </w:rPr>
        <w:t xml:space="preserve">If Europe doesn’t feel the United States is really on its side, </w:t>
      </w:r>
      <w:r w:rsidRPr="00394D11">
        <w:rPr>
          <w:rStyle w:val="StyleUnderline"/>
          <w:rFonts w:asciiTheme="minorHAnsi" w:hAnsiTheme="minorHAnsi" w:cstheme="minorHAnsi"/>
        </w:rPr>
        <w:t>the risk is that individual European nations turn to other geopolitical forces</w:t>
      </w:r>
      <w:r w:rsidRPr="00394D11">
        <w:rPr>
          <w:rFonts w:asciiTheme="minorHAnsi" w:hAnsiTheme="minorHAnsi" w:cstheme="minorHAnsi"/>
        </w:rPr>
        <w:t>, and this is bad for America, Blair added.</w:t>
      </w:r>
    </w:p>
    <w:p w:rsidR="00AD5233" w:rsidRPr="00394D11" w:rsidRDefault="00AD5233" w:rsidP="00AD5233">
      <w:pPr>
        <w:rPr>
          <w:rFonts w:asciiTheme="minorHAnsi" w:hAnsiTheme="minorHAnsi" w:cstheme="minorHAnsi"/>
        </w:rPr>
      </w:pPr>
      <w:r w:rsidRPr="00394D11">
        <w:rPr>
          <w:rFonts w:asciiTheme="minorHAnsi" w:hAnsiTheme="minorHAnsi" w:cstheme="minorHAnsi"/>
        </w:rPr>
        <w:t>Of course, Trump’s opinions closely track those of Putin, including on the status of Crimea, aid to Ukraine and Russia’s interference in the U.S. elections. Overall, Trump’s attack on the E.U. and the U.S.-Europe relationship is a huge strategic windfall for Russia.</w:t>
      </w:r>
    </w:p>
    <w:p w:rsidR="00AD5233" w:rsidRPr="00394D11" w:rsidRDefault="00AD5233" w:rsidP="00AD5233">
      <w:pPr>
        <w:rPr>
          <w:rFonts w:asciiTheme="minorHAnsi" w:hAnsiTheme="minorHAnsi" w:cstheme="minorHAnsi"/>
        </w:rPr>
      </w:pPr>
      <w:r w:rsidRPr="00394D11">
        <w:rPr>
          <w:rFonts w:asciiTheme="minorHAnsi" w:hAnsiTheme="minorHAnsi" w:cstheme="minorHAnsi"/>
        </w:rPr>
        <w:t>“As long as there is a unified Europe that maintains a liberal international order with basic rules of the road, it is a disaster for a dictator like Putin,” former vice president Joe Biden told me. “That’s why Putin is doing what he’s doing.”</w:t>
      </w:r>
    </w:p>
    <w:p w:rsidR="00AD5233" w:rsidRPr="00394D11" w:rsidRDefault="00AD5233" w:rsidP="00AD5233">
      <w:pPr>
        <w:rPr>
          <w:rFonts w:asciiTheme="minorHAnsi" w:hAnsiTheme="minorHAnsi" w:cstheme="minorHAnsi"/>
        </w:rPr>
      </w:pPr>
      <w:r w:rsidRPr="00394D11">
        <w:rPr>
          <w:rFonts w:asciiTheme="minorHAnsi" w:hAnsiTheme="minorHAnsi" w:cstheme="minorHAnsi"/>
        </w:rPr>
        <w:t xml:space="preserve">The United States and Europe have had disputes before. It’s possible this one will get resolved eventually. Meanwhile, </w:t>
      </w:r>
      <w:r w:rsidRPr="00394D11">
        <w:rPr>
          <w:rStyle w:val="StyleUnderline"/>
          <w:rFonts w:asciiTheme="minorHAnsi" w:hAnsiTheme="minorHAnsi" w:cstheme="minorHAnsi"/>
        </w:rPr>
        <w:t>Trump is doing enormous and unnecessary damage</w:t>
      </w:r>
      <w:r w:rsidRPr="00394D11">
        <w:rPr>
          <w:rFonts w:asciiTheme="minorHAnsi" w:hAnsiTheme="minorHAnsi" w:cstheme="minorHAnsi"/>
        </w:rPr>
        <w:t>. His intentional and egregious actions to undermine the E.U., NATO and the United States’ relationship with both can no longer be discounted, rationalized or seen as anything but what they are — a brazen attempt to undo the strategic infrastructure both America and Europe need more than ever.</w:t>
      </w:r>
    </w:p>
    <w:p w:rsidR="0050651F" w:rsidRPr="00394D11" w:rsidRDefault="0050651F" w:rsidP="00161071">
      <w:pPr>
        <w:rPr>
          <w:rFonts w:asciiTheme="minorHAnsi" w:hAnsiTheme="minorHAnsi" w:cstheme="minorHAnsi"/>
        </w:rPr>
      </w:pPr>
    </w:p>
    <w:p w:rsidR="000F1EE6" w:rsidRPr="00394D11" w:rsidRDefault="000F1EE6" w:rsidP="000F1EE6">
      <w:pPr>
        <w:pStyle w:val="Heading4"/>
        <w:spacing w:before="0"/>
        <w:rPr>
          <w:rFonts w:asciiTheme="minorHAnsi" w:hAnsiTheme="minorHAnsi" w:cstheme="minorHAnsi"/>
        </w:rPr>
      </w:pPr>
      <w:r w:rsidRPr="00394D11">
        <w:rPr>
          <w:rFonts w:asciiTheme="minorHAnsi" w:hAnsiTheme="minorHAnsi" w:cstheme="minorHAnsi"/>
        </w:rPr>
        <w:t>Alt-causes to EU collapse – populism, economic, Brexit, foreign relations</w:t>
      </w:r>
    </w:p>
    <w:p w:rsidR="000F1EE6" w:rsidRPr="00394D11" w:rsidRDefault="000F1EE6" w:rsidP="000F1EE6">
      <w:pPr>
        <w:rPr>
          <w:rFonts w:asciiTheme="minorHAnsi" w:hAnsiTheme="minorHAnsi" w:cstheme="minorHAnsi"/>
        </w:rPr>
      </w:pPr>
      <w:r w:rsidRPr="00394D11">
        <w:rPr>
          <w:rStyle w:val="Style13ptBold"/>
          <w:rFonts w:asciiTheme="minorHAnsi" w:hAnsiTheme="minorHAnsi" w:cstheme="minorHAnsi"/>
        </w:rPr>
        <w:t>Kimmage 18</w:t>
      </w:r>
      <w:r w:rsidRPr="00394D11">
        <w:rPr>
          <w:rFonts w:asciiTheme="minorHAnsi" w:hAnsiTheme="minorHAnsi" w:cstheme="minorHAnsi"/>
        </w:rPr>
        <w:t xml:space="preserve"> – professor in the Department of History at the Catholic University of America – (Michael, 1-8-2018, "What Happened to the European Union?," New Republic, </w:t>
      </w:r>
      <w:hyperlink r:id="rId13" w:history="1">
        <w:r w:rsidRPr="00394D11">
          <w:rPr>
            <w:rStyle w:val="Hyperlink"/>
            <w:rFonts w:asciiTheme="minorHAnsi" w:hAnsiTheme="minorHAnsi" w:cstheme="minorHAnsi"/>
          </w:rPr>
          <w:t>https://newrepublic.com/article/146524/happened-european-union</w:t>
        </w:r>
      </w:hyperlink>
      <w:r w:rsidRPr="00394D11">
        <w:rPr>
          <w:rFonts w:asciiTheme="minorHAnsi" w:hAnsiTheme="minorHAnsi" w:cstheme="minorHAnsi"/>
        </w:rPr>
        <w:t xml:space="preserve"> )//SNN</w:t>
      </w:r>
    </w:p>
    <w:p w:rsidR="000F1EE6" w:rsidRPr="00394D11" w:rsidRDefault="000F1EE6" w:rsidP="000F1EE6">
      <w:pPr>
        <w:rPr>
          <w:rFonts w:asciiTheme="minorHAnsi" w:hAnsiTheme="minorHAnsi" w:cstheme="minorHAnsi"/>
          <w:u w:val="single"/>
        </w:rPr>
      </w:pPr>
      <w:r w:rsidRPr="00394D11">
        <w:rPr>
          <w:rFonts w:asciiTheme="minorHAnsi" w:hAnsiTheme="minorHAnsi" w:cstheme="minorHAnsi"/>
          <w:u w:val="single"/>
        </w:rPr>
        <w:t>TTIP fell on dark days with Donald Trump’s election in 2016</w:t>
      </w:r>
      <w:r w:rsidRPr="00394D11">
        <w:rPr>
          <w:rFonts w:asciiTheme="minorHAnsi" w:hAnsiTheme="minorHAnsi" w:cstheme="minorHAnsi"/>
        </w:rPr>
        <w:t xml:space="preserve">. (Unlike the Trans-Pacific Partnership, TTIP has not yet been formally unwound by the Trump administration.) The </w:t>
      </w:r>
      <w:r w:rsidRPr="00394D11">
        <w:rPr>
          <w:rFonts w:asciiTheme="minorHAnsi" w:hAnsiTheme="minorHAnsi" w:cstheme="minorHAnsi"/>
          <w:u w:val="single"/>
        </w:rPr>
        <w:t>EU had been traumatized only a few months before by Britain’s decision to leave the union. These events are at the center of Drozdiak’s anatomy of fractur</w:t>
      </w:r>
      <w:r w:rsidRPr="00394D11">
        <w:rPr>
          <w:rFonts w:asciiTheme="minorHAnsi" w:hAnsiTheme="minorHAnsi" w:cstheme="minorHAnsi"/>
        </w:rPr>
        <w:t xml:space="preserve">e. Europe has found itself with serious internal woes: In the South there has unfolded “the worst crisis of youth unemployment in the postwar history of Europe”; in Central Europe, “a </w:t>
      </w:r>
      <w:r w:rsidRPr="00394D11">
        <w:rPr>
          <w:rFonts w:asciiTheme="minorHAnsi" w:hAnsiTheme="minorHAnsi" w:cstheme="minorHAnsi"/>
          <w:u w:val="single"/>
        </w:rPr>
        <w:t>new brand of nationalism” has emerged, arrayed against Brussels in Central Europe; and Chancellor Merkel’s decision to welcome hundreds of thousands of migrants into Germany and therefore into the EU has caused widespread discontent. </w:t>
      </w:r>
    </w:p>
    <w:p w:rsidR="000F1EE6" w:rsidRPr="00394D11" w:rsidRDefault="000F1EE6" w:rsidP="000F1EE6">
      <w:pPr>
        <w:rPr>
          <w:rFonts w:asciiTheme="minorHAnsi" w:hAnsiTheme="minorHAnsi" w:cstheme="minorHAnsi"/>
        </w:rPr>
      </w:pPr>
      <w:r w:rsidRPr="00394D11">
        <w:rPr>
          <w:rFonts w:asciiTheme="minorHAnsi" w:hAnsiTheme="minorHAnsi" w:cstheme="minorHAnsi"/>
          <w:u w:val="single"/>
        </w:rPr>
        <w:t>Europe’s foreign-policy problems are, if anything, more severe</w:t>
      </w:r>
      <w:r w:rsidRPr="00394D11">
        <w:rPr>
          <w:rFonts w:asciiTheme="minorHAnsi" w:hAnsiTheme="minorHAnsi" w:cstheme="minorHAnsi"/>
        </w:rPr>
        <w:t xml:space="preserve">. “Today, Europe’s neighborhood policy stands in ruins,” Drozdiak points out, with Russia a hostile and revisionist power, Turkey a semi-dictatorship, and zones of chaos and war to Europe’s south and east. Just as the threats are proliferating, Europe is losing the guarantee of unequivocal American support. </w:t>
      </w:r>
      <w:r w:rsidRPr="00394D11">
        <w:rPr>
          <w:rFonts w:asciiTheme="minorHAnsi" w:hAnsiTheme="minorHAnsi" w:cstheme="minorHAnsi"/>
          <w:u w:val="single"/>
        </w:rPr>
        <w:t>President Trump openly admires Putin and Erdogan, while his interactions with Theresa May and Angela Merkel have been awkward and strained. With its withdrawal from the Paris climate accords, its uncertain commitment to NATO’s obligation to mutual defense and its discontents with the Iran nuclear deal</w:t>
      </w:r>
      <w:r w:rsidRPr="00394D11">
        <w:rPr>
          <w:rFonts w:asciiTheme="minorHAnsi" w:hAnsiTheme="minorHAnsi" w:cstheme="minorHAnsi"/>
        </w:rPr>
        <w:t>, Trump’s Washington has been a shaky sponsor of the liberal international order. After Trump’s election, Joschka Fischer, Germany’s former Foreign Minister, declared that “the Western world as virtually everyone alive today has known it will almost certainly perish before our eyes.” He may not be wrong.</w:t>
      </w:r>
    </w:p>
    <w:p w:rsidR="000F1EE6" w:rsidRPr="00394D11" w:rsidRDefault="000F1EE6" w:rsidP="000F1EE6">
      <w:pPr>
        <w:rPr>
          <w:rFonts w:asciiTheme="minorHAnsi" w:hAnsiTheme="minorHAnsi" w:cstheme="minorHAnsi"/>
          <w:u w:val="single"/>
        </w:rPr>
      </w:pPr>
      <w:r w:rsidRPr="00394D11">
        <w:rPr>
          <w:rFonts w:asciiTheme="minorHAnsi" w:hAnsiTheme="minorHAnsi" w:cstheme="minorHAnsi"/>
        </w:rPr>
        <w:t xml:space="preserve">Drozdiak offers only one wide-ranging reason for the slide from certainty and strength in 2003 to Joschka Fischer’s intuition of a perishing West. It is economic. The 2008 financial crisis “exacted a huge toll in public support for Europe,” causing a power vacuum across the EU. It </w:t>
      </w:r>
      <w:r w:rsidRPr="00394D11">
        <w:rPr>
          <w:rFonts w:asciiTheme="minorHAnsi" w:hAnsiTheme="minorHAnsi" w:cstheme="minorHAnsi"/>
          <w:u w:val="single"/>
        </w:rPr>
        <w:t>exacerbated class and urban-rural divisions, enhancing the perception of elites as the beneficiaries of the EU and non-elites as its victims. It boosted youth unemployment, especially in Southern Europe, and it underscored the perils of globalization. Greece has suffered most acutely from all of these trends. It is ruled by Europe without truly being of Europe, “a sort of protectorate of the Western world, with the surface trappings of a sovereign state but under the close and relentless supervision of foreign creditors.”</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Elsewhere, for reasons that are </w:t>
      </w:r>
      <w:r w:rsidRPr="00394D11">
        <w:rPr>
          <w:rFonts w:asciiTheme="minorHAnsi" w:hAnsiTheme="minorHAnsi" w:cstheme="minorHAnsi"/>
          <w:u w:val="single"/>
        </w:rPr>
        <w:t>only partly economic, populism has been widening its reach</w:t>
      </w:r>
      <w:r w:rsidRPr="00394D11">
        <w:rPr>
          <w:rFonts w:asciiTheme="minorHAnsi" w:hAnsiTheme="minorHAnsi" w:cstheme="minorHAnsi"/>
        </w:rPr>
        <w:t xml:space="preserve">. Erdogan’s founding of the AK party in 2001 was an early warning; only a year before, Vladimir Putin had come to power in Russia. </w:t>
      </w:r>
      <w:r w:rsidRPr="00394D11">
        <w:rPr>
          <w:rFonts w:asciiTheme="minorHAnsi" w:hAnsiTheme="minorHAnsi" w:cstheme="minorHAnsi"/>
          <w:u w:val="single"/>
        </w:rPr>
        <w:t>The bell was tolling for the liberal international order, presaging the search for more traditional notions of nation, religion and gender, coupled with nostalgia for a time of greater ethnic homogeneity. Hungary’s Viktor Orban and Poland’s Jaroslaw Kaczynski would ride these sentiments to power.</w:t>
      </w:r>
      <w:r w:rsidRPr="00394D11">
        <w:rPr>
          <w:rFonts w:asciiTheme="minorHAnsi" w:hAnsiTheme="minorHAnsi" w:cstheme="minorHAnsi"/>
        </w:rPr>
        <w:t xml:space="preserve"> So too would the Brexiteers. There is not a Western European country by now that does not have an active populist party.</w:t>
      </w:r>
    </w:p>
    <w:p w:rsidR="000F1EE6" w:rsidRPr="00394D11" w:rsidRDefault="000F1EE6" w:rsidP="000F1EE6">
      <w:pPr>
        <w:rPr>
          <w:rFonts w:asciiTheme="minorHAnsi" w:hAnsiTheme="minorHAnsi" w:cstheme="minorHAnsi"/>
        </w:rPr>
      </w:pPr>
      <w:r w:rsidRPr="00394D11">
        <w:rPr>
          <w:rFonts w:asciiTheme="minorHAnsi" w:hAnsiTheme="minorHAnsi" w:cstheme="minorHAnsi"/>
        </w:rPr>
        <w:t>“The fate of Europe will be decided largely in Berlin,” Drozdiak writes, and even Berlin is starting to partake of the European and transatlantic disorder. Although Drozdiak’s book does not cover Germany’s recent elections, the country’s third biggest party at the moment is the AFD, a German acronym that stands for “alternative for Germany.” The AFD has weakened Chancellor Merkel’s coalition to the extent that she is struggling to form a government.</w:t>
      </w:r>
    </w:p>
    <w:p w:rsidR="000F1EE6" w:rsidRPr="00394D11" w:rsidRDefault="000F1EE6" w:rsidP="000F1EE6">
      <w:pPr>
        <w:rPr>
          <w:rFonts w:asciiTheme="minorHAnsi" w:hAnsiTheme="minorHAnsi" w:cstheme="minorHAnsi"/>
          <w:u w:val="single"/>
        </w:rPr>
      </w:pPr>
      <w:r w:rsidRPr="00394D11">
        <w:rPr>
          <w:rFonts w:asciiTheme="minorHAnsi" w:hAnsiTheme="minorHAnsi" w:cstheme="minorHAnsi"/>
        </w:rPr>
        <w:t xml:space="preserve">More palpable than an explanation of Europe’s disorder, in Fractured Continent, is Drozdiak’s moral attitude toward this disorder. </w:t>
      </w:r>
      <w:r w:rsidRPr="00394D11">
        <w:rPr>
          <w:rFonts w:asciiTheme="minorHAnsi" w:hAnsiTheme="minorHAnsi" w:cstheme="minorHAnsi"/>
          <w:u w:val="single"/>
        </w:rPr>
        <w:t>His is the attitude of many journalists and foreign-policy experts in the transatlantic realm who feel that what is happening should not be happening. C</w:t>
      </w:r>
      <w:r w:rsidRPr="00394D11">
        <w:rPr>
          <w:rFonts w:asciiTheme="minorHAnsi" w:hAnsiTheme="minorHAnsi" w:cstheme="minorHAnsi"/>
        </w:rPr>
        <w:t xml:space="preserve">hancellor Merkel is the agent of what should be happening. A beacon of the liberal international order, she is the book’s hero. Her Germany betrays signs of “dominant, almost monopolistic control over European policies,” but it is a control wielded for and not against Europe. Emmanuel Macron exhibits a needed vitality. When he beat back Marine LePen’s populist hoards, “virtually all of Europe breathed a sigh of relief,” Drozdiak believes. </w:t>
      </w:r>
      <w:r w:rsidRPr="00394D11">
        <w:rPr>
          <w:rFonts w:asciiTheme="minorHAnsi" w:hAnsiTheme="minorHAnsi" w:cstheme="minorHAnsi"/>
          <w:u w:val="single"/>
        </w:rPr>
        <w:t>If virtually all of Europe was rooting for the pro-Europe Macron, one wonders why there has been a problem with populism to begin with, why there are not Macrons in all of Europe’s capitals.     </w:t>
      </w:r>
    </w:p>
    <w:p w:rsidR="000F1EE6" w:rsidRPr="00394D11" w:rsidRDefault="000F1EE6" w:rsidP="000F1EE6">
      <w:pPr>
        <w:rPr>
          <w:rFonts w:asciiTheme="minorHAnsi" w:hAnsiTheme="minorHAnsi" w:cstheme="minorHAnsi"/>
        </w:rPr>
      </w:pPr>
      <w:r w:rsidRPr="00394D11">
        <w:rPr>
          <w:rFonts w:asciiTheme="minorHAnsi" w:hAnsiTheme="minorHAnsi" w:cstheme="minorHAnsi"/>
        </w:rPr>
        <w:t>An offhand comment about Brexit best illustrates the solipsism of Drozdiak’s identification with the EU and of his disgust with its enemies. He notes that “</w:t>
      </w:r>
      <w:r w:rsidRPr="00394D11">
        <w:rPr>
          <w:rFonts w:asciiTheme="minorHAnsi" w:hAnsiTheme="minorHAnsi" w:cstheme="minorHAnsi"/>
          <w:u w:val="single"/>
        </w:rPr>
        <w:t>the British vote to bolt the EU had taken everybody by surprise”—not virtually everyone in this instance but literally everybody</w:t>
      </w:r>
      <w:r w:rsidRPr="00394D11">
        <w:rPr>
          <w:rFonts w:asciiTheme="minorHAnsi" w:hAnsiTheme="minorHAnsi" w:cstheme="minorHAnsi"/>
        </w:rPr>
        <w:t>. Oddly enough, however, Trump was not unsurprised by Brexit when it happened. He was in favor of it. Nor did Trump’s possibly eccentric zeal for Brexit cause American voters to abandon him in a fit of Europhilic pique. The American electorate took both Brexit and the Republican candidate’s excitement about it in stride.      </w:t>
      </w:r>
    </w:p>
    <w:p w:rsidR="000F1EE6" w:rsidRPr="00394D11" w:rsidRDefault="000F1EE6" w:rsidP="000F1EE6">
      <w:pPr>
        <w:rPr>
          <w:rFonts w:asciiTheme="minorHAnsi" w:hAnsiTheme="minorHAnsi" w:cstheme="minorHAnsi"/>
        </w:rPr>
      </w:pPr>
      <w:r w:rsidRPr="00394D11">
        <w:rPr>
          <w:rFonts w:asciiTheme="minorHAnsi" w:hAnsiTheme="minorHAnsi" w:cstheme="minorHAnsi"/>
        </w:rPr>
        <w:t>The inevitable Europe of 1989 and 2003 has been betrayed by some amorphous spirit of narrowness, opportunism and malice.</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Drozdiak’s morality play of populism at war with Europe or of Europe turning in upon itself is a story of Europe interrupted. </w:t>
      </w:r>
      <w:r w:rsidRPr="00394D11">
        <w:rPr>
          <w:rFonts w:asciiTheme="minorHAnsi" w:hAnsiTheme="minorHAnsi" w:cstheme="minorHAnsi"/>
          <w:u w:val="single"/>
        </w:rPr>
        <w:t>Yet again the lights are going out across Europe. Strange problems are overtaking an intrinsically admirable project. Iron-clad alliances that were once iron-clad and self-evident are faltering. Novel enemies have appeared on the horizon, which is to say political parties whose cause is the destruction of the European Union, the questioning of the alliance with the United States, and the reconsideration of the poisoned relationship between Russia and the EU</w:t>
      </w:r>
      <w:r w:rsidRPr="00394D11">
        <w:rPr>
          <w:rFonts w:asciiTheme="minorHAnsi" w:hAnsiTheme="minorHAnsi" w:cstheme="minorHAnsi"/>
        </w:rPr>
        <w:t xml:space="preserve">. The inevitable Europe of 1989 and 2003 has been betrayed by some amorphous spirit of narrowness, opportunism and malice. This spirit, abetted by hard economic times, is translating success into failure. </w:t>
      </w:r>
      <w:r w:rsidRPr="00394D11">
        <w:rPr>
          <w:rFonts w:asciiTheme="minorHAnsi" w:hAnsiTheme="minorHAnsi" w:cstheme="minorHAnsi"/>
          <w:u w:val="single"/>
        </w:rPr>
        <w:t>The enemies are at the gates; a handful of them are inside the gates.</w:t>
      </w:r>
    </w:p>
    <w:p w:rsidR="000F1EE6" w:rsidRPr="00394D11" w:rsidRDefault="000F1EE6" w:rsidP="000F1EE6">
      <w:pPr>
        <w:rPr>
          <w:rFonts w:asciiTheme="minorHAnsi" w:hAnsiTheme="minorHAnsi" w:cstheme="minorHAnsi"/>
        </w:rPr>
      </w:pPr>
      <w:r w:rsidRPr="00394D11">
        <w:rPr>
          <w:rFonts w:asciiTheme="minorHAnsi" w:hAnsiTheme="minorHAnsi" w:cstheme="minorHAnsi"/>
        </w:rPr>
        <w:t>As literature, Drozdiak’s morality play has much to recommend it. A proper tragedy, it gives an emotional arc to events that have stubbornly defied prediction. On the other hand, supporters of the European Union and of the transatlantic relationship are not in need of any more morality plays. They have been indulging in them since Brexit. The renewal of the European project can only come from cogent, hard-headed analysis.</w:t>
      </w:r>
    </w:p>
    <w:p w:rsidR="000F1EE6" w:rsidRPr="00394D11" w:rsidRDefault="000F1EE6" w:rsidP="000F1EE6">
      <w:pPr>
        <w:rPr>
          <w:rFonts w:asciiTheme="minorHAnsi" w:hAnsiTheme="minorHAnsi" w:cstheme="minorHAnsi"/>
          <w:u w:val="single"/>
        </w:rPr>
      </w:pPr>
      <w:r w:rsidRPr="00394D11">
        <w:rPr>
          <w:rFonts w:asciiTheme="minorHAnsi" w:hAnsiTheme="minorHAnsi" w:cstheme="minorHAnsi"/>
        </w:rPr>
        <w:t xml:space="preserve">Such analysis might begin by examining the precarious nature of an ever-expanding European project. When the EU recast itself in the 1990s, </w:t>
      </w:r>
      <w:r w:rsidRPr="00394D11">
        <w:rPr>
          <w:rFonts w:asciiTheme="minorHAnsi" w:hAnsiTheme="minorHAnsi" w:cstheme="minorHAnsi"/>
          <w:u w:val="single"/>
        </w:rPr>
        <w:t>the United States was an uncontested superpower. Twentieth-century Russia had been a dynamic part of the European state system for centuries, assertive toward any interest that concerned its borders. Its absence from the European state system in the 1990s was destined to be temporary. In 2014, Russia asserted itself once again as an actor in the European state system, when it moved to prevent Ukraine’s absorption into the EU. Russia’s actions were intolerable to the EU, which joined the U.S. in sanctioning Russia, making Russia and the EU parties to a destabilizing conflict. </w:t>
      </w:r>
    </w:p>
    <w:p w:rsidR="000F1EE6" w:rsidRPr="00394D11" w:rsidRDefault="000F1EE6" w:rsidP="000F1EE6">
      <w:pPr>
        <w:rPr>
          <w:rFonts w:asciiTheme="minorHAnsi" w:hAnsiTheme="minorHAnsi" w:cstheme="minorHAnsi"/>
        </w:rPr>
      </w:pPr>
      <w:r w:rsidRPr="00394D11">
        <w:rPr>
          <w:rFonts w:asciiTheme="minorHAnsi" w:hAnsiTheme="minorHAnsi" w:cstheme="minorHAnsi"/>
        </w:rPr>
        <w:t>O</w:t>
      </w:r>
      <w:r w:rsidRPr="00394D11">
        <w:rPr>
          <w:rFonts w:asciiTheme="minorHAnsi" w:hAnsiTheme="minorHAnsi" w:cstheme="minorHAnsi"/>
          <w:u w:val="single"/>
        </w:rPr>
        <w:t>ngoing disorder in the Middle East has compounded the EU’s security dilemma. The EU’s vaunted soft power is useless against Putin’s Russia, and it has been irrelevant in the Syrian civil war. Conflict in Syria has sent hundreds of thousands of migrants in the direction of Europe, as has chaos in North Africa.</w:t>
      </w:r>
      <w:r w:rsidRPr="00394D11">
        <w:rPr>
          <w:rFonts w:asciiTheme="minorHAnsi" w:hAnsiTheme="minorHAnsi" w:cstheme="minorHAnsi"/>
        </w:rPr>
        <w:t xml:space="preserve"> Disorder in the Middle East is </w:t>
      </w:r>
      <w:r w:rsidRPr="00394D11">
        <w:rPr>
          <w:rFonts w:asciiTheme="minorHAnsi" w:hAnsiTheme="minorHAnsi" w:cstheme="minorHAnsi"/>
          <w:u w:val="single"/>
        </w:rPr>
        <w:t>more acutely a European than an American problem: Islamist terrorism flows more easily into the EU</w:t>
      </w:r>
      <w:r w:rsidRPr="00394D11">
        <w:rPr>
          <w:rFonts w:asciiTheme="minorHAnsi" w:hAnsiTheme="minorHAnsi" w:cstheme="minorHAnsi"/>
        </w:rPr>
        <w:t xml:space="preserve"> than it does into the United States. Since 2015, Russia has shown itself to be a more consequential actor in Syria than the pacifist EU. Russia has succeeded in propping up Assad and has been trying since January 2017 to </w:t>
      </w:r>
      <w:r w:rsidRPr="00394D11">
        <w:rPr>
          <w:rFonts w:asciiTheme="minorHAnsi" w:hAnsiTheme="minorHAnsi" w:cstheme="minorHAnsi"/>
          <w:u w:val="single"/>
        </w:rPr>
        <w:t>supplant the “Geneva” diplomatic process for a post-war settlement in Syria,</w:t>
      </w:r>
      <w:r w:rsidRPr="00394D11">
        <w:rPr>
          <w:rFonts w:asciiTheme="minorHAnsi" w:hAnsiTheme="minorHAnsi" w:cstheme="minorHAnsi"/>
        </w:rPr>
        <w:t xml:space="preserve"> in which the West is involved, </w:t>
      </w:r>
      <w:r w:rsidRPr="00394D11">
        <w:rPr>
          <w:rFonts w:asciiTheme="minorHAnsi" w:hAnsiTheme="minorHAnsi" w:cstheme="minorHAnsi"/>
          <w:u w:val="single"/>
        </w:rPr>
        <w:t>with the “Astana” process</w:t>
      </w:r>
      <w:r w:rsidRPr="00394D11">
        <w:rPr>
          <w:rFonts w:asciiTheme="minorHAnsi" w:hAnsiTheme="minorHAnsi" w:cstheme="minorHAnsi"/>
        </w:rPr>
        <w:t>, in which the West is not involved.         </w:t>
      </w:r>
    </w:p>
    <w:p w:rsidR="000F1EE6" w:rsidRPr="00394D11" w:rsidRDefault="000F1EE6" w:rsidP="000F1EE6">
      <w:pPr>
        <w:rPr>
          <w:rFonts w:asciiTheme="minorHAnsi" w:hAnsiTheme="minorHAnsi" w:cstheme="minorHAnsi"/>
        </w:rPr>
      </w:pPr>
      <w:r w:rsidRPr="00394D11">
        <w:rPr>
          <w:rFonts w:asciiTheme="minorHAnsi" w:hAnsiTheme="minorHAnsi" w:cstheme="minorHAnsi"/>
          <w:u w:val="single"/>
        </w:rPr>
        <w:t>Europe’s economic tribulations run north-south rather than east-west. It has proven difficult to manage a single currency shared by diverse national economies, not all of which are well aligned with one another</w:t>
      </w:r>
      <w:r w:rsidRPr="00394D11">
        <w:rPr>
          <w:rFonts w:asciiTheme="minorHAnsi" w:hAnsiTheme="minorHAnsi" w:cstheme="minorHAnsi"/>
        </w:rPr>
        <w:t xml:space="preserve">. In particular, </w:t>
      </w:r>
      <w:r w:rsidRPr="00394D11">
        <w:rPr>
          <w:rFonts w:asciiTheme="minorHAnsi" w:hAnsiTheme="minorHAnsi" w:cstheme="minorHAnsi"/>
          <w:u w:val="single"/>
        </w:rPr>
        <w:t xml:space="preserve">Germany’s taste for austerity at home and across Europe, augmented by the advantages that have accrued to German exports from the Euro, has exposed a rift between a prospering north and a suffering south. Most likely, the German electorate would not tolerate a departure from austerity, and German workers do a great deal to fund the EU. At the same time, southern Europe’s economic misery has created the perception of German indifference or worse. </w:t>
      </w:r>
      <w:r w:rsidRPr="00394D11">
        <w:rPr>
          <w:rFonts w:asciiTheme="minorHAnsi" w:hAnsiTheme="minorHAnsi" w:cstheme="minorHAnsi"/>
        </w:rPr>
        <w:t>This perception sharpened when in September 2015, as Drozdiak writes, “Merkel did not bother consulting with other EU leaders before deciding to fling open Germany’s doors” to migrants.</w:t>
      </w:r>
    </w:p>
    <w:p w:rsidR="000F1EE6" w:rsidRPr="00394D11" w:rsidRDefault="000F1EE6" w:rsidP="000F1EE6">
      <w:pPr>
        <w:rPr>
          <w:rFonts w:asciiTheme="minorHAnsi" w:hAnsiTheme="minorHAnsi" w:cstheme="minorHAnsi"/>
        </w:rPr>
      </w:pPr>
      <w:r w:rsidRPr="00394D11">
        <w:rPr>
          <w:rFonts w:asciiTheme="minorHAnsi" w:hAnsiTheme="minorHAnsi" w:cstheme="minorHAnsi"/>
          <w:u w:val="single"/>
        </w:rPr>
        <w:t>Culture is Europe’s third fault line</w:t>
      </w:r>
      <w:r w:rsidRPr="00394D11">
        <w:rPr>
          <w:rFonts w:asciiTheme="minorHAnsi" w:hAnsiTheme="minorHAnsi" w:cstheme="minorHAnsi"/>
        </w:rPr>
        <w:t xml:space="preserve">. The </w:t>
      </w:r>
      <w:r w:rsidRPr="00394D11">
        <w:rPr>
          <w:rFonts w:asciiTheme="minorHAnsi" w:hAnsiTheme="minorHAnsi" w:cstheme="minorHAnsi"/>
          <w:u w:val="single"/>
        </w:rPr>
        <w:t>European project</w:t>
      </w:r>
      <w:r w:rsidRPr="00394D11">
        <w:rPr>
          <w:rFonts w:asciiTheme="minorHAnsi" w:hAnsiTheme="minorHAnsi" w:cstheme="minorHAnsi"/>
        </w:rPr>
        <w:t xml:space="preserve"> today d</w:t>
      </w:r>
      <w:r w:rsidRPr="00394D11">
        <w:rPr>
          <w:rFonts w:asciiTheme="minorHAnsi" w:hAnsiTheme="minorHAnsi" w:cstheme="minorHAnsi"/>
          <w:u w:val="single"/>
        </w:rPr>
        <w:t>oes not have a solid cultural foundation</w:t>
      </w:r>
      <w:r w:rsidRPr="00394D11">
        <w:rPr>
          <w:rFonts w:asciiTheme="minorHAnsi" w:hAnsiTheme="minorHAnsi" w:cstheme="minorHAnsi"/>
        </w:rPr>
        <w:t xml:space="preserve">. In a pattern familiar from American politics, more educated and cosmopolitan Europeans tend to favor the EU, while populist and other assaults on the EU rise up from rural and economically depressed areas. </w:t>
      </w:r>
      <w:r w:rsidRPr="00394D11">
        <w:rPr>
          <w:rFonts w:asciiTheme="minorHAnsi" w:hAnsiTheme="minorHAnsi" w:cstheme="minorHAnsi"/>
          <w:u w:val="single"/>
        </w:rPr>
        <w:t>The EU has a long record of faring badly when national populations vote on its policies in referenda. A decade before Brexit, French and Dutch voters rejected an EU constitution</w:t>
      </w:r>
      <w:r w:rsidRPr="00394D11">
        <w:rPr>
          <w:rFonts w:asciiTheme="minorHAnsi" w:hAnsiTheme="minorHAnsi" w:cstheme="minorHAnsi"/>
        </w:rPr>
        <w:t xml:space="preserve">, </w:t>
      </w:r>
      <w:r w:rsidRPr="00394D11">
        <w:rPr>
          <w:rFonts w:asciiTheme="minorHAnsi" w:hAnsiTheme="minorHAnsi" w:cstheme="minorHAnsi"/>
          <w:u w:val="single"/>
        </w:rPr>
        <w:t>demonstrating the limits of popular support for greater European integration</w:t>
      </w:r>
      <w:r w:rsidRPr="00394D11">
        <w:rPr>
          <w:rFonts w:asciiTheme="minorHAnsi" w:hAnsiTheme="minorHAnsi" w:cstheme="minorHAnsi"/>
        </w:rPr>
        <w:t xml:space="preserve">. Nothing quite captures the EU’s popularity deficit than the superbly cynical quote from Jean-Claude Juncker, President of the European Commission: “We all know what to do, we just don’t know how to get re-elected after we’ve done it.” Put differently, </w:t>
      </w:r>
      <w:r w:rsidRPr="00394D11">
        <w:rPr>
          <w:rFonts w:asciiTheme="minorHAnsi" w:hAnsiTheme="minorHAnsi" w:cstheme="minorHAnsi"/>
          <w:u w:val="single"/>
        </w:rPr>
        <w:t>Juncker and his colleagues really do not know what to do</w:t>
      </w:r>
      <w:r w:rsidRPr="00394D11">
        <w:rPr>
          <w:rFonts w:asciiTheme="minorHAnsi" w:hAnsiTheme="minorHAnsi" w:cstheme="minorHAnsi"/>
        </w:rPr>
        <w:t>.</w:t>
      </w:r>
    </w:p>
    <w:p w:rsidR="000F1EE6" w:rsidRPr="00394D11" w:rsidRDefault="000F1EE6" w:rsidP="00161071">
      <w:pPr>
        <w:rPr>
          <w:rFonts w:asciiTheme="minorHAnsi" w:hAnsiTheme="minorHAnsi" w:cstheme="minorHAnsi"/>
        </w:rPr>
      </w:pPr>
    </w:p>
    <w:p w:rsidR="000F1EE6" w:rsidRPr="00394D11" w:rsidRDefault="000F1EE6" w:rsidP="000F1EE6">
      <w:pPr>
        <w:pStyle w:val="Heading4"/>
        <w:spacing w:before="0"/>
        <w:rPr>
          <w:rFonts w:asciiTheme="minorHAnsi" w:hAnsiTheme="minorHAnsi" w:cstheme="minorHAnsi"/>
        </w:rPr>
      </w:pPr>
      <w:r w:rsidRPr="00394D11">
        <w:rPr>
          <w:rFonts w:asciiTheme="minorHAnsi" w:hAnsiTheme="minorHAnsi" w:cstheme="minorHAnsi"/>
        </w:rPr>
        <w:t>The EU is resilient -</w:t>
      </w:r>
    </w:p>
    <w:p w:rsidR="000F1EE6" w:rsidRPr="00394D11" w:rsidRDefault="000F1EE6" w:rsidP="000F1EE6">
      <w:pPr>
        <w:rPr>
          <w:rFonts w:asciiTheme="minorHAnsi" w:hAnsiTheme="minorHAnsi" w:cstheme="minorHAnsi"/>
        </w:rPr>
      </w:pPr>
      <w:r w:rsidRPr="00394D11">
        <w:rPr>
          <w:rStyle w:val="Style13ptBold"/>
          <w:rFonts w:asciiTheme="minorHAnsi" w:hAnsiTheme="minorHAnsi" w:cstheme="minorHAnsi"/>
        </w:rPr>
        <w:t>Kaplan 14</w:t>
      </w:r>
      <w:r w:rsidRPr="00394D11">
        <w:rPr>
          <w:rFonts w:asciiTheme="minorHAnsi" w:hAnsiTheme="minorHAnsi" w:cstheme="minorHAnsi"/>
        </w:rPr>
        <w:t xml:space="preserve"> - Robert D. Kaplan was Stratfor's Chief Geopolitical Analyst from March 2012 through December 2014, currently a Senior Fellow at the Center for a New American Security in Washington, D.C., and has been a foreign correspondent and contributing editor at The Atlantic, - (Robert, 4-23-2014, "Why The European Union Will Survive," Forbes, </w:t>
      </w:r>
      <w:hyperlink r:id="rId14" w:anchor="64ef930414b1)" w:history="1">
        <w:r w:rsidRPr="00394D11">
          <w:rPr>
            <w:rStyle w:val="Hyperlink"/>
            <w:rFonts w:asciiTheme="minorHAnsi" w:hAnsiTheme="minorHAnsi" w:cstheme="minorHAnsi"/>
          </w:rPr>
          <w:t>https://www.forbes.com/sites/stratfor/2014/04/23/why-the-european-union-will-survive/#64ef930414b1)</w:t>
        </w:r>
      </w:hyperlink>
    </w:p>
    <w:p w:rsidR="000F1EE6" w:rsidRPr="00394D11" w:rsidRDefault="000F1EE6" w:rsidP="000F1EE6">
      <w:pPr>
        <w:rPr>
          <w:rFonts w:asciiTheme="minorHAnsi" w:hAnsiTheme="minorHAnsi" w:cstheme="minorHAnsi"/>
          <w:u w:val="single"/>
        </w:rPr>
      </w:pPr>
      <w:r w:rsidRPr="00394D11">
        <w:rPr>
          <w:rFonts w:asciiTheme="minorHAnsi" w:hAnsiTheme="minorHAnsi" w:cstheme="minorHAnsi"/>
          <w:u w:val="single"/>
        </w:rPr>
        <w:t>The European Union has been on its knees for half a decade now, reeling from low or negative economic growth rates and obscenely high levels of unemployment</w:t>
      </w:r>
      <w:r w:rsidRPr="00394D11">
        <w:rPr>
          <w:rFonts w:asciiTheme="minorHAnsi" w:hAnsiTheme="minorHAnsi" w:cstheme="minorHAnsi"/>
        </w:rPr>
        <w:t>. The result has been the </w:t>
      </w:r>
      <w:hyperlink r:id="rId15" w:tgtFrame="_blank" w:history="1">
        <w:r w:rsidRPr="00394D11">
          <w:rPr>
            <w:rFonts w:asciiTheme="minorHAnsi" w:hAnsiTheme="minorHAnsi" w:cstheme="minorHAnsi"/>
          </w:rPr>
          <w:t>partial fracturing of Europe</w:t>
        </w:r>
      </w:hyperlink>
      <w:r w:rsidRPr="00394D11">
        <w:rPr>
          <w:rFonts w:asciiTheme="minorHAnsi" w:hAnsiTheme="minorHAnsi" w:cstheme="minorHAnsi"/>
        </w:rPr>
        <w:t xml:space="preserve"> into states, mainly in the north, that have weathered the crisis, and states, mainly in the south, that in some cases have seen catastrophe close to the statistical levels of the Great Depression. In the southeast, Greece has been the hardest hit country, and Bulgaria is periodically on the brink of political chaos. </w:t>
      </w:r>
      <w:r w:rsidRPr="00394D11">
        <w:rPr>
          <w:rFonts w:asciiTheme="minorHAnsi" w:hAnsiTheme="minorHAnsi" w:cstheme="minorHAnsi"/>
          <w:u w:val="single"/>
        </w:rPr>
        <w:t>These divisions, in turn, mirror those of former geographically based empires: Carolingian, Prussian, Habsburg, Byzantine and Ottoman.</w:t>
      </w:r>
    </w:p>
    <w:p w:rsidR="000F1EE6" w:rsidRPr="00394D11" w:rsidRDefault="000F1EE6" w:rsidP="000F1EE6">
      <w:pPr>
        <w:rPr>
          <w:rFonts w:asciiTheme="minorHAnsi" w:hAnsiTheme="minorHAnsi" w:cstheme="minorHAnsi"/>
        </w:rPr>
      </w:pPr>
      <w:r w:rsidRPr="00394D11">
        <w:rPr>
          <w:rFonts w:asciiTheme="minorHAnsi" w:hAnsiTheme="minorHAnsi" w:cstheme="minorHAnsi"/>
          <w:u w:val="single"/>
        </w:rPr>
        <w:t>Nationalism, often in the form of </w:t>
      </w:r>
      <w:hyperlink r:id="rId16" w:tgtFrame="_blank" w:history="1">
        <w:r w:rsidRPr="00394D11">
          <w:rPr>
            <w:rFonts w:asciiTheme="minorHAnsi" w:hAnsiTheme="minorHAnsi" w:cstheme="minorHAnsi"/>
            <w:u w:val="single"/>
          </w:rPr>
          <w:t>far-right anti-immigrant parties</w:t>
        </w:r>
      </w:hyperlink>
      <w:r w:rsidRPr="00394D11">
        <w:rPr>
          <w:rFonts w:asciiTheme="minorHAnsi" w:hAnsiTheme="minorHAnsi" w:cstheme="minorHAnsi"/>
          <w:u w:val="single"/>
        </w:rPr>
        <w:t>, has also seen a resurgence -- a troubling indication of demons from the past that Europe's elites thought they had vanquished in the course of the Cold War and especially in the years following the collapse of the Berlin Wall. Obviously, this development is in large measure due to the economic crisis. But there is much more to it than that, and it has to do with human psychology</w:t>
      </w:r>
      <w:r w:rsidRPr="00394D11">
        <w:rPr>
          <w:rFonts w:asciiTheme="minorHAnsi" w:hAnsiTheme="minorHAnsi" w:cstheme="minorHAnsi"/>
        </w:rPr>
        <w:t>. Norman Manea, the exiled Romanian writer and Bard College professor, writes about how, "</w:t>
      </w:r>
      <w:r w:rsidRPr="00394D11">
        <w:rPr>
          <w:rFonts w:asciiTheme="minorHAnsi" w:hAnsiTheme="minorHAnsi" w:cstheme="minorHAnsi"/>
          <w:u w:val="single"/>
        </w:rPr>
        <w:t>The modern world faces its solitude and its responsibilities without the artifice of a protective dependency or a fictive utopian coherence," so that, as he intimates, all sorts of exclusivist, tribal-like mentalities survive into the 21st century, allowing people to find meaning within some type of protective solidarity group</w:t>
      </w:r>
      <w:r w:rsidRPr="00394D11">
        <w:rPr>
          <w:rFonts w:asciiTheme="minorHAnsi" w:hAnsiTheme="minorHAnsi" w:cstheme="minorHAnsi"/>
        </w:rPr>
        <w:t xml:space="preserve">. We tend to associate this with </w:t>
      </w:r>
      <w:r w:rsidRPr="00394D11">
        <w:rPr>
          <w:rFonts w:asciiTheme="minorHAnsi" w:hAnsiTheme="minorHAnsi" w:cstheme="minorHAnsi"/>
          <w:u w:val="single"/>
        </w:rPr>
        <w:t>blood-based or religious rebellions in places such as the Middle East or Africa</w:t>
      </w:r>
      <w:r w:rsidRPr="00394D11">
        <w:rPr>
          <w:rFonts w:asciiTheme="minorHAnsi" w:hAnsiTheme="minorHAnsi" w:cstheme="minorHAnsi"/>
        </w:rPr>
        <w:t xml:space="preserve">, but an </w:t>
      </w:r>
      <w:r w:rsidRPr="00394D11">
        <w:rPr>
          <w:rFonts w:asciiTheme="minorHAnsi" w:hAnsiTheme="minorHAnsi" w:cstheme="minorHAnsi"/>
          <w:u w:val="single"/>
        </w:rPr>
        <w:t>economically downtrodden Europe is not immune</w:t>
      </w:r>
      <w:r w:rsidRPr="00394D11">
        <w:rPr>
          <w:rFonts w:asciiTheme="minorHAnsi" w:hAnsiTheme="minorHAnsi" w:cstheme="minorHAnsi"/>
        </w:rPr>
        <w:t xml:space="preserve"> from this lugubrious development.</w:t>
      </w:r>
    </w:p>
    <w:p w:rsidR="000F1EE6" w:rsidRPr="00394D11" w:rsidRDefault="000F1EE6" w:rsidP="000F1EE6">
      <w:pPr>
        <w:rPr>
          <w:rFonts w:asciiTheme="minorHAnsi" w:hAnsiTheme="minorHAnsi" w:cstheme="minorHAnsi"/>
        </w:rPr>
      </w:pPr>
      <w:r w:rsidRPr="00394D11">
        <w:rPr>
          <w:rFonts w:asciiTheme="minorHAnsi" w:hAnsiTheme="minorHAnsi" w:cstheme="minorHAnsi"/>
        </w:rPr>
        <w:t>Of course, nationalism itself is not necessarily bad, as the University of Maryland academic Vladimir Tismaneanu explains in his 2012 book, The Devil in History: Communism, Fascism, and Some Lessons of the Twentieth Century: "It is often described as archaic, antimodern, traditionalist, in short reactionary. Other interpretations," he goes on, "</w:t>
      </w:r>
      <w:r w:rsidRPr="00394D11">
        <w:rPr>
          <w:rFonts w:asciiTheme="minorHAnsi" w:hAnsiTheme="minorHAnsi" w:cstheme="minorHAnsi"/>
          <w:u w:val="single"/>
        </w:rPr>
        <w:t>see it as a driving force of modernizing liberation, an ideology of collective emancipation, and a source of human dignity and pride</w:t>
      </w:r>
      <w:r w:rsidRPr="00394D11">
        <w:rPr>
          <w:rFonts w:asciiTheme="minorHAnsi" w:hAnsiTheme="minorHAnsi" w:cstheme="minorHAnsi"/>
        </w:rPr>
        <w:t>." We have seen the uplifting side of nationalism in certain aspects of the Ukrainian revolt against the domination of Vladimir Putin's neo-czarist Russia. We have seen the reactionary side of nationalism in the anti-immigrant movements across Europe. And because Europe's population is graying, increasingly more immigrants will be needed over time to supply European economies with workers. So we might expect this right-wing fervor to continue, if not to grow.</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Thus, the reasons to be pessimistic about the European project are several. </w:t>
      </w:r>
      <w:r w:rsidRPr="00394D11">
        <w:rPr>
          <w:rFonts w:asciiTheme="minorHAnsi" w:hAnsiTheme="minorHAnsi" w:cstheme="minorHAnsi"/>
          <w:u w:val="single"/>
        </w:rPr>
        <w:t>The unwieldy bureaucratic machinery in Brussels, saddled as it is with competing national interests, is unlikely to achieve the reformist energies required to return the Continent to healthy and sustained growth. The developmental differences between, for example, northern Europe, Iberia and the Balkans are just too profound for a one-speed Europe to emerge in the foreseeable future. The United States, </w:t>
      </w:r>
      <w:hyperlink r:id="rId17" w:tgtFrame="_blank" w:history="1">
        <w:r w:rsidRPr="00394D11">
          <w:rPr>
            <w:rFonts w:asciiTheme="minorHAnsi" w:hAnsiTheme="minorHAnsi" w:cstheme="minorHAnsi"/>
            <w:u w:val="single"/>
          </w:rPr>
          <w:t>busy with Asia and the Middle East</w:t>
        </w:r>
      </w:hyperlink>
      <w:r w:rsidRPr="00394D11">
        <w:rPr>
          <w:rFonts w:asciiTheme="minorHAnsi" w:hAnsiTheme="minorHAnsi" w:cstheme="minorHAnsi"/>
          <w:u w:val="single"/>
        </w:rPr>
        <w:t xml:space="preserve">, is unlikely to provide Europe with the same robust sort of a security umbrella </w:t>
      </w:r>
      <w:r w:rsidRPr="00394D11">
        <w:rPr>
          <w:rFonts w:asciiTheme="minorHAnsi" w:hAnsiTheme="minorHAnsi" w:cstheme="minorHAnsi"/>
        </w:rPr>
        <w:t>in the 21st century as it provided in the decades following World War II, no matter what President Barack Obama says at the moment. Finally, the very alienation common to postmodern life, alluded to by Manea, will require the survival of group identities that will often enough be reactionary.</w:t>
      </w:r>
    </w:p>
    <w:p w:rsidR="000F1EE6" w:rsidRPr="00394D11" w:rsidRDefault="000F1EE6" w:rsidP="000F1EE6">
      <w:pPr>
        <w:rPr>
          <w:rFonts w:asciiTheme="minorHAnsi" w:hAnsiTheme="minorHAnsi" w:cstheme="minorHAnsi"/>
          <w:u w:val="single"/>
        </w:rPr>
      </w:pPr>
      <w:r w:rsidRPr="00394D11">
        <w:rPr>
          <w:rFonts w:asciiTheme="minorHAnsi" w:hAnsiTheme="minorHAnsi" w:cstheme="minorHAnsi"/>
        </w:rPr>
        <w:t xml:space="preserve">Indeed, in geopolitics, </w:t>
      </w:r>
      <w:r w:rsidRPr="00394D11">
        <w:rPr>
          <w:rFonts w:asciiTheme="minorHAnsi" w:hAnsiTheme="minorHAnsi" w:cstheme="minorHAnsi"/>
          <w:u w:val="single"/>
        </w:rPr>
        <w:t>necessity is more important than desire. And an economically drifting, more viciously nationalistic Europe -- insufficiently protected by the United States -- reflects bureaucratic, psychological and strategic necessities. And yet, even if desire does not trump necessity, it still matters significantly. This is where the European Union has a future.</w:t>
      </w:r>
    </w:p>
    <w:p w:rsidR="000F1EE6" w:rsidRPr="00394D11" w:rsidRDefault="000F1EE6" w:rsidP="000F1EE6">
      <w:pPr>
        <w:rPr>
          <w:rFonts w:asciiTheme="minorHAnsi" w:hAnsiTheme="minorHAnsi" w:cstheme="minorHAnsi"/>
          <w:u w:val="single"/>
        </w:rPr>
      </w:pPr>
      <w:r w:rsidRPr="00394D11">
        <w:rPr>
          <w:rFonts w:asciiTheme="minorHAnsi" w:hAnsiTheme="minorHAnsi" w:cstheme="minorHAnsi"/>
        </w:rPr>
        <w:t xml:space="preserve">The drawing power of the European Union has been most succinctly explained by Yale professor Timothy Snyder in his 2003 book, The Reconstruction of Nations: Poland, Ukraine, Lithuania, Belarus, 1569-1999. The latter part of his narrative explores how an enlightened, late-Cold War and post-Cold War Polish nationalism </w:t>
      </w:r>
      <w:r w:rsidRPr="00394D11">
        <w:rPr>
          <w:rFonts w:asciiTheme="minorHAnsi" w:hAnsiTheme="minorHAnsi" w:cstheme="minorHAnsi"/>
          <w:u w:val="single"/>
        </w:rPr>
        <w:t>saw the possibilities of historic reconciliations with its neighbors,</w:t>
      </w:r>
      <w:r w:rsidRPr="00394D11">
        <w:rPr>
          <w:rFonts w:asciiTheme="minorHAnsi" w:hAnsiTheme="minorHAnsi" w:cstheme="minorHAnsi"/>
        </w:rPr>
        <w:t xml:space="preserve"> such as Lithuania and Ukraine, in the context of a European Union that emphasized the benefits of states over the drawbacks of nations. </w:t>
      </w:r>
      <w:r w:rsidRPr="00394D11">
        <w:rPr>
          <w:rFonts w:asciiTheme="minorHAnsi" w:hAnsiTheme="minorHAnsi" w:cstheme="minorHAnsi"/>
          <w:u w:val="single"/>
        </w:rPr>
        <w:t>States, in this case, signified legal entities ruled by impersonal bureaucracies that treated all citizens as equals, and thus promoted individual rights over group rights; nations, in this case, indicated ethnic or religious phenomena that saw people as part of groups and thus treated some people as more equal than others.</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Of course, the American security umbrella over Western Europe throughout the Cold War </w:t>
      </w:r>
      <w:r w:rsidRPr="00394D11">
        <w:rPr>
          <w:rFonts w:asciiTheme="minorHAnsi" w:hAnsiTheme="minorHAnsi" w:cstheme="minorHAnsi"/>
          <w:u w:val="single"/>
        </w:rPr>
        <w:t>allowed for the formation and the development of the European Union in the first place. Without NATO, there could have been no European Union, in other words.</w:t>
      </w:r>
      <w:r w:rsidRPr="00394D11">
        <w:rPr>
          <w:rFonts w:asciiTheme="minorHAnsi" w:hAnsiTheme="minorHAnsi" w:cstheme="minorHAnsi"/>
        </w:rPr>
        <w:t xml:space="preserve"> But it has been specifically the </w:t>
      </w:r>
      <w:r w:rsidRPr="00394D11">
        <w:rPr>
          <w:rFonts w:asciiTheme="minorHAnsi" w:hAnsiTheme="minorHAnsi" w:cstheme="minorHAnsi"/>
          <w:u w:val="single"/>
        </w:rPr>
        <w:t>European Union that has provided the vision and bureaucratic framework for a country like Poland to, so to speak, escape from a difficult past into a more humanistic and universal present</w:t>
      </w:r>
      <w:r w:rsidRPr="00394D11">
        <w:rPr>
          <w:rFonts w:asciiTheme="minorHAnsi" w:hAnsiTheme="minorHAnsi" w:cstheme="minorHAnsi"/>
        </w:rPr>
        <w:t xml:space="preserve">. For a favorable geopolitics is not enough: </w:t>
      </w:r>
      <w:r w:rsidRPr="00394D11">
        <w:rPr>
          <w:rFonts w:asciiTheme="minorHAnsi" w:hAnsiTheme="minorHAnsi" w:cstheme="minorHAnsi"/>
          <w:u w:val="single"/>
        </w:rPr>
        <w:t xml:space="preserve">An immense domestic machinery and specific program is required to take advantage of it. That's what the European Union originally represented to Poland, and lately to many of the demonstrators in Kiev's Maidan Square. And that's where the evangelizing force of the European Union lies -- in a future that promises something different from the past. </w:t>
      </w:r>
      <w:r w:rsidRPr="00394D11">
        <w:rPr>
          <w:rFonts w:asciiTheme="minorHAnsi" w:hAnsiTheme="minorHAnsi" w:cstheme="minorHAnsi"/>
        </w:rPr>
        <w:t>Never underestimate the power of symbolism, especially in a media age.</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Thus, in forecasting the future of the European Union we have to be careful about taking realism too far. </w:t>
      </w:r>
      <w:r w:rsidRPr="00394D11">
        <w:rPr>
          <w:rFonts w:asciiTheme="minorHAnsi" w:hAnsiTheme="minorHAnsi" w:cstheme="minorHAnsi"/>
          <w:u w:val="single"/>
        </w:rPr>
        <w:t>Realism can be self-limiting because, just as there is more to life than self-interest, there is more to national life than national interest. Individuals and whole peoples will often aspire to a higher truth that is not necessarily pragmatic</w:t>
      </w:r>
      <w:r w:rsidRPr="00394D11">
        <w:rPr>
          <w:rFonts w:asciiTheme="minorHAnsi" w:hAnsiTheme="minorHAnsi" w:cstheme="minorHAnsi"/>
        </w:rPr>
        <w:t>. Universalist motivations may not be necessarily prudent, but they can nevertheless drive politics. That is why a geopolitics that is all mechanics will often be proven wrong.</w:t>
      </w:r>
    </w:p>
    <w:p w:rsidR="000F1EE6" w:rsidRPr="00394D11" w:rsidRDefault="000F1EE6" w:rsidP="000F1EE6">
      <w:pPr>
        <w:rPr>
          <w:rFonts w:asciiTheme="minorHAnsi" w:hAnsiTheme="minorHAnsi" w:cstheme="minorHAnsi"/>
          <w:u w:val="single"/>
        </w:rPr>
      </w:pPr>
      <w:r w:rsidRPr="00394D11">
        <w:rPr>
          <w:rFonts w:asciiTheme="minorHAnsi" w:hAnsiTheme="minorHAnsi" w:cstheme="minorHAnsi"/>
        </w:rPr>
        <w:t>To</w:t>
      </w:r>
      <w:r w:rsidRPr="00394D11">
        <w:rPr>
          <w:rFonts w:asciiTheme="minorHAnsi" w:hAnsiTheme="minorHAnsi" w:cstheme="minorHAnsi"/>
          <w:u w:val="single"/>
        </w:rPr>
        <w:t xml:space="preserve"> wit, </w:t>
      </w:r>
      <w:hyperlink r:id="rId18" w:tgtFrame="_blank" w:history="1">
        <w:r w:rsidRPr="00394D11">
          <w:rPr>
            <w:rFonts w:asciiTheme="minorHAnsi" w:hAnsiTheme="minorHAnsi" w:cstheme="minorHAnsi"/>
            <w:u w:val="single"/>
          </w:rPr>
          <w:t>the protesters in Maidan Square</w:t>
        </w:r>
      </w:hyperlink>
      <w:r w:rsidRPr="00394D11">
        <w:rPr>
          <w:rFonts w:asciiTheme="minorHAnsi" w:hAnsiTheme="minorHAnsi" w:cstheme="minorHAnsi"/>
          <w:u w:val="single"/>
        </w:rPr>
        <w:t xml:space="preserve"> in Kiev were supposed to fail. They were supposed to have become demoralized by apathy elsewhere in the country. They were supposed to be altogether compromised by the far-right protesters who belatedly joined them. For what the original protesters in Maidan Square did was not necessarily prudent, expecting to topple -- with uncertain support from the West </w:t>
      </w:r>
      <w:r w:rsidRPr="00394D11">
        <w:rPr>
          <w:rFonts w:asciiTheme="minorHAnsi" w:hAnsiTheme="minorHAnsi" w:cstheme="minorHAnsi"/>
        </w:rPr>
        <w:t xml:space="preserve">-- Putin ally Viktor Yanukovich's gangster-like regime. But they eventually succeeded, </w:t>
      </w:r>
      <w:r w:rsidRPr="00394D11">
        <w:rPr>
          <w:rFonts w:asciiTheme="minorHAnsi" w:hAnsiTheme="minorHAnsi" w:cstheme="minorHAnsi"/>
          <w:u w:val="single"/>
        </w:rPr>
        <w:t>partly because they believed in a vision of Europe synonymous with that of the European Union. Even if the European Union did not entirely want to push east, many of the demonstrators did.</w:t>
      </w:r>
    </w:p>
    <w:p w:rsidR="000F1EE6" w:rsidRPr="00394D11" w:rsidRDefault="000F1EE6" w:rsidP="000F1EE6">
      <w:pPr>
        <w:rPr>
          <w:rFonts w:asciiTheme="minorHAnsi" w:hAnsiTheme="minorHAnsi" w:cstheme="minorHAnsi"/>
          <w:u w:val="single"/>
        </w:rPr>
      </w:pPr>
      <w:r w:rsidRPr="00394D11">
        <w:rPr>
          <w:rFonts w:asciiTheme="minorHAnsi" w:hAnsiTheme="minorHAnsi" w:cstheme="minorHAnsi"/>
        </w:rPr>
        <w:t xml:space="preserve">This is why I do not believe that the European Union is merely a phase in history. </w:t>
      </w:r>
      <w:r w:rsidRPr="00394D11">
        <w:rPr>
          <w:rFonts w:asciiTheme="minorHAnsi" w:hAnsiTheme="minorHAnsi" w:cstheme="minorHAnsi"/>
          <w:u w:val="single"/>
        </w:rPr>
        <w:t>Rather, it is the beginning of a regional grouping of sorts,</w:t>
      </w:r>
      <w:r w:rsidRPr="00394D11">
        <w:rPr>
          <w:rFonts w:asciiTheme="minorHAnsi" w:hAnsiTheme="minorHAnsi" w:cstheme="minorHAnsi"/>
        </w:rPr>
        <w:t xml:space="preserve"> united in universal values, that, while not ever truly united from Iberia to the Black Sea</w:t>
      </w:r>
      <w:r w:rsidRPr="00394D11">
        <w:rPr>
          <w:rFonts w:asciiTheme="minorHAnsi" w:hAnsiTheme="minorHAnsi" w:cstheme="minorHAnsi"/>
          <w:u w:val="single"/>
        </w:rPr>
        <w:t>, will be a pivotal factor in Europe indefinitely.</w:t>
      </w:r>
      <w:r w:rsidRPr="00394D11">
        <w:rPr>
          <w:rFonts w:asciiTheme="minorHAnsi" w:hAnsiTheme="minorHAnsi" w:cstheme="minorHAnsi"/>
        </w:rPr>
        <w:t xml:space="preserve"> This will especially be the case in future years as Russia loses dominance in energy markets, suffers from a declining population and calcifies further under autocratic rule. The </w:t>
      </w:r>
      <w:r w:rsidRPr="00394D11">
        <w:rPr>
          <w:rFonts w:asciiTheme="minorHAnsi" w:hAnsiTheme="minorHAnsi" w:cstheme="minorHAnsi"/>
          <w:u w:val="single"/>
        </w:rPr>
        <w:t>vision of Europe's elites a decade ago was too ambitious,</w:t>
      </w:r>
      <w:r w:rsidRPr="00394D11">
        <w:rPr>
          <w:rFonts w:asciiTheme="minorHAnsi" w:hAnsiTheme="minorHAnsi" w:cstheme="minorHAnsi"/>
        </w:rPr>
        <w:t xml:space="preserve"> </w:t>
      </w:r>
      <w:r w:rsidRPr="00394D11">
        <w:rPr>
          <w:rFonts w:asciiTheme="minorHAnsi" w:hAnsiTheme="minorHAnsi" w:cstheme="minorHAnsi"/>
          <w:u w:val="single"/>
        </w:rPr>
        <w:t>but</w:t>
      </w:r>
      <w:r w:rsidRPr="00394D11">
        <w:rPr>
          <w:rFonts w:asciiTheme="minorHAnsi" w:hAnsiTheme="minorHAnsi" w:cstheme="minorHAnsi"/>
        </w:rPr>
        <w:t xml:space="preserve"> that does not mean at all that the age of the European Union is past. The </w:t>
      </w:r>
      <w:r w:rsidRPr="00394D11">
        <w:rPr>
          <w:rFonts w:asciiTheme="minorHAnsi" w:hAnsiTheme="minorHAnsi" w:cstheme="minorHAnsi"/>
          <w:u w:val="single"/>
        </w:rPr>
        <w:t>European Union has a brighter future than Russia does.</w:t>
      </w:r>
    </w:p>
    <w:p w:rsidR="000F1EE6" w:rsidRDefault="000F1EE6" w:rsidP="000F1EE6">
      <w:pPr>
        <w:rPr>
          <w:rFonts w:asciiTheme="minorHAnsi" w:hAnsiTheme="minorHAnsi" w:cstheme="minorHAnsi"/>
          <w:u w:val="single"/>
        </w:rPr>
      </w:pPr>
    </w:p>
    <w:p w:rsidR="0036527C" w:rsidRPr="00E01BC1" w:rsidRDefault="0036527C" w:rsidP="0036527C">
      <w:pPr>
        <w:pStyle w:val="Heading4"/>
        <w:spacing w:before="0"/>
      </w:pPr>
      <w:r>
        <w:t>New migration deal solves</w:t>
      </w:r>
    </w:p>
    <w:p w:rsidR="0036527C" w:rsidRPr="00D753B9" w:rsidRDefault="0036527C" w:rsidP="0036527C">
      <w:r w:rsidRPr="00E01BC1">
        <w:rPr>
          <w:rStyle w:val="Style13ptBold"/>
        </w:rPr>
        <w:t>Perrigo 18</w:t>
      </w:r>
      <w:r>
        <w:t xml:space="preserve"> – Time Magazine reporter based in London, with a first class degree in History from the University of Warwick, ( Billy,</w:t>
      </w:r>
      <w:r w:rsidRPr="00D753B9">
        <w:t xml:space="preserve"> 6-29-2018, "European Leaders Say They Made a 'Breakthrough' Deal on the Migrant Crisis," Time, http://time.com/5326429/eu-migration-deal-breakthrough-summit-brussels-merkel/</w:t>
      </w:r>
      <w:r>
        <w:t>)//SNN</w:t>
      </w:r>
    </w:p>
    <w:p w:rsidR="0036527C" w:rsidRPr="00E01BC1" w:rsidRDefault="0036527C" w:rsidP="0036527C">
      <w:pPr>
        <w:rPr>
          <w:u w:val="single"/>
        </w:rPr>
      </w:pPr>
      <w:r w:rsidRPr="00E01BC1">
        <w:rPr>
          <w:u w:val="single"/>
        </w:rPr>
        <w:t>Early Friday morning, bleary-eyed European leaders emerged from high-stakes talks in Brussels claiming to have averted a continent-wide </w:t>
      </w:r>
      <w:hyperlink r:id="rId19" w:history="1">
        <w:r w:rsidRPr="00E01BC1">
          <w:rPr>
            <w:u w:val="single"/>
          </w:rPr>
          <w:t>migration crisis</w:t>
        </w:r>
      </w:hyperlink>
      <w:r w:rsidRPr="00E01BC1">
        <w:rPr>
          <w:u w:val="single"/>
        </w:rPr>
        <w:t>.</w:t>
      </w:r>
    </w:p>
    <w:p w:rsidR="0036527C" w:rsidRPr="00D753B9" w:rsidRDefault="0036527C" w:rsidP="0036527C">
      <w:r w:rsidRPr="00D753B9">
        <w:t>Their deal comes after months of increasing tension over the European Union’s migration policy. </w:t>
      </w:r>
      <w:hyperlink r:id="rId20" w:history="1">
        <w:r w:rsidRPr="00E01BC1">
          <w:rPr>
            <w:u w:val="single"/>
          </w:rPr>
          <w:t>Southern European states</w:t>
        </w:r>
      </w:hyperlink>
      <w:r w:rsidRPr="00E01BC1">
        <w:rPr>
          <w:u w:val="single"/>
        </w:rPr>
        <w:t xml:space="preserve"> have long felt disproportionately affected by the influx of migrants </w:t>
      </w:r>
      <w:r w:rsidRPr="00D753B9">
        <w:t xml:space="preserve">arriving on their shores, while many </w:t>
      </w:r>
      <w:r w:rsidRPr="00E01BC1">
        <w:rPr>
          <w:u w:val="single"/>
        </w:rPr>
        <w:t>central and eastern states vehemently oppose any relocation policy</w:t>
      </w:r>
      <w:r w:rsidRPr="00D753B9">
        <w:t xml:space="preserve"> that would lift that burden by sharing migrants among member states.</w:t>
      </w:r>
    </w:p>
    <w:p w:rsidR="0036527C" w:rsidRPr="00D753B9" w:rsidRDefault="0036527C" w:rsidP="0036527C">
      <w:r w:rsidRPr="00D753B9">
        <w:t>Securing a deal was imperative for </w:t>
      </w:r>
      <w:hyperlink r:id="rId21" w:history="1">
        <w:r w:rsidRPr="00D753B9">
          <w:t>German Chancellor Angela Merkel</w:t>
        </w:r>
      </w:hyperlink>
      <w:r w:rsidRPr="00D753B9">
        <w:t xml:space="preserve">, who is under </w:t>
      </w:r>
      <w:r w:rsidRPr="00E01BC1">
        <w:rPr>
          <w:u w:val="single"/>
        </w:rPr>
        <w:t>pressure from domestic coalition partners who, earlier in June, effectively threatened to </w:t>
      </w:r>
      <w:hyperlink r:id="rId22" w:history="1">
        <w:r w:rsidRPr="00E01BC1">
          <w:rPr>
            <w:u w:val="single"/>
          </w:rPr>
          <w:t>end her premiership</w:t>
        </w:r>
      </w:hyperlink>
      <w:r w:rsidRPr="00D753B9">
        <w:t> if she could not find a way to reduce the number of migrants coming into Germany. Merkel said the deal was a “good signal,” but conceded that “we still have a lot of work to do.”</w:t>
      </w:r>
    </w:p>
    <w:p w:rsidR="0036527C" w:rsidRPr="00D753B9" w:rsidRDefault="0036527C" w:rsidP="0036527C">
      <w:r w:rsidRPr="00E01BC1">
        <w:rPr>
          <w:u w:val="single"/>
        </w:rPr>
        <w:t>“People thought it was totally impossible to deliver an agreement yesterday,”</w:t>
      </w:r>
      <w:r w:rsidRPr="00D753B9">
        <w:t xml:space="preserve"> said French President </w:t>
      </w:r>
      <w:hyperlink r:id="rId23" w:history="1">
        <w:r w:rsidRPr="00D753B9">
          <w:t>Emmanuel Macron</w:t>
        </w:r>
      </w:hyperlink>
      <w:r w:rsidRPr="00D753B9">
        <w:t> on Friday morning. “We found an agreement. And we decided altogether to work for European cooperation and to have a cooperative approach.”</w:t>
      </w:r>
    </w:p>
    <w:p w:rsidR="0036527C" w:rsidRPr="00D753B9" w:rsidRDefault="0036527C" w:rsidP="0036527C">
      <w:r w:rsidRPr="00D753B9">
        <w:t xml:space="preserve">Still, </w:t>
      </w:r>
      <w:r w:rsidRPr="00E01BC1">
        <w:rPr>
          <w:u w:val="single"/>
        </w:rPr>
        <w:t>precise details about the agreement</w:t>
      </w:r>
      <w:r w:rsidRPr="00D753B9">
        <w:t xml:space="preserve"> were </w:t>
      </w:r>
      <w:r w:rsidRPr="00E01BC1">
        <w:rPr>
          <w:u w:val="single"/>
        </w:rPr>
        <w:t>in shorter supply than leaders’ expressions</w:t>
      </w:r>
      <w:r w:rsidRPr="00D753B9">
        <w:t xml:space="preserve"> of success on Friday. But here’s what we do know about what the deal contains — and what it does not.</w:t>
      </w:r>
    </w:p>
    <w:p w:rsidR="0036527C" w:rsidRPr="00E01BC1" w:rsidRDefault="0036527C" w:rsidP="0036527C">
      <w:pPr>
        <w:rPr>
          <w:b/>
          <w:u w:val="single"/>
        </w:rPr>
      </w:pPr>
      <w:r w:rsidRPr="00E01BC1">
        <w:rPr>
          <w:b/>
          <w:u w:val="single"/>
        </w:rPr>
        <w:t>Tightening rules on ‘secondary’ migration</w:t>
      </w:r>
    </w:p>
    <w:p w:rsidR="0036527C" w:rsidRPr="00E01BC1" w:rsidRDefault="0036527C" w:rsidP="0036527C">
      <w:pPr>
        <w:rPr>
          <w:u w:val="single"/>
        </w:rPr>
      </w:pPr>
      <w:r w:rsidRPr="00D753B9">
        <w:t xml:space="preserve">At the crux of Merkel’s problems at home is the issue of migrants coming to Germany after already registering in other European countries in </w:t>
      </w:r>
      <w:r w:rsidRPr="00E01BC1">
        <w:rPr>
          <w:u w:val="single"/>
        </w:rPr>
        <w:t>what’s known as “secondary” migration. The </w:t>
      </w:r>
      <w:hyperlink r:id="rId24" w:tgtFrame="_blank" w:history="1">
        <w:r w:rsidRPr="00E01BC1">
          <w:rPr>
            <w:u w:val="single"/>
          </w:rPr>
          <w:t>final text</w:t>
        </w:r>
      </w:hyperlink>
      <w:r w:rsidRPr="00E01BC1">
        <w:rPr>
          <w:u w:val="single"/>
        </w:rPr>
        <w:t> of the agreement says E.U. member states should take “all necessary … measures” to stop such movements.</w:t>
      </w:r>
    </w:p>
    <w:p w:rsidR="0036527C" w:rsidRPr="00D753B9" w:rsidRDefault="0036527C" w:rsidP="0036527C">
      <w:r w:rsidRPr="00D753B9">
        <w:t xml:space="preserve">Those rules would </w:t>
      </w:r>
      <w:r w:rsidRPr="00E01BC1">
        <w:rPr>
          <w:u w:val="single"/>
        </w:rPr>
        <w:t>put an end to migrants’ ability to pick and choose any E.U. country i</w:t>
      </w:r>
      <w:r w:rsidRPr="00D753B9">
        <w:t xml:space="preserve">n which to settle after gaining refugee or asylum-seeker status, which they typically receive in a Mediterranean country. For over a million migrants already in Europe, their ultimate destination was Germany — a </w:t>
      </w:r>
      <w:r w:rsidRPr="00E01BC1">
        <w:rPr>
          <w:u w:val="single"/>
        </w:rPr>
        <w:t>country whose citizens are increasingly turning to anti-migrant parties</w:t>
      </w:r>
      <w:r w:rsidRPr="00D753B9">
        <w:t xml:space="preserve"> like </w:t>
      </w:r>
      <w:hyperlink r:id="rId25" w:history="1">
        <w:r w:rsidRPr="00D753B9">
          <w:t>Alternative For Germany</w:t>
        </w:r>
      </w:hyperlink>
      <w:r w:rsidRPr="00D753B9">
        <w:t>, putting pressure on Merkel.</w:t>
      </w:r>
    </w:p>
    <w:p w:rsidR="0036527C" w:rsidRPr="00D753B9" w:rsidRDefault="0036527C" w:rsidP="0036527C">
      <w:r w:rsidRPr="00D753B9">
        <w:t xml:space="preserve">But </w:t>
      </w:r>
      <w:r w:rsidRPr="00E01BC1">
        <w:rPr>
          <w:u w:val="single"/>
        </w:rPr>
        <w:t>the deal has no information about what measures states might</w:t>
      </w:r>
      <w:r w:rsidRPr="00D753B9">
        <w:t xml:space="preserve"> take to end secondary migration. </w:t>
      </w:r>
      <w:r w:rsidRPr="00E01BC1">
        <w:rPr>
          <w:u w:val="single"/>
        </w:rPr>
        <w:t>Merkel will now have to strike bilateral deals with other E.U. countries</w:t>
      </w:r>
      <w:r w:rsidRPr="00D753B9">
        <w:t xml:space="preserve"> to decide how to implement the measures — agreements that will potentially be far trickier than the one made Friday morning.</w:t>
      </w:r>
    </w:p>
    <w:p w:rsidR="0036527C" w:rsidRPr="00E01BC1" w:rsidRDefault="0036527C" w:rsidP="0036527C">
      <w:pPr>
        <w:rPr>
          <w:b/>
          <w:u w:val="single"/>
        </w:rPr>
      </w:pPr>
      <w:r w:rsidRPr="00E01BC1">
        <w:rPr>
          <w:u w:val="single"/>
        </w:rPr>
        <w:t>For Merkel, that means whether she can overcome her domestic problems</w:t>
      </w:r>
      <w:r w:rsidRPr="00D753B9">
        <w:t xml:space="preserve"> still depends on agreements yet to be made. Despite this, </w:t>
      </w:r>
      <w:r w:rsidRPr="00E01BC1">
        <w:rPr>
          <w:b/>
          <w:u w:val="single"/>
        </w:rPr>
        <w:t>E.U. budget honcho and Merkel ally Günther Oettinger declared Friday’s deal a “genuine breakthrough.”</w:t>
      </w:r>
    </w:p>
    <w:p w:rsidR="0036527C" w:rsidRPr="00E01BC1" w:rsidRDefault="0036527C" w:rsidP="0036527C">
      <w:pPr>
        <w:rPr>
          <w:u w:val="single"/>
        </w:rPr>
      </w:pPr>
      <w:r w:rsidRPr="00E01BC1">
        <w:rPr>
          <w:u w:val="single"/>
        </w:rPr>
        <w:t>Building ‘controlled centers’ to process migrants</w:t>
      </w:r>
    </w:p>
    <w:p w:rsidR="0036527C" w:rsidRPr="00D753B9" w:rsidRDefault="0036527C" w:rsidP="0036527C">
      <w:r w:rsidRPr="00D753B9">
        <w:t xml:space="preserve">The agreement contains a commitment to build centers across the E.U. which would </w:t>
      </w:r>
      <w:r w:rsidRPr="00E01BC1">
        <w:rPr>
          <w:u w:val="single"/>
        </w:rPr>
        <w:t>provide “rapid and secure processing” to distinguish migrants</w:t>
      </w:r>
      <w:r w:rsidRPr="00D753B9">
        <w:t xml:space="preserve"> with valid claims of asylum from those coming to Europe illegally.</w:t>
      </w:r>
    </w:p>
    <w:p w:rsidR="0036527C" w:rsidRPr="00D753B9" w:rsidRDefault="0036527C" w:rsidP="0036527C">
      <w:r w:rsidRPr="00D753B9">
        <w:t xml:space="preserve">But hard </w:t>
      </w:r>
      <w:r w:rsidRPr="00E01BC1">
        <w:rPr>
          <w:u w:val="single"/>
        </w:rPr>
        <w:t>negotiations from countries like Hungary and the Czech Republic ensured that such centers would be “voluntary</w:t>
      </w:r>
      <w:r w:rsidRPr="00D753B9">
        <w:t>” — in other words, states would both have to agree to host the centers and agree to take any migrants deemed suitable to remain in the E.U.</w:t>
      </w:r>
    </w:p>
    <w:p w:rsidR="0036527C" w:rsidRPr="00D753B9" w:rsidRDefault="0036527C" w:rsidP="0036527C">
      <w:r w:rsidRPr="00D753B9">
        <w:t xml:space="preserve">That’s another </w:t>
      </w:r>
      <w:r w:rsidRPr="00E01BC1">
        <w:rPr>
          <w:u w:val="single"/>
        </w:rPr>
        <w:t>blow for the beleaguered </w:t>
      </w:r>
      <w:hyperlink r:id="rId26" w:history="1">
        <w:r w:rsidRPr="00E01BC1">
          <w:rPr>
            <w:u w:val="single"/>
          </w:rPr>
          <w:t>refugee quota system</w:t>
        </w:r>
      </w:hyperlink>
      <w:r w:rsidRPr="00D753B9">
        <w:t xml:space="preserve">, favored by Germany but </w:t>
      </w:r>
      <w:r w:rsidRPr="00E01BC1">
        <w:rPr>
          <w:u w:val="single"/>
        </w:rPr>
        <w:t>reviled by mostly central and eastern European states</w:t>
      </w:r>
      <w:r w:rsidRPr="00D753B9">
        <w:t xml:space="preserve"> like Austria, Hungary, the Czech Republic and Poland.</w:t>
      </w:r>
    </w:p>
    <w:p w:rsidR="0036527C" w:rsidRPr="00E01BC1" w:rsidRDefault="0036527C" w:rsidP="0036527C">
      <w:pPr>
        <w:rPr>
          <w:u w:val="single"/>
        </w:rPr>
      </w:pPr>
      <w:r w:rsidRPr="00D753B9">
        <w:t xml:space="preserve">But the agreement lacks any indication of where such centers would be located, or how “voluntary” decisions to take successful migrants would be made. Nor does it say where failed claimants would be sent. But France’s Macron said </w:t>
      </w:r>
      <w:r w:rsidRPr="00E01BC1">
        <w:t xml:space="preserve">Friday that the centers would be set up in countries where </w:t>
      </w:r>
      <w:r w:rsidRPr="00E01BC1">
        <w:rPr>
          <w:u w:val="single"/>
        </w:rPr>
        <w:t>migrants typically first enter the E.U., like Italy and Greece.</w:t>
      </w:r>
    </w:p>
    <w:p w:rsidR="0036527C" w:rsidRPr="00E01BC1" w:rsidRDefault="0036527C" w:rsidP="0036527C">
      <w:r w:rsidRPr="00E01BC1">
        <w:t xml:space="preserve">“We are satisfied,” said Italian Prime Minister Giuseppe Conte, who at </w:t>
      </w:r>
      <w:r w:rsidRPr="00E01BC1">
        <w:rPr>
          <w:u w:val="single"/>
        </w:rPr>
        <w:t>one point in the night threatened to veto any agreement unless more support was given to Italy</w:t>
      </w:r>
      <w:r w:rsidRPr="00E01BC1">
        <w:t>. “It was a long negotiation but from today Italy is no longer alone.”</w:t>
      </w:r>
    </w:p>
    <w:p w:rsidR="0036527C" w:rsidRPr="00E01BC1" w:rsidRDefault="0036527C" w:rsidP="0036527C">
      <w:r w:rsidRPr="00E01BC1">
        <w:t>Exploring the idea of setting up centers outside the E.U.</w:t>
      </w:r>
    </w:p>
    <w:p w:rsidR="0036527C" w:rsidRPr="00D753B9" w:rsidRDefault="0036527C" w:rsidP="0036527C">
      <w:r w:rsidRPr="00E01BC1">
        <w:t xml:space="preserve">The agreement also floated the idea of </w:t>
      </w:r>
      <w:r w:rsidRPr="00E01BC1">
        <w:rPr>
          <w:u w:val="single"/>
        </w:rPr>
        <w:t>establishing “regional disembarkation platforms</w:t>
      </w:r>
      <w:r w:rsidRPr="00E01BC1">
        <w:t xml:space="preserve">” in countries outside the E.U. — most likely in northern Africa — </w:t>
      </w:r>
      <w:r w:rsidRPr="00E01BC1">
        <w:rPr>
          <w:u w:val="single"/>
        </w:rPr>
        <w:t>in order to combat the criminal people-smuggling that leads to so much death</w:t>
      </w:r>
      <w:r w:rsidRPr="00E01BC1">
        <w:t xml:space="preserve"> in the Mediterranean. Such centers would process E.U. asylum claims outside of E.U. territory, thus </w:t>
      </w:r>
      <w:r w:rsidRPr="00E01BC1">
        <w:rPr>
          <w:u w:val="single"/>
        </w:rPr>
        <w:t>eliminating the “incentive to embark on perilous journeys,”</w:t>
      </w:r>
      <w:r w:rsidRPr="00E01BC1">
        <w:t xml:space="preserve"> according to the deal.</w:t>
      </w:r>
    </w:p>
    <w:p w:rsidR="0036527C" w:rsidRPr="00394D11" w:rsidRDefault="0036527C" w:rsidP="000F1EE6">
      <w:pPr>
        <w:rPr>
          <w:rFonts w:asciiTheme="minorHAnsi" w:hAnsiTheme="minorHAnsi" w:cstheme="minorHAnsi"/>
          <w:u w:val="single"/>
        </w:rPr>
      </w:pPr>
    </w:p>
    <w:p w:rsidR="000F1EE6" w:rsidRPr="00394D11" w:rsidRDefault="000F1EE6" w:rsidP="000F1EE6">
      <w:pPr>
        <w:pStyle w:val="Heading3"/>
        <w:rPr>
          <w:rFonts w:asciiTheme="minorHAnsi" w:hAnsiTheme="minorHAnsi" w:cstheme="minorHAnsi"/>
        </w:rPr>
      </w:pPr>
      <w:r w:rsidRPr="00394D11">
        <w:rPr>
          <w:rFonts w:asciiTheme="minorHAnsi" w:hAnsiTheme="minorHAnsi" w:cstheme="minorHAnsi"/>
        </w:rPr>
        <w:t>--xt alt causes</w:t>
      </w:r>
    </w:p>
    <w:p w:rsidR="000F1EE6" w:rsidRPr="00394D11" w:rsidRDefault="000F1EE6" w:rsidP="000F1EE6">
      <w:pPr>
        <w:rPr>
          <w:rFonts w:asciiTheme="minorHAnsi" w:hAnsiTheme="minorHAnsi" w:cstheme="minorHAnsi"/>
        </w:rPr>
      </w:pPr>
    </w:p>
    <w:p w:rsidR="000F1EE6" w:rsidRPr="00394D11" w:rsidRDefault="000F1EE6" w:rsidP="000F1EE6">
      <w:pPr>
        <w:pStyle w:val="Heading4"/>
        <w:spacing w:before="0"/>
        <w:rPr>
          <w:rFonts w:asciiTheme="minorHAnsi" w:hAnsiTheme="minorHAnsi" w:cstheme="minorHAnsi"/>
        </w:rPr>
      </w:pPr>
      <w:r w:rsidRPr="00394D11">
        <w:rPr>
          <w:rFonts w:asciiTheme="minorHAnsi" w:hAnsiTheme="minorHAnsi" w:cstheme="minorHAnsi"/>
        </w:rPr>
        <w:t xml:space="preserve">Brexit and euroscepticism make the impact inevitable -  </w:t>
      </w:r>
    </w:p>
    <w:p w:rsidR="000F1EE6" w:rsidRPr="00394D11" w:rsidRDefault="000F1EE6" w:rsidP="000F1EE6">
      <w:pPr>
        <w:rPr>
          <w:rFonts w:asciiTheme="minorHAnsi" w:hAnsiTheme="minorHAnsi" w:cstheme="minorHAnsi"/>
        </w:rPr>
      </w:pPr>
      <w:r w:rsidRPr="00394D11">
        <w:rPr>
          <w:rStyle w:val="Style13ptBold"/>
          <w:rFonts w:asciiTheme="minorHAnsi" w:hAnsiTheme="minorHAnsi" w:cstheme="minorHAnsi"/>
        </w:rPr>
        <w:t>Boonstra 17</w:t>
      </w:r>
      <w:r w:rsidRPr="00394D11">
        <w:rPr>
          <w:rFonts w:asciiTheme="minorHAnsi" w:hAnsiTheme="minorHAnsi" w:cstheme="minorHAnsi"/>
        </w:rPr>
        <w:t xml:space="preserve">, - Senior Vice President, is Special Economic Advisor and Economist at RaboResearch Global Economics &amp; Markets – (Wim, 2-9-2017, "Four scenarios for Europe," RaboResearch - Economic Research, </w:t>
      </w:r>
      <w:hyperlink r:id="rId27" w:history="1">
        <w:r w:rsidRPr="00394D11">
          <w:rPr>
            <w:rFonts w:asciiTheme="minorHAnsi" w:hAnsiTheme="minorHAnsi" w:cstheme="minorHAnsi"/>
          </w:rPr>
          <w:t>https://economics.rabobank.com/publications/2017/february/scenario-3-european-disintegration/</w:t>
        </w:r>
      </w:hyperlink>
      <w:r w:rsidRPr="00394D11">
        <w:rPr>
          <w:rFonts w:asciiTheme="minorHAnsi" w:hAnsiTheme="minorHAnsi" w:cstheme="minorHAnsi"/>
        </w:rPr>
        <w:t>)//SNN-</w:t>
      </w:r>
    </w:p>
    <w:p w:rsidR="000F1EE6" w:rsidRPr="00394D11" w:rsidRDefault="000F1EE6" w:rsidP="000F1EE6">
      <w:pPr>
        <w:rPr>
          <w:rFonts w:asciiTheme="minorHAnsi" w:hAnsiTheme="minorHAnsi" w:cstheme="minorHAnsi"/>
          <w:u w:val="single"/>
        </w:rPr>
      </w:pPr>
      <w:r w:rsidRPr="00394D11">
        <w:rPr>
          <w:rFonts w:asciiTheme="minorHAnsi" w:hAnsiTheme="minorHAnsi" w:cstheme="minorHAnsi"/>
          <w:u w:val="single"/>
        </w:rPr>
        <w:t>Brexit degenerates into an acrimonious divorce</w:t>
      </w:r>
    </w:p>
    <w:p w:rsidR="000F1EE6" w:rsidRPr="00394D11" w:rsidRDefault="000F1EE6" w:rsidP="000F1EE6">
      <w:pPr>
        <w:rPr>
          <w:rFonts w:asciiTheme="minorHAnsi" w:hAnsiTheme="minorHAnsi" w:cstheme="minorHAnsi"/>
        </w:rPr>
      </w:pPr>
      <w:r w:rsidRPr="00394D11">
        <w:rPr>
          <w:rFonts w:asciiTheme="minorHAnsi" w:hAnsiTheme="minorHAnsi" w:cstheme="minorHAnsi"/>
        </w:rPr>
        <w:t>T</w:t>
      </w:r>
      <w:r w:rsidRPr="00394D11">
        <w:rPr>
          <w:rFonts w:asciiTheme="minorHAnsi" w:hAnsiTheme="minorHAnsi" w:cstheme="minorHAnsi"/>
          <w:u w:val="single"/>
        </w:rPr>
        <w:t>he British and the EU are negotiating on the United Kingdom’s departure from the EU. The negotiations do not go well. The uncertainty that this creates pressures investment in both the UK and the eurozone and there is a danger that unemployment will rise again in many countries</w:t>
      </w:r>
      <w:r w:rsidRPr="00394D11">
        <w:rPr>
          <w:rFonts w:asciiTheme="minorHAnsi" w:hAnsiTheme="minorHAnsi" w:cstheme="minorHAnsi"/>
        </w:rPr>
        <w:t xml:space="preserve">. In order to keep the British on board, some EU countries want to offer concessions to the UK. For instance, on immigration policy, since this is a sensitive issue in several other countries as well and these countries would not therefore be against the limitation of free movement of people. With this concession to the British, they hope that British membership of the Single Market could largely be maintained. </w:t>
      </w:r>
      <w:r w:rsidRPr="00394D11">
        <w:rPr>
          <w:rFonts w:asciiTheme="minorHAnsi" w:hAnsiTheme="minorHAnsi" w:cstheme="minorHAnsi"/>
          <w:u w:val="single"/>
        </w:rPr>
        <w:t>However, this causes serious friction between the East European countries that are against any limitation of free movement of people and some of the core countries that would like to see some limitation. In addition, certain countries will try to use Brexit to improve their own position. The Greeks request debt relief and the Portuguese call for easing of budgetary policy in exchange for room at EU level for concessions to the UK. All the difficult issues therefore surface at once, including the refugee problem, while unanimity between the EU countries declines and therefore the possibility of finding a solution becomes more and more remote.</w:t>
      </w:r>
      <w:r w:rsidRPr="00394D11">
        <w:rPr>
          <w:rFonts w:asciiTheme="minorHAnsi" w:hAnsiTheme="minorHAnsi" w:cstheme="minorHAnsi"/>
        </w:rPr>
        <w:t xml:space="preserve"> </w:t>
      </w:r>
      <w:r w:rsidRPr="00394D11">
        <w:rPr>
          <w:rFonts w:asciiTheme="minorHAnsi" w:hAnsiTheme="minorHAnsi" w:cstheme="minorHAnsi"/>
          <w:u w:val="single"/>
        </w:rPr>
        <w:t>This sparks further anti-EU sentiment and plays into the hands of the eurosceptic parties. The EU is on the point of break-up. The free movement of people (Schengen) will be limited under pressure from new inflows of refugees</w:t>
      </w:r>
      <w:r w:rsidRPr="00394D11">
        <w:rPr>
          <w:rFonts w:asciiTheme="minorHAnsi" w:hAnsiTheme="minorHAnsi" w:cstheme="minorHAnsi"/>
        </w:rPr>
        <w:t xml:space="preserve"> and concessions to the British. But the EU will not come to a unanimous decision and an economically favourable deal for the British will be blocked.</w:t>
      </w:r>
    </w:p>
    <w:p w:rsidR="000F1EE6" w:rsidRPr="00394D11" w:rsidRDefault="000F1EE6" w:rsidP="000F1EE6">
      <w:pPr>
        <w:rPr>
          <w:rFonts w:asciiTheme="minorHAnsi" w:hAnsiTheme="minorHAnsi" w:cstheme="minorHAnsi"/>
        </w:rPr>
      </w:pPr>
      <w:r w:rsidRPr="00394D11">
        <w:rPr>
          <w:rFonts w:asciiTheme="minorHAnsi" w:hAnsiTheme="minorHAnsi" w:cstheme="minorHAnsi"/>
        </w:rPr>
        <w:t>Euroscepticism on the rise</w:t>
      </w:r>
    </w:p>
    <w:p w:rsidR="000F1EE6" w:rsidRPr="00394D11" w:rsidRDefault="000F1EE6" w:rsidP="000F1EE6">
      <w:pPr>
        <w:rPr>
          <w:rFonts w:asciiTheme="minorHAnsi" w:hAnsiTheme="minorHAnsi" w:cstheme="minorHAnsi"/>
        </w:rPr>
      </w:pPr>
      <w:r w:rsidRPr="00394D11">
        <w:rPr>
          <w:rFonts w:asciiTheme="minorHAnsi" w:hAnsiTheme="minorHAnsi" w:cstheme="minorHAnsi"/>
          <w:u w:val="single"/>
        </w:rPr>
        <w:t>EU referendums are held in various countries, with majority votes against EU membership</w:t>
      </w:r>
      <w:r w:rsidRPr="00394D11">
        <w:rPr>
          <w:rFonts w:asciiTheme="minorHAnsi" w:hAnsiTheme="minorHAnsi" w:cstheme="minorHAnsi"/>
        </w:rPr>
        <w:t xml:space="preserve">. Early elections in Italy are called in 2017. The Five Star movement wins, and with the help of a number of other Eurosceptic parties, succeeds in changing the Italian constitution so that a referendum on euro membership can be announced. </w:t>
      </w:r>
      <w:r w:rsidRPr="00394D11">
        <w:rPr>
          <w:rFonts w:asciiTheme="minorHAnsi" w:hAnsiTheme="minorHAnsi" w:cstheme="minorHAnsi"/>
          <w:u w:val="single"/>
        </w:rPr>
        <w:t>The Italian population vote against the euro, since here as well anti-Europe sentiment is boosted by continued austerity, unpopular reforms and a heavy inflow of refugees. Italy feels that it has been abandoned because there is no European solution to the inflow of refugees and some Northern countries even close their borders with Italy. The country unilaterally leaves the euro with immediate effect and introduces the new lira</w:t>
      </w:r>
      <w:r w:rsidRPr="00394D11">
        <w:rPr>
          <w:rFonts w:asciiTheme="minorHAnsi" w:hAnsiTheme="minorHAnsi" w:cstheme="minorHAnsi"/>
        </w:rPr>
        <w:t xml:space="preserve">. At the same time, Greece remains in default and also </w:t>
      </w:r>
      <w:r w:rsidRPr="00394D11">
        <w:rPr>
          <w:rFonts w:asciiTheme="minorHAnsi" w:hAnsiTheme="minorHAnsi" w:cstheme="minorHAnsi"/>
          <w:u w:val="single"/>
        </w:rPr>
        <w:t>introduces its own currency, the new</w:t>
      </w:r>
      <w:r w:rsidRPr="00394D11">
        <w:rPr>
          <w:rFonts w:asciiTheme="minorHAnsi" w:hAnsiTheme="minorHAnsi" w:cstheme="minorHAnsi"/>
        </w:rPr>
        <w:t xml:space="preserve"> drachma. The new currencies fall sharply in value. This benef</w:t>
      </w:r>
      <w:r w:rsidRPr="00394D11">
        <w:rPr>
          <w:rFonts w:asciiTheme="minorHAnsi" w:hAnsiTheme="minorHAnsi" w:cstheme="minorHAnsi"/>
          <w:u w:val="single"/>
        </w:rPr>
        <w:t>its the Italian and Greek competitive position, but any potential positive effect will be more than undone because these countries lose their access to the Single Market</w:t>
      </w:r>
      <w:r w:rsidRPr="00394D11">
        <w:rPr>
          <w:rFonts w:asciiTheme="minorHAnsi" w:hAnsiTheme="minorHAnsi" w:cstheme="minorHAnsi"/>
        </w:rPr>
        <w:t>. After all, by leaving the eurozone, they have also cancelled their membership of the EU. Imported inflation and interest rates rise sharply in both countries and there is a threat that the government will remain in default on its debt.</w:t>
      </w:r>
    </w:p>
    <w:p w:rsidR="000F1EE6" w:rsidRPr="00394D11" w:rsidRDefault="000F1EE6" w:rsidP="000F1EE6">
      <w:pPr>
        <w:rPr>
          <w:rFonts w:asciiTheme="minorHAnsi" w:hAnsiTheme="minorHAnsi" w:cstheme="minorHAnsi"/>
        </w:rPr>
      </w:pPr>
    </w:p>
    <w:p w:rsidR="000F1EE6" w:rsidRPr="00394D11" w:rsidRDefault="000F1EE6" w:rsidP="000F1EE6">
      <w:pPr>
        <w:pStyle w:val="Heading4"/>
        <w:spacing w:before="0"/>
        <w:rPr>
          <w:rFonts w:asciiTheme="minorHAnsi" w:hAnsiTheme="minorHAnsi" w:cstheme="minorHAnsi"/>
          <w:b w:val="0"/>
        </w:rPr>
      </w:pPr>
      <w:r w:rsidRPr="00394D11">
        <w:rPr>
          <w:rFonts w:asciiTheme="minorHAnsi" w:hAnsiTheme="minorHAnsi" w:cstheme="minorHAnsi"/>
        </w:rPr>
        <w:t>More alt-causes – France, Italy, Turkey</w:t>
      </w:r>
      <w:r w:rsidRPr="00394D11">
        <w:rPr>
          <w:rStyle w:val="Heading4Char"/>
          <w:rFonts w:asciiTheme="minorHAnsi" w:hAnsiTheme="minorHAnsi" w:cstheme="minorHAnsi"/>
          <w:sz w:val="24"/>
        </w:rPr>
        <w:br/>
      </w:r>
      <w:r w:rsidRPr="00394D11">
        <w:rPr>
          <w:rStyle w:val="Style13ptBold"/>
          <w:rFonts w:asciiTheme="minorHAnsi" w:hAnsiTheme="minorHAnsi" w:cstheme="minorHAnsi"/>
          <w:b/>
        </w:rPr>
        <w:t>Djillali 18</w:t>
      </w:r>
      <w:r w:rsidRPr="00394D11">
        <w:rPr>
          <w:rFonts w:asciiTheme="minorHAnsi" w:hAnsiTheme="minorHAnsi" w:cstheme="minorHAnsi"/>
        </w:rPr>
        <w:t xml:space="preserve"> – </w:t>
      </w:r>
      <w:r w:rsidRPr="00394D11">
        <w:rPr>
          <w:rFonts w:asciiTheme="minorHAnsi" w:eastAsia="Times New Roman" w:hAnsiTheme="minorHAnsi" w:cstheme="minorHAnsi"/>
          <w:b w:val="0"/>
          <w:sz w:val="24"/>
        </w:rPr>
        <w:t>Faculty of letters and language, Ibn Khaldoun University in Tiaret, Algeria (Faculté des lettres et langues, Université Ibn Khaldoun – Tiaret) - (Mouri., January 2018, "The Growing Scepticism about the European Union Future From Unity to a Potential Separation," No Publication, https://search.proquest.com/openview/9e0bfc3fe7dd4dc27f359e6ba31fedf9/1?pq-origsite=gscholar&amp;amp;cbl=1396360</w:t>
      </w:r>
    </w:p>
    <w:p w:rsidR="000F1EE6" w:rsidRPr="00394D11" w:rsidRDefault="000F1EE6" w:rsidP="000F1EE6">
      <w:pPr>
        <w:rPr>
          <w:rFonts w:asciiTheme="minorHAnsi" w:eastAsia="Times New Roman" w:hAnsiTheme="minorHAnsi" w:cstheme="minorHAnsi"/>
          <w:sz w:val="24"/>
        </w:rPr>
      </w:pPr>
    </w:p>
    <w:p w:rsidR="000F1EE6" w:rsidRPr="00394D11" w:rsidRDefault="000F1EE6" w:rsidP="000F1EE6">
      <w:pPr>
        <w:rPr>
          <w:rFonts w:asciiTheme="minorHAnsi" w:eastAsia="Times New Roman" w:hAnsiTheme="minorHAnsi" w:cstheme="minorHAnsi"/>
          <w:sz w:val="24"/>
          <w:u w:val="single"/>
        </w:rPr>
      </w:pPr>
      <w:r w:rsidRPr="00394D11">
        <w:rPr>
          <w:rFonts w:asciiTheme="minorHAnsi" w:eastAsia="Times New Roman" w:hAnsiTheme="minorHAnsi" w:cstheme="minorHAnsi"/>
          <w:sz w:val="24"/>
        </w:rPr>
        <w:t xml:space="preserve">The British exit from European Union surprised not only the Europeans but also all people on the globe. It has indeed a bad effect on many countries all over the world, especially Europe. </w:t>
      </w:r>
      <w:r w:rsidRPr="00394D11">
        <w:rPr>
          <w:rFonts w:asciiTheme="minorHAnsi" w:eastAsia="Times New Roman" w:hAnsiTheme="minorHAnsi" w:cstheme="minorHAnsi"/>
          <w:sz w:val="24"/>
          <w:u w:val="single"/>
        </w:rPr>
        <w:t>What was done by the British authorities encouraged,</w:t>
      </w:r>
      <w:r w:rsidRPr="00394D11">
        <w:rPr>
          <w:rFonts w:asciiTheme="minorHAnsi" w:eastAsia="Times New Roman" w:hAnsiTheme="minorHAnsi" w:cstheme="minorHAnsi"/>
          <w:sz w:val="24"/>
        </w:rPr>
        <w:t xml:space="preserve"> in a way or another, many European political factions, especially the oppositions, to think about </w:t>
      </w:r>
      <w:r w:rsidRPr="00394D11">
        <w:rPr>
          <w:rFonts w:asciiTheme="minorHAnsi" w:eastAsia="Times New Roman" w:hAnsiTheme="minorHAnsi" w:cstheme="minorHAnsi"/>
          <w:sz w:val="24"/>
          <w:u w:val="single"/>
        </w:rPr>
        <w:t>organizing the same referendums in their home countries.</w:t>
      </w:r>
      <w:r w:rsidRPr="00394D11">
        <w:rPr>
          <w:rFonts w:asciiTheme="minorHAnsi" w:eastAsia="Times New Roman" w:hAnsiTheme="minorHAnsi" w:cstheme="minorHAnsi"/>
          <w:sz w:val="24"/>
        </w:rPr>
        <w:t xml:space="preserve"> For instance, </w:t>
      </w:r>
      <w:r w:rsidRPr="00394D11">
        <w:rPr>
          <w:rFonts w:asciiTheme="minorHAnsi" w:eastAsia="Times New Roman" w:hAnsiTheme="minorHAnsi" w:cstheme="minorHAnsi"/>
          <w:sz w:val="24"/>
          <w:u w:val="single"/>
        </w:rPr>
        <w:t>opposition politicians in France, Spain, Holland and Italy are still calling for leaving the EU which, according to them, has not brought the state of a decent life and great comfort to European citizens</w:t>
      </w:r>
      <w:r w:rsidRPr="00394D11">
        <w:rPr>
          <w:rFonts w:asciiTheme="minorHAnsi" w:eastAsia="Times New Roman" w:hAnsiTheme="minorHAnsi" w:cstheme="minorHAnsi"/>
          <w:sz w:val="24"/>
        </w:rPr>
        <w:t>. The Brexit can be considered as an epidemic that has spread all over the continent. Italy, for example, has witnessed the emergence of a political movement, called Five Stars, which has revealed its intention to fight against the Italian membership in EU. The v</w:t>
      </w:r>
      <w:r w:rsidRPr="00394D11">
        <w:rPr>
          <w:rFonts w:asciiTheme="minorHAnsi" w:eastAsia="Times New Roman" w:hAnsiTheme="minorHAnsi" w:cstheme="minorHAnsi"/>
          <w:sz w:val="24"/>
          <w:u w:val="single"/>
        </w:rPr>
        <w:t xml:space="preserve">ice president of the lower house, Luigi Di Maio, showed several times his intention to reject the European currency Euro. </w:t>
      </w:r>
      <w:r w:rsidRPr="00394D11">
        <w:rPr>
          <w:rFonts w:asciiTheme="minorHAnsi" w:eastAsia="Times New Roman" w:hAnsiTheme="minorHAnsi" w:cstheme="minorHAnsi"/>
          <w:sz w:val="24"/>
        </w:rPr>
        <w:t xml:space="preserve">He referred in many occasions to the French opposition leader Marie Le Pen who has the same idea in mind about the European community. He also insisted, in his intervention within the Italian parliament, that all </w:t>
      </w:r>
      <w:r w:rsidRPr="00394D11">
        <w:rPr>
          <w:rFonts w:asciiTheme="minorHAnsi" w:eastAsia="Times New Roman" w:hAnsiTheme="minorHAnsi" w:cstheme="minorHAnsi"/>
          <w:sz w:val="24"/>
          <w:u w:val="single"/>
        </w:rPr>
        <w:t xml:space="preserve">European governments should decide to leave the fragile union through organizing referendums. Di Maio wants to send a message to Italians in particular that the European Union is on the way of collapse. He called to substitute the current currency Euro which is not effective in his </w:t>
      </w:r>
      <w:r w:rsidRPr="00394D11">
        <w:rPr>
          <w:rFonts w:asciiTheme="minorHAnsi" w:eastAsia="Times New Roman" w:hAnsiTheme="minorHAnsi" w:cstheme="minorHAnsi"/>
          <w:sz w:val="24"/>
        </w:rPr>
        <w:t xml:space="preserve">view. For him, Euro does not benefit the southern countries but only </w:t>
      </w:r>
      <w:r w:rsidRPr="00394D11">
        <w:rPr>
          <w:rFonts w:asciiTheme="minorHAnsi" w:eastAsia="Times New Roman" w:hAnsiTheme="minorHAnsi" w:cstheme="minorHAnsi"/>
          <w:sz w:val="24"/>
          <w:u w:val="single"/>
        </w:rPr>
        <w:t>the rich side represented by the North. He called then for having two different currencies for both sides the South and the North</w:t>
      </w:r>
      <w:r w:rsidRPr="00394D11">
        <w:rPr>
          <w:rFonts w:asciiTheme="minorHAnsi" w:eastAsia="Times New Roman" w:hAnsiTheme="minorHAnsi" w:cstheme="minorHAnsi"/>
          <w:sz w:val="24"/>
        </w:rPr>
        <w:t xml:space="preserve">. One could say that the Di Maio’s speech shows clearly the disagreements between the state members and the </w:t>
      </w:r>
      <w:r w:rsidRPr="00394D11">
        <w:rPr>
          <w:rFonts w:asciiTheme="minorHAnsi" w:eastAsia="Times New Roman" w:hAnsiTheme="minorHAnsi" w:cstheme="minorHAnsi"/>
          <w:sz w:val="24"/>
          <w:u w:val="single"/>
        </w:rPr>
        <w:t xml:space="preserve">deep divisions within such community. </w:t>
      </w:r>
    </w:p>
    <w:p w:rsidR="000F1EE6" w:rsidRPr="00394D11" w:rsidRDefault="000F1EE6" w:rsidP="000F1EE6">
      <w:pPr>
        <w:rPr>
          <w:rFonts w:asciiTheme="minorHAnsi" w:eastAsia="Times New Roman" w:hAnsiTheme="minorHAnsi" w:cstheme="minorHAnsi"/>
          <w:b/>
          <w:sz w:val="24"/>
          <w:u w:val="single"/>
        </w:rPr>
      </w:pPr>
      <w:r w:rsidRPr="00394D11">
        <w:rPr>
          <w:rFonts w:asciiTheme="minorHAnsi" w:eastAsia="Times New Roman" w:hAnsiTheme="minorHAnsi" w:cstheme="minorHAnsi"/>
          <w:sz w:val="24"/>
        </w:rPr>
        <w:t xml:space="preserve">The potential French withdrawal from EU, called </w:t>
      </w:r>
      <w:r w:rsidRPr="00394D11">
        <w:rPr>
          <w:rFonts w:asciiTheme="minorHAnsi" w:eastAsia="Times New Roman" w:hAnsiTheme="minorHAnsi" w:cstheme="minorHAnsi"/>
          <w:sz w:val="24"/>
          <w:u w:val="single"/>
        </w:rPr>
        <w:t>Frexit, can also be a bomb that may explode at any time as Marie Le Pen is still fighting against the French membership</w:t>
      </w:r>
      <w:r w:rsidRPr="00394D11">
        <w:rPr>
          <w:rFonts w:asciiTheme="minorHAnsi" w:eastAsia="Times New Roman" w:hAnsiTheme="minorHAnsi" w:cstheme="minorHAnsi"/>
          <w:sz w:val="24"/>
        </w:rPr>
        <w:t xml:space="preserve">. For her, the British decision </w:t>
      </w:r>
      <w:r w:rsidRPr="00394D11">
        <w:rPr>
          <w:rFonts w:asciiTheme="minorHAnsi" w:eastAsia="Times New Roman" w:hAnsiTheme="minorHAnsi" w:cstheme="minorHAnsi"/>
          <w:sz w:val="24"/>
          <w:u w:val="single"/>
        </w:rPr>
        <w:t>to leave such weak community is the best example for Europeans, and it is indeed a good sign of weakness. She advocated the British decision from the beginning, and said that France had multiple problems than Britain had</w:t>
      </w:r>
      <w:r w:rsidRPr="00394D11">
        <w:rPr>
          <w:rFonts w:asciiTheme="minorHAnsi" w:eastAsia="Times New Roman" w:hAnsiTheme="minorHAnsi" w:cstheme="minorHAnsi"/>
          <w:sz w:val="24"/>
        </w:rPr>
        <w:t xml:space="preserve">. She added that her country faced both the problem of the European currency Euro and the issue of Schengen space. Because of the unpleasant situation, experts in the field of politics referred to the danger that might be faced by the </w:t>
      </w:r>
      <w:r w:rsidRPr="00394D11">
        <w:rPr>
          <w:rFonts w:asciiTheme="minorHAnsi" w:eastAsia="Times New Roman" w:hAnsiTheme="minorHAnsi" w:cstheme="minorHAnsi"/>
          <w:sz w:val="24"/>
          <w:u w:val="single"/>
        </w:rPr>
        <w:t>European Union</w:t>
      </w:r>
      <w:r w:rsidRPr="00394D11">
        <w:rPr>
          <w:rFonts w:asciiTheme="minorHAnsi" w:eastAsia="Times New Roman" w:hAnsiTheme="minorHAnsi" w:cstheme="minorHAnsi"/>
          <w:sz w:val="24"/>
        </w:rPr>
        <w:t xml:space="preserve"> which, according to them, </w:t>
      </w:r>
      <w:r w:rsidRPr="00394D11">
        <w:rPr>
          <w:rFonts w:asciiTheme="minorHAnsi" w:eastAsia="Times New Roman" w:hAnsiTheme="minorHAnsi" w:cstheme="minorHAnsi"/>
          <w:b/>
          <w:sz w:val="24"/>
          <w:u w:val="single"/>
        </w:rPr>
        <w:t>would undoubtedly collapse sooner or later.</w:t>
      </w:r>
    </w:p>
    <w:p w:rsidR="000F1EE6" w:rsidRPr="00394D11" w:rsidRDefault="000F1EE6" w:rsidP="000F1EE6">
      <w:pPr>
        <w:rPr>
          <w:rFonts w:asciiTheme="minorHAnsi" w:eastAsia="Times New Roman" w:hAnsiTheme="minorHAnsi" w:cstheme="minorHAnsi"/>
          <w:sz w:val="24"/>
        </w:rPr>
      </w:pPr>
      <w:r w:rsidRPr="00394D11">
        <w:rPr>
          <w:rFonts w:asciiTheme="minorHAnsi" w:eastAsia="Times New Roman" w:hAnsiTheme="minorHAnsi" w:cstheme="minorHAnsi"/>
          <w:sz w:val="24"/>
        </w:rPr>
        <w:t xml:space="preserve">It is generally known that Union came to existence after Europeans had suffered from hard economic and political circumstances during the post-war period. The leaders succeeded to unite themselves into one community. Today, Europeans are not sure about the continuity of their union and its future. The latter seems to be ambiguous, and the effectiveness of such confederation is far from reach. The European citizens are living a bitter reality when they see their heads unable to solve the minimum of internal problems as well as the international ones. They have also blamed them of not studying and discussing the future of Union very well. </w:t>
      </w:r>
      <w:r w:rsidRPr="00394D11">
        <w:rPr>
          <w:rFonts w:asciiTheme="minorHAnsi" w:eastAsia="Times New Roman" w:hAnsiTheme="minorHAnsi" w:cstheme="minorHAnsi"/>
          <w:sz w:val="24"/>
          <w:u w:val="single"/>
        </w:rPr>
        <w:t>Many problems have remained unsolved since the foundation of the European Community such as the relation with Britain which finally decided to leave Union and it probably encourages other countries, like Italy and France, to follow the same way.</w:t>
      </w:r>
    </w:p>
    <w:p w:rsidR="000F1EE6" w:rsidRPr="00394D11" w:rsidRDefault="000F1EE6" w:rsidP="000F1EE6">
      <w:pPr>
        <w:rPr>
          <w:rFonts w:asciiTheme="minorHAnsi" w:eastAsia="Times New Roman" w:hAnsiTheme="minorHAnsi" w:cstheme="minorHAnsi"/>
          <w:sz w:val="24"/>
          <w:u w:val="single"/>
        </w:rPr>
      </w:pPr>
      <w:r w:rsidRPr="00394D11">
        <w:rPr>
          <w:rFonts w:asciiTheme="minorHAnsi" w:eastAsia="Times New Roman" w:hAnsiTheme="minorHAnsi" w:cstheme="minorHAnsi"/>
          <w:sz w:val="24"/>
        </w:rPr>
        <w:t>T</w:t>
      </w:r>
      <w:r w:rsidRPr="00394D11">
        <w:rPr>
          <w:rFonts w:asciiTheme="minorHAnsi" w:eastAsia="Times New Roman" w:hAnsiTheme="minorHAnsi" w:cstheme="minorHAnsi"/>
          <w:sz w:val="24"/>
          <w:u w:val="single"/>
        </w:rPr>
        <w:t xml:space="preserve">he issue of the Turkish integration can also be the source of the European collapse. Turkey belongs to the continent and it is an important member in the NATO and its incorporation gives power to the European Union. This means that the opposition voices that are calling for rejecting the Turkish membership, they are calling for the destruction of the European Continent instead of rebuilding it. </w:t>
      </w:r>
      <w:r w:rsidRPr="00394D11">
        <w:rPr>
          <w:rFonts w:asciiTheme="minorHAnsi" w:eastAsia="Times New Roman" w:hAnsiTheme="minorHAnsi" w:cstheme="minorHAnsi"/>
          <w:sz w:val="24"/>
        </w:rPr>
        <w:t xml:space="preserve">So, the relation with Turkey is a good opportunity for Europe to strengthen its position in the world, but unfortunately the reality is the contrary. One could notice that the European Union is facing many challenges which may have a negative impact on its existence in the future. </w:t>
      </w:r>
      <w:r w:rsidRPr="00394D11">
        <w:rPr>
          <w:rFonts w:asciiTheme="minorHAnsi" w:eastAsia="Times New Roman" w:hAnsiTheme="minorHAnsi" w:cstheme="minorHAnsi"/>
          <w:sz w:val="24"/>
          <w:u w:val="single"/>
        </w:rPr>
        <w:t>Many factors could be the source of potential weakness and collapse. In addition to the hesitancy towards Turkey, the European leaders are also having a conflict with the Trump administration which has shown its intention to review the compromise with Europe that was reached decades ago. Trump did not hesitate to ask Europeans to pay more if they wanted to be protected by USA</w:t>
      </w:r>
      <w:r w:rsidRPr="00394D11">
        <w:rPr>
          <w:rFonts w:asciiTheme="minorHAnsi" w:eastAsia="Times New Roman" w:hAnsiTheme="minorHAnsi" w:cstheme="minorHAnsi"/>
          <w:sz w:val="24"/>
        </w:rPr>
        <w:t xml:space="preserve">. This new American vision is also considered as another factor towards the European Union decline if USA decides to withdraw itself from NATO. </w:t>
      </w:r>
      <w:r w:rsidRPr="00394D11">
        <w:rPr>
          <w:rFonts w:asciiTheme="minorHAnsi" w:eastAsia="Times New Roman" w:hAnsiTheme="minorHAnsi" w:cstheme="minorHAnsi"/>
          <w:sz w:val="24"/>
          <w:u w:val="single"/>
        </w:rPr>
        <w:t xml:space="preserve">The relation with Russia over the issue of Ukraine and its intention of extending its territories is another problem for EU. So, all these factors, previously mentioned, can play a negative role in leading the European Union to weakness and probably to divorce between the member states. </w:t>
      </w:r>
      <w:r w:rsidRPr="00394D11">
        <w:rPr>
          <w:rFonts w:asciiTheme="minorHAnsi" w:eastAsia="Times New Roman" w:hAnsiTheme="minorHAnsi" w:cstheme="minorHAnsi"/>
          <w:b/>
          <w:sz w:val="24"/>
          <w:u w:val="single"/>
        </w:rPr>
        <w:t>One could say that the European Union is on the brink of collapse; it is indeed threatened to be dissolved one day, and Europe will be no more united.</w:t>
      </w:r>
    </w:p>
    <w:p w:rsidR="000F1EE6" w:rsidRPr="00394D11" w:rsidRDefault="000F1EE6" w:rsidP="000F1EE6">
      <w:pPr>
        <w:rPr>
          <w:rFonts w:asciiTheme="minorHAnsi" w:hAnsiTheme="minorHAnsi" w:cstheme="minorHAnsi"/>
        </w:rPr>
      </w:pPr>
    </w:p>
    <w:p w:rsidR="0040544F" w:rsidRPr="00394D11" w:rsidRDefault="0040544F" w:rsidP="00161071">
      <w:pPr>
        <w:rPr>
          <w:rFonts w:asciiTheme="minorHAnsi" w:hAnsiTheme="minorHAnsi" w:cstheme="minorHAnsi"/>
        </w:rPr>
      </w:pPr>
    </w:p>
    <w:p w:rsidR="000F1EE6" w:rsidRPr="00394D11" w:rsidRDefault="000F1EE6" w:rsidP="000F1EE6">
      <w:pPr>
        <w:pStyle w:val="Heading3"/>
        <w:rPr>
          <w:rFonts w:asciiTheme="minorHAnsi" w:hAnsiTheme="minorHAnsi" w:cstheme="minorHAnsi"/>
        </w:rPr>
      </w:pPr>
      <w:r w:rsidRPr="00394D11">
        <w:rPr>
          <w:rFonts w:asciiTheme="minorHAnsi" w:hAnsiTheme="minorHAnsi" w:cstheme="minorHAnsi"/>
        </w:rPr>
        <w:t>--xt: resilient</w:t>
      </w:r>
    </w:p>
    <w:p w:rsidR="000F1EE6" w:rsidRPr="00394D11" w:rsidRDefault="000F1EE6" w:rsidP="000F1EE6">
      <w:pPr>
        <w:rPr>
          <w:rFonts w:asciiTheme="minorHAnsi" w:hAnsiTheme="minorHAnsi" w:cstheme="minorHAnsi"/>
        </w:rPr>
      </w:pPr>
    </w:p>
    <w:p w:rsidR="000F1EE6" w:rsidRPr="00394D11" w:rsidRDefault="000F1EE6" w:rsidP="000F1EE6">
      <w:pPr>
        <w:pStyle w:val="Heading4"/>
        <w:spacing w:before="0"/>
        <w:rPr>
          <w:rFonts w:asciiTheme="minorHAnsi" w:hAnsiTheme="minorHAnsi" w:cstheme="minorHAnsi"/>
        </w:rPr>
      </w:pPr>
      <w:r w:rsidRPr="00394D11">
        <w:rPr>
          <w:rFonts w:asciiTheme="minorHAnsi" w:hAnsiTheme="minorHAnsi" w:cstheme="minorHAnsi"/>
        </w:rPr>
        <w:t xml:space="preserve">The impact is empirically denied - </w:t>
      </w:r>
    </w:p>
    <w:p w:rsidR="000F1EE6" w:rsidRPr="00394D11" w:rsidRDefault="000F1EE6" w:rsidP="000F1EE6">
      <w:pPr>
        <w:rPr>
          <w:rFonts w:asciiTheme="minorHAnsi" w:hAnsiTheme="minorHAnsi" w:cstheme="minorHAnsi"/>
        </w:rPr>
      </w:pPr>
      <w:r w:rsidRPr="00394D11">
        <w:rPr>
          <w:rStyle w:val="Style13ptBold"/>
          <w:rFonts w:asciiTheme="minorHAnsi" w:hAnsiTheme="minorHAnsi" w:cstheme="minorHAnsi"/>
        </w:rPr>
        <w:t>Thies 12</w:t>
      </w:r>
      <w:r w:rsidRPr="00394D11">
        <w:rPr>
          <w:rFonts w:asciiTheme="minorHAnsi" w:hAnsiTheme="minorHAnsi" w:cstheme="minorHAnsi"/>
        </w:rPr>
        <w:t xml:space="preserve"> – professor of politics at the Catholic University of America - (Wallace J., 6-1-2012, "Is the EU Collapsing?," OUP Academic, </w:t>
      </w:r>
      <w:hyperlink r:id="rId28" w:history="1">
        <w:r w:rsidRPr="00394D11">
          <w:rPr>
            <w:rStyle w:val="Hyperlink"/>
            <w:rFonts w:asciiTheme="minorHAnsi" w:hAnsiTheme="minorHAnsi" w:cstheme="minorHAnsi"/>
          </w:rPr>
          <w:t>https://academic.oup.com/isr/article/14/2/225/1814894)</w:t>
        </w:r>
      </w:hyperlink>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Consider, for example, a </w:t>
      </w:r>
      <w:r w:rsidRPr="00394D11">
        <w:rPr>
          <w:rFonts w:asciiTheme="minorHAnsi" w:hAnsiTheme="minorHAnsi" w:cstheme="minorHAnsi"/>
          <w:u w:val="single"/>
        </w:rPr>
        <w:t xml:space="preserve">collection of essays by European scholars published at the start of 2011, </w:t>
      </w:r>
      <w:r w:rsidRPr="00394D11">
        <w:rPr>
          <w:rFonts w:asciiTheme="minorHAnsi" w:hAnsiTheme="minorHAnsi" w:cstheme="minorHAnsi"/>
        </w:rPr>
        <w:t xml:space="preserve">which described the </w:t>
      </w:r>
      <w:r w:rsidRPr="00394D11">
        <w:rPr>
          <w:rFonts w:asciiTheme="minorHAnsi" w:hAnsiTheme="minorHAnsi" w:cstheme="minorHAnsi"/>
          <w:u w:val="single"/>
        </w:rPr>
        <w:t>EU as facing an “existential crisis”</w:t>
      </w:r>
      <w:r w:rsidRPr="00394D11">
        <w:rPr>
          <w:rFonts w:asciiTheme="minorHAnsi" w:hAnsiTheme="minorHAnsi" w:cstheme="minorHAnsi"/>
        </w:rPr>
        <w:t xml:space="preserve"> (Moeller and Parkes 2011:5), an “international crisis (financial first, then economic, social, and political)” (Renard and Biscop 2011:11), a “Euro crisis” (Moeller 2011:25), a “serious financial and economic crisis” (Devrim and Vaquer 2011:31), a “political crisis…and a concomitant crisis of its welfare state(s)” (Onar 2011:41), and a “banking crisis, economic crisis, Euro-crisis, [and a] legitimacy crisis,” all at once (Van den Berge 2011:45).</w:t>
      </w:r>
    </w:p>
    <w:p w:rsidR="000F1EE6" w:rsidRPr="00394D11" w:rsidRDefault="000F1EE6" w:rsidP="000F1EE6">
      <w:pPr>
        <w:rPr>
          <w:rFonts w:asciiTheme="minorHAnsi" w:hAnsiTheme="minorHAnsi" w:cstheme="minorHAnsi"/>
        </w:rPr>
      </w:pPr>
      <w:r w:rsidRPr="00394D11">
        <w:rPr>
          <w:rFonts w:asciiTheme="minorHAnsi" w:hAnsiTheme="minorHAnsi" w:cstheme="minorHAnsi"/>
          <w:u w:val="single"/>
        </w:rPr>
        <w:t>Charles Kupchan's assessment, delivered in an August 2010 opinion piece, was even bleaker. “The EU is dying</w:t>
      </w:r>
      <w:r w:rsidRPr="00394D11">
        <w:rPr>
          <w:rFonts w:asciiTheme="minorHAnsi" w:hAnsiTheme="minorHAnsi" w:cstheme="minorHAnsi"/>
        </w:rPr>
        <w:t>,” he wrote. “[N]ot a dramatic or sudden death, but one so slow and steady that we may look across the Atlantic oneday soon and realize that the project of European integration that we've taken for granted over the past half-century is no more” (Kupchan 2010:B3).</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Nor were these isolated or atypical forecasts of Europe's future. Roughly 6weeks prior to Kupchan's assessment, </w:t>
      </w:r>
      <w:r w:rsidRPr="00394D11">
        <w:rPr>
          <w:rFonts w:asciiTheme="minorHAnsi" w:hAnsiTheme="minorHAnsi" w:cstheme="minorHAnsi"/>
          <w:u w:val="single"/>
        </w:rPr>
        <w:t>the lead sentence in a multi-page article in The Economist asked, “Will the EU make it?”</w:t>
      </w:r>
      <w:r w:rsidRPr="00394D11">
        <w:rPr>
          <w:rFonts w:asciiTheme="minorHAnsi" w:hAnsiTheme="minorHAnsi" w:cstheme="minorHAnsi"/>
        </w:rPr>
        <w:t xml:space="preserve"> Just a few years ago, the article explained, the question “would have sounded outlandish.” But in July 2010, even </w:t>
      </w:r>
      <w:r w:rsidRPr="00394D11">
        <w:rPr>
          <w:rFonts w:asciiTheme="minorHAnsi" w:hAnsiTheme="minorHAnsi" w:cstheme="minorHAnsi"/>
          <w:u w:val="single"/>
        </w:rPr>
        <w:t>the EU's “greatest cheerleaders talk of a continent facing a ‘Bermuda Triangle’ of debt, demographic decline and lower growth”</w:t>
      </w:r>
      <w:r w:rsidRPr="00394D11">
        <w:rPr>
          <w:rFonts w:asciiTheme="minorHAnsi" w:hAnsiTheme="minorHAnsi" w:cstheme="minorHAnsi"/>
        </w:rPr>
        <w:t xml:space="preserve"> (2010:23). Two months before that, in May 2010, a journalist writing in the </w:t>
      </w:r>
      <w:r w:rsidRPr="00394D11">
        <w:rPr>
          <w:rFonts w:asciiTheme="minorHAnsi" w:hAnsiTheme="minorHAnsi" w:cstheme="minorHAnsi"/>
          <w:u w:val="single"/>
        </w:rPr>
        <w:t>Washington Post concluded that, “This tapestry of European integration has been fraying</w:t>
      </w:r>
      <w:r w:rsidRPr="00394D11">
        <w:rPr>
          <w:rFonts w:asciiTheme="minorHAnsi" w:hAnsiTheme="minorHAnsi" w:cstheme="minorHAnsi"/>
        </w:rPr>
        <w:t xml:space="preserve"> over the past decade. Last week you could hear it begin to rip at the seams….” (Ignatius 2010:A17).</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In retrospect, there was nothing “outlandish” about asking whether the EU still had a future as something other than a failed experiment. In September 2004, for example, The </w:t>
      </w:r>
      <w:r w:rsidRPr="00394D11">
        <w:rPr>
          <w:rFonts w:asciiTheme="minorHAnsi" w:hAnsiTheme="minorHAnsi" w:cstheme="minorHAnsi"/>
          <w:u w:val="single"/>
        </w:rPr>
        <w:t xml:space="preserve">Economistjudged “the European project” to be “increasingly troubled.” </w:t>
      </w:r>
      <w:r w:rsidRPr="00394D11">
        <w:rPr>
          <w:rFonts w:asciiTheme="minorHAnsi" w:hAnsiTheme="minorHAnsi" w:cstheme="minorHAnsi"/>
        </w:rPr>
        <w:t>Rejection of the proposed EU constitution, the magazine explained, “could well provoke a crisis in the Union.” While it was “highly unlikely that the Union will collapse,” what is “much more probable is that it will split” (The Economist 2004:4, 14). The constitution was indeed rejected by voters in France and the Netherlands, leading a former French foreign minister to comment in October 2006 that the Union was facing “its worst internal crisis in years” (Francois-Poncet 2006:3). “Europe is not in a crisis,” the Prime Minister of Luxembourg, Jean-Claude Juncker, announced in June 2005. “It is in deep crisis” (Pearlstein 2005:D1). Two years before that, in 2003, “the EU split over Iraq so irrevocably [that] the Iraqi crisis seemed to usher in a new era in international politics” (Peterson 2004:14).3</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Neither were doubts about the EU's ability to survive an artifact of the first decade of the twenty-first century. </w:t>
      </w:r>
      <w:r w:rsidRPr="00394D11">
        <w:rPr>
          <w:rFonts w:asciiTheme="minorHAnsi" w:hAnsiTheme="minorHAnsi" w:cstheme="minorHAnsi"/>
          <w:u w:val="single"/>
        </w:rPr>
        <w:t>In September 1992, to cite one example, an American journalist commenting on the French electorate's seemingly tepid endorsement of the Maastricht treaty wrote that</w:t>
      </w:r>
      <w:r w:rsidRPr="00394D11">
        <w:rPr>
          <w:rFonts w:asciiTheme="minorHAnsi" w:hAnsiTheme="minorHAnsi" w:cstheme="minorHAnsi"/>
        </w:rPr>
        <w:t xml:space="preserve">, “The centralized European union of 12 nations that was to have been built around German economic discipline and French bureaucratic skill has been so badly wounded in a week of economic and political turmoil that its survival now seems in doubt” (Hoagland 1992:A1). In </w:t>
      </w:r>
      <w:r w:rsidRPr="00394D11">
        <w:rPr>
          <w:rFonts w:asciiTheme="minorHAnsi" w:hAnsiTheme="minorHAnsi" w:cstheme="minorHAnsi"/>
          <w:u w:val="single"/>
        </w:rPr>
        <w:t>March 1984, another American journalist suggested that the EEC</w:t>
      </w:r>
      <w:r w:rsidRPr="00394D11">
        <w:rPr>
          <w:rFonts w:asciiTheme="minorHAnsi" w:hAnsiTheme="minorHAnsi" w:cstheme="minorHAnsi"/>
        </w:rPr>
        <w:t xml:space="preserve"> “</w:t>
      </w:r>
      <w:r w:rsidRPr="00394D11">
        <w:rPr>
          <w:rFonts w:asciiTheme="minorHAnsi" w:hAnsiTheme="minorHAnsi" w:cstheme="minorHAnsi"/>
          <w:u w:val="single"/>
        </w:rPr>
        <w:t>has been pushed to the brink of bankruptcy</w:t>
      </w:r>
      <w:r w:rsidRPr="00394D11">
        <w:rPr>
          <w:rFonts w:asciiTheme="minorHAnsi" w:hAnsiTheme="minorHAnsi" w:cstheme="minorHAnsi"/>
        </w:rPr>
        <w:t xml:space="preserve"> and disintegration by disputes over soaring farm subsidies….Another failure this week, conference sources agree, risks a deepening of the crisis to the </w:t>
      </w:r>
      <w:r w:rsidRPr="00394D11">
        <w:rPr>
          <w:rFonts w:asciiTheme="minorHAnsi" w:hAnsiTheme="minorHAnsi" w:cstheme="minorHAnsi"/>
          <w:u w:val="single"/>
        </w:rPr>
        <w:t>point where the Common Market could start to break up</w:t>
      </w:r>
      <w:r w:rsidRPr="00394D11">
        <w:rPr>
          <w:rFonts w:asciiTheme="minorHAnsi" w:hAnsiTheme="minorHAnsi" w:cstheme="minorHAnsi"/>
        </w:rPr>
        <w:t xml:space="preserve">” (Lewis 1984b:1). Three </w:t>
      </w:r>
      <w:r w:rsidRPr="00394D11">
        <w:rPr>
          <w:rFonts w:asciiTheme="minorHAnsi" w:hAnsiTheme="minorHAnsi" w:cstheme="minorHAnsi"/>
          <w:u w:val="single"/>
        </w:rPr>
        <w:t>months before that, in December 1983, the same journalist used even stronger language</w:t>
      </w:r>
      <w:r w:rsidRPr="00394D11">
        <w:rPr>
          <w:rFonts w:asciiTheme="minorHAnsi" w:hAnsiTheme="minorHAnsi" w:cstheme="minorHAnsi"/>
        </w:rPr>
        <w:t>, writing that an EEC summit that ended in “total deadlock” had left what was then the 10-nation European Common Market “facing the most difficult political crisis of its 26-year history” (Lewis 1983d:1).</w:t>
      </w:r>
    </w:p>
    <w:p w:rsidR="000F1EE6" w:rsidRPr="00394D11" w:rsidRDefault="000F1EE6" w:rsidP="000F1EE6">
      <w:pPr>
        <w:rPr>
          <w:rFonts w:asciiTheme="minorHAnsi" w:hAnsiTheme="minorHAnsi" w:cstheme="minorHAnsi"/>
        </w:rPr>
      </w:pPr>
      <w:r w:rsidRPr="00394D11">
        <w:rPr>
          <w:rFonts w:asciiTheme="minorHAnsi" w:hAnsiTheme="minorHAnsi" w:cstheme="minorHAnsi"/>
          <w:u w:val="single"/>
        </w:rPr>
        <w:t>Nor were these the only instances of Europe seemingly</w:t>
      </w:r>
      <w:r w:rsidRPr="00394D11">
        <w:rPr>
          <w:rFonts w:asciiTheme="minorHAnsi" w:hAnsiTheme="minorHAnsi" w:cstheme="minorHAnsi"/>
        </w:rPr>
        <w:t xml:space="preserve"> on the brink of catastrophe. In June 1983, an American pundit used the </w:t>
      </w:r>
      <w:r w:rsidRPr="00394D11">
        <w:rPr>
          <w:rFonts w:asciiTheme="minorHAnsi" w:hAnsiTheme="minorHAnsi" w:cstheme="minorHAnsi"/>
          <w:u w:val="single"/>
        </w:rPr>
        <w:t>New York Times' op-ed page to proclaim that, “The EC is in the worst state of its existence.</w:t>
      </w:r>
      <w:r w:rsidRPr="00394D11">
        <w:rPr>
          <w:rFonts w:asciiTheme="minorHAnsi" w:hAnsiTheme="minorHAnsi" w:cstheme="minorHAnsi"/>
        </w:rPr>
        <w:t xml:space="preserve"> Another money crisis could unravel it” (Lewis 1983a:27). Three months before that, the French finance minister threatened to do some unraveling of his own. Speaking to reporters, Jacques Delors announced that, “The Common Market is in a crisis.” France, he continued, would withdraw from the European monetary system unless other members promised to change the value of their currencies to France's liking (Lewis 1983b:1).</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The 1970s was likewise a time when the past seemed bleak and the future bleaker still. </w:t>
      </w:r>
      <w:r w:rsidRPr="00394D11">
        <w:rPr>
          <w:rFonts w:asciiTheme="minorHAnsi" w:hAnsiTheme="minorHAnsi" w:cstheme="minorHAnsi"/>
          <w:u w:val="single"/>
        </w:rPr>
        <w:t>The “crises of the past year,” James Goldsborough wrote in Foreign Affairs in 1974, have shown that “if European lack of will and vision led to nothing more serious than division and weakness before, they now are perfectly capable of leading the EEC to disintegration</w:t>
      </w:r>
      <w:r w:rsidRPr="00394D11">
        <w:rPr>
          <w:rFonts w:asciiTheme="minorHAnsi" w:hAnsiTheme="minorHAnsi" w:cstheme="minorHAnsi"/>
        </w:rPr>
        <w:t xml:space="preserve">” (1974:538). Writing in the next issue of the same journal, Karl Kaiser described 1974 as “a time of grave crisis in the [European] Community”—indeed, the “present crisis,” as Kaiser called it, was “more fundamental” than any previous crisis because “it appears to threaten the essence, indeed the survival, of cooperation both within Europe and in the Atlantic world.” </w:t>
      </w:r>
      <w:r w:rsidRPr="00394D11">
        <w:rPr>
          <w:rFonts w:asciiTheme="minorHAnsi" w:hAnsiTheme="minorHAnsi" w:cstheme="minorHAnsi"/>
          <w:u w:val="single"/>
        </w:rPr>
        <w:t>What was at stake, Kaiser continued, was nothing less than “the survival of democracy, at least in West European countries” (1974:732, 735). A more sanguine view was that of Edward Morse, who wrote that crises were unpleasant to live through, but they were also “the only way that governments can be forced to think about the future” (1973:373).</w:t>
      </w:r>
    </w:p>
    <w:p w:rsidR="000F1EE6" w:rsidRPr="00394D11" w:rsidRDefault="000F1EE6" w:rsidP="000F1EE6">
      <w:pPr>
        <w:rPr>
          <w:rFonts w:asciiTheme="minorHAnsi" w:hAnsiTheme="minorHAnsi" w:cstheme="minorHAnsi"/>
        </w:rPr>
      </w:pPr>
      <w:r w:rsidRPr="00394D11">
        <w:rPr>
          <w:rFonts w:asciiTheme="minorHAnsi" w:hAnsiTheme="minorHAnsi" w:cstheme="minorHAnsi"/>
          <w:u w:val="single"/>
        </w:rPr>
        <w:t>And then there were the 1960s</w:t>
      </w:r>
      <w:r w:rsidRPr="00394D11">
        <w:rPr>
          <w:rFonts w:asciiTheme="minorHAnsi" w:hAnsiTheme="minorHAnsi" w:cstheme="minorHAnsi"/>
        </w:rPr>
        <w:t>. “Trouble is no stranger in Brussels,” Harold van B. Cleveland wrote toward the end of that wretched decade. “</w:t>
      </w:r>
      <w:r w:rsidRPr="00394D11">
        <w:rPr>
          <w:rFonts w:asciiTheme="minorHAnsi" w:hAnsiTheme="minorHAnsi" w:cstheme="minorHAnsi"/>
          <w:u w:val="single"/>
        </w:rPr>
        <w:t>From the beginning the EEC has lived from crisis to crisis,” but recently “the Community's problems have…worsened</w:t>
      </w:r>
      <w:r w:rsidRPr="00394D11">
        <w:rPr>
          <w:rFonts w:asciiTheme="minorHAnsi" w:hAnsiTheme="minorHAnsi" w:cstheme="minorHAnsi"/>
        </w:rPr>
        <w:t xml:space="preserve">” (1969:697). </w:t>
      </w:r>
      <w:r w:rsidRPr="00394D11">
        <w:rPr>
          <w:rFonts w:asciiTheme="minorHAnsi" w:hAnsiTheme="minorHAnsi" w:cstheme="minorHAnsi"/>
          <w:u w:val="single"/>
        </w:rPr>
        <w:t>Cleveland's comment about the EEC living “crisis to crisis</w:t>
      </w:r>
      <w:r w:rsidRPr="00394D11">
        <w:rPr>
          <w:rFonts w:asciiTheme="minorHAnsi" w:hAnsiTheme="minorHAnsi" w:cstheme="minorHAnsi"/>
        </w:rPr>
        <w:t>” was the conventional wisdom of its time—witness Stanley Hoffmann's reference to the “pr</w:t>
      </w:r>
      <w:r w:rsidRPr="00394D11">
        <w:rPr>
          <w:rFonts w:asciiTheme="minorHAnsi" w:hAnsiTheme="minorHAnsi" w:cstheme="minorHAnsi"/>
          <w:u w:val="single"/>
        </w:rPr>
        <w:t>esent crisis among Europeans over America's relationship with Europe</w:t>
      </w:r>
      <w:r w:rsidRPr="00394D11">
        <w:rPr>
          <w:rFonts w:asciiTheme="minorHAnsi" w:hAnsiTheme="minorHAnsi" w:cstheme="minorHAnsi"/>
        </w:rPr>
        <w:t xml:space="preserve">” (1965:98), </w:t>
      </w:r>
      <w:r w:rsidRPr="00394D11">
        <w:rPr>
          <w:rFonts w:asciiTheme="minorHAnsi" w:hAnsiTheme="minorHAnsi" w:cstheme="minorHAnsi"/>
          <w:u w:val="single"/>
        </w:rPr>
        <w:t>or J. H. Huizenga's discussion of the “crisis in which the Europe of the Six finds itself at present</w:t>
      </w:r>
      <w:r w:rsidRPr="00394D11">
        <w:rPr>
          <w:rFonts w:asciiTheme="minorHAnsi" w:hAnsiTheme="minorHAnsi" w:cstheme="minorHAnsi"/>
        </w:rPr>
        <w:t xml:space="preserve">” (1965:489) or J. Robert Schaetzel's reference to “the crisis now confronting the Common Market” (1966:418). </w:t>
      </w:r>
      <w:r w:rsidRPr="00394D11">
        <w:rPr>
          <w:rFonts w:asciiTheme="minorHAnsi" w:hAnsiTheme="minorHAnsi" w:cstheme="minorHAnsi"/>
          <w:u w:val="single"/>
        </w:rPr>
        <w:t>Even the EEC's own Commission could not resist the temptation to spread some gloom-and-doom, writing in 1963 that the EEC faced “the gravest political crisis since its inception”</w:t>
      </w:r>
      <w:r w:rsidRPr="00394D11">
        <w:rPr>
          <w:rFonts w:asciiTheme="minorHAnsi" w:hAnsiTheme="minorHAnsi" w:cstheme="minorHAnsi"/>
        </w:rPr>
        <w:t xml:space="preserve"> (Willis 1968:337). “[O]ur community,” the Commission wrote, also in 1963, “has been faced with its first real crisis. …The crisis is one of confidence, and that is what makes it so serious” (Bowie 1963:58).</w:t>
      </w:r>
    </w:p>
    <w:p w:rsidR="000F1EE6" w:rsidRPr="00394D11" w:rsidRDefault="000F1EE6" w:rsidP="000F1EE6">
      <w:pPr>
        <w:rPr>
          <w:rFonts w:asciiTheme="minorHAnsi" w:hAnsiTheme="minorHAnsi" w:cstheme="minorHAnsi"/>
          <w:u w:val="single"/>
        </w:rPr>
      </w:pPr>
      <w:r w:rsidRPr="00394D11">
        <w:rPr>
          <w:rFonts w:asciiTheme="minorHAnsi" w:hAnsiTheme="minorHAnsi" w:cstheme="minorHAnsi"/>
        </w:rPr>
        <w:t xml:space="preserve">As this brief review suggests, </w:t>
      </w:r>
      <w:r w:rsidRPr="00394D11">
        <w:rPr>
          <w:rFonts w:asciiTheme="minorHAnsi" w:hAnsiTheme="minorHAnsi" w:cstheme="minorHAnsi"/>
          <w:u w:val="single"/>
        </w:rPr>
        <w:t>every decade since the creation of the Common Market in the 1950s has witnessed repeated claims that the EU</w:t>
      </w:r>
      <w:r w:rsidRPr="00394D11">
        <w:rPr>
          <w:rFonts w:asciiTheme="minorHAnsi" w:hAnsiTheme="minorHAnsi" w:cstheme="minorHAnsi"/>
        </w:rPr>
        <w:t xml:space="preserve"> (or one of its predecessors) </w:t>
      </w:r>
      <w:r w:rsidRPr="00394D11">
        <w:rPr>
          <w:rFonts w:asciiTheme="minorHAnsi" w:hAnsiTheme="minorHAnsi" w:cstheme="minorHAnsi"/>
          <w:u w:val="single"/>
        </w:rPr>
        <w:t>was either dying or about to collapse. None of these claims has been proven true, at least not yet. Looking back at the frequency with which these claims have been made and remade, it is tempting to conclude that, when it comes to the EU, the way to get published is to be consistently wrong.</w:t>
      </w:r>
    </w:p>
    <w:p w:rsidR="000F1EE6" w:rsidRPr="00394D11" w:rsidRDefault="000F1EE6" w:rsidP="000F1EE6">
      <w:pPr>
        <w:rPr>
          <w:rFonts w:asciiTheme="minorHAnsi" w:hAnsiTheme="minorHAnsi" w:cstheme="minorHAnsi"/>
        </w:rPr>
      </w:pPr>
    </w:p>
    <w:p w:rsidR="0040544F" w:rsidRPr="00394D11" w:rsidRDefault="0040544F" w:rsidP="0040544F">
      <w:pPr>
        <w:pStyle w:val="Heading3"/>
        <w:rPr>
          <w:rFonts w:asciiTheme="minorHAnsi" w:hAnsiTheme="minorHAnsi" w:cstheme="minorHAnsi"/>
        </w:rPr>
      </w:pPr>
      <w:r w:rsidRPr="00394D11">
        <w:rPr>
          <w:rFonts w:asciiTheme="minorHAnsi" w:hAnsiTheme="minorHAnsi" w:cstheme="minorHAnsi"/>
        </w:rPr>
        <w:t>AT: Democracy</w:t>
      </w:r>
    </w:p>
    <w:p w:rsidR="0040544F" w:rsidRPr="00394D11" w:rsidRDefault="0040544F" w:rsidP="0040544F">
      <w:pPr>
        <w:rPr>
          <w:rFonts w:asciiTheme="minorHAnsi" w:hAnsiTheme="minorHAnsi" w:cstheme="minorHAnsi"/>
        </w:rPr>
      </w:pPr>
    </w:p>
    <w:p w:rsidR="0040544F" w:rsidRPr="00394D11" w:rsidRDefault="0040544F" w:rsidP="0040544F">
      <w:pPr>
        <w:pStyle w:val="Heading4"/>
        <w:rPr>
          <w:rFonts w:asciiTheme="minorHAnsi" w:hAnsiTheme="minorHAnsi" w:cstheme="minorHAnsi"/>
        </w:rPr>
      </w:pPr>
      <w:r w:rsidRPr="00394D11">
        <w:rPr>
          <w:rFonts w:asciiTheme="minorHAnsi" w:hAnsiTheme="minorHAnsi" w:cstheme="minorHAnsi"/>
        </w:rPr>
        <w:t>US democracy promotion fails – perception doesn’t fit with practice</w:t>
      </w:r>
    </w:p>
    <w:p w:rsidR="0040544F" w:rsidRPr="00394D11" w:rsidRDefault="0040544F" w:rsidP="0040544F">
      <w:pPr>
        <w:rPr>
          <w:rFonts w:asciiTheme="minorHAnsi" w:hAnsiTheme="minorHAnsi" w:cstheme="minorHAnsi"/>
        </w:rPr>
      </w:pPr>
      <w:r w:rsidRPr="00394D11">
        <w:rPr>
          <w:rStyle w:val="Style13ptBold"/>
          <w:rFonts w:asciiTheme="minorHAnsi" w:hAnsiTheme="minorHAnsi" w:cstheme="minorHAnsi"/>
        </w:rPr>
        <w:t>Walt 16</w:t>
      </w:r>
      <w:r w:rsidRPr="00394D11">
        <w:rPr>
          <w:rFonts w:asciiTheme="minorHAnsi" w:hAnsiTheme="minorHAnsi" w:cstheme="minorHAnsi"/>
        </w:rPr>
        <w:t xml:space="preserve"> - Robert and Renée Belfer professor of international relations at Harvard University. (Stephen M. , “Why Is America So Bad at Promoting Democracy in Other Countries?”, Foreign Policy, https://foreignpolicy.com/2016/04/25/why-is-america-so-bad-at-promoting-democracy-in-other-countries/)//rkp</w:t>
      </w:r>
    </w:p>
    <w:p w:rsidR="0040544F" w:rsidRPr="00394D11" w:rsidRDefault="0040544F" w:rsidP="0040544F">
      <w:pPr>
        <w:rPr>
          <w:rFonts w:asciiTheme="minorHAnsi" w:hAnsiTheme="minorHAnsi" w:cstheme="minorHAnsi"/>
          <w:u w:val="single"/>
        </w:rPr>
      </w:pPr>
      <w:r w:rsidRPr="00394D11">
        <w:rPr>
          <w:rFonts w:asciiTheme="minorHAnsi" w:hAnsiTheme="minorHAnsi" w:cstheme="minorHAnsi"/>
        </w:rPr>
        <w:t>If you’re a dedicated Wilsonian, the past quarter-century must have been pretty discouraging. Convinced liberal democracy was the only viable political formula for a globalizing world, the last three U.S. administrations embraced Wilsonian ideals and made democracy promotion a key element of U.S. foreign policy. For Bill Clinton, it was the “National Security Strategy of Engagement and Enlargement.” For George W. Bush, it was the “Freedom Agenda” set forth in his second inaugural address and echoed by top officials like Condoleezza Rice. Barack Obama has been a less fervent Wilsonian than his predecessors, but he appointed plenty of ardent liberal internationalists to his administration, declaring, “</w:t>
      </w:r>
      <w:r w:rsidRPr="00394D11">
        <w:rPr>
          <w:rStyle w:val="StyleUnderline"/>
          <w:rFonts w:asciiTheme="minorHAnsi" w:hAnsiTheme="minorHAnsi" w:cstheme="minorHAnsi"/>
        </w:rPr>
        <w:t>There is no right more fundamental than the ability to choose your leaders.” And he has openly backed democratic transitions in Egypt, Libya, Yemen, and several other countries.</w:t>
      </w:r>
    </w:p>
    <w:p w:rsidR="0040544F" w:rsidRPr="00394D11" w:rsidRDefault="0040544F" w:rsidP="0040544F">
      <w:pPr>
        <w:rPr>
          <w:rStyle w:val="StyleUnderline"/>
          <w:rFonts w:asciiTheme="minorHAnsi" w:hAnsiTheme="minorHAnsi" w:cstheme="minorHAnsi"/>
        </w:rPr>
      </w:pPr>
      <w:r w:rsidRPr="00394D11">
        <w:rPr>
          <w:rStyle w:val="StyleUnderline"/>
          <w:rFonts w:asciiTheme="minorHAnsi" w:hAnsiTheme="minorHAnsi" w:cstheme="minorHAnsi"/>
        </w:rPr>
        <w:t xml:space="preserve">Unfortunately, a soon-to-be-published collection edited by Larry Diamond and Mark Plattner suggests that these (and other) efforts at democracy promotion have not fared well. </w:t>
      </w:r>
      <w:r w:rsidRPr="00394D11">
        <w:rPr>
          <w:rFonts w:asciiTheme="minorHAnsi" w:hAnsiTheme="minorHAnsi" w:cstheme="minorHAnsi"/>
        </w:rPr>
        <w:t xml:space="preserve">Success stories like the recent end to military rule in Myanmar are balanced by the more numerous and visible </w:t>
      </w:r>
      <w:r w:rsidRPr="00394D11">
        <w:rPr>
          <w:rStyle w:val="StyleUnderline"/>
          <w:rFonts w:asciiTheme="minorHAnsi" w:hAnsiTheme="minorHAnsi" w:cstheme="minorHAnsi"/>
        </w:rPr>
        <w:t>failures in Libya, Yemen, and Iraq, the obvious backsliding in Turkey, Hungary, Russia, Poland, and elsewhere, and the democratic dysfunctions in the European Union and in the United States itself.</w:t>
      </w:r>
      <w:r w:rsidRPr="00394D11">
        <w:rPr>
          <w:rFonts w:asciiTheme="minorHAnsi" w:hAnsiTheme="minorHAnsi" w:cstheme="minorHAnsi"/>
        </w:rPr>
        <w:t xml:space="preserve"> As Diamond points out in his own contribution to the book, </w:t>
      </w:r>
      <w:r w:rsidRPr="00394D11">
        <w:rPr>
          <w:rStyle w:val="StyleUnderline"/>
          <w:rFonts w:asciiTheme="minorHAnsi" w:hAnsiTheme="minorHAnsi" w:cstheme="minorHAnsi"/>
        </w:rPr>
        <w:t>nearly a quarter of the world’s democracies have eroded or relapsed in the past 30 years.</w:t>
      </w:r>
    </w:p>
    <w:p w:rsidR="0040544F" w:rsidRPr="00394D11" w:rsidRDefault="0040544F" w:rsidP="0040544F">
      <w:pPr>
        <w:rPr>
          <w:rFonts w:asciiTheme="minorHAnsi" w:hAnsiTheme="minorHAnsi" w:cstheme="minorHAnsi"/>
        </w:rPr>
      </w:pPr>
      <w:r w:rsidRPr="00394D11">
        <w:rPr>
          <w:rFonts w:asciiTheme="minorHAnsi" w:hAnsiTheme="minorHAnsi" w:cstheme="minorHAnsi"/>
        </w:rPr>
        <w:t>You might think a realist like me wouldn’t give a damn about a state’s regime-type or domestic institutions and care even less about the goal of promoting democracy. But you’d be wrong.You might think a realist like me wouldn’t give a damn about a state’s regime-type or domestic institutions and care even less about the goal of promoting democracy. But you’d be wrong. Realists recognize that regime-type and internal arrangements matter (indeed, Kenneth Waltz wrote a whole book comparing different democratic orders); they just believe relative power and the need for security are usually more important and that systemic pressures often lead dissimilar regimes to act in strikingly similar ways.</w:t>
      </w:r>
    </w:p>
    <w:p w:rsidR="0040544F" w:rsidRPr="00394D11" w:rsidRDefault="0040544F" w:rsidP="0040544F">
      <w:pPr>
        <w:rPr>
          <w:rFonts w:asciiTheme="minorHAnsi" w:hAnsiTheme="minorHAnsi" w:cstheme="minorHAnsi"/>
        </w:rPr>
      </w:pPr>
      <w:r w:rsidRPr="00394D11">
        <w:rPr>
          <w:rFonts w:asciiTheme="minorHAnsi" w:hAnsiTheme="minorHAnsi" w:cstheme="minorHAnsi"/>
        </w:rPr>
        <w:t>Even so, there are good reasons for realists (and others) to favor democracy while remaining mindful of the dangers associated with democratic transitions. Stable democracies have better long-term economic growth records (on average) and do much better in terms of protecting basic human rights. While not immune to various follies, democracies are less likely to kill vast numbers of their own citizens through famines or ill-planned acts of social engineering, mostly because corrective information is more readily accessible and officials can be held accountable. Democracies are as likely to start and fight wars as any other type of state, but there’s some (highly contested) evidence that they tend not to fight each other. On balance, therefore, I think it would be better for most human beings if the number of democracies in the world increased.</w:t>
      </w:r>
    </w:p>
    <w:p w:rsidR="0040544F" w:rsidRPr="00394D11" w:rsidRDefault="0040544F" w:rsidP="0040544F">
      <w:pPr>
        <w:rPr>
          <w:rFonts w:asciiTheme="minorHAnsi" w:hAnsiTheme="minorHAnsi" w:cstheme="minorHAnsi"/>
        </w:rPr>
      </w:pPr>
      <w:r w:rsidRPr="00394D11">
        <w:rPr>
          <w:rFonts w:asciiTheme="minorHAnsi" w:hAnsiTheme="minorHAnsi" w:cstheme="minorHAnsi"/>
        </w:rPr>
        <w:t>The question is, however: How should we try to bring that goal about?</w:t>
      </w:r>
    </w:p>
    <w:p w:rsidR="0040544F" w:rsidRPr="00394D11" w:rsidRDefault="0040544F" w:rsidP="0040544F">
      <w:pPr>
        <w:rPr>
          <w:rFonts w:asciiTheme="minorHAnsi" w:hAnsiTheme="minorHAnsi" w:cstheme="minorHAnsi"/>
        </w:rPr>
      </w:pPr>
      <w:r w:rsidRPr="00394D11">
        <w:rPr>
          <w:rFonts w:asciiTheme="minorHAnsi" w:hAnsiTheme="minorHAnsi" w:cstheme="minorHAnsi"/>
        </w:rPr>
        <w:t>At the risk of stating the obvious, we do know what doesn’t work, and we have a pretty good idea why. What doesn’t work is military intervention (aka “foreign-imposed regime change”). The idea that the United States could march in, depose the despot-in-chief and his henchmen, write a new constitution, hold a few elections, and produce a stable democracy — presto! — was always delusional, but an awful lot of smart people bought this idea despite the abundant evidence against it.</w:t>
      </w:r>
    </w:p>
    <w:p w:rsidR="0040544F" w:rsidRPr="00394D11" w:rsidRDefault="0040544F" w:rsidP="0040544F">
      <w:pPr>
        <w:rPr>
          <w:rFonts w:asciiTheme="minorHAnsi" w:hAnsiTheme="minorHAnsi" w:cstheme="minorHAnsi"/>
        </w:rPr>
      </w:pPr>
      <w:r w:rsidRPr="00394D11">
        <w:rPr>
          <w:rFonts w:asciiTheme="minorHAnsi" w:hAnsiTheme="minorHAnsi" w:cstheme="minorHAnsi"/>
        </w:rPr>
        <w:t>Using military force to spread democracy fails for several obvious reasons. First, successful liberal orders depend on a lot more than a written constitution or elections: They usually require an effective legal system, a broad commitment to pluralism, a decent level of income and education, and widespread confidence that political groups which lose out in a particular election have a decent chance of doing better in the future and thus an incentive to keep working within the system. Because a lot of social elements need to line up properly for this arrangement to work and endure, creating reasonably effective democracies took centuries in the West, and it was often a highly contentious — even violent — process. To believe the U.S. military could export democracy quickly and cheaply required a degree of hubris that is still breathtaking to recall.</w:t>
      </w:r>
    </w:p>
    <w:p w:rsidR="0040544F" w:rsidRPr="00394D11" w:rsidRDefault="0040544F" w:rsidP="0040544F">
      <w:pPr>
        <w:rPr>
          <w:rFonts w:asciiTheme="minorHAnsi" w:hAnsiTheme="minorHAnsi" w:cstheme="minorHAnsi"/>
        </w:rPr>
      </w:pPr>
      <w:r w:rsidRPr="00394D11">
        <w:rPr>
          <w:rFonts w:asciiTheme="minorHAnsi" w:hAnsiTheme="minorHAnsi" w:cstheme="minorHAnsi"/>
        </w:rPr>
        <w:t>Second, using force to spread democracy almost always triggers violent resistance. Nationalism and other forms of local identity remain powerful features of today’s world, and most people dislike following orders from well-armed foreign occupiers. Moreover, groups that have lost power, wealth, or status in the course of a democratic transition (such as Sunnis in post-Saddam Iraq) will inevitably be tempted to take up arms in opposition, and neighboring states whose interests are adversely affected by a transition may try to stop or reverse it. Such developments are the last thing a struggling democracy needs, of course, because violence tends to empower leaders who are good at it, instead of those who are skilled at building effective institutions, striking deals across factional lines, promoting tolerance, and building more robust and productive economies.</w:t>
      </w:r>
    </w:p>
    <w:p w:rsidR="0040544F" w:rsidRPr="00394D11" w:rsidRDefault="0040544F" w:rsidP="0040544F">
      <w:pPr>
        <w:rPr>
          <w:rFonts w:asciiTheme="minorHAnsi" w:hAnsiTheme="minorHAnsi" w:cstheme="minorHAnsi"/>
        </w:rPr>
      </w:pPr>
      <w:r w:rsidRPr="00394D11">
        <w:rPr>
          <w:rFonts w:asciiTheme="minorHAnsi" w:hAnsiTheme="minorHAnsi" w:cstheme="minorHAnsi"/>
        </w:rPr>
        <w:t>To make matters worse, foreign occupiers rarely know enough to pick the right local people to put in charge, and even generous and well-intentioned efforts to aid the new government tend to fuel corruption and distort local politics in unpredictable ways. Creating democracy in a foreign country is a vast social engineering project, and expecting outside powers to do it effectively is like asking someone to build a nuclear power plant, without any blueprints, on an active earthquake zone. In either case, expect a rapid meltdown.</w:t>
      </w:r>
    </w:p>
    <w:p w:rsidR="0040544F" w:rsidRPr="00394D11" w:rsidRDefault="0040544F" w:rsidP="0040544F">
      <w:pPr>
        <w:rPr>
          <w:rFonts w:asciiTheme="minorHAnsi" w:hAnsiTheme="minorHAnsi" w:cstheme="minorHAnsi"/>
        </w:rPr>
      </w:pPr>
      <w:r w:rsidRPr="00394D11">
        <w:rPr>
          <w:rFonts w:asciiTheme="minorHAnsi" w:hAnsiTheme="minorHAnsi" w:cstheme="minorHAnsi"/>
        </w:rPr>
        <w:t>The bottom line is that there is no quick, cheap, or reliable way for outsiders to engineer a democratic transition and especially when the country in question has little or no prior experience with it and contains deep social divisions.</w:t>
      </w:r>
    </w:p>
    <w:p w:rsidR="0040544F" w:rsidRPr="00394D11" w:rsidRDefault="0040544F" w:rsidP="0040544F">
      <w:pPr>
        <w:rPr>
          <w:rFonts w:asciiTheme="minorHAnsi" w:hAnsiTheme="minorHAnsi" w:cstheme="minorHAnsi"/>
        </w:rPr>
      </w:pPr>
      <w:r w:rsidRPr="00394D11">
        <w:rPr>
          <w:rFonts w:asciiTheme="minorHAnsi" w:hAnsiTheme="minorHAnsi" w:cstheme="minorHAnsi"/>
        </w:rPr>
        <w:t>So if promoting democracy is desirable, but force is not the right tool, what is? Let me suggest two broad approaches.</w:t>
      </w:r>
    </w:p>
    <w:p w:rsidR="0040544F" w:rsidRPr="00394D11" w:rsidRDefault="0040544F" w:rsidP="0040544F">
      <w:pPr>
        <w:rPr>
          <w:rFonts w:asciiTheme="minorHAnsi" w:hAnsiTheme="minorHAnsi" w:cstheme="minorHAnsi"/>
        </w:rPr>
      </w:pPr>
      <w:r w:rsidRPr="00394D11">
        <w:rPr>
          <w:rFonts w:asciiTheme="minorHAnsi" w:hAnsiTheme="minorHAnsi" w:cstheme="minorHAnsi"/>
        </w:rPr>
        <w:t>The first is diplomacy. When there is a genuine, significant, and committed indigenous movement in favor of democracy — as was the case in Eastern Europe during the “velvet revolutions” or in Myanmar today — powerful outsiders can use subtler forms of influence to encourage gradual transitions. The United States has done this successfully on a number of occasions (e.g., South Korea, the Philippines, etc.) by being both persistent and patient and using nonmilitary tools such as economic sanctions. In these cases, the pro-democracy movement had been building for many years and enjoyed broad social support by the time it gained power. Relying on diplomacy may not be as exciting as the “shock and awe” of a military invasion, but it’s a lot less expensive and a lot more likely to succeed.</w:t>
      </w:r>
    </w:p>
    <w:p w:rsidR="0040544F" w:rsidRPr="00394D11" w:rsidRDefault="0040544F" w:rsidP="0040544F">
      <w:pPr>
        <w:rPr>
          <w:rFonts w:asciiTheme="minorHAnsi" w:hAnsiTheme="minorHAnsi" w:cstheme="minorHAnsi"/>
        </w:rPr>
      </w:pPr>
      <w:r w:rsidRPr="00394D11">
        <w:rPr>
          <w:rStyle w:val="StyleUnderline"/>
          <w:rFonts w:asciiTheme="minorHAnsi" w:hAnsiTheme="minorHAnsi" w:cstheme="minorHAnsi"/>
        </w:rPr>
        <w:t>The second thing we could do is set a better example.</w:t>
      </w:r>
      <w:r w:rsidRPr="00394D11">
        <w:rPr>
          <w:rFonts w:asciiTheme="minorHAnsi" w:hAnsiTheme="minorHAnsi" w:cstheme="minorHAnsi"/>
        </w:rPr>
        <w:t xml:space="preserve"> </w:t>
      </w:r>
      <w:r w:rsidRPr="00394D11">
        <w:rPr>
          <w:rStyle w:val="StyleUnderline"/>
          <w:rFonts w:asciiTheme="minorHAnsi" w:hAnsiTheme="minorHAnsi" w:cstheme="minorHAnsi"/>
        </w:rPr>
        <w:t>America’s democratic ideals are more likely to be emulated by others if the United States is widely regarded as a just, prosperous, vibrant, and tolerant society, instead of one where inequality is rampant</w:t>
      </w:r>
      <w:r w:rsidRPr="00394D11">
        <w:rPr>
          <w:rStyle w:val="Emphasis"/>
          <w:rFonts w:asciiTheme="minorHAnsi" w:hAnsiTheme="minorHAnsi" w:cstheme="minorHAnsi"/>
        </w:rPr>
        <w:t>, leading politicians are loudmouthed xenophobes, the prison population is the world’s largest, and airports and other public infrastructure are visibly decaying, yet no one seems able to do much about it</w:t>
      </w:r>
      <w:r w:rsidRPr="00394D11">
        <w:rPr>
          <w:rStyle w:val="StyleUnderline"/>
          <w:rFonts w:asciiTheme="minorHAnsi" w:hAnsiTheme="minorHAnsi" w:cstheme="minorHAnsi"/>
        </w:rPr>
        <w:t xml:space="preserve">. </w:t>
      </w:r>
      <w:r w:rsidRPr="00394D11">
        <w:rPr>
          <w:rFonts w:asciiTheme="minorHAnsi" w:hAnsiTheme="minorHAnsi" w:cstheme="minorHAnsi"/>
        </w:rPr>
        <w:t>When millions of qualified citizens are excluded from voting, or when a handful of billionaires and other moneyed interests exert a disproportionate and toxic effect on U.S. politics, it is hardly surprising that other societies find America’s professed ideals less appealing than they once were. Add in Guantánamo, targeted killings, Abu Ghraib, overzealous NSA surveillance, and the reluctance to hold powerful people accountable for their misdeeds, and you end up with a pretty tarnished brand.</w:t>
      </w:r>
    </w:p>
    <w:p w:rsidR="0040544F" w:rsidRPr="00394D11" w:rsidRDefault="0040544F" w:rsidP="0040544F">
      <w:pPr>
        <w:rPr>
          <w:rFonts w:asciiTheme="minorHAnsi" w:hAnsiTheme="minorHAnsi" w:cstheme="minorHAnsi"/>
        </w:rPr>
      </w:pPr>
      <w:r w:rsidRPr="00394D11">
        <w:rPr>
          <w:rStyle w:val="StyleUnderline"/>
          <w:rFonts w:asciiTheme="minorHAnsi" w:hAnsiTheme="minorHAnsi" w:cstheme="minorHAnsi"/>
        </w:rPr>
        <w:t xml:space="preserve">In short, the United States will do a better job of promoting democracy in other countries if it first does a better job of living up to its ideals here at home. </w:t>
      </w:r>
      <w:r w:rsidRPr="00394D11">
        <w:rPr>
          <w:rFonts w:asciiTheme="minorHAnsi" w:hAnsiTheme="minorHAnsi" w:cstheme="minorHAnsi"/>
        </w:rPr>
        <w:t>The necessary reforms are not going to be easy — and I have no magic formula for achieving them — but reforming the United States should be just a tad easier than trying to create a robust democracy in Afghanistan, Yemen, or any of the other places where we’ve been flailing for a decade or more.</w:t>
      </w:r>
    </w:p>
    <w:p w:rsidR="0040544F" w:rsidRPr="00394D11" w:rsidRDefault="0040544F" w:rsidP="0040544F">
      <w:pPr>
        <w:rPr>
          <w:rFonts w:asciiTheme="minorHAnsi" w:hAnsiTheme="minorHAnsi" w:cstheme="minorHAnsi"/>
        </w:rPr>
      </w:pPr>
    </w:p>
    <w:p w:rsidR="0040544F" w:rsidRPr="00394D11" w:rsidRDefault="0040544F" w:rsidP="0040544F">
      <w:pPr>
        <w:pStyle w:val="Heading4"/>
        <w:rPr>
          <w:rFonts w:asciiTheme="minorHAnsi" w:hAnsiTheme="minorHAnsi" w:cstheme="minorHAnsi"/>
        </w:rPr>
      </w:pPr>
      <w:r w:rsidRPr="00394D11">
        <w:rPr>
          <w:rFonts w:asciiTheme="minorHAnsi" w:hAnsiTheme="minorHAnsi" w:cstheme="minorHAnsi"/>
        </w:rPr>
        <w:t>Trump thumps US democracy – attacks on elections and corruption within office</w:t>
      </w:r>
    </w:p>
    <w:p w:rsidR="0040544F" w:rsidRPr="00394D11" w:rsidRDefault="0040544F" w:rsidP="0040544F">
      <w:pPr>
        <w:rPr>
          <w:rFonts w:asciiTheme="minorHAnsi" w:hAnsiTheme="minorHAnsi" w:cstheme="minorHAnsi"/>
        </w:rPr>
      </w:pPr>
      <w:r w:rsidRPr="00394D11">
        <w:rPr>
          <w:rStyle w:val="Style13ptBold"/>
          <w:rFonts w:asciiTheme="minorHAnsi" w:hAnsiTheme="minorHAnsi" w:cstheme="minorHAnsi"/>
        </w:rPr>
        <w:t>Klaas 17</w:t>
      </w:r>
      <w:r w:rsidRPr="00394D11">
        <w:rPr>
          <w:rFonts w:asciiTheme="minorHAnsi" w:hAnsiTheme="minorHAnsi" w:cstheme="minorHAnsi"/>
        </w:rPr>
        <w:t xml:space="preserve">—fellow in comparative politics at the London School of Economics (Brian, 3/10/17, “How President Trump has already hurt American democracy — in just 50 days,” </w:t>
      </w:r>
      <w:hyperlink r:id="rId29" w:history="1">
        <w:r w:rsidRPr="00394D11">
          <w:rPr>
            <w:rStyle w:val="Hyperlink"/>
            <w:rFonts w:asciiTheme="minorHAnsi" w:hAnsiTheme="minorHAnsi" w:cstheme="minorHAnsi"/>
          </w:rPr>
          <w:t>https://www.washingtonpost.com/news/democracy-post/wp/2017/03/10/how-president-trump-has-already-hurt-american-democracy-in-just-50-days/?utm_term=.c14bca8ee3b3</w:t>
        </w:r>
      </w:hyperlink>
      <w:r w:rsidRPr="00394D11">
        <w:rPr>
          <w:rFonts w:asciiTheme="minorHAnsi" w:hAnsiTheme="minorHAnsi" w:cstheme="minorHAnsi"/>
        </w:rPr>
        <w:t>, Accessed 7/27/17, HWilson)</w:t>
      </w:r>
    </w:p>
    <w:p w:rsidR="0040544F" w:rsidRPr="00394D11" w:rsidRDefault="0040544F" w:rsidP="0040544F">
      <w:pPr>
        <w:rPr>
          <w:rFonts w:asciiTheme="minorHAnsi" w:hAnsiTheme="minorHAnsi" w:cstheme="minorHAnsi"/>
          <w:sz w:val="10"/>
        </w:rPr>
      </w:pPr>
      <w:r w:rsidRPr="00394D11">
        <w:rPr>
          <w:rFonts w:asciiTheme="minorHAnsi" w:hAnsiTheme="minorHAnsi" w:cstheme="minorHAnsi"/>
          <w:sz w:val="10"/>
        </w:rPr>
        <w:t xml:space="preserve">Today, March 10, is President Trump’s 50th day in office. Since his inauguration on Jan. 20, </w:t>
      </w:r>
      <w:r w:rsidRPr="00394D11">
        <w:rPr>
          <w:rStyle w:val="StyleUnderline"/>
          <w:rFonts w:asciiTheme="minorHAnsi" w:hAnsiTheme="minorHAnsi" w:cstheme="minorHAnsi"/>
        </w:rPr>
        <w:t xml:space="preserve">Trump has governed in a way that poses a </w:t>
      </w:r>
      <w:r w:rsidRPr="00394D11">
        <w:rPr>
          <w:rStyle w:val="Emphasis"/>
          <w:rFonts w:asciiTheme="minorHAnsi" w:hAnsiTheme="minorHAnsi" w:cstheme="minorHAnsi"/>
        </w:rPr>
        <w:t>unique threat</w:t>
      </w:r>
      <w:r w:rsidRPr="00394D11">
        <w:rPr>
          <w:rFonts w:asciiTheme="minorHAnsi" w:hAnsiTheme="minorHAnsi" w:cstheme="minorHAnsi"/>
          <w:sz w:val="10"/>
        </w:rPr>
        <w:t xml:space="preserve"> </w:t>
      </w:r>
      <w:r w:rsidRPr="00394D11">
        <w:rPr>
          <w:rStyle w:val="StyleUnderline"/>
          <w:rFonts w:asciiTheme="minorHAnsi" w:hAnsiTheme="minorHAnsi" w:cstheme="minorHAnsi"/>
        </w:rPr>
        <w:t>to the integrity of American democracy</w:t>
      </w:r>
      <w:r w:rsidRPr="00394D11">
        <w:rPr>
          <w:rFonts w:asciiTheme="minorHAnsi" w:hAnsiTheme="minorHAnsi" w:cstheme="minorHAnsi"/>
          <w:sz w:val="10"/>
        </w:rPr>
        <w:t xml:space="preserve">. Democracy is bigger than partisanship. Therefore, this is not a critique of Trump’s policy proposals. Rather, </w:t>
      </w:r>
      <w:r w:rsidRPr="00394D11">
        <w:rPr>
          <w:rStyle w:val="StyleUnderline"/>
          <w:rFonts w:asciiTheme="minorHAnsi" w:hAnsiTheme="minorHAnsi" w:cstheme="minorHAnsi"/>
        </w:rPr>
        <w:t>it’s a sober assessment of American democracy at a pivotal moment</w:t>
      </w:r>
      <w:r w:rsidRPr="00394D11">
        <w:rPr>
          <w:rFonts w:asciiTheme="minorHAnsi" w:hAnsiTheme="minorHAnsi" w:cstheme="minorHAnsi"/>
          <w:sz w:val="10"/>
        </w:rPr>
        <w:t xml:space="preserve"> — and a call for Americans of all political stripes to press all politicians to agree, at minimum, on preserving the bedrock principles that make the United States a democracy. The call is urgent. In just 50 days, </w:t>
      </w:r>
      <w:r w:rsidRPr="00394D11">
        <w:rPr>
          <w:rStyle w:val="StyleUnderline"/>
          <w:rFonts w:asciiTheme="minorHAnsi" w:hAnsiTheme="minorHAnsi" w:cstheme="minorHAnsi"/>
        </w:rPr>
        <w:t xml:space="preserve">Trump’s presidency has </w:t>
      </w:r>
      <w:r w:rsidRPr="00394D11">
        <w:rPr>
          <w:rStyle w:val="Emphasis"/>
          <w:rFonts w:asciiTheme="minorHAnsi" w:hAnsiTheme="minorHAnsi" w:cstheme="minorHAnsi"/>
        </w:rPr>
        <w:t>already threatened American democracy</w:t>
      </w:r>
      <w:r w:rsidRPr="00394D11">
        <w:rPr>
          <w:rFonts w:asciiTheme="minorHAnsi" w:hAnsiTheme="minorHAnsi" w:cstheme="minorHAnsi"/>
          <w:sz w:val="10"/>
        </w:rPr>
        <w:t xml:space="preserve"> in six fundamental ways: </w:t>
      </w:r>
      <w:r w:rsidRPr="00394D11">
        <w:rPr>
          <w:rStyle w:val="StyleUnderline"/>
          <w:rFonts w:asciiTheme="minorHAnsi" w:hAnsiTheme="minorHAnsi" w:cstheme="minorHAnsi"/>
        </w:rPr>
        <w:t>1.</w:t>
      </w:r>
      <w:r w:rsidRPr="00394D11">
        <w:rPr>
          <w:rFonts w:asciiTheme="minorHAnsi" w:hAnsiTheme="minorHAnsi" w:cstheme="minorHAnsi"/>
          <w:sz w:val="10"/>
        </w:rPr>
        <w:t xml:space="preserve"> </w:t>
      </w:r>
      <w:r w:rsidRPr="00394D11">
        <w:rPr>
          <w:rStyle w:val="StyleUnderline"/>
          <w:rFonts w:asciiTheme="minorHAnsi" w:hAnsiTheme="minorHAnsi" w:cstheme="minorHAnsi"/>
        </w:rPr>
        <w:t xml:space="preserve">Trump has attacked the integrity of </w:t>
      </w:r>
      <w:r w:rsidRPr="00394D11">
        <w:rPr>
          <w:rStyle w:val="Emphasis"/>
          <w:rFonts w:asciiTheme="minorHAnsi" w:hAnsiTheme="minorHAnsi" w:cstheme="minorHAnsi"/>
        </w:rPr>
        <w:t>voting</w:t>
      </w:r>
      <w:r w:rsidRPr="00394D11">
        <w:rPr>
          <w:rFonts w:asciiTheme="minorHAnsi" w:hAnsiTheme="minorHAnsi" w:cstheme="minorHAnsi"/>
          <w:sz w:val="10"/>
        </w:rPr>
        <w:t xml:space="preserve">, </w:t>
      </w:r>
      <w:r w:rsidRPr="00394D11">
        <w:rPr>
          <w:rStyle w:val="StyleUnderline"/>
          <w:rFonts w:asciiTheme="minorHAnsi" w:hAnsiTheme="minorHAnsi" w:cstheme="minorHAnsi"/>
        </w:rPr>
        <w:t xml:space="preserve">the </w:t>
      </w:r>
      <w:r w:rsidRPr="00394D11">
        <w:rPr>
          <w:rStyle w:val="Emphasis"/>
          <w:rFonts w:asciiTheme="minorHAnsi" w:hAnsiTheme="minorHAnsi" w:cstheme="minorHAnsi"/>
        </w:rPr>
        <w:t>foundation</w:t>
      </w:r>
      <w:r w:rsidRPr="00394D11">
        <w:rPr>
          <w:rStyle w:val="StyleUnderline"/>
          <w:rFonts w:asciiTheme="minorHAnsi" w:hAnsiTheme="minorHAnsi" w:cstheme="minorHAnsi"/>
        </w:rPr>
        <w:t xml:space="preserve"> of all </w:t>
      </w:r>
      <w:r w:rsidRPr="00394D11">
        <w:rPr>
          <w:rStyle w:val="Emphasis"/>
          <w:rFonts w:asciiTheme="minorHAnsi" w:hAnsiTheme="minorHAnsi" w:cstheme="minorHAnsi"/>
        </w:rPr>
        <w:t>democratic systems</w:t>
      </w:r>
      <w:r w:rsidRPr="00394D11">
        <w:rPr>
          <w:rFonts w:asciiTheme="minorHAnsi" w:hAnsiTheme="minorHAnsi" w:cstheme="minorHAnsi"/>
          <w:sz w:val="10"/>
        </w:rPr>
        <w:t xml:space="preserve">. Without any evidence, </w:t>
      </w:r>
      <w:r w:rsidRPr="00394D11">
        <w:rPr>
          <w:rStyle w:val="StyleUnderline"/>
          <w:rFonts w:asciiTheme="minorHAnsi" w:hAnsiTheme="minorHAnsi" w:cstheme="minorHAnsi"/>
        </w:rPr>
        <w:t>Trump has repeatedly claimed that millions of people voted illegally in 2016</w:t>
      </w:r>
      <w:r w:rsidRPr="00394D11">
        <w:rPr>
          <w:rFonts w:asciiTheme="minorHAnsi" w:hAnsiTheme="minorHAnsi" w:cstheme="minorHAnsi"/>
          <w:sz w:val="10"/>
        </w:rPr>
        <w:t xml:space="preserve">. </w:t>
      </w:r>
      <w:r w:rsidRPr="00394D11">
        <w:rPr>
          <w:rStyle w:val="StyleUnderline"/>
          <w:rFonts w:asciiTheme="minorHAnsi" w:hAnsiTheme="minorHAnsi" w:cstheme="minorHAnsi"/>
        </w:rPr>
        <w:t xml:space="preserve">This claim is </w:t>
      </w:r>
      <w:r w:rsidRPr="00394D11">
        <w:rPr>
          <w:rStyle w:val="Emphasis"/>
          <w:rFonts w:asciiTheme="minorHAnsi" w:hAnsiTheme="minorHAnsi" w:cstheme="minorHAnsi"/>
        </w:rPr>
        <w:t>not true</w:t>
      </w:r>
      <w:r w:rsidRPr="00394D11">
        <w:rPr>
          <w:rFonts w:asciiTheme="minorHAnsi" w:hAnsiTheme="minorHAnsi" w:cstheme="minorHAnsi"/>
          <w:sz w:val="10"/>
        </w:rPr>
        <w:t xml:space="preserve">. </w:t>
      </w:r>
      <w:r w:rsidRPr="00394D11">
        <w:rPr>
          <w:rStyle w:val="StyleUnderline"/>
          <w:rFonts w:asciiTheme="minorHAnsi" w:hAnsiTheme="minorHAnsi" w:cstheme="minorHAnsi"/>
        </w:rPr>
        <w:t xml:space="preserve">Every </w:t>
      </w:r>
      <w:r w:rsidRPr="00394D11">
        <w:rPr>
          <w:rStyle w:val="Emphasis"/>
          <w:rFonts w:asciiTheme="minorHAnsi" w:hAnsiTheme="minorHAnsi" w:cstheme="minorHAnsi"/>
        </w:rPr>
        <w:t>serious study</w:t>
      </w:r>
      <w:r w:rsidRPr="00394D11">
        <w:rPr>
          <w:rFonts w:asciiTheme="minorHAnsi" w:hAnsiTheme="minorHAnsi" w:cstheme="minorHAnsi"/>
          <w:sz w:val="10"/>
        </w:rPr>
        <w:t xml:space="preserve"> </w:t>
      </w:r>
      <w:r w:rsidRPr="00394D11">
        <w:rPr>
          <w:rStyle w:val="StyleUnderline"/>
          <w:rFonts w:asciiTheme="minorHAnsi" w:hAnsiTheme="minorHAnsi" w:cstheme="minorHAnsi"/>
        </w:rPr>
        <w:t>that has assessed voter</w:t>
      </w:r>
      <w:r w:rsidRPr="00394D11">
        <w:rPr>
          <w:rFonts w:asciiTheme="minorHAnsi" w:hAnsiTheme="minorHAnsi" w:cstheme="minorHAnsi"/>
          <w:sz w:val="10"/>
        </w:rPr>
        <w:t xml:space="preserve"> fraud, including studies conducted by Republican presidents, </w:t>
      </w:r>
      <w:r w:rsidRPr="00394D11">
        <w:rPr>
          <w:rStyle w:val="StyleUnderline"/>
          <w:rFonts w:asciiTheme="minorHAnsi" w:hAnsiTheme="minorHAnsi" w:cstheme="minorHAnsi"/>
        </w:rPr>
        <w:t>has concluded that the scale of the problem is negligible</w:t>
      </w:r>
      <w:r w:rsidRPr="00394D11">
        <w:rPr>
          <w:rFonts w:asciiTheme="minorHAnsi" w:hAnsiTheme="minorHAnsi" w:cstheme="minorHAnsi"/>
          <w:sz w:val="10"/>
        </w:rPr>
        <w:t xml:space="preserve">. Nonetheless, on his sixth day in office, </w:t>
      </w:r>
      <w:r w:rsidRPr="00394D11">
        <w:rPr>
          <w:rStyle w:val="StyleUnderline"/>
          <w:rFonts w:asciiTheme="minorHAnsi" w:hAnsiTheme="minorHAnsi" w:cstheme="minorHAnsi"/>
        </w:rPr>
        <w:t>Trump called for a major investigation into voter fraud</w:t>
      </w:r>
      <w:r w:rsidRPr="00394D11">
        <w:rPr>
          <w:rFonts w:asciiTheme="minorHAnsi" w:hAnsiTheme="minorHAnsi" w:cstheme="minorHAnsi"/>
          <w:sz w:val="10"/>
        </w:rPr>
        <w:t xml:space="preserve"> — now largely forgotten by many Americans. Unfortunately, his assertion has not been forgotten by a large swath of Trump’s base. </w:t>
      </w:r>
      <w:r w:rsidRPr="00394D11">
        <w:rPr>
          <w:rStyle w:val="StyleUnderline"/>
          <w:rFonts w:asciiTheme="minorHAnsi" w:hAnsiTheme="minorHAnsi" w:cstheme="minorHAnsi"/>
        </w:rPr>
        <w:t>Tens of millions likely now believe Trump’s claim</w:t>
      </w:r>
      <w:r w:rsidRPr="00394D11">
        <w:rPr>
          <w:rFonts w:asciiTheme="minorHAnsi" w:hAnsiTheme="minorHAnsi" w:cstheme="minorHAnsi"/>
          <w:sz w:val="10"/>
        </w:rPr>
        <w:t xml:space="preserve"> — </w:t>
      </w:r>
      <w:r w:rsidRPr="00394D11">
        <w:rPr>
          <w:rStyle w:val="StyleUnderline"/>
          <w:rFonts w:asciiTheme="minorHAnsi" w:hAnsiTheme="minorHAnsi" w:cstheme="minorHAnsi"/>
        </w:rPr>
        <w:t>which will</w:t>
      </w:r>
      <w:r w:rsidRPr="00394D11">
        <w:rPr>
          <w:rFonts w:asciiTheme="minorHAnsi" w:hAnsiTheme="minorHAnsi" w:cstheme="minorHAnsi"/>
          <w:sz w:val="10"/>
        </w:rPr>
        <w:t xml:space="preserve"> certainly </w:t>
      </w:r>
      <w:r w:rsidRPr="00394D11">
        <w:rPr>
          <w:rStyle w:val="StyleUnderline"/>
          <w:rFonts w:asciiTheme="minorHAnsi" w:hAnsiTheme="minorHAnsi" w:cstheme="minorHAnsi"/>
        </w:rPr>
        <w:t>prove</w:t>
      </w:r>
      <w:r w:rsidRPr="00394D11">
        <w:rPr>
          <w:rFonts w:asciiTheme="minorHAnsi" w:hAnsiTheme="minorHAnsi" w:cstheme="minorHAnsi"/>
          <w:sz w:val="10"/>
        </w:rPr>
        <w:t xml:space="preserve"> an </w:t>
      </w:r>
      <w:r w:rsidRPr="00394D11">
        <w:rPr>
          <w:rStyle w:val="StyleUnderline"/>
          <w:rFonts w:asciiTheme="minorHAnsi" w:hAnsiTheme="minorHAnsi" w:cstheme="minorHAnsi"/>
        </w:rPr>
        <w:t>important</w:t>
      </w:r>
      <w:r w:rsidRPr="00394D11">
        <w:rPr>
          <w:rFonts w:asciiTheme="minorHAnsi" w:hAnsiTheme="minorHAnsi" w:cstheme="minorHAnsi"/>
          <w:sz w:val="10"/>
        </w:rPr>
        <w:t xml:space="preserve"> “alternative fact” </w:t>
      </w:r>
      <w:r w:rsidRPr="00394D11">
        <w:rPr>
          <w:rStyle w:val="StyleUnderline"/>
          <w:rFonts w:asciiTheme="minorHAnsi" w:hAnsiTheme="minorHAnsi" w:cstheme="minorHAnsi"/>
        </w:rPr>
        <w:t>when, in the future, attempts are inevitably made to make it harder for certain Americans to vote</w:t>
      </w:r>
      <w:r w:rsidRPr="00394D11">
        <w:rPr>
          <w:rFonts w:asciiTheme="minorHAnsi" w:hAnsiTheme="minorHAnsi" w:cstheme="minorHAnsi"/>
          <w:sz w:val="10"/>
        </w:rPr>
        <w:t xml:space="preserve">. </w:t>
      </w:r>
      <w:r w:rsidRPr="00394D11">
        <w:rPr>
          <w:rStyle w:val="StyleUnderline"/>
          <w:rFonts w:asciiTheme="minorHAnsi" w:hAnsiTheme="minorHAnsi" w:cstheme="minorHAnsi"/>
        </w:rPr>
        <w:t>2</w:t>
      </w:r>
      <w:r w:rsidRPr="00394D11">
        <w:rPr>
          <w:rFonts w:asciiTheme="minorHAnsi" w:hAnsiTheme="minorHAnsi" w:cstheme="minorHAnsi"/>
          <w:sz w:val="10"/>
        </w:rPr>
        <w:t xml:space="preserve">. After attacking the integrity of his own election, </w:t>
      </w:r>
      <w:r w:rsidRPr="00394D11">
        <w:rPr>
          <w:rStyle w:val="StyleUnderline"/>
          <w:rFonts w:asciiTheme="minorHAnsi" w:hAnsiTheme="minorHAnsi" w:cstheme="minorHAnsi"/>
        </w:rPr>
        <w:t xml:space="preserve">Trump has also undermined the credibility of </w:t>
      </w:r>
      <w:r w:rsidRPr="00394D11">
        <w:rPr>
          <w:rStyle w:val="Emphasis"/>
          <w:rFonts w:asciiTheme="minorHAnsi" w:hAnsiTheme="minorHAnsi" w:cstheme="minorHAnsi"/>
        </w:rPr>
        <w:t>his own office</w:t>
      </w:r>
      <w:r w:rsidRPr="00394D11">
        <w:rPr>
          <w:rFonts w:asciiTheme="minorHAnsi" w:hAnsiTheme="minorHAnsi" w:cstheme="minorHAnsi"/>
          <w:sz w:val="10"/>
        </w:rPr>
        <w:t xml:space="preserve">. </w:t>
      </w:r>
      <w:r w:rsidRPr="00394D11">
        <w:rPr>
          <w:rStyle w:val="Emphasis"/>
          <w:rFonts w:asciiTheme="minorHAnsi" w:hAnsiTheme="minorHAnsi" w:cstheme="minorHAnsi"/>
        </w:rPr>
        <w:t>Democracy will not function</w:t>
      </w:r>
      <w:r w:rsidRPr="00394D11">
        <w:rPr>
          <w:rStyle w:val="StyleUnderline"/>
          <w:rFonts w:asciiTheme="minorHAnsi" w:hAnsiTheme="minorHAnsi" w:cstheme="minorHAnsi"/>
        </w:rPr>
        <w:t xml:space="preserve"> if Americans cannot be sure that the president’s claims are at least </w:t>
      </w:r>
      <w:r w:rsidRPr="00394D11">
        <w:rPr>
          <w:rStyle w:val="Emphasis"/>
          <w:rFonts w:asciiTheme="minorHAnsi" w:hAnsiTheme="minorHAnsi" w:cstheme="minorHAnsi"/>
        </w:rPr>
        <w:t>grounded in evidence-based reality</w:t>
      </w:r>
      <w:r w:rsidRPr="00394D11">
        <w:rPr>
          <w:rFonts w:asciiTheme="minorHAnsi" w:hAnsiTheme="minorHAnsi" w:cstheme="minorHAnsi"/>
          <w:sz w:val="10"/>
        </w:rPr>
        <w:t xml:space="preserve">. </w:t>
      </w:r>
      <w:r w:rsidRPr="00394D11">
        <w:rPr>
          <w:rStyle w:val="StyleUnderline"/>
          <w:rFonts w:asciiTheme="minorHAnsi" w:hAnsiTheme="minorHAnsi" w:cstheme="minorHAnsi"/>
        </w:rPr>
        <w:t xml:space="preserve">And yet, in just 50 days, Trump has made at least </w:t>
      </w:r>
      <w:r w:rsidRPr="00394D11">
        <w:rPr>
          <w:rStyle w:val="Emphasis"/>
          <w:rFonts w:asciiTheme="minorHAnsi" w:hAnsiTheme="minorHAnsi" w:cstheme="minorHAnsi"/>
        </w:rPr>
        <w:t>194 false or misleading claims</w:t>
      </w:r>
      <w:r w:rsidRPr="00394D11">
        <w:rPr>
          <w:rFonts w:asciiTheme="minorHAnsi" w:hAnsiTheme="minorHAnsi" w:cstheme="minorHAnsi"/>
          <w:sz w:val="10"/>
        </w:rPr>
        <w:t xml:space="preserve"> — an average of about four daily. (March 1 was the only day without one, so far.) Recently, Trump’s early morning tweet-storm alleging that former president Barack Obama personally ordered a wiretap of Trump Tower has not been backed up by a shred of evidence. Key Republican senators and representatives have expressed their bafflement at the accusation. Yet there have been no consequences for the president baselessly accusing his predecessor of criminal action. Rep. Devin Nunes (R-Calif.) went so far as to chide reporters for asking questions about the wiretap claim, saying, “I think a lot of the things he says, I think you guys sometimes take literally.” </w:t>
      </w:r>
      <w:r w:rsidRPr="00394D11">
        <w:rPr>
          <w:rStyle w:val="Emphasis"/>
          <w:rFonts w:asciiTheme="minorHAnsi" w:hAnsiTheme="minorHAnsi" w:cstheme="minorHAnsi"/>
        </w:rPr>
        <w:t>How can democracy function when people can’t take the president literally</w:t>
      </w:r>
      <w:r w:rsidRPr="00394D11">
        <w:rPr>
          <w:rFonts w:asciiTheme="minorHAnsi" w:hAnsiTheme="minorHAnsi" w:cstheme="minorHAnsi"/>
          <w:sz w:val="10"/>
        </w:rPr>
        <w:t xml:space="preserve">? </w:t>
      </w:r>
      <w:r w:rsidRPr="00394D11">
        <w:rPr>
          <w:rStyle w:val="StyleUnderline"/>
          <w:rFonts w:asciiTheme="minorHAnsi" w:hAnsiTheme="minorHAnsi" w:cstheme="minorHAnsi"/>
        </w:rPr>
        <w:t>3</w:t>
      </w:r>
      <w:r w:rsidRPr="00394D11">
        <w:rPr>
          <w:rFonts w:asciiTheme="minorHAnsi" w:hAnsiTheme="minorHAnsi" w:cstheme="minorHAnsi"/>
          <w:sz w:val="10"/>
        </w:rPr>
        <w:t xml:space="preserve">. </w:t>
      </w:r>
      <w:r w:rsidRPr="00394D11">
        <w:rPr>
          <w:rStyle w:val="StyleUnderline"/>
          <w:rFonts w:asciiTheme="minorHAnsi" w:hAnsiTheme="minorHAnsi" w:cstheme="minorHAnsi"/>
        </w:rPr>
        <w:t xml:space="preserve">Trump’s administration has repeatedly </w:t>
      </w:r>
      <w:r w:rsidRPr="00394D11">
        <w:rPr>
          <w:rStyle w:val="Emphasis"/>
          <w:rFonts w:asciiTheme="minorHAnsi" w:hAnsiTheme="minorHAnsi" w:cstheme="minorHAnsi"/>
        </w:rPr>
        <w:t>flouted ethics guidelines</w:t>
      </w:r>
      <w:r w:rsidRPr="00394D11">
        <w:rPr>
          <w:rStyle w:val="StyleUnderline"/>
          <w:rFonts w:asciiTheme="minorHAnsi" w:hAnsiTheme="minorHAnsi" w:cstheme="minorHAnsi"/>
        </w:rPr>
        <w:t xml:space="preserve"> </w:t>
      </w:r>
      <w:r w:rsidRPr="00394D11">
        <w:rPr>
          <w:rStyle w:val="Emphasis"/>
          <w:rFonts w:asciiTheme="minorHAnsi" w:hAnsiTheme="minorHAnsi" w:cstheme="minorHAnsi"/>
        </w:rPr>
        <w:t>without consequence</w:t>
      </w:r>
      <w:r w:rsidRPr="00394D11">
        <w:rPr>
          <w:rFonts w:asciiTheme="minorHAnsi" w:hAnsiTheme="minorHAnsi" w:cstheme="minorHAnsi"/>
          <w:sz w:val="10"/>
        </w:rPr>
        <w:t>. When</w:t>
      </w:r>
      <w:r w:rsidRPr="00394D11">
        <w:rPr>
          <w:rStyle w:val="StyleUnderline"/>
          <w:rFonts w:asciiTheme="minorHAnsi" w:hAnsiTheme="minorHAnsi" w:cstheme="minorHAnsi"/>
        </w:rPr>
        <w:t xml:space="preserve"> Trump failed to discipline</w:t>
      </w:r>
      <w:r w:rsidRPr="00394D11">
        <w:rPr>
          <w:rFonts w:asciiTheme="minorHAnsi" w:hAnsiTheme="minorHAnsi" w:cstheme="minorHAnsi"/>
          <w:sz w:val="10"/>
        </w:rPr>
        <w:t xml:space="preserve"> Kellyanne </w:t>
      </w:r>
      <w:r w:rsidRPr="00394D11">
        <w:rPr>
          <w:rStyle w:val="StyleUnderline"/>
          <w:rFonts w:asciiTheme="minorHAnsi" w:hAnsiTheme="minorHAnsi" w:cstheme="minorHAnsi"/>
        </w:rPr>
        <w:t>Conway for brazenly giving a “commercial” for Ivanka Trump’s jewelry and clothing line</w:t>
      </w:r>
      <w:r w:rsidRPr="00394D11">
        <w:rPr>
          <w:rFonts w:asciiTheme="minorHAnsi" w:hAnsiTheme="minorHAnsi" w:cstheme="minorHAnsi"/>
          <w:sz w:val="10"/>
        </w:rPr>
        <w:t xml:space="preserve">, the Office of Government Ethics had to send an extraordinary letter reminding Trump that ethics rules apply to the executive branch. </w:t>
      </w:r>
      <w:r w:rsidRPr="00394D11">
        <w:rPr>
          <w:rStyle w:val="StyleUnderline"/>
          <w:rFonts w:asciiTheme="minorHAnsi" w:hAnsiTheme="minorHAnsi" w:cstheme="minorHAnsi"/>
        </w:rPr>
        <w:t>Trump has also failed to meaningfully separate himself from his business interests</w:t>
      </w:r>
      <w:r w:rsidRPr="00394D11">
        <w:rPr>
          <w:rFonts w:asciiTheme="minorHAnsi" w:hAnsiTheme="minorHAnsi" w:cstheme="minorHAnsi"/>
          <w:sz w:val="10"/>
        </w:rPr>
        <w:t xml:space="preserve">. Most recently, </w:t>
      </w:r>
      <w:r w:rsidRPr="00394D11">
        <w:rPr>
          <w:rStyle w:val="StyleUnderline"/>
          <w:rFonts w:asciiTheme="minorHAnsi" w:hAnsiTheme="minorHAnsi" w:cstheme="minorHAnsi"/>
        </w:rPr>
        <w:t>Trump received 38 lucrative trademarks from China, not just a</w:t>
      </w:r>
      <w:r w:rsidRPr="00394D11">
        <w:rPr>
          <w:rFonts w:asciiTheme="minorHAnsi" w:hAnsiTheme="minorHAnsi" w:cstheme="minorHAnsi"/>
          <w:sz w:val="10"/>
        </w:rPr>
        <w:t xml:space="preserve"> likely </w:t>
      </w:r>
      <w:r w:rsidRPr="00394D11">
        <w:rPr>
          <w:rStyle w:val="StyleUnderline"/>
          <w:rFonts w:asciiTheme="minorHAnsi" w:hAnsiTheme="minorHAnsi" w:cstheme="minorHAnsi"/>
        </w:rPr>
        <w:t>violation of the Constitution’s emoluments clause but also a benefit that will call into question whether Trump’s foreign policy will pursue what is best for the American people or what is best for his profits</w:t>
      </w:r>
      <w:r w:rsidRPr="00394D11">
        <w:rPr>
          <w:rFonts w:asciiTheme="minorHAnsi" w:hAnsiTheme="minorHAnsi" w:cstheme="minorHAnsi"/>
          <w:sz w:val="10"/>
        </w:rPr>
        <w:t xml:space="preserve">. </w:t>
      </w:r>
      <w:r w:rsidRPr="00394D11">
        <w:rPr>
          <w:rStyle w:val="StyleUnderline"/>
          <w:rFonts w:asciiTheme="minorHAnsi" w:hAnsiTheme="minorHAnsi" w:cstheme="minorHAnsi"/>
        </w:rPr>
        <w:t xml:space="preserve">That conflict of interest is precisely why democracies set </w:t>
      </w:r>
      <w:r w:rsidRPr="00394D11">
        <w:rPr>
          <w:rStyle w:val="Emphasis"/>
          <w:rFonts w:asciiTheme="minorHAnsi" w:hAnsiTheme="minorHAnsi" w:cstheme="minorHAnsi"/>
        </w:rPr>
        <w:t>ethics guidelines</w:t>
      </w:r>
      <w:r w:rsidRPr="00394D11">
        <w:rPr>
          <w:rFonts w:asciiTheme="minorHAnsi" w:hAnsiTheme="minorHAnsi" w:cstheme="minorHAnsi"/>
          <w:sz w:val="10"/>
        </w:rPr>
        <w:t xml:space="preserve"> — </w:t>
      </w:r>
      <w:r w:rsidRPr="00394D11">
        <w:rPr>
          <w:rStyle w:val="StyleUnderline"/>
          <w:rFonts w:asciiTheme="minorHAnsi" w:hAnsiTheme="minorHAnsi" w:cstheme="minorHAnsi"/>
        </w:rPr>
        <w:t xml:space="preserve">and why it </w:t>
      </w:r>
      <w:r w:rsidRPr="00394D11">
        <w:rPr>
          <w:rStyle w:val="Emphasis"/>
          <w:rFonts w:asciiTheme="minorHAnsi" w:hAnsiTheme="minorHAnsi" w:cstheme="minorHAnsi"/>
        </w:rPr>
        <w:t>threatens democracy</w:t>
      </w:r>
      <w:r w:rsidRPr="00394D11">
        <w:rPr>
          <w:rStyle w:val="StyleUnderline"/>
          <w:rFonts w:asciiTheme="minorHAnsi" w:hAnsiTheme="minorHAnsi" w:cstheme="minorHAnsi"/>
        </w:rPr>
        <w:t xml:space="preserve"> to violate them</w:t>
      </w:r>
      <w:r w:rsidRPr="00394D11">
        <w:rPr>
          <w:rFonts w:asciiTheme="minorHAnsi" w:hAnsiTheme="minorHAnsi" w:cstheme="minorHAnsi"/>
          <w:sz w:val="10"/>
        </w:rPr>
        <w:t xml:space="preserve">. </w:t>
      </w:r>
      <w:r w:rsidRPr="00394D11">
        <w:rPr>
          <w:rStyle w:val="StyleUnderline"/>
          <w:rFonts w:asciiTheme="minorHAnsi" w:hAnsiTheme="minorHAnsi" w:cstheme="minorHAnsi"/>
        </w:rPr>
        <w:t>4</w:t>
      </w:r>
      <w:r w:rsidRPr="00394D11">
        <w:rPr>
          <w:rFonts w:asciiTheme="minorHAnsi" w:hAnsiTheme="minorHAnsi" w:cstheme="minorHAnsi"/>
          <w:sz w:val="10"/>
        </w:rPr>
        <w:t xml:space="preserve">. </w:t>
      </w:r>
      <w:r w:rsidRPr="00394D11">
        <w:rPr>
          <w:rStyle w:val="StyleUnderline"/>
          <w:rFonts w:asciiTheme="minorHAnsi" w:hAnsiTheme="minorHAnsi" w:cstheme="minorHAnsi"/>
        </w:rPr>
        <w:t xml:space="preserve">Trump has attacked the </w:t>
      </w:r>
      <w:r w:rsidRPr="00394D11">
        <w:rPr>
          <w:rStyle w:val="Emphasis"/>
          <w:rFonts w:asciiTheme="minorHAnsi" w:hAnsiTheme="minorHAnsi" w:cstheme="minorHAnsi"/>
        </w:rPr>
        <w:t>independent judiciary</w:t>
      </w:r>
      <w:r w:rsidRPr="00394D11">
        <w:rPr>
          <w:rStyle w:val="StyleUnderline"/>
          <w:rFonts w:asciiTheme="minorHAnsi" w:hAnsiTheme="minorHAnsi" w:cstheme="minorHAnsi"/>
        </w:rPr>
        <w:t>.</w:t>
      </w:r>
      <w:r w:rsidRPr="00394D11">
        <w:rPr>
          <w:rFonts w:asciiTheme="minorHAnsi" w:hAnsiTheme="minorHAnsi" w:cstheme="minorHAnsi"/>
          <w:sz w:val="10"/>
        </w:rPr>
        <w:t xml:space="preserve"> </w:t>
      </w:r>
      <w:r w:rsidRPr="00394D11">
        <w:rPr>
          <w:rStyle w:val="StyleUnderline"/>
          <w:rFonts w:asciiTheme="minorHAnsi" w:hAnsiTheme="minorHAnsi" w:cstheme="minorHAnsi"/>
        </w:rPr>
        <w:t>When</w:t>
      </w:r>
      <w:r w:rsidRPr="00394D11">
        <w:rPr>
          <w:rFonts w:asciiTheme="minorHAnsi" w:hAnsiTheme="minorHAnsi" w:cstheme="minorHAnsi"/>
          <w:sz w:val="10"/>
        </w:rPr>
        <w:t xml:space="preserve"> U.S. District Judge James </w:t>
      </w:r>
      <w:r w:rsidRPr="00394D11">
        <w:rPr>
          <w:rStyle w:val="StyleUnderline"/>
          <w:rFonts w:asciiTheme="minorHAnsi" w:hAnsiTheme="minorHAnsi" w:cstheme="minorHAnsi"/>
        </w:rPr>
        <w:t>Robart defied Trump’s travel ban, Trump called him a “</w:t>
      </w:r>
      <w:r w:rsidRPr="00394D11">
        <w:rPr>
          <w:rStyle w:val="Emphasis"/>
          <w:rFonts w:asciiTheme="minorHAnsi" w:hAnsiTheme="minorHAnsi" w:cstheme="minorHAnsi"/>
        </w:rPr>
        <w:t>so-called judge</w:t>
      </w:r>
      <w:r w:rsidRPr="00394D11">
        <w:rPr>
          <w:rFonts w:asciiTheme="minorHAnsi" w:hAnsiTheme="minorHAnsi" w:cstheme="minorHAnsi"/>
          <w:sz w:val="10"/>
        </w:rPr>
        <w:t xml:space="preserve">” and insinuated that he would lay blame for a terrorist attack squarely at the feet of the judiciary. </w:t>
      </w:r>
      <w:r w:rsidRPr="00394D11">
        <w:rPr>
          <w:rStyle w:val="StyleUnderline"/>
          <w:rFonts w:asciiTheme="minorHAnsi" w:hAnsiTheme="minorHAnsi" w:cstheme="minorHAnsi"/>
        </w:rPr>
        <w:t xml:space="preserve">Presidents routinely object to individual court decisions, but it </w:t>
      </w:r>
      <w:r w:rsidRPr="00394D11">
        <w:rPr>
          <w:rStyle w:val="Emphasis"/>
          <w:rFonts w:asciiTheme="minorHAnsi" w:hAnsiTheme="minorHAnsi" w:cstheme="minorHAnsi"/>
        </w:rPr>
        <w:t>threatens democracy</w:t>
      </w:r>
      <w:r w:rsidRPr="00394D11">
        <w:rPr>
          <w:rStyle w:val="StyleUnderline"/>
          <w:rFonts w:asciiTheme="minorHAnsi" w:hAnsiTheme="minorHAnsi" w:cstheme="minorHAnsi"/>
        </w:rPr>
        <w:t xml:space="preserve"> to go one step further and </w:t>
      </w:r>
      <w:r w:rsidRPr="00394D11">
        <w:rPr>
          <w:rStyle w:val="Emphasis"/>
          <w:rFonts w:asciiTheme="minorHAnsi" w:hAnsiTheme="minorHAnsi" w:cstheme="minorHAnsi"/>
        </w:rPr>
        <w:t>demonize</w:t>
      </w:r>
      <w:r w:rsidRPr="00394D11">
        <w:rPr>
          <w:rStyle w:val="StyleUnderline"/>
          <w:rFonts w:asciiTheme="minorHAnsi" w:hAnsiTheme="minorHAnsi" w:cstheme="minorHAnsi"/>
        </w:rPr>
        <w:t xml:space="preserve"> any judge that dares cross the president</w:t>
      </w:r>
      <w:r w:rsidRPr="00394D11">
        <w:rPr>
          <w:rFonts w:asciiTheme="minorHAnsi" w:hAnsiTheme="minorHAnsi" w:cstheme="minorHAnsi"/>
          <w:sz w:val="10"/>
        </w:rPr>
        <w:t xml:space="preserve">. After all, the judiciary is charged with upholding the law and the Constitution — not blindly affirming the president’s worldview. </w:t>
      </w:r>
      <w:r w:rsidRPr="00394D11">
        <w:rPr>
          <w:rStyle w:val="StyleUnderline"/>
          <w:rFonts w:asciiTheme="minorHAnsi" w:hAnsiTheme="minorHAnsi" w:cstheme="minorHAnsi"/>
        </w:rPr>
        <w:t>5</w:t>
      </w:r>
      <w:r w:rsidRPr="00394D11">
        <w:rPr>
          <w:rFonts w:asciiTheme="minorHAnsi" w:hAnsiTheme="minorHAnsi" w:cstheme="minorHAnsi"/>
          <w:sz w:val="10"/>
        </w:rPr>
        <w:t xml:space="preserve">. Crucially, </w:t>
      </w:r>
      <w:r w:rsidRPr="00394D11">
        <w:rPr>
          <w:rStyle w:val="StyleUnderline"/>
          <w:rFonts w:asciiTheme="minorHAnsi" w:hAnsiTheme="minorHAnsi" w:cstheme="minorHAnsi"/>
        </w:rPr>
        <w:t xml:space="preserve">Trump has accelerated a </w:t>
      </w:r>
      <w:r w:rsidRPr="00394D11">
        <w:rPr>
          <w:rStyle w:val="Emphasis"/>
          <w:rFonts w:asciiTheme="minorHAnsi" w:hAnsiTheme="minorHAnsi" w:cstheme="minorHAnsi"/>
        </w:rPr>
        <w:t>long-term trend</w:t>
      </w:r>
      <w:r w:rsidRPr="00394D11">
        <w:rPr>
          <w:rFonts w:asciiTheme="minorHAnsi" w:hAnsiTheme="minorHAnsi" w:cstheme="minorHAnsi"/>
          <w:sz w:val="10"/>
        </w:rPr>
        <w:t xml:space="preserve">, </w:t>
      </w:r>
      <w:r w:rsidRPr="00394D11">
        <w:rPr>
          <w:rStyle w:val="StyleUnderline"/>
          <w:rFonts w:asciiTheme="minorHAnsi" w:hAnsiTheme="minorHAnsi" w:cstheme="minorHAnsi"/>
        </w:rPr>
        <w:t xml:space="preserve">prodding tens of millions of Americans to further </w:t>
      </w:r>
      <w:r w:rsidRPr="00394D11">
        <w:rPr>
          <w:rStyle w:val="Emphasis"/>
          <w:rFonts w:asciiTheme="minorHAnsi" w:hAnsiTheme="minorHAnsi" w:cstheme="minorHAnsi"/>
        </w:rPr>
        <w:t>lose faith</w:t>
      </w:r>
      <w:r w:rsidRPr="00394D11">
        <w:rPr>
          <w:rStyle w:val="StyleUnderline"/>
          <w:rFonts w:asciiTheme="minorHAnsi" w:hAnsiTheme="minorHAnsi" w:cstheme="minorHAnsi"/>
        </w:rPr>
        <w:t xml:space="preserve"> in </w:t>
      </w:r>
      <w:r w:rsidRPr="00394D11">
        <w:rPr>
          <w:rStyle w:val="Emphasis"/>
          <w:rFonts w:asciiTheme="minorHAnsi" w:hAnsiTheme="minorHAnsi" w:cstheme="minorHAnsi"/>
        </w:rPr>
        <w:t>basic institutions</w:t>
      </w:r>
      <w:r w:rsidRPr="00394D11">
        <w:rPr>
          <w:rStyle w:val="StyleUnderline"/>
          <w:rFonts w:asciiTheme="minorHAnsi" w:hAnsiTheme="minorHAnsi" w:cstheme="minorHAnsi"/>
        </w:rPr>
        <w:t xml:space="preserve"> of American government</w:t>
      </w:r>
      <w:r w:rsidRPr="00394D11">
        <w:rPr>
          <w:rFonts w:asciiTheme="minorHAnsi" w:hAnsiTheme="minorHAnsi" w:cstheme="minorHAnsi"/>
          <w:sz w:val="10"/>
        </w:rPr>
        <w:t xml:space="preserve">. Any experts in federal agencies are now the “deep state.” Trump’s team has begun suggesting that the nonpartisan, independent Congressional Budget Office — a trusted authority for Democrats and Republicans since 1974 — is simply a group of hacks. There is virtually no authority trusted by both Democrats and Republicans anymore. Instead, the opposing sides are all too inclined to view government as captured by evil partisans rather than disagreeing patriots. Rep. Steve King (R-Iowa) made this view explicit, recently calling for a “purge” of leftists from government in an astonishingly totalitarian tweet. </w:t>
      </w:r>
      <w:r w:rsidRPr="00394D11">
        <w:rPr>
          <w:rStyle w:val="StyleUnderline"/>
          <w:rFonts w:asciiTheme="minorHAnsi" w:hAnsiTheme="minorHAnsi" w:cstheme="minorHAnsi"/>
        </w:rPr>
        <w:t xml:space="preserve">Public trust is part of the </w:t>
      </w:r>
      <w:r w:rsidRPr="00394D11">
        <w:rPr>
          <w:rStyle w:val="Emphasis"/>
          <w:rFonts w:asciiTheme="minorHAnsi" w:hAnsiTheme="minorHAnsi" w:cstheme="minorHAnsi"/>
        </w:rPr>
        <w:t>lifeblood of democracy</w:t>
      </w:r>
      <w:r w:rsidRPr="00394D11">
        <w:rPr>
          <w:rStyle w:val="StyleUnderline"/>
          <w:rFonts w:asciiTheme="minorHAnsi" w:hAnsiTheme="minorHAnsi" w:cstheme="minorHAnsi"/>
        </w:rPr>
        <w:t xml:space="preserve">, and it is </w:t>
      </w:r>
      <w:r w:rsidRPr="00394D11">
        <w:rPr>
          <w:rStyle w:val="Emphasis"/>
          <w:rFonts w:asciiTheme="minorHAnsi" w:hAnsiTheme="minorHAnsi" w:cstheme="minorHAnsi"/>
        </w:rPr>
        <w:t>draining faster than ever</w:t>
      </w:r>
      <w:r w:rsidRPr="00394D11">
        <w:rPr>
          <w:rFonts w:asciiTheme="minorHAnsi" w:hAnsiTheme="minorHAnsi" w:cstheme="minorHAnsi"/>
          <w:sz w:val="10"/>
        </w:rPr>
        <w:t xml:space="preserve">. </w:t>
      </w:r>
      <w:r w:rsidRPr="00394D11">
        <w:rPr>
          <w:rStyle w:val="StyleUnderline"/>
          <w:rFonts w:asciiTheme="minorHAnsi" w:hAnsiTheme="minorHAnsi" w:cstheme="minorHAnsi"/>
        </w:rPr>
        <w:t>6</w:t>
      </w:r>
      <w:r w:rsidRPr="00394D11">
        <w:rPr>
          <w:rFonts w:asciiTheme="minorHAnsi" w:hAnsiTheme="minorHAnsi" w:cstheme="minorHAnsi"/>
          <w:sz w:val="10"/>
        </w:rPr>
        <w:t xml:space="preserve">. Finally, </w:t>
      </w:r>
      <w:r w:rsidRPr="00394D11">
        <w:rPr>
          <w:rStyle w:val="StyleUnderline"/>
          <w:rFonts w:asciiTheme="minorHAnsi" w:hAnsiTheme="minorHAnsi" w:cstheme="minorHAnsi"/>
        </w:rPr>
        <w:t xml:space="preserve">Trump has attacked a </w:t>
      </w:r>
      <w:r w:rsidRPr="00394D11">
        <w:rPr>
          <w:rStyle w:val="Emphasis"/>
          <w:rFonts w:asciiTheme="minorHAnsi" w:hAnsiTheme="minorHAnsi" w:cstheme="minorHAnsi"/>
        </w:rPr>
        <w:t>cornerstone of every democracy</w:t>
      </w:r>
      <w:r w:rsidRPr="00394D11">
        <w:rPr>
          <w:rFonts w:asciiTheme="minorHAnsi" w:hAnsiTheme="minorHAnsi" w:cstheme="minorHAnsi"/>
          <w:sz w:val="10"/>
        </w:rPr>
        <w:t xml:space="preserve">: </w:t>
      </w:r>
      <w:r w:rsidRPr="00394D11">
        <w:rPr>
          <w:rStyle w:val="StyleUnderline"/>
          <w:rFonts w:asciiTheme="minorHAnsi" w:hAnsiTheme="minorHAnsi" w:cstheme="minorHAnsi"/>
        </w:rPr>
        <w:t xml:space="preserve">the </w:t>
      </w:r>
      <w:r w:rsidRPr="00394D11">
        <w:rPr>
          <w:rStyle w:val="Emphasis"/>
          <w:rFonts w:asciiTheme="minorHAnsi" w:hAnsiTheme="minorHAnsi" w:cstheme="minorHAnsi"/>
        </w:rPr>
        <w:t>free press</w:t>
      </w:r>
      <w:r w:rsidRPr="00394D11">
        <w:rPr>
          <w:rFonts w:asciiTheme="minorHAnsi" w:hAnsiTheme="minorHAnsi" w:cstheme="minorHAnsi"/>
          <w:sz w:val="10"/>
        </w:rPr>
        <w:t xml:space="preserve">. He has called legitimate media organizations “fake news” no fewer than 22 times on Twitter in the first 50 days — and many more times in speeches. Worse, </w:t>
      </w:r>
      <w:r w:rsidRPr="00394D11">
        <w:rPr>
          <w:rStyle w:val="Emphasis"/>
          <w:rFonts w:asciiTheme="minorHAnsi" w:hAnsiTheme="minorHAnsi" w:cstheme="minorHAnsi"/>
        </w:rPr>
        <w:t>Trump called the press the “enemy of the American People</w:t>
      </w:r>
      <w:r w:rsidRPr="00394D11">
        <w:rPr>
          <w:rFonts w:asciiTheme="minorHAnsi" w:hAnsiTheme="minorHAnsi" w:cstheme="minorHAnsi"/>
          <w:sz w:val="10"/>
        </w:rPr>
        <w:t xml:space="preserve">,” language that echoes Mao and Stalin rather than Ronald Reagan or John F. Kennedy. </w:t>
      </w:r>
      <w:r w:rsidRPr="00394D11">
        <w:rPr>
          <w:rStyle w:val="StyleUnderline"/>
          <w:rFonts w:asciiTheme="minorHAnsi" w:hAnsiTheme="minorHAnsi" w:cstheme="minorHAnsi"/>
        </w:rPr>
        <w:t xml:space="preserve">Trump only views the press as a legitimate player in American democracy insofar as it is willing to </w:t>
      </w:r>
      <w:r w:rsidRPr="00394D11">
        <w:rPr>
          <w:rStyle w:val="Emphasis"/>
          <w:rFonts w:asciiTheme="minorHAnsi" w:hAnsiTheme="minorHAnsi" w:cstheme="minorHAnsi"/>
        </w:rPr>
        <w:t>affirm his narrative</w:t>
      </w:r>
      <w:r w:rsidRPr="00394D11">
        <w:rPr>
          <w:rFonts w:asciiTheme="minorHAnsi" w:hAnsiTheme="minorHAnsi" w:cstheme="minorHAnsi"/>
          <w:sz w:val="10"/>
        </w:rPr>
        <w:t xml:space="preserve">. To Trump, negative polls are fake. Unfortunately, his attacks are working. A recent Quinnipiac poll showed that 81 percent of Republicans agree that the media is “the enemy of the American people.” Eighty-six percent of Republicans trust Trump to tell the truth rather than the media (up from 78 percent just two weeks earlier). Throughout history, the blurring of the line between fact and fiction has been a critical precursor to the breakdown of democracy and the creeping advance of authoritarianism. </w:t>
      </w:r>
      <w:r w:rsidRPr="00394D11">
        <w:rPr>
          <w:rStyle w:val="StyleUnderline"/>
          <w:rFonts w:asciiTheme="minorHAnsi" w:hAnsiTheme="minorHAnsi" w:cstheme="minorHAnsi"/>
        </w:rPr>
        <w:t>Whether these six attacks are a deliberate long-term strategy to erode American democracy</w:t>
      </w:r>
      <w:r w:rsidRPr="00394D11">
        <w:rPr>
          <w:rFonts w:asciiTheme="minorHAnsi" w:hAnsiTheme="minorHAnsi" w:cstheme="minorHAnsi"/>
          <w:sz w:val="10"/>
        </w:rPr>
        <w:t xml:space="preserve">, or simply a political ploy to poison the electorate’s view against any anyone that is willing to defy the president, </w:t>
      </w:r>
      <w:r w:rsidRPr="00394D11">
        <w:rPr>
          <w:rStyle w:val="StyleUnderline"/>
          <w:rFonts w:asciiTheme="minorHAnsi" w:hAnsiTheme="minorHAnsi" w:cstheme="minorHAnsi"/>
        </w:rPr>
        <w:t>remains to be seen</w:t>
      </w:r>
      <w:r w:rsidRPr="00394D11">
        <w:rPr>
          <w:rFonts w:asciiTheme="minorHAnsi" w:hAnsiTheme="minorHAnsi" w:cstheme="minorHAnsi"/>
          <w:sz w:val="10"/>
        </w:rPr>
        <w:t xml:space="preserve">. Certainly, </w:t>
      </w:r>
      <w:r w:rsidRPr="00394D11">
        <w:rPr>
          <w:rStyle w:val="StyleUnderline"/>
          <w:rFonts w:asciiTheme="minorHAnsi" w:hAnsiTheme="minorHAnsi" w:cstheme="minorHAnsi"/>
        </w:rPr>
        <w:t>Trump</w:t>
      </w:r>
      <w:r w:rsidRPr="00394D11">
        <w:rPr>
          <w:rFonts w:asciiTheme="minorHAnsi" w:hAnsiTheme="minorHAnsi" w:cstheme="minorHAnsi"/>
          <w:sz w:val="10"/>
        </w:rPr>
        <w:t xml:space="preserve"> is not fully to blame; he </w:t>
      </w:r>
      <w:r w:rsidRPr="00394D11">
        <w:rPr>
          <w:rStyle w:val="StyleUnderline"/>
          <w:rFonts w:asciiTheme="minorHAnsi" w:hAnsiTheme="minorHAnsi" w:cstheme="minorHAnsi"/>
        </w:rPr>
        <w:t xml:space="preserve">is capitalizing on long-term divisions and a long-term erosion of American institutions. But </w:t>
      </w:r>
      <w:r w:rsidRPr="00394D11">
        <w:rPr>
          <w:rStyle w:val="Emphasis"/>
          <w:rFonts w:asciiTheme="minorHAnsi" w:hAnsiTheme="minorHAnsi" w:cstheme="minorHAnsi"/>
        </w:rPr>
        <w:t>he has accelerated those trends</w:t>
      </w:r>
      <w:r w:rsidRPr="00394D11">
        <w:rPr>
          <w:rFonts w:asciiTheme="minorHAnsi" w:hAnsiTheme="minorHAnsi" w:cstheme="minorHAnsi"/>
          <w:sz w:val="10"/>
        </w:rPr>
        <w:t>. The Constitution and checks and balances are not magical guardians. Documents don’t save democracy — people do. American democratic institutions are only as strong as those who fight for them in times of duress. This is one of those times, and this is just the beginning. It will be a long fight. To win it, Democrats and Republicans must set aside policy divides and unite in the defense of democracy.</w:t>
      </w:r>
    </w:p>
    <w:p w:rsidR="0040544F" w:rsidRDefault="0040544F" w:rsidP="0040544F">
      <w:pPr>
        <w:rPr>
          <w:rFonts w:asciiTheme="minorHAnsi" w:hAnsiTheme="minorHAnsi" w:cstheme="minorHAnsi"/>
        </w:rPr>
      </w:pPr>
    </w:p>
    <w:p w:rsidR="003F7FB3" w:rsidRDefault="003F7FB3" w:rsidP="003F7FB3">
      <w:pPr>
        <w:pStyle w:val="Heading4"/>
      </w:pPr>
      <w:r>
        <w:t xml:space="preserve">New studies and models prove there’s no correlation between democratic governance and peace </w:t>
      </w:r>
    </w:p>
    <w:p w:rsidR="003F7FB3" w:rsidRPr="00C479D5" w:rsidRDefault="003F7FB3" w:rsidP="003F7FB3">
      <w:r w:rsidRPr="00D7068F">
        <w:rPr>
          <w:rStyle w:val="Style13ptBold"/>
        </w:rPr>
        <w:t>Grabmeier 15</w:t>
      </w:r>
      <w:r>
        <w:t xml:space="preserve"> (Jeff, “Democratic peace' may not prevent international conflict”, Phys, https://phys.org/news/2015-09-democratic-peace-international-conflict.html)//rkp</w:t>
      </w:r>
    </w:p>
    <w:p w:rsidR="003F7FB3" w:rsidRDefault="003F7FB3" w:rsidP="003F7FB3">
      <w:r w:rsidRPr="00C72832">
        <w:rPr>
          <w:rStyle w:val="Emphasis"/>
        </w:rPr>
        <w:t>Using a new technique to analyze 52 years of international conflict</w:t>
      </w:r>
      <w:r w:rsidRPr="00C72832">
        <w:rPr>
          <w:rStyle w:val="StyleUnderline"/>
        </w:rPr>
        <w:t>, researchers suggest that there may be no such thing as a "democratic peace."</w:t>
      </w:r>
    </w:p>
    <w:p w:rsidR="003F7FB3" w:rsidRDefault="003F7FB3" w:rsidP="003F7FB3">
      <w:r>
        <w:t>In addition, a model developed with this new technique was found to predict international conflict five and even ten years in the future better than any existing model.</w:t>
      </w:r>
    </w:p>
    <w:p w:rsidR="003F7FB3" w:rsidRDefault="003F7FB3" w:rsidP="003F7FB3">
      <w:r>
        <w:t>Democratic peace is the widely held theory that democracies are less likely to go to war against each other than countries with other types of government.</w:t>
      </w:r>
    </w:p>
    <w:p w:rsidR="003F7FB3" w:rsidRPr="00C72832" w:rsidRDefault="003F7FB3" w:rsidP="003F7FB3">
      <w:pPr>
        <w:rPr>
          <w:u w:val="single"/>
        </w:rPr>
      </w:pPr>
      <w:r>
        <w:t xml:space="preserve">In the new study, </w:t>
      </w:r>
      <w:r w:rsidRPr="00C72832">
        <w:rPr>
          <w:rStyle w:val="StyleUnderline"/>
        </w:rPr>
        <w:t>researchers found that economic trade relationships and participation in international governmental organizations play a strong role in keeping the peace among countries. But democracy? Not so much.</w:t>
      </w:r>
    </w:p>
    <w:p w:rsidR="003F7FB3" w:rsidRPr="00C72832" w:rsidRDefault="003F7FB3" w:rsidP="003F7FB3">
      <w:pPr>
        <w:rPr>
          <w:u w:val="single"/>
        </w:rPr>
      </w:pPr>
      <w:r>
        <w:t>"</w:t>
      </w:r>
      <w:r w:rsidRPr="00C72832">
        <w:rPr>
          <w:rStyle w:val="StyleUnderline"/>
        </w:rPr>
        <w:t>That's a startling finding because the value of joint democracy in preventing war is what we thought was the closest thing to a law in international politics," said Skyler Cranmer, lead author of the study and The Carter Phillips and Sue Henry Associate Professor of Political Science at The Ohio State University.</w:t>
      </w:r>
    </w:p>
    <w:p w:rsidR="003F7FB3" w:rsidRDefault="003F7FB3" w:rsidP="003F7FB3">
      <w:r>
        <w:t>"There's been empirical research supporting this theory for the past 50 years. Even U.S. presidents have touted the value of a democratic peace, but it doesn't seem to hold up, at least the way we looked at it."</w:t>
      </w:r>
    </w:p>
    <w:p w:rsidR="003F7FB3" w:rsidRDefault="003F7FB3" w:rsidP="003F7FB3">
      <w:r>
        <w:t>The study appears this week in the Proceedings of the National Academy of Sciences. Cranmer's co-authors are Elizabeth Menninga, assistant professor of political science at the University of Iowa and recent Ph.D. graduate in political science at the University of North Carolina at Chapel Hill; and Peter Mucha, professor of mathematics in the College of Arts and Sciences at UNC-Chapel Hill.</w:t>
      </w:r>
    </w:p>
    <w:p w:rsidR="003F7FB3" w:rsidRPr="00C72832" w:rsidRDefault="003F7FB3" w:rsidP="003F7FB3">
      <w:pPr>
        <w:rPr>
          <w:u w:val="single"/>
        </w:rPr>
      </w:pPr>
      <w:r>
        <w:t xml:space="preserve">Along with casting doubt on democratic peace theory, </w:t>
      </w:r>
      <w:r w:rsidRPr="00C72832">
        <w:rPr>
          <w:rStyle w:val="StyleUnderline"/>
        </w:rPr>
        <w:t>the study also developed a new way to predict levels of international conflict that is more accurate than any previous model. The researchers used a new technique to examine all violent conflicts between countries during the period of 1948 to 2000. The result was a model of international conflict that was 47 percent better than the standard model at predicting the level of worldwide conflict five and even 10 years into the future.</w:t>
      </w:r>
    </w:p>
    <w:p w:rsidR="003F7FB3" w:rsidRDefault="003F7FB3" w:rsidP="003F7FB3">
      <w:r>
        <w:t>"The Department of Defense needs to know at least that far in advance what the world situation is going to be like, because it can't react in a year to changes in levels of conflict due to bureaucratic inertia and its longer funding cycle," Cranmer said.</w:t>
      </w:r>
    </w:p>
    <w:p w:rsidR="003F7FB3" w:rsidRDefault="003F7FB3" w:rsidP="003F7FB3">
      <w:r>
        <w:t>"Being able to have a sense of the global climate in five or 10 years would be extremely helpful from a policy and planning perspective."</w:t>
      </w:r>
    </w:p>
    <w:p w:rsidR="003F7FB3" w:rsidRDefault="003F7FB3" w:rsidP="003F7FB3">
      <w:r>
        <w:t xml:space="preserve">The researchers </w:t>
      </w:r>
      <w:r w:rsidRPr="00C72832">
        <w:rPr>
          <w:rStyle w:val="StyleUnderline"/>
        </w:rPr>
        <w:t>started the study with a famous idea posed by the philosopher Immanuel Kant</w:t>
      </w:r>
      <w:r>
        <w:t xml:space="preserve"> back in 1795: that the world could enjoy a "perpetual peace" if countries would become more interconnected in three ways. The modern interpretation of those three ways is: </w:t>
      </w:r>
      <w:r w:rsidRPr="00C72832">
        <w:rPr>
          <w:rStyle w:val="StyleUnderline"/>
        </w:rPr>
        <w:t>Through the spread of democratic states, more economic interdependence through trade, and more joint membership in international governmental organizations, or IGOs. (Modern examples range from regional agricultural organizations to the European Union and NATO.)</w:t>
      </w:r>
    </w:p>
    <w:p w:rsidR="003F7FB3" w:rsidRPr="00C72832" w:rsidRDefault="003F7FB3" w:rsidP="003F7FB3">
      <w:pPr>
        <w:rPr>
          <w:u w:val="single"/>
        </w:rPr>
      </w:pPr>
      <w:r>
        <w:t xml:space="preserve">Many studies have </w:t>
      </w:r>
      <w:r w:rsidRPr="00C72832">
        <w:rPr>
          <w:rStyle w:val="StyleUnderline"/>
        </w:rPr>
        <w:t>looked at how these three elements, either together or separately, affect conflict between countries. But even when they were considered together, the impact of the three individual factors were considered additively.</w:t>
      </w:r>
    </w:p>
    <w:p w:rsidR="003F7FB3" w:rsidRDefault="003F7FB3" w:rsidP="003F7FB3">
      <w:r w:rsidRPr="00C72832">
        <w:rPr>
          <w:rStyle w:val="Emphasis"/>
        </w:rPr>
        <w:t>What makes this study unique is that the researchers were the first to use a new statistical measure developed by Mucha - called multislice community detection—to analyze all three of these components collectively</w:t>
      </w:r>
      <w:r>
        <w:t xml:space="preserve">. They were able </w:t>
      </w:r>
      <w:r w:rsidRPr="00C72832">
        <w:rPr>
          <w:rStyle w:val="StyleUnderline"/>
        </w:rPr>
        <w:t>to examine, for the first time, how each component was related to each other.</w:t>
      </w:r>
      <w:r>
        <w:t xml:space="preserve"> For example, how membership in IGOs affected trade agreements between counties, and vice versa.</w:t>
      </w:r>
    </w:p>
    <w:p w:rsidR="003F7FB3" w:rsidRPr="00C72832" w:rsidRDefault="003F7FB3" w:rsidP="003F7FB3">
      <w:pPr>
        <w:rPr>
          <w:u w:val="single"/>
        </w:rPr>
      </w:pPr>
      <w:r w:rsidRPr="00C72832">
        <w:rPr>
          <w:rStyle w:val="StyleUnderline"/>
        </w:rPr>
        <w:t>"When we looked at these networks holistically, we found communities of countries that are similar not only in terms of their IGO memberships, or trade agreements, or in their democratic governments, but in terms of all these three elements together," Cranmer said.</w:t>
      </w:r>
    </w:p>
    <w:p w:rsidR="003F7FB3" w:rsidRPr="00C72832" w:rsidRDefault="003F7FB3" w:rsidP="003F7FB3">
      <w:pPr>
        <w:rPr>
          <w:rStyle w:val="StyleUnderline"/>
        </w:rPr>
      </w:pPr>
      <w:r w:rsidRPr="00C72832">
        <w:rPr>
          <w:rStyle w:val="StyleUnderline"/>
        </w:rPr>
        <w:t xml:space="preserve">The separation between such communities in the world is what the researchers called </w:t>
      </w:r>
      <w:r w:rsidRPr="00C72832">
        <w:rPr>
          <w:rStyle w:val="Emphasis"/>
        </w:rPr>
        <w:t>"Kantian Fractionalization."</w:t>
      </w:r>
    </w:p>
    <w:p w:rsidR="003F7FB3" w:rsidRDefault="003F7FB3" w:rsidP="003F7FB3">
      <w:r w:rsidRPr="00C72832">
        <w:rPr>
          <w:rStyle w:val="StyleUnderline"/>
        </w:rPr>
        <w:t>"You might think of it as the number of cliques the world is split up into and how easy it is to isolate those cliques from one another,"</w:t>
      </w:r>
      <w:r>
        <w:t xml:space="preserve"> Cranmer said.</w:t>
      </w:r>
    </w:p>
    <w:p w:rsidR="003F7FB3" w:rsidRDefault="003F7FB3" w:rsidP="003F7FB3">
      <w:r>
        <w:t>But the deeper the separation between communities or cliques there are in the world at one time, the more dangerous the world becomes.</w:t>
      </w:r>
    </w:p>
    <w:p w:rsidR="003F7FB3" w:rsidRDefault="003F7FB3" w:rsidP="003F7FB3">
      <w:r>
        <w:t>By measuring these communities in the world at one specific time</w:t>
      </w:r>
      <w:r w:rsidRPr="00C72832">
        <w:rPr>
          <w:rStyle w:val="StyleUnderline"/>
        </w:rPr>
        <w:t>, the researchers could predict with better accuracy than ever before how many violent conflicts would occur in one, 5 or 10 years in the future.</w:t>
      </w:r>
      <w:r>
        <w:t xml:space="preserve"> This study had a broad definition of conflict: any military skirmish where one country deliberately kills a member of another country. Many of the conflicts in this study were relatively small, but it also includes major wars.</w:t>
      </w:r>
    </w:p>
    <w:p w:rsidR="003F7FB3" w:rsidRDefault="003F7FB3" w:rsidP="003F7FB3">
      <w:r>
        <w:t>Predicting one year into the future, this new model was 13 percent better than the standard model at predicting levels of worldwide conflict. But it was 47 percent better at predicting conflict 5 and 10 years into the future.</w:t>
      </w:r>
    </w:p>
    <w:p w:rsidR="003F7FB3" w:rsidRDefault="003F7FB3" w:rsidP="003F7FB3">
      <w:r>
        <w:t>"We measured how fragile these networks are to breaking up into communities," Mucha said. "Remarkably, that fragility in a mathematical sense has a clear political consequence in terms of increased conflict."</w:t>
      </w:r>
    </w:p>
    <w:p w:rsidR="003F7FB3" w:rsidRDefault="003F7FB3" w:rsidP="003F7FB3">
      <w:r>
        <w:t>The linear relationship between higher levels of Kantian fractionalization and more future conflict was so strong that Cranmer couldn't believe it at first.</w:t>
      </w:r>
    </w:p>
    <w:p w:rsidR="003F7FB3" w:rsidRDefault="003F7FB3" w:rsidP="003F7FB3">
      <w:r>
        <w:t>"I threw up my hands in frustration when I first saw the results. I thought we surely must have made a mistake because you almost never see the kind of clean, linear relationship that we found outside of textbooks," Cranmer said.</w:t>
      </w:r>
    </w:p>
    <w:p w:rsidR="003F7FB3" w:rsidRPr="00C479D5" w:rsidRDefault="003F7FB3" w:rsidP="003F7FB3">
      <w:r>
        <w:t>"But we confirmed that there is this strong relationship."</w:t>
      </w:r>
    </w:p>
    <w:p w:rsidR="003F7FB3" w:rsidRPr="00394D11" w:rsidRDefault="003F7FB3" w:rsidP="0040544F">
      <w:pPr>
        <w:rPr>
          <w:rFonts w:asciiTheme="minorHAnsi" w:hAnsiTheme="minorHAnsi" w:cstheme="minorHAnsi"/>
        </w:rPr>
      </w:pPr>
    </w:p>
    <w:p w:rsidR="00F91B3C" w:rsidRPr="00394D11" w:rsidRDefault="00F91B3C" w:rsidP="00F91B3C">
      <w:pPr>
        <w:pStyle w:val="Heading3"/>
        <w:rPr>
          <w:rFonts w:asciiTheme="minorHAnsi" w:hAnsiTheme="minorHAnsi" w:cstheme="minorHAnsi"/>
        </w:rPr>
      </w:pPr>
      <w:r w:rsidRPr="00394D11">
        <w:rPr>
          <w:rFonts w:asciiTheme="minorHAnsi" w:hAnsiTheme="minorHAnsi" w:cstheme="minorHAnsi"/>
        </w:rPr>
        <w:t>---xt: Trump thumps</w:t>
      </w:r>
    </w:p>
    <w:p w:rsidR="00F91B3C" w:rsidRPr="00394D11" w:rsidRDefault="00F91B3C" w:rsidP="00F91B3C">
      <w:pPr>
        <w:rPr>
          <w:rFonts w:asciiTheme="minorHAnsi" w:hAnsiTheme="minorHAnsi" w:cstheme="minorHAnsi"/>
        </w:rPr>
      </w:pPr>
    </w:p>
    <w:p w:rsidR="00F91B3C" w:rsidRPr="00394D11" w:rsidRDefault="00F91B3C" w:rsidP="00F91B3C">
      <w:pPr>
        <w:pStyle w:val="Heading4"/>
        <w:rPr>
          <w:rFonts w:asciiTheme="minorHAnsi" w:hAnsiTheme="minorHAnsi" w:cstheme="minorHAnsi"/>
        </w:rPr>
      </w:pPr>
      <w:r w:rsidRPr="00394D11">
        <w:rPr>
          <w:rFonts w:asciiTheme="minorHAnsi" w:hAnsiTheme="minorHAnsi" w:cstheme="minorHAnsi"/>
        </w:rPr>
        <w:t>Trump’s democracy promotion won’t be credible nor effective</w:t>
      </w:r>
    </w:p>
    <w:p w:rsidR="00F91B3C" w:rsidRPr="00394D11" w:rsidRDefault="00F91B3C" w:rsidP="00F91B3C">
      <w:pPr>
        <w:rPr>
          <w:rFonts w:asciiTheme="minorHAnsi" w:hAnsiTheme="minorHAnsi" w:cstheme="minorHAnsi"/>
        </w:rPr>
      </w:pPr>
      <w:r w:rsidRPr="00394D11">
        <w:rPr>
          <w:rStyle w:val="Style13ptBold"/>
          <w:rFonts w:asciiTheme="minorHAnsi" w:hAnsiTheme="minorHAnsi" w:cstheme="minorHAnsi"/>
        </w:rPr>
        <w:t>Gvosdev, 17</w:t>
      </w:r>
      <w:r w:rsidRPr="00394D11">
        <w:rPr>
          <w:rFonts w:asciiTheme="minorHAnsi" w:hAnsiTheme="minorHAnsi" w:cstheme="minorHAnsi"/>
        </w:rPr>
        <w:t xml:space="preserve"> – Senior Fellow of Strategic Studies at The Nixon Center, Professor of National Security Studies and Captain Jerome E. Levy Chair in Economic Geography and National Security at the Naval War College (Nicholas, “Democracy Promotion and a Trump Administration”, Ethics and International Affaris, 2/21/17, </w:t>
      </w:r>
      <w:hyperlink r:id="rId30" w:history="1">
        <w:r w:rsidRPr="00394D11">
          <w:rPr>
            <w:rStyle w:val="Hyperlink"/>
            <w:rFonts w:asciiTheme="minorHAnsi" w:hAnsiTheme="minorHAnsi" w:cstheme="minorHAnsi"/>
          </w:rPr>
          <w:t>https://www.ethicsandinternationalaffairs.org/2017/democracy-promotion-trump-administration/)</w:t>
        </w:r>
      </w:hyperlink>
      <w:r w:rsidRPr="00394D11">
        <w:rPr>
          <w:rFonts w:asciiTheme="minorHAnsi" w:hAnsiTheme="minorHAnsi" w:cstheme="minorHAnsi"/>
        </w:rPr>
        <w:t xml:space="preserve"> // ANK</w:t>
      </w:r>
    </w:p>
    <w:p w:rsidR="00F91B3C" w:rsidRPr="00394D11" w:rsidRDefault="00F91B3C" w:rsidP="00F91B3C">
      <w:pPr>
        <w:rPr>
          <w:rStyle w:val="StyleUnderline"/>
          <w:rFonts w:asciiTheme="minorHAnsi" w:hAnsiTheme="minorHAnsi" w:cstheme="minorHAnsi"/>
        </w:rPr>
      </w:pPr>
      <w:r w:rsidRPr="00394D11">
        <w:rPr>
          <w:rStyle w:val="Emphasis"/>
          <w:rFonts w:asciiTheme="minorHAnsi" w:hAnsiTheme="minorHAnsi" w:cstheme="minorHAnsi"/>
        </w:rPr>
        <w:t>What happens to the democracy promotion enterprise in a Trump administration</w:t>
      </w:r>
      <w:r w:rsidRPr="00394D11">
        <w:rPr>
          <w:rStyle w:val="StyleUnderline"/>
          <w:rFonts w:asciiTheme="minorHAnsi" w:hAnsiTheme="minorHAnsi" w:cstheme="minorHAnsi"/>
        </w:rPr>
        <w:t xml:space="preserve">? The President’s comments that under his watch the United States </w:t>
      </w:r>
      <w:r w:rsidRPr="00394D11">
        <w:rPr>
          <w:rStyle w:val="Emphasis"/>
          <w:rFonts w:asciiTheme="minorHAnsi" w:hAnsiTheme="minorHAnsi" w:cstheme="minorHAnsi"/>
        </w:rPr>
        <w:t xml:space="preserve">will not be seeking to impose its system or values </w:t>
      </w:r>
      <w:r w:rsidRPr="00394D11">
        <w:rPr>
          <w:rStyle w:val="StyleUnderline"/>
          <w:rFonts w:asciiTheme="minorHAnsi" w:hAnsiTheme="minorHAnsi" w:cstheme="minorHAnsi"/>
        </w:rPr>
        <w:t>on other countries suggests that the spread and strengthening of democratic systems around the world will not be a top priority and in fact may fall off the list of national security interests of the United States entirely.</w:t>
      </w:r>
      <w:r w:rsidRPr="00394D11">
        <w:rPr>
          <w:rFonts w:asciiTheme="minorHAnsi" w:hAnsiTheme="minorHAnsi" w:cstheme="minorHAnsi"/>
        </w:rPr>
        <w:t xml:space="preserve"> Some of the early selections for key national security positions–drawing from the business and military communities–also create the impression that the </w:t>
      </w:r>
      <w:r w:rsidRPr="00394D11">
        <w:rPr>
          <w:rStyle w:val="Emphasis"/>
          <w:rFonts w:asciiTheme="minorHAnsi" w:hAnsiTheme="minorHAnsi" w:cstheme="minorHAnsi"/>
        </w:rPr>
        <w:t>new team will prioritize stability and security over encouraging democratic change</w:t>
      </w:r>
      <w:r w:rsidRPr="00394D11">
        <w:rPr>
          <w:rStyle w:val="StyleUnderline"/>
          <w:rFonts w:asciiTheme="minorHAnsi" w:hAnsiTheme="minorHAnsi" w:cstheme="minorHAnsi"/>
        </w:rPr>
        <w:t xml:space="preserve"> and support for civil and political rights.</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Even before the 2016 election,</w:t>
      </w:r>
      <w:r w:rsidRPr="00394D11">
        <w:rPr>
          <w:rFonts w:asciiTheme="minorHAnsi" w:hAnsiTheme="minorHAnsi" w:cstheme="minorHAnsi"/>
        </w:rPr>
        <w:t xml:space="preserve"> however, </w:t>
      </w:r>
      <w:r w:rsidRPr="00394D11">
        <w:rPr>
          <w:rStyle w:val="StyleUnderline"/>
          <w:rFonts w:asciiTheme="minorHAnsi" w:hAnsiTheme="minorHAnsi" w:cstheme="minorHAnsi"/>
        </w:rPr>
        <w:t xml:space="preserve">it was clear that the </w:t>
      </w:r>
      <w:r w:rsidRPr="00394D11">
        <w:rPr>
          <w:rStyle w:val="Emphasis"/>
          <w:rFonts w:asciiTheme="minorHAnsi" w:hAnsiTheme="minorHAnsi" w:cstheme="minorHAnsi"/>
        </w:rPr>
        <w:t>democracy promotion</w:t>
      </w:r>
      <w:r w:rsidRPr="00394D11">
        <w:rPr>
          <w:rStyle w:val="StyleUnderline"/>
          <w:rFonts w:asciiTheme="minorHAnsi" w:hAnsiTheme="minorHAnsi" w:cstheme="minorHAnsi"/>
        </w:rPr>
        <w:t xml:space="preserve"> efforts of the United States </w:t>
      </w:r>
      <w:r w:rsidRPr="00394D11">
        <w:rPr>
          <w:rStyle w:val="Emphasis"/>
          <w:rFonts w:asciiTheme="minorHAnsi" w:hAnsiTheme="minorHAnsi" w:cstheme="minorHAnsi"/>
        </w:rPr>
        <w:t xml:space="preserve">were running out of steam. </w:t>
      </w:r>
      <w:r w:rsidRPr="00394D11">
        <w:rPr>
          <w:rStyle w:val="StyleUnderline"/>
          <w:rFonts w:asciiTheme="minorHAnsi" w:hAnsiTheme="minorHAnsi" w:cstheme="minorHAnsi"/>
        </w:rPr>
        <w:t xml:space="preserve">The promise of an Arab Spring has given way to a new winter of authoritarianism. </w:t>
      </w:r>
      <w:r w:rsidRPr="00394D11">
        <w:rPr>
          <w:rStyle w:val="Emphasis"/>
          <w:rFonts w:asciiTheme="minorHAnsi" w:hAnsiTheme="minorHAnsi" w:cstheme="minorHAnsi"/>
        </w:rPr>
        <w:t>There has been significant backsliding</w:t>
      </w:r>
      <w:r w:rsidRPr="00394D11">
        <w:rPr>
          <w:rStyle w:val="StyleUnderline"/>
          <w:rFonts w:asciiTheme="minorHAnsi" w:hAnsiTheme="minorHAnsi" w:cstheme="minorHAnsi"/>
        </w:rPr>
        <w:t xml:space="preserve"> in other parts of the world, even in parts of Central Europe (such as in Poland and Hungary). </w:t>
      </w:r>
      <w:r w:rsidRPr="00394D11">
        <w:rPr>
          <w:rFonts w:asciiTheme="minorHAnsi" w:hAnsiTheme="minorHAnsi" w:cstheme="minorHAnsi"/>
        </w:rPr>
        <w:t xml:space="preserve">As a now very prescient discussion at the Carnegie Council last fall pointed out, </w:t>
      </w:r>
      <w:r w:rsidRPr="00394D11">
        <w:rPr>
          <w:rStyle w:val="StyleUnderline"/>
          <w:rFonts w:asciiTheme="minorHAnsi" w:hAnsiTheme="minorHAnsi" w:cstheme="minorHAnsi"/>
        </w:rPr>
        <w:t>there are significant stress points throughout all of the advanced industrial democracies of the world</w:t>
      </w:r>
      <w:r w:rsidRPr="00394D11">
        <w:rPr>
          <w:rFonts w:asciiTheme="minorHAnsi" w:hAnsiTheme="minorHAnsi" w:cstheme="minorHAnsi"/>
        </w:rPr>
        <w:t xml:space="preserve">. What is clear is that </w:t>
      </w:r>
      <w:r w:rsidRPr="00394D11">
        <w:rPr>
          <w:rStyle w:val="StyleUnderline"/>
          <w:rFonts w:asciiTheme="minorHAnsi" w:hAnsiTheme="minorHAnsi" w:cstheme="minorHAnsi"/>
        </w:rPr>
        <w:t>the optimism of the immediate post-Cold War period</w:t>
      </w:r>
      <w:r w:rsidRPr="00394D11">
        <w:rPr>
          <w:rFonts w:asciiTheme="minorHAnsi" w:hAnsiTheme="minorHAnsi" w:cstheme="minorHAnsi"/>
        </w:rPr>
        <w:t>–that democratic liberalism was inexorably on the march and that its achievements could not be reversed–</w:t>
      </w:r>
      <w:r w:rsidRPr="00394D11">
        <w:rPr>
          <w:rStyle w:val="StyleUnderline"/>
          <w:rFonts w:asciiTheme="minorHAnsi" w:hAnsiTheme="minorHAnsi" w:cstheme="minorHAnsi"/>
        </w:rPr>
        <w:t>needs to be replaced by a new realism about the limits and sustainability of the democracy promotion enterprise.</w:t>
      </w:r>
    </w:p>
    <w:p w:rsidR="00F91B3C" w:rsidRPr="00394D11" w:rsidRDefault="00F91B3C" w:rsidP="00F91B3C">
      <w:pPr>
        <w:rPr>
          <w:rFonts w:asciiTheme="minorHAnsi" w:hAnsiTheme="minorHAnsi" w:cstheme="minorHAnsi"/>
        </w:rPr>
      </w:pPr>
    </w:p>
    <w:p w:rsidR="00F91B3C" w:rsidRPr="00394D11" w:rsidRDefault="00F91B3C" w:rsidP="0040544F">
      <w:pPr>
        <w:rPr>
          <w:rFonts w:asciiTheme="minorHAnsi" w:hAnsiTheme="minorHAnsi" w:cstheme="minorHAnsi"/>
        </w:rPr>
      </w:pPr>
    </w:p>
    <w:p w:rsidR="0040544F" w:rsidRPr="00394D11" w:rsidRDefault="00F91B3C" w:rsidP="000F1EE6">
      <w:pPr>
        <w:pStyle w:val="Heading3"/>
        <w:rPr>
          <w:rFonts w:asciiTheme="minorHAnsi" w:hAnsiTheme="minorHAnsi" w:cstheme="minorHAnsi"/>
        </w:rPr>
      </w:pPr>
      <w:r w:rsidRPr="00394D11">
        <w:rPr>
          <w:rFonts w:asciiTheme="minorHAnsi" w:hAnsiTheme="minorHAnsi" w:cstheme="minorHAnsi"/>
        </w:rPr>
        <w:t>1nc – at: f</w:t>
      </w:r>
      <w:r w:rsidR="000F1EE6" w:rsidRPr="00394D11">
        <w:rPr>
          <w:rFonts w:asciiTheme="minorHAnsi" w:hAnsiTheme="minorHAnsi" w:cstheme="minorHAnsi"/>
        </w:rPr>
        <w:t>ailed states</w:t>
      </w:r>
    </w:p>
    <w:p w:rsidR="000F1EE6" w:rsidRPr="00394D11" w:rsidRDefault="000F1EE6" w:rsidP="000F1EE6">
      <w:pPr>
        <w:rPr>
          <w:rFonts w:asciiTheme="minorHAnsi" w:hAnsiTheme="minorHAnsi" w:cstheme="minorHAnsi"/>
        </w:rPr>
      </w:pPr>
    </w:p>
    <w:p w:rsidR="000F1EE6" w:rsidRPr="00394D11" w:rsidRDefault="000F1EE6" w:rsidP="000F1EE6">
      <w:pPr>
        <w:pStyle w:val="Heading4"/>
        <w:rPr>
          <w:rFonts w:asciiTheme="minorHAnsi" w:hAnsiTheme="minorHAnsi" w:cstheme="minorHAnsi"/>
        </w:rPr>
      </w:pPr>
      <w:r w:rsidRPr="00394D11">
        <w:rPr>
          <w:rFonts w:asciiTheme="minorHAnsi" w:hAnsiTheme="minorHAnsi" w:cstheme="minorHAnsi"/>
        </w:rPr>
        <w:t>No impact to failed states</w:t>
      </w:r>
    </w:p>
    <w:p w:rsidR="000F1EE6" w:rsidRPr="00394D11" w:rsidRDefault="000F1EE6" w:rsidP="000F1EE6">
      <w:pPr>
        <w:rPr>
          <w:rFonts w:asciiTheme="minorHAnsi" w:hAnsiTheme="minorHAnsi" w:cstheme="minorHAnsi"/>
        </w:rPr>
      </w:pPr>
      <w:r w:rsidRPr="00394D11">
        <w:rPr>
          <w:rStyle w:val="Style13ptBold"/>
          <w:rFonts w:asciiTheme="minorHAnsi" w:hAnsiTheme="minorHAnsi" w:cstheme="minorHAnsi"/>
        </w:rPr>
        <w:t>Patrick, 11</w:t>
      </w:r>
      <w:r w:rsidRPr="00394D11">
        <w:rPr>
          <w:rFonts w:asciiTheme="minorHAnsi" w:hAnsiTheme="minorHAnsi" w:cstheme="minorHAnsi"/>
        </w:rPr>
        <w:t xml:space="preserve"> – IR PhD at Oxford, Senior Fellow, Director of the Program on International Institutions and Global Governance at the Council on foreign Relations (Stewart M, “Why Failed States Shouldn’t Be Our Biggest National Security Fear”, Washington Post, 4/15/11, </w:t>
      </w:r>
      <w:hyperlink r:id="rId31" w:history="1">
        <w:r w:rsidRPr="00394D11">
          <w:rPr>
            <w:rStyle w:val="Hyperlink"/>
            <w:rFonts w:asciiTheme="minorHAnsi" w:hAnsiTheme="minorHAnsi" w:cstheme="minorHAnsi"/>
          </w:rPr>
          <w:t>http://www.cfr.org/international-peace-and-security/why-failed-states-shouldnt-our-biggest-national-security-fear/p24689)</w:t>
        </w:r>
      </w:hyperlink>
      <w:r w:rsidRPr="00394D11">
        <w:rPr>
          <w:rStyle w:val="Hyperlink"/>
          <w:rFonts w:asciiTheme="minorHAnsi" w:hAnsiTheme="minorHAnsi" w:cstheme="minorHAnsi"/>
        </w:rPr>
        <w:t xml:space="preserve"> // ANK</w:t>
      </w:r>
    </w:p>
    <w:p w:rsidR="000F1EE6" w:rsidRPr="00394D11" w:rsidRDefault="000F1EE6" w:rsidP="000F1EE6">
      <w:pPr>
        <w:rPr>
          <w:rFonts w:asciiTheme="minorHAnsi" w:hAnsiTheme="minorHAnsi" w:cstheme="minorHAnsi"/>
        </w:rPr>
      </w:pPr>
      <w:r w:rsidRPr="00394D11">
        <w:rPr>
          <w:rFonts w:asciiTheme="minorHAnsi" w:hAnsiTheme="minorHAnsi" w:cstheme="minorHAnsi"/>
        </w:rPr>
        <w:t>The message is clear: Failed states are the weak link in the world’s collective security.</w:t>
      </w:r>
    </w:p>
    <w:p w:rsidR="000F1EE6" w:rsidRPr="00394D11" w:rsidRDefault="000F1EE6" w:rsidP="000F1EE6">
      <w:pPr>
        <w:rPr>
          <w:rFonts w:asciiTheme="minorHAnsi" w:hAnsiTheme="minorHAnsi" w:cstheme="minorHAnsi"/>
        </w:rPr>
      </w:pPr>
      <w:r w:rsidRPr="00394D11">
        <w:rPr>
          <w:rStyle w:val="StyleUnderline"/>
          <w:rFonts w:asciiTheme="minorHAnsi" w:hAnsiTheme="minorHAnsi" w:cstheme="minorHAnsi"/>
        </w:rPr>
        <w:t xml:space="preserve">In truth, while </w:t>
      </w:r>
      <w:r w:rsidRPr="00394D11">
        <w:rPr>
          <w:rStyle w:val="Emphasis"/>
          <w:rFonts w:asciiTheme="minorHAnsi" w:hAnsiTheme="minorHAnsi" w:cstheme="minorHAnsi"/>
        </w:rPr>
        <w:t>failed states</w:t>
      </w:r>
      <w:r w:rsidRPr="00394D11">
        <w:rPr>
          <w:rStyle w:val="StyleUnderline"/>
          <w:rFonts w:asciiTheme="minorHAnsi" w:hAnsiTheme="minorHAnsi" w:cstheme="minorHAnsi"/>
        </w:rPr>
        <w:t xml:space="preserve"> may be worthy of America’s attention on humanitarian and development grounds, most of them </w:t>
      </w:r>
      <w:r w:rsidRPr="00394D11">
        <w:rPr>
          <w:rStyle w:val="Emphasis"/>
          <w:rFonts w:asciiTheme="minorHAnsi" w:hAnsiTheme="minorHAnsi" w:cstheme="minorHAnsi"/>
        </w:rPr>
        <w:t>are irrelevant to U.S. national security</w:t>
      </w:r>
      <w:r w:rsidRPr="00394D11">
        <w:rPr>
          <w:rStyle w:val="StyleUnderline"/>
          <w:rFonts w:asciiTheme="minorHAnsi" w:hAnsiTheme="minorHAnsi" w:cstheme="minorHAnsi"/>
        </w:rPr>
        <w:t xml:space="preserve">. The risks they pose are mainly to their own inhabitants. </w:t>
      </w:r>
      <w:r w:rsidRPr="00394D11">
        <w:rPr>
          <w:rStyle w:val="Emphasis"/>
          <w:rFonts w:asciiTheme="minorHAnsi" w:hAnsiTheme="minorHAnsi" w:cstheme="minorHAnsi"/>
        </w:rPr>
        <w:t>Sweeping claims to the contrary are not only inaccurate but distracting and unhelpful, providing little guidance to policymakers</w:t>
      </w:r>
      <w:r w:rsidRPr="00394D11">
        <w:rPr>
          <w:rFonts w:asciiTheme="minorHAnsi" w:hAnsiTheme="minorHAnsi" w:cstheme="minorHAnsi"/>
        </w:rPr>
        <w:t xml:space="preserve"> seeking to prioritize scarce attention and resources.</w:t>
      </w:r>
    </w:p>
    <w:p w:rsidR="000F1EE6" w:rsidRPr="00394D11" w:rsidRDefault="000F1EE6" w:rsidP="000F1EE6">
      <w:pPr>
        <w:rPr>
          <w:rStyle w:val="StyleUnderline"/>
          <w:rFonts w:asciiTheme="minorHAnsi" w:hAnsiTheme="minorHAnsi" w:cstheme="minorHAnsi"/>
        </w:rPr>
      </w:pPr>
      <w:r w:rsidRPr="00394D11">
        <w:rPr>
          <w:rFonts w:asciiTheme="minorHAnsi" w:hAnsiTheme="minorHAnsi" w:cstheme="minorHAnsi"/>
        </w:rPr>
        <w:t xml:space="preserve">In 2008, I collaborated with Brookings Institution senior fellow Susan E. Rice, now President Obama’s permanent representative to the United Nations, </w:t>
      </w:r>
      <w:r w:rsidRPr="00394D11">
        <w:rPr>
          <w:rStyle w:val="StyleUnderline"/>
          <w:rFonts w:asciiTheme="minorHAnsi" w:hAnsiTheme="minorHAnsi" w:cstheme="minorHAnsi"/>
        </w:rPr>
        <w:t>on an index of state weakness in developing countries.The study ranked all 141 developing nations on 20 indicators of state strength,</w:t>
      </w:r>
      <w:r w:rsidRPr="00394D11">
        <w:rPr>
          <w:rFonts w:asciiTheme="minorHAnsi" w:hAnsiTheme="minorHAnsi" w:cstheme="minorHAnsi"/>
        </w:rPr>
        <w:t xml:space="preserve"> such as the government’s ability to provide basic services. More recently, </w:t>
      </w:r>
      <w:r w:rsidRPr="00394D11">
        <w:rPr>
          <w:rStyle w:val="StyleUnderline"/>
          <w:rFonts w:asciiTheme="minorHAnsi" w:hAnsiTheme="minorHAnsi" w:cstheme="minorHAnsi"/>
        </w:rPr>
        <w:t>I’ve examined whether these rankings reveal anything about each nation’s role in major global threats: transnational terrorism, proliferation of weapons of mass destruction, international crime and infectious disease.</w:t>
      </w:r>
    </w:p>
    <w:p w:rsidR="000F1EE6" w:rsidRPr="00394D11" w:rsidRDefault="000F1EE6" w:rsidP="000F1EE6">
      <w:pPr>
        <w:rPr>
          <w:rFonts w:asciiTheme="minorHAnsi" w:hAnsiTheme="minorHAnsi" w:cstheme="minorHAnsi"/>
          <w:u w:val="single"/>
        </w:rPr>
      </w:pPr>
      <w:r w:rsidRPr="00394D11">
        <w:rPr>
          <w:rStyle w:val="StyleUnderline"/>
          <w:rFonts w:asciiTheme="minorHAnsi" w:hAnsiTheme="minorHAnsi" w:cstheme="minorHAnsi"/>
        </w:rPr>
        <w:t>The findings are startlingly clear.</w:t>
      </w:r>
      <w:r w:rsidRPr="00394D11">
        <w:rPr>
          <w:rFonts w:asciiTheme="minorHAnsi" w:hAnsiTheme="minorHAnsi" w:cstheme="minorHAnsi"/>
        </w:rPr>
        <w:t xml:space="preserve"> Only a handful of the world’s failed states pose security concerns to the United States. </w:t>
      </w:r>
      <w:r w:rsidRPr="00394D11">
        <w:rPr>
          <w:rStyle w:val="StyleUnderline"/>
          <w:rFonts w:asciiTheme="minorHAnsi" w:hAnsiTheme="minorHAnsi" w:cstheme="minorHAnsi"/>
        </w:rPr>
        <w:t>Far greater dangers emerge from stronger developing countries that may suffer from corruption and lack of government accountability but come nowhere near qualifying as failed states.</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The </w:t>
      </w:r>
      <w:r w:rsidRPr="00394D11">
        <w:rPr>
          <w:rStyle w:val="StyleUnderline"/>
          <w:rFonts w:asciiTheme="minorHAnsi" w:hAnsiTheme="minorHAnsi" w:cstheme="minorHAnsi"/>
        </w:rPr>
        <w:t xml:space="preserve">link </w:t>
      </w:r>
      <w:r w:rsidRPr="00394D11">
        <w:rPr>
          <w:rStyle w:val="Emphasis"/>
          <w:rFonts w:asciiTheme="minorHAnsi" w:hAnsiTheme="minorHAnsi" w:cstheme="minorHAnsi"/>
        </w:rPr>
        <w:t>between failed states and transnational terrorism,</w:t>
      </w:r>
      <w:r w:rsidRPr="00394D11">
        <w:rPr>
          <w:rStyle w:val="StyleUnderline"/>
          <w:rFonts w:asciiTheme="minorHAnsi" w:hAnsiTheme="minorHAnsi" w:cstheme="minorHAnsi"/>
        </w:rPr>
        <w:t xml:space="preserve"> for instance, </w:t>
      </w:r>
      <w:r w:rsidRPr="00394D11">
        <w:rPr>
          <w:rStyle w:val="Emphasis"/>
          <w:rFonts w:asciiTheme="minorHAnsi" w:hAnsiTheme="minorHAnsi" w:cstheme="minorHAnsi"/>
        </w:rPr>
        <w:t>is tenuous.</w:t>
      </w:r>
      <w:r w:rsidRPr="00394D11">
        <w:rPr>
          <w:rStyle w:val="StyleUnderline"/>
          <w:rFonts w:asciiTheme="minorHAnsi" w:hAnsiTheme="minorHAnsi" w:cstheme="minorHAnsi"/>
        </w:rPr>
        <w:t xml:space="preserve"> Al-Qaeda franchises are concentrated</w:t>
      </w:r>
      <w:r w:rsidRPr="00394D11">
        <w:rPr>
          <w:rFonts w:asciiTheme="minorHAnsi" w:hAnsiTheme="minorHAnsi" w:cstheme="minorHAnsi"/>
        </w:rPr>
        <w:t xml:space="preserve"> in South Asia, North Africa, the Middle East and Southeast Asia </w:t>
      </w:r>
      <w:r w:rsidRPr="00394D11">
        <w:rPr>
          <w:rStyle w:val="StyleUnderline"/>
          <w:rFonts w:asciiTheme="minorHAnsi" w:hAnsiTheme="minorHAnsi" w:cstheme="minorHAnsi"/>
        </w:rPr>
        <w:t>but are markedly absent in most failed states</w:t>
      </w:r>
      <w:r w:rsidRPr="00394D11">
        <w:rPr>
          <w:rFonts w:asciiTheme="minorHAnsi" w:hAnsiTheme="minorHAnsi" w:cstheme="minorHAnsi"/>
        </w:rPr>
        <w:t xml:space="preserve">, including in sub-Saharan Africa. </w:t>
      </w:r>
      <w:r w:rsidRPr="00394D11">
        <w:rPr>
          <w:rStyle w:val="StyleUnderline"/>
          <w:rFonts w:asciiTheme="minorHAnsi" w:hAnsiTheme="minorHAnsi" w:cstheme="minorHAnsi"/>
        </w:rPr>
        <w:t xml:space="preserve">Why? </w:t>
      </w:r>
      <w:r w:rsidRPr="00394D11">
        <w:rPr>
          <w:rStyle w:val="Emphasis"/>
          <w:rFonts w:asciiTheme="minorHAnsi" w:hAnsiTheme="minorHAnsi" w:cstheme="minorHAnsi"/>
        </w:rPr>
        <w:t>From a terrorist’s perspective, the notion of finding haven in a failed state is an oxymoron</w:t>
      </w:r>
      <w:r w:rsidRPr="00394D11">
        <w:rPr>
          <w:rStyle w:val="StyleUnderline"/>
          <w:rFonts w:asciiTheme="minorHAnsi" w:hAnsiTheme="minorHAnsi" w:cstheme="minorHAnsi"/>
        </w:rPr>
        <w:t xml:space="preserve">. Al-Qaeda discovered this in </w:t>
      </w:r>
      <w:r w:rsidRPr="00394D11">
        <w:rPr>
          <w:rFonts w:asciiTheme="minorHAnsi" w:hAnsiTheme="minorHAnsi" w:cstheme="minorHAnsi"/>
        </w:rPr>
        <w:t xml:space="preserve">the 1990s when seeking a foothold in anarchic </w:t>
      </w:r>
      <w:r w:rsidRPr="00394D11">
        <w:rPr>
          <w:rStyle w:val="StyleUnderline"/>
          <w:rFonts w:asciiTheme="minorHAnsi" w:hAnsiTheme="minorHAnsi" w:cstheme="minorHAnsi"/>
        </w:rPr>
        <w:t>Somalia</w:t>
      </w:r>
      <w:r w:rsidRPr="00394D11">
        <w:rPr>
          <w:rFonts w:asciiTheme="minorHAnsi" w:hAnsiTheme="minorHAnsi" w:cstheme="minorHAnsi"/>
        </w:rPr>
        <w:t xml:space="preserve">. In intercepted cables, </w:t>
      </w:r>
      <w:r w:rsidRPr="00394D11">
        <w:rPr>
          <w:rStyle w:val="StyleUnderline"/>
          <w:rFonts w:asciiTheme="minorHAnsi" w:hAnsiTheme="minorHAnsi" w:cstheme="minorHAnsi"/>
        </w:rPr>
        <w:t>operatives bemoaned the insuperable difficulties of working under chaos, given their need for security and for access to the global financial and communications infrastructure</w:t>
      </w:r>
      <w:r w:rsidRPr="00394D11">
        <w:rPr>
          <w:rFonts w:asciiTheme="minorHAnsi" w:hAnsiTheme="minorHAnsi" w:cstheme="minorHAnsi"/>
        </w:rPr>
        <w:t>. Al-Qaeda has generally found it easier to maneuver in corrupt but functional states, such as Kenya, where sovereignty provides some protection from outside interdiction.</w:t>
      </w:r>
    </w:p>
    <w:p w:rsidR="000F1EE6" w:rsidRPr="00394D11" w:rsidRDefault="000F1EE6" w:rsidP="000F1EE6">
      <w:pPr>
        <w:rPr>
          <w:rFonts w:asciiTheme="minorHAnsi" w:hAnsiTheme="minorHAnsi" w:cstheme="minorHAnsi"/>
        </w:rPr>
      </w:pPr>
      <w:r w:rsidRPr="00394D11">
        <w:rPr>
          <w:rStyle w:val="StyleUnderline"/>
          <w:rFonts w:asciiTheme="minorHAnsi" w:hAnsiTheme="minorHAnsi" w:cstheme="minorHAnsi"/>
        </w:rPr>
        <w:t>Pakistan and Yemen became sanctuaries for terrorism not only because they are weak but because their governments lack the will to launch sustained counterterrorism operations</w:t>
      </w:r>
      <w:r w:rsidRPr="00394D11">
        <w:rPr>
          <w:rFonts w:asciiTheme="minorHAnsi" w:hAnsiTheme="minorHAnsi" w:cstheme="minorHAnsi"/>
        </w:rPr>
        <w:t xml:space="preserve">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w:t>
      </w:r>
    </w:p>
    <w:p w:rsidR="000F1EE6" w:rsidRPr="00394D11" w:rsidRDefault="000F1EE6" w:rsidP="000F1EE6">
      <w:pPr>
        <w:rPr>
          <w:rFonts w:asciiTheme="minorHAnsi" w:hAnsiTheme="minorHAnsi" w:cstheme="minorHAnsi"/>
          <w:u w:val="single"/>
        </w:rPr>
      </w:pPr>
      <w:r w:rsidRPr="00394D11">
        <w:rPr>
          <w:rFonts w:asciiTheme="minorHAnsi" w:hAnsiTheme="minorHAnsi" w:cstheme="minorHAnsi"/>
        </w:rPr>
        <w:t xml:space="preserve">Al-Qaeda has met less success in northern Africa’s Sahel region, where a moderate, Sufi version of Islam dominates. </w:t>
      </w:r>
      <w:r w:rsidRPr="00394D11">
        <w:rPr>
          <w:rStyle w:val="StyleUnderline"/>
          <w:rFonts w:asciiTheme="minorHAnsi" w:hAnsiTheme="minorHAnsi" w:cstheme="minorHAnsi"/>
        </w:rPr>
        <w:t>But as the organization evolves from a centrally directed network to a diffuse movement with autonomous cells in dozens of countries, it is as likely to find haven in the banlieues of Paris or high-rises of Minneapolis as in remote Pakistani valleys.</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What about </w:t>
      </w:r>
      <w:r w:rsidRPr="00394D11">
        <w:rPr>
          <w:rStyle w:val="StyleUnderline"/>
          <w:rFonts w:asciiTheme="minorHAnsi" w:hAnsiTheme="minorHAnsi" w:cstheme="minorHAnsi"/>
        </w:rPr>
        <w:t>failed states and weapons of mass destruction?</w:t>
      </w:r>
      <w:r w:rsidRPr="00394D11">
        <w:rPr>
          <w:rFonts w:asciiTheme="minorHAnsi" w:hAnsiTheme="minorHAnsi" w:cstheme="minorHAnsi"/>
        </w:rPr>
        <w:t xml:space="preserve"> Many U.S. analysts worry that poorly governed countries will pursue nuclear, biological, chemical or radiological weapons; be unable to control existing weapons; or decide to share WMD materials.</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These fears are misplaced. With two notable exceptions — North Korea and Pakistan — </w:t>
      </w:r>
      <w:r w:rsidRPr="00394D11">
        <w:rPr>
          <w:rStyle w:val="Emphasis"/>
          <w:rFonts w:asciiTheme="minorHAnsi" w:hAnsiTheme="minorHAnsi" w:cstheme="minorHAnsi"/>
        </w:rPr>
        <w:t xml:space="preserve">the world’s weakest states pose minimal proliferation risks, since they have limited stocks of fissile or other WMD material </w:t>
      </w:r>
      <w:r w:rsidRPr="00394D11">
        <w:rPr>
          <w:rStyle w:val="StyleUnderline"/>
          <w:rFonts w:asciiTheme="minorHAnsi" w:hAnsiTheme="minorHAnsi" w:cstheme="minorHAnsi"/>
        </w:rPr>
        <w:t>and are unlikely to pursue them. Far more threatening are capable countries</w:t>
      </w:r>
      <w:r w:rsidRPr="00394D11">
        <w:rPr>
          <w:rFonts w:asciiTheme="minorHAnsi" w:hAnsiTheme="minorHAnsi" w:cstheme="minorHAnsi"/>
        </w:rPr>
        <w:t xml:space="preserve"> (say, Iran and Syria) intent on pursuing WMD, </w:t>
      </w:r>
      <w:r w:rsidRPr="00394D11">
        <w:rPr>
          <w:rStyle w:val="StyleUnderline"/>
          <w:rFonts w:asciiTheme="minorHAnsi" w:hAnsiTheme="minorHAnsi" w:cstheme="minorHAnsi"/>
        </w:rPr>
        <w:t>corrupt</w:t>
      </w:r>
      <w:r w:rsidRPr="00394D11">
        <w:rPr>
          <w:rFonts w:asciiTheme="minorHAnsi" w:hAnsiTheme="minorHAnsi" w:cstheme="minorHAnsi"/>
        </w:rPr>
        <w:t xml:space="preserve"> nations (such as Russia) that possess loosely secured nuclear arsenals </w:t>
      </w:r>
      <w:r w:rsidRPr="00394D11">
        <w:rPr>
          <w:rStyle w:val="StyleUnderline"/>
          <w:rFonts w:asciiTheme="minorHAnsi" w:hAnsiTheme="minorHAnsi" w:cstheme="minorHAnsi"/>
        </w:rPr>
        <w:t>and poorly policed nations</w:t>
      </w:r>
      <w:r w:rsidRPr="00394D11">
        <w:rPr>
          <w:rFonts w:asciiTheme="minorHAnsi" w:hAnsiTheme="minorHAnsi" w:cstheme="minorHAnsi"/>
        </w:rPr>
        <w:t xml:space="preserve"> (try Georgia) through which proliferators can smuggle illicit materials or weapons.</w:t>
      </w:r>
    </w:p>
    <w:p w:rsidR="000F1EE6" w:rsidRPr="00394D11" w:rsidRDefault="000F1EE6" w:rsidP="000F1EE6">
      <w:pPr>
        <w:rPr>
          <w:rStyle w:val="StyleUnderline"/>
          <w:rFonts w:asciiTheme="minorHAnsi" w:hAnsiTheme="minorHAnsi" w:cstheme="minorHAnsi"/>
        </w:rPr>
      </w:pPr>
      <w:r w:rsidRPr="00394D11">
        <w:rPr>
          <w:rFonts w:asciiTheme="minorHAnsi" w:hAnsiTheme="minorHAnsi" w:cstheme="minorHAnsi"/>
        </w:rPr>
        <w:t xml:space="preserve">When it comes to crime, the story is more complex. Failed states do dominate production of some narcotics: Afghanistan cultivates the lion’s share of global opium, and war-tornColombia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ofmaritime piracy. </w:t>
      </w:r>
      <w:r w:rsidRPr="00394D11">
        <w:rPr>
          <w:rStyle w:val="StyleUnderline"/>
          <w:rFonts w:asciiTheme="minorHAnsi" w:hAnsiTheme="minorHAnsi" w:cstheme="minorHAnsi"/>
        </w:rPr>
        <w:t xml:space="preserve">Yet </w:t>
      </w:r>
      <w:r w:rsidRPr="00394D11">
        <w:rPr>
          <w:rStyle w:val="Emphasis"/>
          <w:rFonts w:asciiTheme="minorHAnsi" w:hAnsiTheme="minorHAnsi" w:cstheme="minorHAnsi"/>
        </w:rPr>
        <w:t>failed states have little or no connection with other categories of transnational crime,</w:t>
      </w:r>
      <w:r w:rsidRPr="00394D11">
        <w:rPr>
          <w:rStyle w:val="StyleUnderline"/>
          <w:rFonts w:asciiTheme="minorHAnsi" w:hAnsiTheme="minorHAnsi" w:cstheme="minorHAnsi"/>
        </w:rPr>
        <w:t xml:space="preserve"> from human trafficking to money laundering, intellectual property theft, cyber-crime or counterfeiting of manufactured goods.</w:t>
      </w:r>
    </w:p>
    <w:p w:rsidR="000F1EE6" w:rsidRPr="00394D11" w:rsidRDefault="000F1EE6" w:rsidP="000F1EE6">
      <w:pPr>
        <w:rPr>
          <w:rStyle w:val="StyleUnderline"/>
          <w:rFonts w:asciiTheme="minorHAnsi" w:hAnsiTheme="minorHAnsi" w:cstheme="minorHAnsi"/>
        </w:rPr>
      </w:pPr>
      <w:r w:rsidRPr="00394D11">
        <w:rPr>
          <w:rStyle w:val="Emphasis"/>
          <w:rFonts w:asciiTheme="minorHAnsi" w:hAnsiTheme="minorHAnsi" w:cstheme="minorHAnsi"/>
        </w:rPr>
        <w:t>Criminal networks typically prefer operating in functional countries that provide baseline political order as well as opportunities to corrupt authorities</w:t>
      </w:r>
      <w:r w:rsidRPr="00394D11">
        <w:rPr>
          <w:rStyle w:val="StyleUnderline"/>
          <w:rFonts w:asciiTheme="minorHAnsi" w:hAnsiTheme="minorHAnsi" w:cstheme="minorHAnsi"/>
        </w:rPr>
        <w:t>. They also accept higher risks to work in nations straddling major commercial routes.</w:t>
      </w:r>
      <w:r w:rsidRPr="00394D11">
        <w:rPr>
          <w:rFonts w:asciiTheme="minorHAnsi" w:hAnsiTheme="minorHAnsi" w:cstheme="minorHAnsi"/>
        </w:rPr>
        <w:t xml:space="preserve"> Thusnarco-trafficking has exploded in Mexico, which has far stronger institutions than many developing nations but borders the United States. </w:t>
      </w:r>
      <w:r w:rsidRPr="00394D11">
        <w:rPr>
          <w:rStyle w:val="StyleUnderline"/>
          <w:rFonts w:asciiTheme="minorHAnsi" w:hAnsiTheme="minorHAnsi" w:cstheme="minorHAnsi"/>
        </w:rPr>
        <w:t>South Africa presents its own advantages</w:t>
      </w:r>
      <w:r w:rsidRPr="00394D11">
        <w:rPr>
          <w:rFonts w:asciiTheme="minorHAnsi" w:hAnsiTheme="minorHAnsi" w:cstheme="minorHAnsi"/>
        </w:rPr>
        <w:t xml:space="preserve">. It is a country where “the first and the developing worlds exist side by side,” author Misha Glenny writes. “The first world provides good roads, 728 airports . . . the largest cargo port in Africa, and an efficient banking system. . . . </w:t>
      </w:r>
      <w:r w:rsidRPr="00394D11">
        <w:rPr>
          <w:rStyle w:val="StyleUnderline"/>
          <w:rFonts w:asciiTheme="minorHAnsi" w:hAnsiTheme="minorHAnsi" w:cstheme="minorHAnsi"/>
        </w:rPr>
        <w:t>The developing world accounts for the low tax revenue, overstretched social services, high levels of corruption throughout the administration, and 7,600 kilometers of land and sea borders that have more holes than a second-hand dartboard.” Weak and failing African states, such as Niger, simply cannot compete.</w:t>
      </w:r>
    </w:p>
    <w:p w:rsidR="000F1EE6" w:rsidRPr="00394D11" w:rsidRDefault="000F1EE6" w:rsidP="000F1EE6">
      <w:pPr>
        <w:rPr>
          <w:rFonts w:asciiTheme="minorHAnsi" w:hAnsiTheme="minorHAnsi" w:cstheme="minorHAnsi"/>
        </w:rPr>
      </w:pPr>
    </w:p>
    <w:p w:rsidR="00F91B3C" w:rsidRPr="00394D11" w:rsidRDefault="00F91B3C" w:rsidP="00F91B3C">
      <w:pPr>
        <w:pStyle w:val="Heading3"/>
        <w:rPr>
          <w:rFonts w:asciiTheme="minorHAnsi" w:hAnsiTheme="minorHAnsi" w:cstheme="minorHAnsi"/>
        </w:rPr>
      </w:pPr>
      <w:r w:rsidRPr="00394D11">
        <w:rPr>
          <w:rFonts w:asciiTheme="minorHAnsi" w:hAnsiTheme="minorHAnsi" w:cstheme="minorHAnsi"/>
        </w:rPr>
        <w:t>2nc – at: failed states</w:t>
      </w:r>
    </w:p>
    <w:p w:rsidR="00F91B3C" w:rsidRPr="00394D11" w:rsidRDefault="00F91B3C" w:rsidP="00F91B3C">
      <w:pPr>
        <w:pStyle w:val="Heading4"/>
        <w:rPr>
          <w:rFonts w:asciiTheme="minorHAnsi" w:hAnsiTheme="minorHAnsi" w:cstheme="minorHAnsi"/>
        </w:rPr>
      </w:pPr>
      <w:r w:rsidRPr="00394D11">
        <w:rPr>
          <w:rFonts w:asciiTheme="minorHAnsi" w:hAnsiTheme="minorHAnsi" w:cstheme="minorHAnsi"/>
        </w:rPr>
        <w:t>Failed states is an imprecise and flawed theory</w:t>
      </w:r>
    </w:p>
    <w:p w:rsidR="00F91B3C" w:rsidRPr="00394D11" w:rsidRDefault="00F91B3C" w:rsidP="00F91B3C">
      <w:pPr>
        <w:rPr>
          <w:rFonts w:asciiTheme="minorHAnsi" w:hAnsiTheme="minorHAnsi" w:cstheme="minorHAnsi"/>
        </w:rPr>
      </w:pPr>
      <w:r w:rsidRPr="00394D11">
        <w:rPr>
          <w:rStyle w:val="Style13ptBold"/>
          <w:rFonts w:asciiTheme="minorHAnsi" w:hAnsiTheme="minorHAnsi" w:cstheme="minorHAnsi"/>
        </w:rPr>
        <w:t>Vijayan, 14</w:t>
      </w:r>
      <w:r w:rsidRPr="00394D11">
        <w:rPr>
          <w:rFonts w:asciiTheme="minorHAnsi" w:hAnsiTheme="minorHAnsi" w:cstheme="minorHAnsi"/>
        </w:rPr>
        <w:t xml:space="preserve"> – Writer and Political Analyst, has studied Law, Political Science, and International Relations, trained as a Barrister-at-Law, graduate of Yale, previously worked for the UN war and crimes tribunal for Yugoslavia and Rwanda, co-founded and was the Legal Directo of Resettlement Legal Aid Project, Cairo (Suchitra, “The Fallacy of Failed States”, Huffington Post, 6/30/14, </w:t>
      </w:r>
      <w:hyperlink r:id="rId32" w:history="1">
        <w:r w:rsidRPr="00394D11">
          <w:rPr>
            <w:rStyle w:val="Hyperlink"/>
            <w:rFonts w:asciiTheme="minorHAnsi" w:hAnsiTheme="minorHAnsi" w:cstheme="minorHAnsi"/>
          </w:rPr>
          <w:t>https://www.huffingtonpost.in/author/suchitra-vijayan/)</w:t>
        </w:r>
      </w:hyperlink>
      <w:r w:rsidRPr="00394D11">
        <w:rPr>
          <w:rFonts w:asciiTheme="minorHAnsi" w:hAnsiTheme="minorHAnsi" w:cstheme="minorHAnsi"/>
        </w:rPr>
        <w:t xml:space="preserve"> // ANK</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 xml:space="preserve">The annual Failed (Fragile) States Index, includes over 100 sub-indicators of state failure grouped into twelve primary social, economic and political indicators. The “top 10” states on the Failed State Index this year, includes everyone from Congo to Pakistan. </w:t>
      </w:r>
      <w:r w:rsidRPr="00394D11">
        <w:rPr>
          <w:rStyle w:val="StyleUnderline"/>
          <w:rFonts w:asciiTheme="minorHAnsi" w:hAnsiTheme="minorHAnsi" w:cstheme="minorHAnsi"/>
        </w:rPr>
        <w:t>It is “</w:t>
      </w:r>
      <w:r w:rsidRPr="00394D11">
        <w:rPr>
          <w:rStyle w:val="Emphasis"/>
          <w:rFonts w:asciiTheme="minorHAnsi" w:hAnsiTheme="minorHAnsi" w:cstheme="minorHAnsi"/>
        </w:rPr>
        <w:t>frustratingly imprecise</w:t>
      </w:r>
      <w:r w:rsidRPr="00394D11">
        <w:rPr>
          <w:rStyle w:val="StyleUnderline"/>
          <w:rFonts w:asciiTheme="minorHAnsi" w:hAnsiTheme="minorHAnsi" w:cstheme="minorHAnsi"/>
        </w:rPr>
        <w:t>,” despite the farce of empirical data used to curate this list.</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w:t>
      </w:r>
      <w:r w:rsidRPr="00394D11">
        <w:rPr>
          <w:rStyle w:val="Emphasis"/>
          <w:rFonts w:asciiTheme="minorHAnsi" w:hAnsiTheme="minorHAnsi" w:cstheme="minorHAnsi"/>
        </w:rPr>
        <w:t>Failed states” is a deeply flawed analytical category.</w:t>
      </w:r>
      <w:r w:rsidRPr="00394D11">
        <w:rPr>
          <w:rStyle w:val="StyleUnderline"/>
          <w:rFonts w:asciiTheme="minorHAnsi" w:hAnsiTheme="minorHAnsi" w:cstheme="minorHAnsi"/>
        </w:rPr>
        <w:t xml:space="preserve"> The concept has always had a definition problem, wandering between imprecise and all encompassing. More specifically it employs sweeping aggregations of diverse states and their problems.</w:t>
      </w:r>
    </w:p>
    <w:p w:rsidR="00F91B3C" w:rsidRPr="00394D11" w:rsidRDefault="00F91B3C" w:rsidP="00F91B3C">
      <w:pPr>
        <w:rPr>
          <w:rFonts w:asciiTheme="minorHAnsi" w:hAnsiTheme="minorHAnsi" w:cstheme="minorHAnsi"/>
        </w:rPr>
      </w:pPr>
      <w:r w:rsidRPr="00394D11">
        <w:rPr>
          <w:rFonts w:asciiTheme="minorHAnsi" w:hAnsiTheme="minorHAnsi" w:cstheme="minorHAnsi"/>
        </w:rPr>
        <w:t>Professor Charles Call describes the Index as a “linear scorecard defined by Weberian endstate,” that encompasses “states as diverse as Colombia, East Timor, Indonesia, North Korea, Cote d’Ivoire, Haiti, Iraq, and the Sudan.” Countries whose social symptoms that “range from poverty to civil war to ethnic diversity to displacement.”</w:t>
      </w:r>
    </w:p>
    <w:p w:rsidR="00F91B3C" w:rsidRPr="00394D11" w:rsidRDefault="00F91B3C" w:rsidP="00F91B3C">
      <w:pPr>
        <w:rPr>
          <w:rFonts w:asciiTheme="minorHAnsi" w:hAnsiTheme="minorHAnsi" w:cstheme="minorHAnsi"/>
        </w:rPr>
      </w:pPr>
      <w:r w:rsidRPr="00394D11">
        <w:rPr>
          <w:rFonts w:asciiTheme="minorHAnsi" w:hAnsiTheme="minorHAnsi" w:cstheme="minorHAnsi"/>
        </w:rPr>
        <w:t>“Quasi-states,” “weak states,” “failed states,” “fragile state” and “rogue states” — what such labels have in common, is that they are all portrayals of post-colonial states. Depictions that enable enforcement of certain policies which serve the economic, political and security interests of those who employ them. It is also a reflection of consistent poverty of understanding of post-colonial statehood.</w:t>
      </w:r>
    </w:p>
    <w:p w:rsidR="00F91B3C" w:rsidRPr="00394D11" w:rsidRDefault="00F91B3C" w:rsidP="00F91B3C">
      <w:pPr>
        <w:rPr>
          <w:rFonts w:asciiTheme="minorHAnsi" w:hAnsiTheme="minorHAnsi" w:cstheme="minorHAnsi"/>
        </w:rPr>
      </w:pPr>
      <w:r w:rsidRPr="00394D11">
        <w:rPr>
          <w:rFonts w:asciiTheme="minorHAnsi" w:hAnsiTheme="minorHAnsi" w:cstheme="minorHAnsi"/>
        </w:rPr>
        <w:t>The Index fashions itself as an apolitical, solution driven enterprise. It proposes a paradigm to save failed state or assists these disintegrating states with a set of generic solution to a diverse set of problems. While failing to avert or alleviate conditions in these counties, the concept of the failed state has sustained the rationale for intervention and imposing western interests, both neo-liberal and neo-colonial, on less powerful nations.</w:t>
      </w:r>
    </w:p>
    <w:p w:rsidR="00F91B3C" w:rsidRPr="00394D11" w:rsidRDefault="00F91B3C" w:rsidP="00F91B3C">
      <w:pPr>
        <w:rPr>
          <w:rFonts w:asciiTheme="minorHAnsi" w:hAnsiTheme="minorHAnsi" w:cstheme="minorHAnsi"/>
        </w:rPr>
      </w:pPr>
      <w:r w:rsidRPr="00394D11">
        <w:rPr>
          <w:rStyle w:val="StyleUnderline"/>
          <w:rFonts w:asciiTheme="minorHAnsi" w:hAnsiTheme="minorHAnsi" w:cstheme="minorHAnsi"/>
        </w:rPr>
        <w:t>The term “failed states” became a mainstay of contemporary American policy discourse</w:t>
      </w:r>
      <w:r w:rsidRPr="00394D11">
        <w:rPr>
          <w:rFonts w:asciiTheme="minorHAnsi" w:hAnsiTheme="minorHAnsi" w:cstheme="minorHAnsi"/>
        </w:rPr>
        <w:t xml:space="preserve"> with the publication of Gerald Helman and Steven Ratner’s, ‘Failed States’ article in Foreign Policy in 1993. </w:t>
      </w:r>
      <w:r w:rsidRPr="00394D11">
        <w:rPr>
          <w:rStyle w:val="StyleUnderline"/>
          <w:rFonts w:asciiTheme="minorHAnsi" w:hAnsiTheme="minorHAnsi" w:cstheme="minorHAnsi"/>
        </w:rPr>
        <w:t>They referred to “failed states” as being “simply unable to function as independent entities”</w:t>
      </w:r>
      <w:r w:rsidRPr="00394D11">
        <w:rPr>
          <w:rFonts w:asciiTheme="minorHAnsi" w:hAnsiTheme="minorHAnsi" w:cstheme="minorHAnsi"/>
        </w:rPr>
        <w:t xml:space="preserve"> and in “a situation where governmental ​ ​structures are overwhelmed by circumstances.” The article discussed Haiti, Yugoslavia, the USSR, Sudan, Liberia and Cambodia, without quite referring to the history of external intervention in these countries.</w:t>
      </w:r>
    </w:p>
    <w:p w:rsidR="00F91B3C" w:rsidRPr="00394D11" w:rsidRDefault="00F91B3C" w:rsidP="00F91B3C">
      <w:pPr>
        <w:rPr>
          <w:rFonts w:asciiTheme="minorHAnsi" w:hAnsiTheme="minorHAnsi" w:cstheme="minorHAnsi"/>
        </w:rPr>
      </w:pPr>
      <w:r w:rsidRPr="00394D11">
        <w:rPr>
          <w:rFonts w:asciiTheme="minorHAnsi" w:hAnsiTheme="minorHAnsi" w:cstheme="minorHAnsi"/>
        </w:rPr>
        <w:t>The following year, CIA funded “The State Failure Task Force,” a research project based at the University of Maryland. The Task force was meant to identify the underlying causes of state failure, that took place in the ‘90s in Somalia, Bosnia, Liberia, Afghanistan, and the Democratic Republic of Congo.</w:t>
      </w:r>
    </w:p>
    <w:p w:rsidR="00F91B3C" w:rsidRPr="00394D11" w:rsidRDefault="00F91B3C" w:rsidP="00F91B3C">
      <w:pPr>
        <w:rPr>
          <w:rFonts w:asciiTheme="minorHAnsi" w:hAnsiTheme="minorHAnsi" w:cstheme="minorHAnsi"/>
        </w:rPr>
      </w:pPr>
      <w:r w:rsidRPr="00394D11">
        <w:rPr>
          <w:rFonts w:asciiTheme="minorHAnsi" w:hAnsiTheme="minorHAnsi" w:cstheme="minorHAnsi"/>
        </w:rPr>
        <w:t>Throughout the ‘90s, research proliferated around matters of governance, empirical measures that could evaluate state capacity and democratization. In the wake of September 11, the attention turned to establishing nebulous relationships between “failed states,” lawlessness and terrorism, becoming the rallying call to fight the Global War on Terror. The US National Security Strategy of 2002 echoed this sentiment and proclaimed that: “America is now threatened less by conquering states than by failing ones.” Foundations and think-tanks rushed to fund work on failing states, resulting in a proliferation and production of knowledge that supported this thesis. One of the most egregious and fatal conclusions reached by these scholars and think tank pundits was placing descriptive characteristics of states above the factors causing them.</w:t>
      </w:r>
    </w:p>
    <w:p w:rsidR="00F91B3C" w:rsidRPr="00394D11" w:rsidRDefault="00F91B3C" w:rsidP="00F91B3C">
      <w:pPr>
        <w:rPr>
          <w:rFonts w:asciiTheme="minorHAnsi" w:hAnsiTheme="minorHAnsi" w:cstheme="minorHAnsi"/>
        </w:rPr>
      </w:pPr>
      <w:r w:rsidRPr="00394D11">
        <w:rPr>
          <w:rFonts w:asciiTheme="minorHAnsi" w:hAnsiTheme="minorHAnsi" w:cstheme="minorHAnsi"/>
        </w:rPr>
        <w:t>Conditions of “failed states” and the calls for increased intervention in these countries as a means of coping with international terrorism is a norm now. Conversations about the ongoing Syrian, Iraqi and Libyan crisis continue to be laced with this interventionist opiate.</w:t>
      </w:r>
    </w:p>
    <w:p w:rsidR="00F91B3C" w:rsidRPr="00394D11" w:rsidRDefault="00F91B3C" w:rsidP="00F91B3C">
      <w:pPr>
        <w:rPr>
          <w:rStyle w:val="Emphasis"/>
          <w:rFonts w:asciiTheme="minorHAnsi" w:hAnsiTheme="minorHAnsi" w:cstheme="minorHAnsi"/>
        </w:rPr>
      </w:pPr>
      <w:r w:rsidRPr="00394D11">
        <w:rPr>
          <w:rFonts w:asciiTheme="minorHAnsi" w:hAnsiTheme="minorHAnsi" w:cstheme="minorHAnsi"/>
        </w:rPr>
        <w:t>American historian Bernard de Voto once stated that History abhors determinism but cannot tolerate chance</w:t>
      </w:r>
      <w:r w:rsidRPr="00394D11">
        <w:rPr>
          <w:rStyle w:val="StyleUnderline"/>
          <w:rFonts w:asciiTheme="minorHAnsi" w:hAnsiTheme="minorHAnsi" w:cstheme="minorHAnsi"/>
        </w:rPr>
        <w:t xml:space="preserve">. The Failed state Index </w:t>
      </w:r>
      <w:r w:rsidRPr="00394D11">
        <w:rPr>
          <w:rStyle w:val="Emphasis"/>
          <w:rFonts w:asciiTheme="minorHAnsi" w:hAnsiTheme="minorHAnsi" w:cstheme="minorHAnsi"/>
        </w:rPr>
        <w:t xml:space="preserve">thrives on a certain determinism, abhors the gravity of history. </w:t>
      </w:r>
      <w:r w:rsidRPr="00394D11">
        <w:rPr>
          <w:rStyle w:val="StyleUnderline"/>
          <w:rFonts w:asciiTheme="minorHAnsi" w:hAnsiTheme="minorHAnsi" w:cstheme="minorHAnsi"/>
        </w:rPr>
        <w:t xml:space="preserve">This discourse on “failed” or “fragile” states focuses on the domestic behavior of states, and the security implications of such behavior for the liberal international order, </w:t>
      </w:r>
      <w:r w:rsidRPr="00394D11">
        <w:rPr>
          <w:rStyle w:val="Emphasis"/>
          <w:rFonts w:asciiTheme="minorHAnsi" w:hAnsiTheme="minorHAnsi" w:cstheme="minorHAnsi"/>
        </w:rPr>
        <w:t>without inquiring into the historical, political and economic conjunctures that result in such behavior. It fails to account for long-term historical structures, and privileges recent events.</w:t>
      </w:r>
    </w:p>
    <w:p w:rsidR="00F91B3C" w:rsidRPr="00394D11" w:rsidRDefault="00F91B3C" w:rsidP="00F91B3C">
      <w:pPr>
        <w:rPr>
          <w:rFonts w:asciiTheme="minorHAnsi" w:hAnsiTheme="minorHAnsi" w:cstheme="minorHAnsi"/>
        </w:rPr>
      </w:pPr>
      <w:r w:rsidRPr="00394D11">
        <w:rPr>
          <w:rFonts w:asciiTheme="minorHAnsi" w:hAnsiTheme="minorHAnsi" w:cstheme="minorHAnsi"/>
        </w:rPr>
        <w:t>Somalia was regularly invoked during the ‘90s to bolster the failed State thesis. The country witnessed total disappearance of central authority, which prevailed over a protracted period from 1991 until roughly 2004. This is the only case of such utter disintegration of a state in this century.</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Somalia’s complete disintegration however, was an exception not comparable to other countries in the Index and cannot be explained within the paradigm of Failed states. The framework fails to account the problematic colonial legacy; imposed alien state institutions; Somalia’s as a Cold War proxy, which led to unconditional support from the West for a corrupt and brutal regime; IMF structural adjustment and its disastrous impact on the countries economy; and the arms markets around the Gulf of Aden which developed as a byproduct of the Cold War. All contributing to Somalia’s descent into anarchy.</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The analysis of who has failed and who has not, why and where failure has occurred, refuses “to look honestly in the mirror.”</w:t>
      </w:r>
      <w:r w:rsidRPr="00394D11">
        <w:rPr>
          <w:rFonts w:asciiTheme="minorHAnsi" w:hAnsiTheme="minorHAnsi" w:cstheme="minorHAnsi"/>
        </w:rPr>
        <w:t xml:space="preserve"> In Failed States: The Abuse of Power and the Assault on Democracy, Noam Chomsky states that, “</w:t>
      </w:r>
      <w:r w:rsidRPr="00394D11">
        <w:rPr>
          <w:rStyle w:val="StyleUnderline"/>
          <w:rFonts w:asciiTheme="minorHAnsi" w:hAnsiTheme="minorHAnsi" w:cstheme="minorHAnsi"/>
        </w:rPr>
        <w:t>If we allow ourselves to do so, we should have little difficulty in finding the characteristics of failed states right at home.”</w:t>
      </w:r>
    </w:p>
    <w:p w:rsidR="00F91B3C" w:rsidRPr="00394D11" w:rsidRDefault="00F91B3C" w:rsidP="00F91B3C">
      <w:pPr>
        <w:rPr>
          <w:rFonts w:asciiTheme="minorHAnsi" w:hAnsiTheme="minorHAnsi" w:cstheme="minorHAnsi"/>
        </w:rPr>
      </w:pPr>
      <w:r w:rsidRPr="00394D11">
        <w:rPr>
          <w:rStyle w:val="StyleUnderline"/>
          <w:rFonts w:asciiTheme="minorHAnsi" w:hAnsiTheme="minorHAnsi" w:cstheme="minorHAnsi"/>
        </w:rPr>
        <w:t xml:space="preserve">Indexes and models of failure based on indicators rather than teleology </w:t>
      </w:r>
      <w:r w:rsidRPr="00394D11">
        <w:rPr>
          <w:rStyle w:val="Emphasis"/>
          <w:rFonts w:asciiTheme="minorHAnsi" w:hAnsiTheme="minorHAnsi" w:cstheme="minorHAnsi"/>
        </w:rPr>
        <w:t>cannot read the course of human political history. And scores cards are not predictive or diagnostic models</w:t>
      </w:r>
      <w:r w:rsidRPr="00394D11">
        <w:rPr>
          <w:rStyle w:val="StyleUnderline"/>
          <w:rFonts w:asciiTheme="minorHAnsi" w:hAnsiTheme="minorHAnsi" w:cstheme="minorHAnsi"/>
        </w:rPr>
        <w:t>, laden with solutions. There are inevitable rises and falls, in the process of state formation.</w:t>
      </w:r>
      <w:r w:rsidRPr="00394D11">
        <w:rPr>
          <w:rFonts w:asciiTheme="minorHAnsi" w:hAnsiTheme="minorHAnsi" w:cstheme="minorHAnsi"/>
        </w:rPr>
        <w:t xml:space="preserve"> Cities collapse, a country splits at it seams to form more States, State capacity expands and shrinks, new states continue to proliferate and polities everywhere experience periods of stability and agitations.</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We must begin recognizing that these Indexes can do nothing for our understanding of process and causation until we examine more legitimate modes of inquiry that look at specific local and historical process that divorces itself from the framework of lawlessness — instability — terrorism.</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It is time to retire this rhetoric.</w:t>
      </w:r>
    </w:p>
    <w:p w:rsidR="000F1EE6" w:rsidRPr="00394D11" w:rsidRDefault="000F1EE6" w:rsidP="000F1EE6">
      <w:pPr>
        <w:rPr>
          <w:rFonts w:asciiTheme="minorHAnsi" w:hAnsiTheme="minorHAnsi" w:cstheme="minorHAnsi"/>
        </w:rPr>
      </w:pPr>
    </w:p>
    <w:p w:rsidR="00B07C2C" w:rsidRPr="00394D11" w:rsidRDefault="00B07C2C" w:rsidP="00B07C2C">
      <w:pPr>
        <w:pStyle w:val="Heading2"/>
        <w:rPr>
          <w:rFonts w:asciiTheme="minorHAnsi" w:hAnsiTheme="minorHAnsi" w:cstheme="minorHAnsi"/>
        </w:rPr>
      </w:pPr>
      <w:r w:rsidRPr="00394D11">
        <w:rPr>
          <w:rFonts w:asciiTheme="minorHAnsi" w:hAnsiTheme="minorHAnsi" w:cstheme="minorHAnsi"/>
        </w:rPr>
        <w:t>Terrorism</w:t>
      </w:r>
    </w:p>
    <w:p w:rsidR="00B07C2C" w:rsidRPr="00394D11" w:rsidRDefault="00B07C2C" w:rsidP="00B07C2C">
      <w:pPr>
        <w:rPr>
          <w:rFonts w:asciiTheme="minorHAnsi" w:hAnsiTheme="minorHAnsi" w:cstheme="minorHAnsi"/>
        </w:rPr>
      </w:pPr>
    </w:p>
    <w:p w:rsidR="000F1EE6" w:rsidRPr="00394D11" w:rsidRDefault="000F1EE6" w:rsidP="000F1EE6">
      <w:pPr>
        <w:pStyle w:val="Heading3"/>
        <w:rPr>
          <w:rFonts w:asciiTheme="minorHAnsi" w:hAnsiTheme="minorHAnsi" w:cstheme="minorHAnsi"/>
        </w:rPr>
      </w:pPr>
      <w:r w:rsidRPr="00394D11">
        <w:rPr>
          <w:rFonts w:asciiTheme="minorHAnsi" w:hAnsiTheme="minorHAnsi" w:cstheme="minorHAnsi"/>
        </w:rPr>
        <w:t>1nc – terrorism</w:t>
      </w:r>
    </w:p>
    <w:p w:rsidR="000F1EE6" w:rsidRPr="00394D11" w:rsidRDefault="000F1EE6" w:rsidP="000F1EE6">
      <w:pPr>
        <w:pStyle w:val="Heading4"/>
        <w:rPr>
          <w:rFonts w:asciiTheme="minorHAnsi" w:hAnsiTheme="minorHAnsi" w:cstheme="minorHAnsi"/>
        </w:rPr>
      </w:pPr>
      <w:r w:rsidRPr="00394D11">
        <w:rPr>
          <w:rFonts w:asciiTheme="minorHAnsi" w:hAnsiTheme="minorHAnsi" w:cstheme="minorHAnsi"/>
        </w:rPr>
        <w:t>Biological weapon attacks are too complex---terrorists will choose not to pursue or will fail</w:t>
      </w:r>
    </w:p>
    <w:p w:rsidR="000F1EE6" w:rsidRPr="00394D11" w:rsidRDefault="000F1EE6" w:rsidP="000F1EE6">
      <w:pPr>
        <w:rPr>
          <w:rFonts w:asciiTheme="minorHAnsi" w:hAnsiTheme="minorHAnsi" w:cstheme="minorHAnsi"/>
        </w:rPr>
      </w:pPr>
      <w:r w:rsidRPr="00394D11">
        <w:rPr>
          <w:rStyle w:val="Style13ptBold"/>
          <w:rFonts w:asciiTheme="minorHAnsi" w:hAnsiTheme="minorHAnsi" w:cstheme="minorHAnsi"/>
        </w:rPr>
        <w:t>Revill, 17</w:t>
      </w:r>
      <w:r w:rsidRPr="00394D11">
        <w:rPr>
          <w:rFonts w:asciiTheme="minorHAnsi" w:hAnsiTheme="minorHAnsi" w:cstheme="minorHAnsi"/>
        </w:rPr>
        <w:t xml:space="preserve"> –  Research Fellow with the Harvard Sussex Program at SPRU (James, “Past as Prologue? The Risk of Adoption of Chemical and Biological Weapons by Non-State Actors in the EU”, European Journal of Risk Regulation, p. 626–642, 2017, </w:t>
      </w:r>
      <w:hyperlink r:id="rId33" w:history="1">
        <w:r w:rsidRPr="00394D11">
          <w:rPr>
            <w:rStyle w:val="Hyperlink"/>
            <w:rFonts w:asciiTheme="minorHAnsi" w:hAnsiTheme="minorHAnsi" w:cstheme="minorHAnsi"/>
          </w:rPr>
          <w:t>https://www.cambridge.org/core/services/aop-cambridge-core/content/view/6B824CDE0E25FD86AC3D0BD07822A743/S1867299X17000356a.pdf/div-class-title-past-as-prologue-the-risk-of-adoption-of-chemical-and-biological-weapons-by-non-state-actors-in-the-eu-div.pdf)</w:t>
        </w:r>
      </w:hyperlink>
      <w:r w:rsidRPr="00394D11">
        <w:rPr>
          <w:rFonts w:asciiTheme="minorHAnsi" w:hAnsiTheme="minorHAnsi" w:cstheme="minorHAnsi"/>
        </w:rPr>
        <w:t xml:space="preserve"> // ANK</w:t>
      </w:r>
    </w:p>
    <w:p w:rsidR="000F1EE6" w:rsidRPr="00394D11" w:rsidRDefault="000F1EE6" w:rsidP="000F1EE6">
      <w:pPr>
        <w:rPr>
          <w:rFonts w:asciiTheme="minorHAnsi" w:hAnsiTheme="minorHAnsi" w:cstheme="minorHAnsi"/>
          <w:sz w:val="14"/>
        </w:rPr>
      </w:pPr>
      <w:r w:rsidRPr="00394D11">
        <w:rPr>
          <w:rFonts w:asciiTheme="minorHAnsi" w:hAnsiTheme="minorHAnsi" w:cstheme="minorHAnsi"/>
          <w:sz w:val="14"/>
        </w:rPr>
        <w:t>The second factor is “the perceived complexity of the innovation in terms of adoption and use”.40 This is important in the innovation literature, as Rogers remarked, “</w:t>
      </w:r>
      <w:r w:rsidRPr="00394D11">
        <w:rPr>
          <w:rStyle w:val="StyleUnderline"/>
          <w:rFonts w:asciiTheme="minorHAnsi" w:hAnsiTheme="minorHAnsi" w:cstheme="minorHAnsi"/>
        </w:rPr>
        <w:t xml:space="preserve">[t]he complexity of an innovation, </w:t>
      </w:r>
      <w:r w:rsidRPr="00394D11">
        <w:rPr>
          <w:rFonts w:asciiTheme="minorHAnsi" w:hAnsiTheme="minorHAnsi" w:cstheme="minorHAnsi"/>
          <w:sz w:val="14"/>
        </w:rPr>
        <w:t xml:space="preserve">as perceived by members of a social system, </w:t>
      </w:r>
      <w:r w:rsidRPr="00394D11">
        <w:rPr>
          <w:rStyle w:val="StyleUnderline"/>
          <w:rFonts w:asciiTheme="minorHAnsi" w:hAnsiTheme="minorHAnsi" w:cstheme="minorHAnsi"/>
        </w:rPr>
        <w:t>is negatively related to its rate of adoption</w:t>
      </w:r>
      <w:r w:rsidRPr="00394D11">
        <w:rPr>
          <w:rFonts w:asciiTheme="minorHAnsi" w:hAnsiTheme="minorHAnsi" w:cstheme="minorHAnsi"/>
          <w:sz w:val="14"/>
        </w:rPr>
        <w:t xml:space="preserve">”.41 Several </w:t>
      </w:r>
      <w:r w:rsidRPr="00394D11">
        <w:rPr>
          <w:rStyle w:val="StyleUnderline"/>
          <w:rFonts w:asciiTheme="minorHAnsi" w:hAnsiTheme="minorHAnsi" w:cstheme="minorHAnsi"/>
        </w:rPr>
        <w:t>scholars of terrorist innovation have also highlighted the issue of complexity</w:t>
      </w:r>
      <w:r w:rsidRPr="00394D11">
        <w:rPr>
          <w:rFonts w:asciiTheme="minorHAnsi" w:hAnsiTheme="minorHAnsi" w:cstheme="minorHAnsi"/>
          <w:sz w:val="14"/>
        </w:rPr>
        <w:t>;42 or, as Cragin et al have stated, “[h]ow simple or complex a technology appears affects perceptions of how risky it will be to adopt.”43</w:t>
      </w:r>
    </w:p>
    <w:p w:rsidR="000F1EE6" w:rsidRPr="00394D11" w:rsidRDefault="000F1EE6" w:rsidP="000F1EE6">
      <w:pPr>
        <w:rPr>
          <w:rFonts w:asciiTheme="minorHAnsi" w:hAnsiTheme="minorHAnsi" w:cstheme="minorHAnsi"/>
          <w:sz w:val="14"/>
        </w:rPr>
      </w:pPr>
      <w:r w:rsidRPr="00394D11">
        <w:rPr>
          <w:rStyle w:val="StyleUnderline"/>
          <w:rFonts w:asciiTheme="minorHAnsi" w:hAnsiTheme="minorHAnsi" w:cstheme="minorHAnsi"/>
        </w:rPr>
        <w:t>In most cases terrorist groups appear to have largely opted for the simplest pathway towards the achievement of their goals and</w:t>
      </w:r>
      <w:r w:rsidRPr="00394D11">
        <w:rPr>
          <w:rFonts w:asciiTheme="minorHAnsi" w:hAnsiTheme="minorHAnsi" w:cstheme="minorHAnsi"/>
          <w:sz w:val="14"/>
        </w:rPr>
        <w:t xml:space="preserve"> </w:t>
      </w:r>
      <w:r w:rsidRPr="00394D11">
        <w:rPr>
          <w:rStyle w:val="Emphasis"/>
          <w:rFonts w:asciiTheme="minorHAnsi" w:hAnsiTheme="minorHAnsi" w:cstheme="minorHAnsi"/>
        </w:rPr>
        <w:t>the weapons used tend to be vernacular, functional devices drawing on local and readily-available materials, rather than sophisticated, “baroque” technologies</w:t>
      </w:r>
      <w:r w:rsidRPr="00394D11">
        <w:rPr>
          <w:rFonts w:asciiTheme="minorHAnsi" w:hAnsiTheme="minorHAnsi" w:cstheme="minorHAnsi"/>
          <w:sz w:val="14"/>
        </w:rPr>
        <w:t>. This is certainly the case with IEDs, the history of which is characterised largely by incremental innovations – although nevertheless frequently effective ones – with many means of delivery recycled from the past.44 Complexity can therefore be seen as important in the adoption of technology by terrorists generally, but is perhaps particularly acute in the case of CBW technology.</w:t>
      </w:r>
    </w:p>
    <w:p w:rsidR="000F1EE6" w:rsidRPr="00394D11" w:rsidRDefault="000F1EE6" w:rsidP="000F1EE6">
      <w:pPr>
        <w:rPr>
          <w:rFonts w:asciiTheme="minorHAnsi" w:hAnsiTheme="minorHAnsi" w:cstheme="minorHAnsi"/>
          <w:szCs w:val="16"/>
        </w:rPr>
      </w:pPr>
      <w:r w:rsidRPr="00394D11">
        <w:rPr>
          <w:rFonts w:asciiTheme="minorHAnsi" w:hAnsiTheme="minorHAnsi" w:cstheme="minorHAnsi"/>
          <w:szCs w:val="16"/>
        </w:rPr>
        <w:t>Some CBW can be relatively simple: “chlorine-augmented, vehicle-borne IEDs,” as employed by Al-Qaeda in Iraq (AQI) from 2006 to 2007 are not sophisticated weapons.45 Attacks on chemical production facilities, an apparent tactic of Serbian forces in the early to mid-1990s,46 employed relatively simple technologies – specifically explosives – with toxicity a secondary by-product. Direct contamination of food,47 drink48 or healthcare products49 does not require particularly sophisticated technology for the purposes of delivery – although may require some considerable skill to culture and scale-up a biological agent – and has been a common approach in European CBW incidents.50 Similarly, the contamination of water systems, something familiar to Europe,51 can also be relatively easily attempted. However, in most cases such methods of dissemination have generated results that are far short of the “mass destruction” that CBW are associated with, although this does not mean such a possibility can be ignored by those working on public health preparedness.</w:t>
      </w:r>
    </w:p>
    <w:p w:rsidR="000F1EE6" w:rsidRPr="00394D11" w:rsidRDefault="000F1EE6" w:rsidP="000F1EE6">
      <w:pPr>
        <w:rPr>
          <w:rFonts w:asciiTheme="minorHAnsi" w:hAnsiTheme="minorHAnsi" w:cstheme="minorHAnsi"/>
          <w:sz w:val="14"/>
        </w:rPr>
      </w:pPr>
      <w:r w:rsidRPr="00394D11">
        <w:rPr>
          <w:rFonts w:asciiTheme="minorHAnsi" w:hAnsiTheme="minorHAnsi" w:cstheme="minorHAnsi"/>
          <w:sz w:val="14"/>
        </w:rPr>
        <w:t xml:space="preserve">Although some relatively simple approaches could cause significant harm, </w:t>
      </w:r>
      <w:r w:rsidRPr="00394D11">
        <w:rPr>
          <w:rStyle w:val="StyleUnderline"/>
          <w:rFonts w:asciiTheme="minorHAnsi" w:hAnsiTheme="minorHAnsi" w:cstheme="minorHAnsi"/>
        </w:rPr>
        <w:t>mass casualty attacks still require considerable expertise, something particularly acute in the context of biological weapons</w:t>
      </w:r>
      <w:r w:rsidRPr="00394D11">
        <w:rPr>
          <w:rFonts w:asciiTheme="minorHAnsi" w:hAnsiTheme="minorHAnsi" w:cstheme="minorHAnsi"/>
          <w:sz w:val="14"/>
        </w:rPr>
        <w:t xml:space="preserve">.52 </w:t>
      </w:r>
      <w:r w:rsidRPr="00394D11">
        <w:rPr>
          <w:rStyle w:val="StyleUnderline"/>
          <w:rFonts w:asciiTheme="minorHAnsi" w:hAnsiTheme="minorHAnsi" w:cstheme="minorHAnsi"/>
        </w:rPr>
        <w:t>The most effective route to weaponising biology is arguably</w:t>
      </w:r>
      <w:r w:rsidRPr="00394D11">
        <w:rPr>
          <w:rFonts w:asciiTheme="minorHAnsi" w:hAnsiTheme="minorHAnsi" w:cstheme="minorHAnsi"/>
          <w:sz w:val="14"/>
        </w:rPr>
        <w:t xml:space="preserve"> through the process of </w:t>
      </w:r>
      <w:r w:rsidRPr="00394D11">
        <w:rPr>
          <w:rStyle w:val="StyleUnderline"/>
          <w:rFonts w:asciiTheme="minorHAnsi" w:hAnsiTheme="minorHAnsi" w:cstheme="minorHAnsi"/>
        </w:rPr>
        <w:t>aerosolising agents</w:t>
      </w:r>
      <w:r w:rsidRPr="00394D11">
        <w:rPr>
          <w:rFonts w:asciiTheme="minorHAnsi" w:hAnsiTheme="minorHAnsi" w:cstheme="minorHAnsi"/>
          <w:sz w:val="14"/>
        </w:rPr>
        <w:t>, something recognised mid-way through the last century as opening up the theoretical possibility of using biological weapons on a gigantic scale.53</w:t>
      </w:r>
    </w:p>
    <w:p w:rsidR="000F1EE6" w:rsidRPr="00394D11" w:rsidRDefault="000F1EE6" w:rsidP="000F1EE6">
      <w:pPr>
        <w:rPr>
          <w:rFonts w:asciiTheme="minorHAnsi" w:hAnsiTheme="minorHAnsi" w:cstheme="minorHAnsi"/>
          <w:sz w:val="14"/>
        </w:rPr>
      </w:pPr>
      <w:r w:rsidRPr="00394D11">
        <w:rPr>
          <w:rFonts w:asciiTheme="minorHAnsi" w:hAnsiTheme="minorHAnsi" w:cstheme="minorHAnsi"/>
          <w:sz w:val="14"/>
        </w:rPr>
        <w:t xml:space="preserve">However, </w:t>
      </w:r>
      <w:r w:rsidRPr="00394D11">
        <w:rPr>
          <w:rStyle w:val="Emphasis"/>
          <w:rFonts w:asciiTheme="minorHAnsi" w:hAnsiTheme="minorHAnsi" w:cstheme="minorHAnsi"/>
        </w:rPr>
        <w:t>realising such theoretical potential is difficult and it took states decades to develop more predictable biological weapon</w:t>
      </w:r>
      <w:r w:rsidRPr="00394D11">
        <w:rPr>
          <w:rFonts w:asciiTheme="minorHAnsi" w:hAnsiTheme="minorHAnsi" w:cstheme="minorHAnsi"/>
          <w:sz w:val="14"/>
        </w:rPr>
        <w:t xml:space="preserve">s,54 </w:t>
      </w:r>
      <w:r w:rsidRPr="00394D11">
        <w:rPr>
          <w:rStyle w:val="Emphasis"/>
          <w:rFonts w:asciiTheme="minorHAnsi" w:hAnsiTheme="minorHAnsi" w:cstheme="minorHAnsi"/>
        </w:rPr>
        <w:t>and even then such weapons were acutely vulnerable to environmental factors</w:t>
      </w:r>
      <w:r w:rsidRPr="00394D11">
        <w:rPr>
          <w:rFonts w:asciiTheme="minorHAnsi" w:hAnsiTheme="minorHAnsi" w:cstheme="minorHAnsi"/>
          <w:sz w:val="14"/>
        </w:rPr>
        <w:t xml:space="preserve">.55 </w:t>
      </w:r>
      <w:r w:rsidRPr="00394D11">
        <w:rPr>
          <w:rStyle w:val="StyleUnderline"/>
          <w:rFonts w:asciiTheme="minorHAnsi" w:hAnsiTheme="minorHAnsi" w:cstheme="minorHAnsi"/>
        </w:rPr>
        <w:t>For non-state groups such complexity has proven a significant barrier to CBW development</w:t>
      </w:r>
      <w:r w:rsidRPr="00394D11">
        <w:rPr>
          <w:rFonts w:asciiTheme="minorHAnsi" w:hAnsiTheme="minorHAnsi" w:cstheme="minorHAnsi"/>
          <w:sz w:val="14"/>
        </w:rPr>
        <w:t xml:space="preserve">. By means of an example, </w:t>
      </w:r>
      <w:r w:rsidRPr="00394D11">
        <w:rPr>
          <w:rStyle w:val="StyleUnderline"/>
          <w:rFonts w:asciiTheme="minorHAnsi" w:hAnsiTheme="minorHAnsi" w:cstheme="minorHAnsi"/>
        </w:rPr>
        <w:t>one of the best-resourced biological weapons programs</w:t>
      </w:r>
      <w:r w:rsidRPr="00394D11">
        <w:rPr>
          <w:rFonts w:asciiTheme="minorHAnsi" w:hAnsiTheme="minorHAnsi" w:cstheme="minorHAnsi"/>
          <w:sz w:val="14"/>
        </w:rPr>
        <w:t xml:space="preserve">, that of </w:t>
      </w:r>
      <w:r w:rsidRPr="00394D11">
        <w:rPr>
          <w:rStyle w:val="StyleUnderline"/>
          <w:rFonts w:asciiTheme="minorHAnsi" w:hAnsiTheme="minorHAnsi" w:cstheme="minorHAnsi"/>
        </w:rPr>
        <w:t>Aum Shinrikyo, failed variously because the group acquired the wrong strain, contaminated fermenters and were faced with insurmountable production and dissemination difficulties</w:t>
      </w:r>
      <w:r w:rsidRPr="00394D11">
        <w:rPr>
          <w:rFonts w:asciiTheme="minorHAnsi" w:hAnsiTheme="minorHAnsi" w:cstheme="minorHAnsi"/>
          <w:sz w:val="14"/>
        </w:rPr>
        <w:t xml:space="preserve">.56 </w:t>
      </w:r>
      <w:r w:rsidRPr="00394D11">
        <w:rPr>
          <w:rStyle w:val="StyleUnderline"/>
          <w:rFonts w:asciiTheme="minorHAnsi" w:hAnsiTheme="minorHAnsi" w:cstheme="minorHAnsi"/>
        </w:rPr>
        <w:t>There are of course exceptions, such as the 2001 anthrax Letter Attacks</w:t>
      </w:r>
      <w:r w:rsidRPr="00394D11">
        <w:rPr>
          <w:rFonts w:asciiTheme="minorHAnsi" w:hAnsiTheme="minorHAnsi" w:cstheme="minorHAnsi"/>
          <w:sz w:val="14"/>
        </w:rPr>
        <w:t xml:space="preserve"> in the US. However, </w:t>
      </w:r>
      <w:r w:rsidRPr="00394D11">
        <w:rPr>
          <w:rStyle w:val="StyleUnderline"/>
          <w:rFonts w:asciiTheme="minorHAnsi" w:hAnsiTheme="minorHAnsi" w:cstheme="minorHAnsi"/>
        </w:rPr>
        <w:t>if one accepts the conclusions of the FBI that this sophisticated attack</w:t>
      </w:r>
      <w:r w:rsidRPr="00394D11">
        <w:rPr>
          <w:rFonts w:asciiTheme="minorHAnsi" w:hAnsiTheme="minorHAnsi" w:cstheme="minorHAnsi"/>
          <w:sz w:val="14"/>
        </w:rPr>
        <w:t xml:space="preserve"> with aerosolised anthrax in the US postal system </w:t>
      </w:r>
      <w:r w:rsidRPr="00394D11">
        <w:rPr>
          <w:rStyle w:val="StyleUnderline"/>
          <w:rFonts w:asciiTheme="minorHAnsi" w:hAnsiTheme="minorHAnsi" w:cstheme="minorHAnsi"/>
        </w:rPr>
        <w:t>was perpetrated by a US biodefence researcher, Dr</w:t>
      </w:r>
      <w:r w:rsidRPr="00394D11">
        <w:rPr>
          <w:rFonts w:asciiTheme="minorHAnsi" w:hAnsiTheme="minorHAnsi" w:cstheme="minorHAnsi"/>
          <w:sz w:val="14"/>
        </w:rPr>
        <w:t xml:space="preserve"> Bruce </w:t>
      </w:r>
      <w:r w:rsidRPr="00394D11">
        <w:rPr>
          <w:rStyle w:val="StyleUnderline"/>
          <w:rFonts w:asciiTheme="minorHAnsi" w:hAnsiTheme="minorHAnsi" w:cstheme="minorHAnsi"/>
        </w:rPr>
        <w:t>Ivins,</w:t>
      </w:r>
      <w:r w:rsidRPr="00394D11">
        <w:rPr>
          <w:rFonts w:asciiTheme="minorHAnsi" w:hAnsiTheme="minorHAnsi" w:cstheme="minorHAnsi"/>
          <w:sz w:val="14"/>
        </w:rPr>
        <w:t xml:space="preserve">57 </w:t>
      </w:r>
      <w:r w:rsidRPr="00394D11">
        <w:rPr>
          <w:rStyle w:val="Emphasis"/>
          <w:rFonts w:asciiTheme="minorHAnsi" w:hAnsiTheme="minorHAnsi" w:cstheme="minorHAnsi"/>
        </w:rPr>
        <w:t>it is an exception that proves the rule</w:t>
      </w:r>
      <w:r w:rsidRPr="00394D11">
        <w:rPr>
          <w:rFonts w:asciiTheme="minorHAnsi" w:hAnsiTheme="minorHAnsi" w:cstheme="minorHAnsi"/>
          <w:sz w:val="14"/>
        </w:rPr>
        <w:t>.</w:t>
      </w:r>
    </w:p>
    <w:p w:rsidR="000F1EE6" w:rsidRPr="00394D11" w:rsidRDefault="000F1EE6" w:rsidP="000F1EE6">
      <w:pPr>
        <w:rPr>
          <w:rFonts w:asciiTheme="minorHAnsi" w:hAnsiTheme="minorHAnsi" w:cstheme="minorHAnsi"/>
          <w:sz w:val="14"/>
        </w:rPr>
      </w:pPr>
      <w:r w:rsidRPr="00394D11">
        <w:rPr>
          <w:rStyle w:val="StyleUnderline"/>
          <w:rFonts w:asciiTheme="minorHAnsi" w:hAnsiTheme="minorHAnsi" w:cstheme="minorHAnsi"/>
        </w:rPr>
        <w:t>To circumvent</w:t>
      </w:r>
      <w:r w:rsidRPr="00394D11">
        <w:rPr>
          <w:rFonts w:asciiTheme="minorHAnsi" w:hAnsiTheme="minorHAnsi" w:cstheme="minorHAnsi"/>
          <w:sz w:val="14"/>
        </w:rPr>
        <w:t xml:space="preserve"> the difficulties with </w:t>
      </w:r>
      <w:r w:rsidRPr="00394D11">
        <w:rPr>
          <w:rStyle w:val="StyleUnderline"/>
          <w:rFonts w:asciiTheme="minorHAnsi" w:hAnsiTheme="minorHAnsi" w:cstheme="minorHAnsi"/>
        </w:rPr>
        <w:t>aerosolisation, arguably one could use human-to-human transmissible</w:t>
      </w:r>
      <w:r w:rsidRPr="00394D11">
        <w:rPr>
          <w:rFonts w:asciiTheme="minorHAnsi" w:hAnsiTheme="minorHAnsi" w:cstheme="minorHAnsi"/>
          <w:sz w:val="14"/>
        </w:rPr>
        <w:t xml:space="preserve"> biological agents as part of a suicide bioterror operation. There are good reasons for concern over how crude suicide bioterrorists could employ such a tactic. </w:t>
      </w:r>
      <w:r w:rsidRPr="00394D11">
        <w:rPr>
          <w:rStyle w:val="StyleUnderline"/>
          <w:rFonts w:asciiTheme="minorHAnsi" w:hAnsiTheme="minorHAnsi" w:cstheme="minorHAnsi"/>
        </w:rPr>
        <w:t>However, the use of highly contagious agents is also poorly predictable and would have to deal with social factors, such as the “spatial contact process among individuals”</w:t>
      </w:r>
      <w:r w:rsidRPr="00394D11">
        <w:rPr>
          <w:rFonts w:asciiTheme="minorHAnsi" w:hAnsiTheme="minorHAnsi" w:cstheme="minorHAnsi"/>
          <w:sz w:val="14"/>
        </w:rPr>
        <w:t>, which can spell “out the difference between large-scale epidemics and abortive ones”.58</w:t>
      </w:r>
    </w:p>
    <w:p w:rsidR="000F1EE6" w:rsidRPr="00394D11" w:rsidRDefault="000F1EE6" w:rsidP="000F1EE6">
      <w:pPr>
        <w:rPr>
          <w:rFonts w:asciiTheme="minorHAnsi" w:hAnsiTheme="minorHAnsi" w:cstheme="minorHAnsi"/>
          <w:sz w:val="14"/>
        </w:rPr>
      </w:pPr>
      <w:r w:rsidRPr="00394D11">
        <w:rPr>
          <w:rStyle w:val="StyleUnderline"/>
          <w:rFonts w:asciiTheme="minorHAnsi" w:hAnsiTheme="minorHAnsi" w:cstheme="minorHAnsi"/>
        </w:rPr>
        <w:t>The counter to this argument is the growing access to data and the changing human geography of the life sciences</w:t>
      </w:r>
      <w:r w:rsidRPr="00394D11">
        <w:rPr>
          <w:rFonts w:asciiTheme="minorHAnsi" w:hAnsiTheme="minorHAnsi" w:cstheme="minorHAnsi"/>
          <w:sz w:val="14"/>
        </w:rPr>
        <w:t xml:space="preserve">. Some 83% of European households reportedly </w:t>
      </w:r>
      <w:r w:rsidRPr="00394D11">
        <w:rPr>
          <w:rStyle w:val="StyleUnderline"/>
          <w:rFonts w:asciiTheme="minorHAnsi" w:hAnsiTheme="minorHAnsi" w:cstheme="minorHAnsi"/>
        </w:rPr>
        <w:t>are online, effectively allowing access to what is a growing body of available data on CBW, including so-called bioterrorist “recipes” and “blueprints</w:t>
      </w:r>
      <w:r w:rsidRPr="00394D11">
        <w:rPr>
          <w:rFonts w:asciiTheme="minorHAnsi" w:hAnsiTheme="minorHAnsi" w:cstheme="minorHAnsi"/>
          <w:sz w:val="14"/>
        </w:rPr>
        <w:t xml:space="preserve">” that are available in both mainstream scientific as well as more subversive literatures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w:t>
      </w:r>
      <w:r w:rsidRPr="00394D11">
        <w:rPr>
          <w:rStyle w:val="StyleUnderline"/>
          <w:rFonts w:asciiTheme="minorHAnsi" w:hAnsiTheme="minorHAnsi" w:cstheme="minorHAnsi"/>
        </w:rPr>
        <w:t>This is compounded by reports that groups such as Daesh have deliberately sought to recruit foreign fighters “including some with degrees in physics, chemistry, and computer science</w:t>
      </w:r>
      <w:r w:rsidRPr="00394D11">
        <w:rPr>
          <w:rFonts w:asciiTheme="minorHAnsi" w:hAnsiTheme="minorHAnsi" w:cstheme="minorHAnsi"/>
          <w:sz w:val="14"/>
        </w:rPr>
        <w:t>, who experts believe have the ability to manufacture lethal weapons from raw substances”.61</w:t>
      </w:r>
    </w:p>
    <w:p w:rsidR="000F1EE6" w:rsidRPr="00394D11" w:rsidRDefault="000F1EE6" w:rsidP="000F1EE6">
      <w:pPr>
        <w:rPr>
          <w:rFonts w:asciiTheme="minorHAnsi" w:hAnsiTheme="minorHAnsi" w:cstheme="minorHAnsi"/>
          <w:sz w:val="14"/>
        </w:rPr>
      </w:pPr>
      <w:r w:rsidRPr="00394D11">
        <w:rPr>
          <w:rFonts w:asciiTheme="minorHAnsi" w:hAnsiTheme="minorHAnsi" w:cstheme="minorHAnsi"/>
          <w:sz w:val="14"/>
        </w:rPr>
        <w:t xml:space="preserve">Whilst it would be unwise to ignore such developments, </w:t>
      </w:r>
      <w:r w:rsidRPr="00394D11">
        <w:rPr>
          <w:rStyle w:val="Emphasis"/>
          <w:rFonts w:asciiTheme="minorHAnsi" w:hAnsiTheme="minorHAnsi" w:cstheme="minorHAnsi"/>
        </w:rPr>
        <w:t>there is a need for caution in looking at the extent to which new technologies and geographies will facilitate the adoption of chemical and biological weapons</w:t>
      </w:r>
      <w:r w:rsidRPr="00394D11">
        <w:rPr>
          <w:rFonts w:asciiTheme="minorHAnsi" w:hAnsiTheme="minorHAnsi" w:cstheme="minorHAnsi"/>
          <w:sz w:val="14"/>
        </w:rPr>
        <w:t xml:space="preserve"> by groups seeking to target European countries. First, </w:t>
      </w:r>
      <w:r w:rsidRPr="00394D11">
        <w:rPr>
          <w:rStyle w:val="Emphasis"/>
          <w:rFonts w:asciiTheme="minorHAnsi" w:hAnsiTheme="minorHAnsi" w:cstheme="minorHAnsi"/>
        </w:rPr>
        <w:t>data is not information, and information is not knowledge, let alone the tacit knowledge required for CBW</w:t>
      </w:r>
      <w:r w:rsidRPr="00394D11">
        <w:rPr>
          <w:rFonts w:asciiTheme="minorHAnsi" w:hAnsiTheme="minorHAnsi" w:cstheme="minorHAnsi"/>
          <w:sz w:val="14"/>
        </w:rPr>
        <w:t xml:space="preserve">.62 In many cases </w:t>
      </w:r>
      <w:r w:rsidRPr="00394D11">
        <w:rPr>
          <w:rStyle w:val="StyleUnderline"/>
          <w:rFonts w:asciiTheme="minorHAnsi" w:hAnsiTheme="minorHAnsi" w:cstheme="minorHAnsi"/>
        </w:rPr>
        <w:t>a degree of determination and dedication will be required merely to separate online fantasy from fact and identify operationally useful information</w:t>
      </w:r>
      <w:r w:rsidRPr="00394D11">
        <w:rPr>
          <w:rFonts w:asciiTheme="minorHAnsi" w:hAnsiTheme="minorHAnsi" w:cstheme="minorHAnsi"/>
          <w:sz w:val="14"/>
        </w:rPr>
        <w:t xml:space="preserve"> (of relevance to the European context) from nonsense (or information pertinent to contexts other than Europe). Second, with new technologies there is the potential for such tools to enable some, but certainly not all, actors, and </w:t>
      </w:r>
      <w:r w:rsidRPr="00394D11">
        <w:rPr>
          <w:rStyle w:val="StyleUnderline"/>
          <w:rFonts w:asciiTheme="minorHAnsi" w:hAnsiTheme="minorHAnsi" w:cstheme="minorHAnsi"/>
        </w:rPr>
        <w:t>even then new technologies bring new challenges. CRISPR, gene editing technology</w:t>
      </w:r>
      <w:r w:rsidRPr="00394D11">
        <w:rPr>
          <w:rFonts w:asciiTheme="minorHAnsi" w:hAnsiTheme="minorHAnsi" w:cstheme="minorHAnsi"/>
          <w:sz w:val="14"/>
        </w:rPr>
        <w:t xml:space="preserve"> is currently seen as a particular source of promise and peril, </w:t>
      </w:r>
      <w:r w:rsidRPr="00394D11">
        <w:rPr>
          <w:rStyle w:val="StyleUnderline"/>
          <w:rFonts w:asciiTheme="minorHAnsi" w:hAnsiTheme="minorHAnsi" w:cstheme="minorHAnsi"/>
        </w:rPr>
        <w:t>which purportedly enables “even largely untrained people to manipulate the very essence of life</w:t>
      </w:r>
      <w:r w:rsidRPr="00394D11">
        <w:rPr>
          <w:rFonts w:asciiTheme="minorHAnsi" w:hAnsiTheme="minorHAnsi" w:cstheme="minorHAnsi"/>
          <w:sz w:val="14"/>
        </w:rPr>
        <w:t xml:space="preserve">”.63 As much may be technically true, </w:t>
      </w:r>
      <w:r w:rsidRPr="00394D11">
        <w:rPr>
          <w:rStyle w:val="StyleUnderline"/>
          <w:rFonts w:asciiTheme="minorHAnsi" w:hAnsiTheme="minorHAnsi" w:cstheme="minorHAnsi"/>
        </w:rPr>
        <w:t>yet “untrained people” would nonetheless require some guidance in identifying suitable areas of genetic structures to manipulate</w:t>
      </w:r>
      <w:r w:rsidRPr="00394D11">
        <w:rPr>
          <w:rFonts w:asciiTheme="minorHAnsi" w:hAnsiTheme="minorHAnsi" w:cstheme="minorHAnsi"/>
          <w:sz w:val="14"/>
        </w:rPr>
        <w:t xml:space="preserve">. Moreover, </w:t>
      </w:r>
      <w:r w:rsidRPr="00394D11">
        <w:rPr>
          <w:rStyle w:val="Emphasis"/>
          <w:rFonts w:asciiTheme="minorHAnsi" w:hAnsiTheme="minorHAnsi" w:cstheme="minorHAnsi"/>
        </w:rPr>
        <w:t>CRISPR would only get aspiring weaponeers so far, with the process of culturing, scaling-up and weaponisation still requiring considerable attention and interdisciplinary skills, typically generated through “large interdisciplinary teams of scientists, engineers, and technicians</w:t>
      </w:r>
      <w:r w:rsidRPr="00394D11">
        <w:rPr>
          <w:rFonts w:asciiTheme="minorHAnsi" w:hAnsiTheme="minorHAnsi" w:cstheme="minorHAnsi"/>
          <w:sz w:val="14"/>
        </w:rPr>
        <w:t xml:space="preserve">”,64 </w:t>
      </w:r>
      <w:r w:rsidRPr="00394D11">
        <w:rPr>
          <w:rStyle w:val="Emphasis"/>
          <w:rFonts w:asciiTheme="minorHAnsi" w:hAnsiTheme="minorHAnsi" w:cstheme="minorHAnsi"/>
        </w:rPr>
        <w:t>in order to be effective</w:t>
      </w:r>
      <w:r w:rsidRPr="00394D11">
        <w:rPr>
          <w:rFonts w:asciiTheme="minorHAnsi" w:hAnsiTheme="minorHAnsi" w:cstheme="minorHAnsi"/>
          <w:sz w:val="14"/>
        </w:rPr>
        <w:t>.</w:t>
      </w:r>
    </w:p>
    <w:p w:rsidR="000F1EE6" w:rsidRPr="00394D11" w:rsidRDefault="000F1EE6" w:rsidP="000F1EE6">
      <w:pPr>
        <w:rPr>
          <w:rFonts w:asciiTheme="minorHAnsi" w:hAnsiTheme="minorHAnsi" w:cstheme="minorHAnsi"/>
          <w:sz w:val="14"/>
        </w:rPr>
      </w:pPr>
      <w:r w:rsidRPr="00394D11">
        <w:rPr>
          <w:rFonts w:asciiTheme="minorHAnsi" w:hAnsiTheme="minorHAnsi" w:cstheme="minorHAnsi"/>
          <w:sz w:val="14"/>
        </w:rPr>
        <w:t xml:space="preserve">Indeed, </w:t>
      </w:r>
      <w:r w:rsidRPr="00394D11">
        <w:rPr>
          <w:rStyle w:val="StyleUnderline"/>
          <w:rFonts w:asciiTheme="minorHAnsi" w:hAnsiTheme="minorHAnsi" w:cstheme="minorHAnsi"/>
        </w:rPr>
        <w:t>for all the progress in science and technology, biological weapons are still not used, in part, because of the complexity of such weapons</w:t>
      </w:r>
      <w:r w:rsidRPr="00394D11">
        <w:rPr>
          <w:rFonts w:asciiTheme="minorHAnsi" w:hAnsiTheme="minorHAnsi" w:cstheme="minorHAnsi"/>
          <w:sz w:val="14"/>
        </w:rPr>
        <w:t xml:space="preserve">; and the chemical weapons that are used today are largely the same as the chemical weapons of 100 years ago. As Robinson noted “It remains the case today that, in the design of CBW, increasingly severe technological constraint sets in as the mass-destruction end of the spectrum is approached: </w:t>
      </w:r>
      <w:r w:rsidRPr="00394D11">
        <w:rPr>
          <w:rStyle w:val="StyleUnderline"/>
          <w:rFonts w:asciiTheme="minorHAnsi" w:hAnsiTheme="minorHAnsi" w:cstheme="minorHAnsi"/>
        </w:rPr>
        <w:t>the greater and more assured the area-effectiveness sought for the weapon, the greater the practical difficulties of achieving</w:t>
      </w:r>
      <w:r w:rsidRPr="00394D11">
        <w:rPr>
          <w:rFonts w:asciiTheme="minorHAnsi" w:hAnsiTheme="minorHAnsi" w:cstheme="minorHAnsi"/>
          <w:sz w:val="14"/>
        </w:rPr>
        <w:t xml:space="preserve"> it”.65</w:t>
      </w:r>
    </w:p>
    <w:p w:rsidR="000F1EE6" w:rsidRPr="00394D11" w:rsidRDefault="000F1EE6" w:rsidP="000F1EE6">
      <w:pPr>
        <w:rPr>
          <w:rFonts w:asciiTheme="minorHAnsi" w:hAnsiTheme="minorHAnsi" w:cstheme="minorHAnsi"/>
          <w:sz w:val="14"/>
        </w:rPr>
      </w:pPr>
    </w:p>
    <w:p w:rsidR="000F1EE6" w:rsidRPr="00394D11" w:rsidRDefault="000F1EE6" w:rsidP="000F1EE6">
      <w:pPr>
        <w:pStyle w:val="Heading4"/>
        <w:rPr>
          <w:rFonts w:asciiTheme="minorHAnsi" w:hAnsiTheme="minorHAnsi" w:cstheme="minorHAnsi"/>
        </w:rPr>
      </w:pPr>
      <w:r w:rsidRPr="00394D11">
        <w:rPr>
          <w:rFonts w:asciiTheme="minorHAnsi" w:hAnsiTheme="minorHAnsi" w:cstheme="minorHAnsi"/>
        </w:rPr>
        <w:t xml:space="preserve">Alt causes to counter-terrorism efforts and terrorists organizations are resilient </w:t>
      </w:r>
    </w:p>
    <w:p w:rsidR="000F1EE6" w:rsidRPr="00394D11" w:rsidRDefault="000F1EE6" w:rsidP="000F1EE6">
      <w:pPr>
        <w:rPr>
          <w:rFonts w:asciiTheme="minorHAnsi" w:hAnsiTheme="minorHAnsi" w:cstheme="minorHAnsi"/>
        </w:rPr>
      </w:pPr>
      <w:r w:rsidRPr="00394D11">
        <w:rPr>
          <w:rStyle w:val="Style13ptBold"/>
          <w:rFonts w:asciiTheme="minorHAnsi" w:hAnsiTheme="minorHAnsi" w:cstheme="minorHAnsi"/>
        </w:rPr>
        <w:t>Allison, 18</w:t>
      </w:r>
      <w:r w:rsidRPr="00394D11">
        <w:rPr>
          <w:rFonts w:asciiTheme="minorHAnsi" w:hAnsiTheme="minorHAnsi" w:cstheme="minorHAnsi"/>
        </w:rPr>
        <w:t xml:space="preserve"> – Director of Harvard Kennedy School’s Belfer Center for Science and International Affaris, Founding dean of the Harvard Kennedy School, previously served as Assistant Secretary of Defense, awarded the Distinguished Public Service Medal twice, serves on the Advisory boards of the Secretary of State and Secretary of Defense (Graham, “Nuclear Terrorism: Did We Beat the Odds or Change Them?”, PRISM National Defense University, The Journal of Complex Operations, PRISM VO. 7, NO. 3, 5/15/18, </w:t>
      </w:r>
      <w:hyperlink r:id="rId34" w:history="1">
        <w:r w:rsidRPr="00394D11">
          <w:rPr>
            <w:rStyle w:val="Hyperlink"/>
            <w:rFonts w:asciiTheme="minorHAnsi" w:hAnsiTheme="minorHAnsi" w:cstheme="minorHAnsi"/>
          </w:rPr>
          <w:t>http://cco.ndu.edu/News/Article/1507316/nuclear-terrorism-did-we-beat-the-odds-or-change-them/)</w:t>
        </w:r>
      </w:hyperlink>
      <w:r w:rsidRPr="00394D11">
        <w:rPr>
          <w:rFonts w:asciiTheme="minorHAnsi" w:hAnsiTheme="minorHAnsi" w:cstheme="minorHAnsi"/>
        </w:rPr>
        <w:t xml:space="preserve"> // ANK</w:t>
      </w:r>
    </w:p>
    <w:p w:rsidR="000F1EE6" w:rsidRPr="00394D11" w:rsidRDefault="000F1EE6" w:rsidP="000F1EE6">
      <w:pPr>
        <w:rPr>
          <w:rStyle w:val="StyleUnderline"/>
          <w:rFonts w:asciiTheme="minorHAnsi" w:hAnsiTheme="minorHAnsi" w:cstheme="minorHAnsi"/>
        </w:rPr>
      </w:pPr>
      <w:r w:rsidRPr="00394D11">
        <w:rPr>
          <w:rStyle w:val="StyleUnderline"/>
          <w:rFonts w:asciiTheme="minorHAnsi" w:hAnsiTheme="minorHAnsi" w:cstheme="minorHAnsi"/>
        </w:rPr>
        <w:t>Factors and Actions That Have Increased the Risk of Nuclear Terrorism</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Despite these successes, </w:t>
      </w:r>
      <w:r w:rsidRPr="00394D11">
        <w:rPr>
          <w:rStyle w:val="Emphasis"/>
          <w:rFonts w:asciiTheme="minorHAnsi" w:hAnsiTheme="minorHAnsi" w:cstheme="minorHAnsi"/>
        </w:rPr>
        <w:t>there have also been numerous missed opportunities and structural shifts during the past 13 years that have increased the risk of nuclear terrorism.</w:t>
      </w:r>
      <w:r w:rsidRPr="00394D11">
        <w:rPr>
          <w:rStyle w:val="StyleUnderline"/>
          <w:rFonts w:asciiTheme="minorHAnsi" w:hAnsiTheme="minorHAnsi" w:cstheme="minorHAnsi"/>
        </w:rPr>
        <w:t xml:space="preserve"> Obama’s success in Iran is offset by his failure to stop North Korea’s nuclear advance. North Korea is today the world’s leading candidate to become “Nukes ‘R’ Us.” Long known in intelligence circles as “Missiles ‘R’ Us” for having sold and delivered missiles to Iran, Syria, Pakistan, and others, it has repeatedly demonstrated its willingness to “sell anything it has to anybody who has the cash to buy it,”</w:t>
      </w:r>
      <w:r w:rsidRPr="00394D11">
        <w:rPr>
          <w:rFonts w:asciiTheme="minorHAnsi" w:hAnsiTheme="minorHAnsi" w:cstheme="minorHAnsi"/>
        </w:rPr>
        <w:t xml:space="preserve"> as former Secretary of Defense Robert Gates famously noted.23 Indeed, anyone who doubts that North Korea would sell to others the wherewithal to make a nuclear bomb should pause and examine what they did in Syria. As we learned after Israel attacked and destroyed the Yongbyon-model reactor at al-Kibar in Syria in 2007, North Korea sold materials, designs, and expertise to help Syria build a plutonium-producing nuclear reactor.24 By now that reactor would have produced enough plutonium for a dozen nuclear bombs.</w:t>
      </w:r>
    </w:p>
    <w:p w:rsidR="000F1EE6" w:rsidRPr="00394D11" w:rsidRDefault="000F1EE6" w:rsidP="000F1EE6">
      <w:pPr>
        <w:rPr>
          <w:rStyle w:val="StyleUnderline"/>
          <w:rFonts w:asciiTheme="minorHAnsi" w:hAnsiTheme="minorHAnsi" w:cstheme="minorHAnsi"/>
        </w:rPr>
      </w:pPr>
      <w:r w:rsidRPr="00394D11">
        <w:rPr>
          <w:rFonts w:asciiTheme="minorHAnsi" w:hAnsiTheme="minorHAnsi" w:cstheme="minorHAnsi"/>
        </w:rPr>
        <w:t xml:space="preserve">Moreover, what price did North Korea pay for having proliferated nuclear-weapons technologies and materials? In 2006, after watching North Korea test its first nuclear device and fearing that it might do something this reckless, President Bush issued a solemn warning. Declaring that sale or transfer of any nuclear weapon or nuclear-weapons material and technologies would cross a bright red line, Bush warned that any sale that violated this prohibition would be held “fully accountable.”25 But after North Korea was found to have disregarded this warning, how did the United States respond? When Israel informed the Bush Administration that it had discovered this facility as the project was approaching completion, the United States not only failed to take military action itself to stop it, but urged Israel to take the issue to the United Nations. Just weeks after Israel disregarded U.S. advice and destroyed the reactor, the United States returned to the Six-Party Talks with North Korea. And less than a year later, </w:t>
      </w:r>
      <w:r w:rsidRPr="00394D11">
        <w:rPr>
          <w:rStyle w:val="StyleUnderline"/>
          <w:rFonts w:asciiTheme="minorHAnsi" w:hAnsiTheme="minorHAnsi" w:cstheme="minorHAnsi"/>
        </w:rPr>
        <w:t>President Bush gave the Kim regime a significant concession by removing it from the list of state sponsors of terrorism in return for inspections on and initial steps to dismantle the Yongbyon reactor—a deal that Pyongyang reneged on just six months later when it kicked out the inspectors and announced that it would resume reprocessing at the reactor.26</w:t>
      </w:r>
    </w:p>
    <w:p w:rsidR="000F1EE6" w:rsidRPr="00394D11" w:rsidRDefault="000F1EE6" w:rsidP="000F1EE6">
      <w:pPr>
        <w:rPr>
          <w:rStyle w:val="Emphasis"/>
          <w:rFonts w:asciiTheme="minorHAnsi" w:hAnsiTheme="minorHAnsi" w:cstheme="minorHAnsi"/>
        </w:rPr>
      </w:pPr>
      <w:r w:rsidRPr="00394D11">
        <w:rPr>
          <w:rFonts w:asciiTheme="minorHAnsi" w:hAnsiTheme="minorHAnsi" w:cstheme="minorHAnsi"/>
        </w:rPr>
        <w:t xml:space="preserve">When Nuclear Terrorism appeared in 2004, </w:t>
      </w:r>
      <w:r w:rsidRPr="00394D11">
        <w:rPr>
          <w:rStyle w:val="StyleUnderline"/>
          <w:rFonts w:asciiTheme="minorHAnsi" w:hAnsiTheme="minorHAnsi" w:cstheme="minorHAnsi"/>
        </w:rPr>
        <w:t>North Korea</w:t>
      </w:r>
      <w:r w:rsidRPr="00394D11">
        <w:rPr>
          <w:rFonts w:asciiTheme="minorHAnsi" w:hAnsiTheme="minorHAnsi" w:cstheme="minorHAnsi"/>
        </w:rPr>
        <w:t xml:space="preserve"> had yet to conduct a nuclear test. Since then, it </w:t>
      </w:r>
      <w:r w:rsidRPr="00394D11">
        <w:rPr>
          <w:rStyle w:val="StyleUnderline"/>
          <w:rFonts w:asciiTheme="minorHAnsi" w:hAnsiTheme="minorHAnsi" w:cstheme="minorHAnsi"/>
        </w:rPr>
        <w:t>has conducted six nuclear tests</w:t>
      </w:r>
      <w:r w:rsidRPr="00394D11">
        <w:rPr>
          <w:rFonts w:asciiTheme="minorHAnsi" w:hAnsiTheme="minorHAnsi" w:cstheme="minorHAnsi"/>
        </w:rPr>
        <w:t xml:space="preserve">, including one in September 2017 that produced a yield ten-times that of the Hiroshima bomb.27 In Obama’s two terms, Kim Jong Un and his father, Kim Jong Il, conducted 80 missile tests. </w:t>
      </w:r>
      <w:r w:rsidRPr="00394D11">
        <w:rPr>
          <w:rStyle w:val="StyleUnderline"/>
          <w:rFonts w:asciiTheme="minorHAnsi" w:hAnsiTheme="minorHAnsi" w:cstheme="minorHAnsi"/>
        </w:rPr>
        <w:t>In Trump’s first year in office, Kim Jong Un has so far conducted 20 additional missile tests, including three ICBM tests.28 Today, North Korea stands on the threshold of a credible nuclear threat to the U.S. homeland.</w:t>
      </w:r>
      <w:r w:rsidRPr="00394D11">
        <w:rPr>
          <w:rStyle w:val="Emphasis"/>
          <w:rFonts w:asciiTheme="minorHAnsi" w:hAnsiTheme="minorHAnsi" w:cstheme="minorHAnsi"/>
        </w:rPr>
        <w:t xml:space="preserve"> If North Korea succeeds in completing its nuclear deterrent, leaders of other rogue states will certainly take note.</w:t>
      </w:r>
    </w:p>
    <w:p w:rsidR="000F1EE6" w:rsidRPr="00394D11" w:rsidRDefault="000F1EE6" w:rsidP="000F1EE6">
      <w:pPr>
        <w:rPr>
          <w:rFonts w:asciiTheme="minorHAnsi" w:hAnsiTheme="minorHAnsi" w:cstheme="minorHAnsi"/>
        </w:rPr>
      </w:pPr>
      <w:r w:rsidRPr="00394D11">
        <w:rPr>
          <w:rFonts w:asciiTheme="minorHAnsi" w:hAnsiTheme="minorHAnsi" w:cstheme="minorHAnsi"/>
        </w:rPr>
        <w:t>As North Korea has continued violating UN injunctions to halt its nuclear and missile programs, the United States and its allies have ratcheted up sanctions on the Kim regime. The United States and China now insist that the most severe sanctions ever are “biting” and that “maximum pressure” on North Korea will force the Kim regime to relent and comply in order to avoid collapse. Those who have been watching this issue for the past two decades have heard that hope before. Moreover, tightening sanctions give a cash-strapped regime greater incentives to turn to the nuclear black market.</w:t>
      </w:r>
    </w:p>
    <w:p w:rsidR="000F1EE6" w:rsidRPr="00394D11" w:rsidRDefault="000F1EE6" w:rsidP="000F1EE6">
      <w:pPr>
        <w:rPr>
          <w:rFonts w:asciiTheme="minorHAnsi" w:hAnsiTheme="minorHAnsi" w:cstheme="minorHAnsi"/>
        </w:rPr>
      </w:pPr>
      <w:r w:rsidRPr="00394D11">
        <w:rPr>
          <w:rFonts w:asciiTheme="minorHAnsi" w:hAnsiTheme="minorHAnsi" w:cstheme="minorHAnsi"/>
        </w:rPr>
        <w:t>The United States has warned Kim Jong Un that selling nuclear weapons or weapons-usable nuclear materials would cross an inviolable red line. But as noted above, President Bush drew this red line a decade ago for Kim’s father—but to no effect. At this point, how credible will another threat from the United States to “punish” North Korea for selling nuclear weapons or material be? Indeed, our predicament today is even more difficult. If Kim Jong Un launches his next series of ICBM tests and the IC concludes that he has the capability to attack the American homeland, how credible will any U.S. threat to punish North Korea for anything short of a full-scale attack on South Korea or the United States be? As Kim’s advisers will ask, if the United States is not prepared to act on its threat to prevent North Korea from acquiring the ability to strike the American homeland, why would they act if North Korea sold nuclear weapons to Iran?</w:t>
      </w:r>
    </w:p>
    <w:p w:rsidR="000F1EE6" w:rsidRPr="00394D11" w:rsidRDefault="000F1EE6" w:rsidP="000F1EE6">
      <w:pPr>
        <w:rPr>
          <w:rStyle w:val="Emphasis"/>
          <w:rFonts w:asciiTheme="minorHAnsi" w:hAnsiTheme="minorHAnsi" w:cstheme="minorHAnsi"/>
        </w:rPr>
      </w:pPr>
      <w:r w:rsidRPr="00394D11">
        <w:rPr>
          <w:rStyle w:val="StyleUnderline"/>
          <w:rFonts w:asciiTheme="minorHAnsi" w:hAnsiTheme="minorHAnsi" w:cstheme="minorHAnsi"/>
        </w:rPr>
        <w:t>Even if Trump succeeds in halting Kim’s progress short of a credible ICBM threat to the U.S. homeland, which seems unlikely at this point, the threat of nuclear terrorism emanating from North Korea will continue to require a significant U.S. campaign to deter and prevent</w:t>
      </w:r>
      <w:r w:rsidRPr="00394D11">
        <w:rPr>
          <w:rStyle w:val="Emphasis"/>
          <w:rFonts w:asciiTheme="minorHAnsi" w:hAnsiTheme="minorHAnsi" w:cstheme="minorHAnsi"/>
        </w:rPr>
        <w:t>. Due to the inability of previous administrations to stop North Korea’s progress earlier, a nuclear-armed North Korea, with the capacity and perhaps willingness to sell, will remain a major challenge not only for Trump but for his successors.</w:t>
      </w:r>
    </w:p>
    <w:p w:rsidR="000F1EE6" w:rsidRPr="00394D11" w:rsidRDefault="000F1EE6" w:rsidP="000F1EE6">
      <w:pPr>
        <w:rPr>
          <w:rFonts w:asciiTheme="minorHAnsi" w:hAnsiTheme="minorHAnsi" w:cstheme="minorHAnsi"/>
        </w:rPr>
      </w:pPr>
      <w:r w:rsidRPr="00394D11">
        <w:rPr>
          <w:rStyle w:val="Emphasis"/>
          <w:rFonts w:asciiTheme="minorHAnsi" w:hAnsiTheme="minorHAnsi" w:cstheme="minorHAnsi"/>
        </w:rPr>
        <w:t>Another major long-term challenge is the relentless advance of science and technology and the accelerating diffusion of nuclear and radiological know-how</w:t>
      </w:r>
      <w:r w:rsidRPr="00394D11">
        <w:rPr>
          <w:rStyle w:val="StyleUnderline"/>
          <w:rFonts w:asciiTheme="minorHAnsi" w:hAnsiTheme="minorHAnsi" w:cstheme="minorHAnsi"/>
        </w:rPr>
        <w:t>. The proliferation of advanced manufacturing has made it easier to produce components needed for a bomb</w:t>
      </w:r>
      <w:r w:rsidRPr="00394D11">
        <w:rPr>
          <w:rFonts w:asciiTheme="minorHAnsi" w:hAnsiTheme="minorHAnsi" w:cstheme="minorHAnsi"/>
        </w:rPr>
        <w:t>. For example, the A.Q. Khan nuclear black market network manufactured key parts for centrifuges in workshops in Malaysia.29 Furthermore, the widespread availability of radiological material in medical and research settings has led to the recognition that it is simply a matter of when, not if, terrorists detonate a dirty bomb. This reminds us of one of the hardest truths about modern life: the same advances that enrich and prolong our lives also empower potential killers to achieve their deadly ambitions.</w:t>
      </w:r>
    </w:p>
    <w:p w:rsidR="000F1EE6" w:rsidRPr="00394D11" w:rsidRDefault="000F1EE6" w:rsidP="000F1EE6">
      <w:pPr>
        <w:rPr>
          <w:rStyle w:val="StyleUnderline"/>
          <w:rFonts w:asciiTheme="minorHAnsi" w:hAnsiTheme="minorHAnsi" w:cstheme="minorHAnsi"/>
        </w:rPr>
      </w:pPr>
      <w:r w:rsidRPr="00394D11">
        <w:rPr>
          <w:rFonts w:asciiTheme="minorHAnsi" w:hAnsiTheme="minorHAnsi" w:cstheme="minorHAnsi"/>
        </w:rPr>
        <w:t xml:space="preserve">While those potential killers are not as cohesively organized as they were prior to 9/11 when al-Qaeda had a coordinated WMD effort, the </w:t>
      </w:r>
      <w:r w:rsidRPr="00394D11">
        <w:rPr>
          <w:rStyle w:val="StyleUnderline"/>
          <w:rFonts w:asciiTheme="minorHAnsi" w:hAnsiTheme="minorHAnsi" w:cstheme="minorHAnsi"/>
        </w:rPr>
        <w:t xml:space="preserve">terrorist threat has metastasized. Al-Qaeda morphed into ISIL and an array of affiliates like al-Shabaab in Somalia. These newer terrorist organizations will undoubtedly splinter further as a result of the loss of ISIL and al-Qaeda’s main safehavens. But these </w:t>
      </w:r>
      <w:r w:rsidRPr="00394D11">
        <w:rPr>
          <w:rStyle w:val="Emphasis"/>
          <w:rFonts w:asciiTheme="minorHAnsi" w:hAnsiTheme="minorHAnsi" w:cstheme="minorHAnsi"/>
        </w:rPr>
        <w:t>groups have demonstrated a remarkable ability to find hosts in other fragile states around the globe</w:t>
      </w:r>
      <w:r w:rsidRPr="00394D11">
        <w:rPr>
          <w:rStyle w:val="StyleUnderline"/>
          <w:rFonts w:asciiTheme="minorHAnsi" w:hAnsiTheme="minorHAnsi" w:cstheme="minorHAnsi"/>
        </w:rPr>
        <w:t>, from Niger to Yemen, and even within more stable states, like Indonesia.</w:t>
      </w:r>
    </w:p>
    <w:p w:rsidR="000F1EE6" w:rsidRPr="00394D11" w:rsidRDefault="000F1EE6" w:rsidP="000F1EE6">
      <w:pPr>
        <w:rPr>
          <w:rStyle w:val="Emphasis"/>
          <w:rFonts w:asciiTheme="minorHAnsi" w:hAnsiTheme="minorHAnsi" w:cstheme="minorHAnsi"/>
        </w:rPr>
      </w:pPr>
      <w:r w:rsidRPr="00394D11">
        <w:rPr>
          <w:rFonts w:asciiTheme="minorHAnsi" w:hAnsiTheme="minorHAnsi" w:cstheme="minorHAnsi"/>
        </w:rPr>
        <w:t xml:space="preserve">Furthermore, the widening scope of U.S. counterterrorism operations has continued to create new mutations. </w:t>
      </w:r>
      <w:r w:rsidRPr="00394D11">
        <w:rPr>
          <w:rStyle w:val="StyleUnderline"/>
          <w:rFonts w:asciiTheme="minorHAnsi" w:hAnsiTheme="minorHAnsi" w:cstheme="minorHAnsi"/>
        </w:rPr>
        <w:t>The United States has now conducted drone strikes and Special Forces raids in at least seven Muslim-majority countries: Afghanistan, Iraq, Libya, Pakistan, Somalia, Syria, and Yemen. Furthermore, with the Trump Administration’s recent announcement that it will begin flying drone missions out of a new base in Niger, this number will likely rise to include at least Niger and Mali, along whose borders many terrorists operate</w:t>
      </w:r>
      <w:r w:rsidRPr="00394D11">
        <w:rPr>
          <w:rFonts w:asciiTheme="minorHAnsi" w:hAnsiTheme="minorHAnsi" w:cstheme="minorHAnsi"/>
        </w:rPr>
        <w:t xml:space="preserve">.30 Despite major efforts to avoid civilian casualties, many strikes have resulted in significant collateral damage, providing fodder for terrorist recruiters.31 </w:t>
      </w:r>
      <w:r w:rsidRPr="00394D11">
        <w:rPr>
          <w:rStyle w:val="StyleUnderline"/>
          <w:rFonts w:asciiTheme="minorHAnsi" w:hAnsiTheme="minorHAnsi" w:cstheme="minorHAnsi"/>
        </w:rPr>
        <w:t xml:space="preserve">Thus, </w:t>
      </w:r>
      <w:r w:rsidRPr="00394D11">
        <w:rPr>
          <w:rStyle w:val="Emphasis"/>
          <w:rFonts w:asciiTheme="minorHAnsi" w:hAnsiTheme="minorHAnsi" w:cstheme="minorHAnsi"/>
        </w:rPr>
        <w:t>while U.S. counterterrorism operations have been immensely successful in hunting down high-level militants, these efforts in each area must be weighed against the risk that operations could create more enemies than they kill.</w:t>
      </w:r>
    </w:p>
    <w:p w:rsidR="00F91B3C" w:rsidRPr="00394D11" w:rsidRDefault="00F91B3C" w:rsidP="000F1EE6">
      <w:pPr>
        <w:rPr>
          <w:rStyle w:val="Emphasis"/>
          <w:rFonts w:asciiTheme="minorHAnsi" w:hAnsiTheme="minorHAnsi" w:cstheme="minorHAnsi"/>
        </w:rPr>
      </w:pPr>
    </w:p>
    <w:p w:rsidR="00F91B3C" w:rsidRPr="00394D11" w:rsidRDefault="00F91B3C" w:rsidP="00F91B3C">
      <w:pPr>
        <w:pStyle w:val="Heading4"/>
        <w:rPr>
          <w:rStyle w:val="StyleUnderline"/>
          <w:rFonts w:asciiTheme="minorHAnsi" w:hAnsiTheme="minorHAnsi" w:cstheme="minorHAnsi"/>
        </w:rPr>
      </w:pPr>
      <w:r w:rsidRPr="00394D11">
        <w:rPr>
          <w:rStyle w:val="StyleUnderline"/>
          <w:rFonts w:asciiTheme="minorHAnsi" w:hAnsiTheme="minorHAnsi" w:cstheme="minorHAnsi"/>
        </w:rPr>
        <w:t>Litany of reasons counterterrorism cooperation fails</w:t>
      </w:r>
    </w:p>
    <w:p w:rsidR="00F91B3C" w:rsidRPr="00394D11" w:rsidRDefault="00F91B3C" w:rsidP="00F91B3C">
      <w:pPr>
        <w:rPr>
          <w:rFonts w:asciiTheme="minorHAnsi" w:hAnsiTheme="minorHAnsi" w:cstheme="minorHAnsi"/>
        </w:rPr>
      </w:pPr>
      <w:r w:rsidRPr="00394D11">
        <w:rPr>
          <w:rStyle w:val="Style13ptBold"/>
          <w:rFonts w:asciiTheme="minorHAnsi" w:hAnsiTheme="minorHAnsi" w:cstheme="minorHAnsi"/>
        </w:rPr>
        <w:t>Byman, 16</w:t>
      </w:r>
      <w:r w:rsidRPr="00394D11">
        <w:rPr>
          <w:rFonts w:asciiTheme="minorHAnsi" w:hAnsiTheme="minorHAnsi" w:cstheme="minorHAnsi"/>
        </w:rPr>
        <w:t xml:space="preserve"> – Senior Fellow in the Center for Middle East Policy at Brookings, Senior Associate Dean for Undergraduate Affairs at Georgetown University’s Walsh School of Foreign Service, Professor in Security Studies Program at Georgetown, previously a staff member for the National Commission on Terrorist Attacks on the United States and the joint 9/11 Inquiry Staff of the House and Senate Intelligence Committes, previously a policy analyst and director for research in the Center for Middle East Public Policy at the RAND cooperation (Daniel, “US counterterrorism intelligence cooperation with the developing world and its limits”, Intelligence and National Security, 2017, VOL. 32, NO. 2, p. 145-160, </w:t>
      </w:r>
      <w:hyperlink r:id="rId35" w:history="1">
        <w:r w:rsidRPr="00394D11">
          <w:rPr>
            <w:rStyle w:val="Hyperlink"/>
            <w:rFonts w:asciiTheme="minorHAnsi" w:hAnsiTheme="minorHAnsi" w:cstheme="minorHAnsi"/>
          </w:rPr>
          <w:t>https://www-tandfonline-com.proxy.lib.umich.edu/doi/pdf/10.1080/02684527.2016.1235379?needAccess=true)</w:t>
        </w:r>
      </w:hyperlink>
      <w:r w:rsidRPr="00394D11">
        <w:rPr>
          <w:rFonts w:asciiTheme="minorHAnsi" w:hAnsiTheme="minorHAnsi" w:cstheme="minorHAnsi"/>
        </w:rPr>
        <w:t xml:space="preserve"> // ANK</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The struggle against the Islamic State, Al Qaeda, and other global terrorist groups depends heavily on international partnerships to succeed. Indeed, perhaps no element of counterterrorism is as important as intelligence liaison:</w:t>
      </w:r>
      <w:r w:rsidRPr="00394D11">
        <w:rPr>
          <w:rFonts w:asciiTheme="minorHAnsi" w:hAnsiTheme="minorHAnsi" w:cstheme="minorHAnsi"/>
        </w:rPr>
        <w:t xml:space="preserve"> the sharing of information, the conduct of joint operations, the provision of mutual support, and other forms of cooperation among intelligence agencies of different countries.1 Disrupting plots based overseas or directed against Americans abroad requires working with allies who have agents, security forces, and other assets already in place. Such assistance also applies to disrupting plots at home. In 2008, then FBI director Robert Mueller claimed that the vast majority of the FBI’s terrorism cases have emanated from information developed by overseas intelligence partners.2</w:t>
      </w:r>
    </w:p>
    <w:p w:rsidR="00F91B3C" w:rsidRPr="00394D11" w:rsidRDefault="00F91B3C" w:rsidP="00F91B3C">
      <w:pPr>
        <w:rPr>
          <w:rFonts w:asciiTheme="minorHAnsi" w:hAnsiTheme="minorHAnsi" w:cstheme="minorHAnsi"/>
        </w:rPr>
      </w:pPr>
      <w:r w:rsidRPr="00394D11">
        <w:rPr>
          <w:rStyle w:val="StyleUnderline"/>
          <w:rFonts w:asciiTheme="minorHAnsi" w:hAnsiTheme="minorHAnsi" w:cstheme="minorHAnsi"/>
        </w:rPr>
        <w:t xml:space="preserve">Intelligence liaison efforts, however, are often </w:t>
      </w:r>
      <w:r w:rsidRPr="00394D11">
        <w:rPr>
          <w:rStyle w:val="Emphasis"/>
          <w:rFonts w:asciiTheme="minorHAnsi" w:hAnsiTheme="minorHAnsi" w:cstheme="minorHAnsi"/>
        </w:rPr>
        <w:t>not appropriately recognized</w:t>
      </w:r>
      <w:r w:rsidRPr="00394D11">
        <w:rPr>
          <w:rStyle w:val="StyleUnderline"/>
          <w:rFonts w:asciiTheme="minorHAnsi" w:hAnsiTheme="minorHAnsi" w:cstheme="minorHAnsi"/>
        </w:rPr>
        <w:t xml:space="preserve"> by the public or even within government, and their limits poorly understood. Because of </w:t>
      </w:r>
      <w:r w:rsidRPr="00394D11">
        <w:rPr>
          <w:rStyle w:val="Emphasis"/>
          <w:rFonts w:asciiTheme="minorHAnsi" w:hAnsiTheme="minorHAnsi" w:cstheme="minorHAnsi"/>
        </w:rPr>
        <w:t>classification concerns and diplomatic sensitivitie</w:t>
      </w:r>
      <w:r w:rsidRPr="00394D11">
        <w:rPr>
          <w:rStyle w:val="StyleUnderline"/>
          <w:rFonts w:asciiTheme="minorHAnsi" w:hAnsiTheme="minorHAnsi" w:cstheme="minorHAnsi"/>
        </w:rPr>
        <w:t xml:space="preserve">s, both the United States and its allies often seek to </w:t>
      </w:r>
      <w:r w:rsidRPr="00394D11">
        <w:rPr>
          <w:rStyle w:val="Emphasis"/>
          <w:rFonts w:asciiTheme="minorHAnsi" w:hAnsiTheme="minorHAnsi" w:cstheme="minorHAnsi"/>
        </w:rPr>
        <w:t>downplay the role intelligence partnerships</w:t>
      </w:r>
      <w:r w:rsidRPr="00394D11">
        <w:rPr>
          <w:rStyle w:val="StyleUnderline"/>
          <w:rFonts w:asciiTheme="minorHAnsi" w:hAnsiTheme="minorHAnsi" w:cstheme="minorHAnsi"/>
        </w:rPr>
        <w:t xml:space="preserve"> play in stopping terrorism. </w:t>
      </w:r>
      <w:r w:rsidRPr="00394D11">
        <w:rPr>
          <w:rFonts w:asciiTheme="minorHAnsi" w:hAnsiTheme="minorHAnsi" w:cstheme="minorHAnsi"/>
        </w:rPr>
        <w:t>Much of the liaison cooperation that does receive attention from analysts is done by traditional intelligence partners, such as the ‘Five Eyes’ (the United States, the United Kingdom, Canada, Australia, and New Zealand), or among major powers, such as within the European Union or the creation of new relationships with Russia and China.3</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 xml:space="preserve">For counterterrorism, however, the most important countries from a US perspective are often those in the developing world. Although there is considerable variance in this broad category, most have limited military and economic power and were not close Cold War allies. Many of these countries suffer from civil wars, despotic governments, and other problems that limit their utility as allies against a traditional military threat. However, it is vital for the United States to work with countries on the front lines of counterterrorism – and many partners that have a terrorism problem today have one at least in part because of poor or weak governance and the prevalence of civil strife. </w:t>
      </w:r>
      <w:r w:rsidRPr="00394D11">
        <w:rPr>
          <w:rStyle w:val="StyleUnderline"/>
          <w:rFonts w:asciiTheme="minorHAnsi" w:hAnsiTheme="minorHAnsi" w:cstheme="minorHAnsi"/>
        </w:rPr>
        <w:t xml:space="preserve">They are not necessarily inferior when it comes to counterterrorism – </w:t>
      </w:r>
      <w:r w:rsidRPr="00394D11">
        <w:rPr>
          <w:rStyle w:val="Emphasis"/>
          <w:rFonts w:asciiTheme="minorHAnsi" w:hAnsiTheme="minorHAnsi" w:cstheme="minorHAnsi"/>
        </w:rPr>
        <w:t>democracies</w:t>
      </w:r>
      <w:r w:rsidRPr="00394D11">
        <w:rPr>
          <w:rStyle w:val="StyleUnderline"/>
          <w:rFonts w:asciiTheme="minorHAnsi" w:hAnsiTheme="minorHAnsi" w:cstheme="minorHAnsi"/>
        </w:rPr>
        <w:t xml:space="preserve"> in the developed world, including the United States, </w:t>
      </w:r>
      <w:r w:rsidRPr="00394D11">
        <w:rPr>
          <w:rStyle w:val="Emphasis"/>
          <w:rFonts w:asciiTheme="minorHAnsi" w:hAnsiTheme="minorHAnsi" w:cstheme="minorHAnsi"/>
        </w:rPr>
        <w:t>have many faults</w:t>
      </w:r>
      <w:r w:rsidRPr="00394D11">
        <w:rPr>
          <w:rStyle w:val="StyleUnderline"/>
          <w:rFonts w:asciiTheme="minorHAnsi" w:hAnsiTheme="minorHAnsi" w:cstheme="minorHAnsi"/>
        </w:rPr>
        <w:t xml:space="preserve"> too when fighting terrorism on their soil – but their problems often differ in degree and kind.</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 xml:space="preserve">In this article I argue that </w:t>
      </w:r>
      <w:r w:rsidRPr="00394D11">
        <w:rPr>
          <w:rStyle w:val="StyleUnderline"/>
          <w:rFonts w:asciiTheme="minorHAnsi" w:hAnsiTheme="minorHAnsi" w:cstheme="minorHAnsi"/>
        </w:rPr>
        <w:t xml:space="preserve">many of the problems the United States has with intelligence cooperation with countries in the developing world are </w:t>
      </w:r>
      <w:r w:rsidRPr="00394D11">
        <w:rPr>
          <w:rStyle w:val="Emphasis"/>
          <w:rFonts w:asciiTheme="minorHAnsi" w:hAnsiTheme="minorHAnsi" w:cstheme="minorHAnsi"/>
        </w:rPr>
        <w:t>tied to their form of government</w:t>
      </w:r>
      <w:r w:rsidRPr="00394D11">
        <w:rPr>
          <w:rStyle w:val="StyleUnderline"/>
          <w:rFonts w:asciiTheme="minorHAnsi" w:hAnsiTheme="minorHAnsi" w:cstheme="minorHAnsi"/>
        </w:rPr>
        <w:t xml:space="preserve"> and style of governance. For autocratic allies to stay in power, they often politicize their security institutions to prevent a coup and maintain the regime in power. </w:t>
      </w:r>
      <w:r w:rsidRPr="00394D11">
        <w:rPr>
          <w:rStyle w:val="Emphasis"/>
          <w:rFonts w:asciiTheme="minorHAnsi" w:hAnsiTheme="minorHAnsi" w:cstheme="minorHAnsi"/>
        </w:rPr>
        <w:t xml:space="preserve">Services will be reluctant to cooperate </w:t>
      </w:r>
      <w:r w:rsidRPr="00394D11">
        <w:rPr>
          <w:rStyle w:val="StyleUnderline"/>
          <w:rFonts w:asciiTheme="minorHAnsi" w:hAnsiTheme="minorHAnsi" w:cstheme="minorHAnsi"/>
        </w:rPr>
        <w:t xml:space="preserve">on areas of high regime sensitivity. </w:t>
      </w:r>
      <w:r w:rsidRPr="00394D11">
        <w:rPr>
          <w:rStyle w:val="Emphasis"/>
          <w:rFonts w:asciiTheme="minorHAnsi" w:hAnsiTheme="minorHAnsi" w:cstheme="minorHAnsi"/>
        </w:rPr>
        <w:t>Internal communication and information sharing is poor, and security services are often pitted against one another.</w:t>
      </w:r>
      <w:r w:rsidRPr="00394D11">
        <w:rPr>
          <w:rStyle w:val="StyleUnderline"/>
          <w:rFonts w:asciiTheme="minorHAnsi" w:hAnsiTheme="minorHAnsi" w:cstheme="minorHAnsi"/>
        </w:rPr>
        <w:t xml:space="preserve"> In addition, the regimes often lack democratic legitimacy, </w:t>
      </w:r>
      <w:r w:rsidRPr="00394D11">
        <w:rPr>
          <w:rStyle w:val="Emphasis"/>
          <w:rFonts w:asciiTheme="minorHAnsi" w:hAnsiTheme="minorHAnsi" w:cstheme="minorHAnsi"/>
        </w:rPr>
        <w:t>corruption flourishes by design</w:t>
      </w:r>
      <w:r w:rsidRPr="00394D11">
        <w:rPr>
          <w:rStyle w:val="StyleUnderline"/>
          <w:rFonts w:asciiTheme="minorHAnsi" w:hAnsiTheme="minorHAnsi" w:cstheme="minorHAnsi"/>
        </w:rPr>
        <w:t xml:space="preserve">, and many senior leaders are chosen for loyalty, not competence. Information sharing within a government and low-level initiative are discouraged. In such environments, conspiracy theories flourish and institutional learning is poor. People frequently matter more than institutions, as power is often not formalized. </w:t>
      </w:r>
      <w:r w:rsidRPr="00394D11">
        <w:rPr>
          <w:rStyle w:val="Emphasis"/>
          <w:rFonts w:asciiTheme="minorHAnsi" w:hAnsiTheme="minorHAnsi" w:cstheme="minorHAnsi"/>
        </w:rPr>
        <w:t>Anti-Americanism is often rife, increasing the price of any political cooperation.</w:t>
      </w:r>
    </w:p>
    <w:p w:rsidR="00F91B3C" w:rsidRPr="00394D11" w:rsidRDefault="00F91B3C" w:rsidP="00F91B3C">
      <w:pPr>
        <w:rPr>
          <w:rFonts w:asciiTheme="minorHAnsi" w:hAnsiTheme="minorHAnsi" w:cstheme="minorHAnsi"/>
        </w:rPr>
      </w:pPr>
      <w:r w:rsidRPr="00394D11">
        <w:rPr>
          <w:rFonts w:asciiTheme="minorHAnsi" w:hAnsiTheme="minorHAnsi" w:cstheme="minorHAnsi"/>
        </w:rPr>
        <w:t xml:space="preserve">I argue that </w:t>
      </w:r>
      <w:r w:rsidRPr="00394D11">
        <w:rPr>
          <w:rStyle w:val="Emphasis"/>
          <w:rFonts w:asciiTheme="minorHAnsi" w:hAnsiTheme="minorHAnsi" w:cstheme="minorHAnsi"/>
        </w:rPr>
        <w:t>American influence will be limited</w:t>
      </w:r>
      <w:r w:rsidRPr="00394D11">
        <w:rPr>
          <w:rStyle w:val="StyleUnderline"/>
          <w:rFonts w:asciiTheme="minorHAnsi" w:hAnsiTheme="minorHAnsi" w:cstheme="minorHAnsi"/>
        </w:rPr>
        <w:t>,</w:t>
      </w:r>
      <w:r w:rsidRPr="00394D11">
        <w:rPr>
          <w:rFonts w:asciiTheme="minorHAnsi" w:hAnsiTheme="minorHAnsi" w:cstheme="minorHAnsi"/>
        </w:rPr>
        <w:t xml:space="preserve"> and at times providing fewer resources may gain the United States more influence than providing more. Training, technical support, and other programs are still valuable, but they are more influential as ways to buy influence and gain goodwill than to transform how business is done</w:t>
      </w:r>
      <w:r w:rsidRPr="00394D11">
        <w:rPr>
          <w:rStyle w:val="StyleUnderline"/>
          <w:rFonts w:asciiTheme="minorHAnsi" w:hAnsiTheme="minorHAnsi" w:cstheme="minorHAnsi"/>
        </w:rPr>
        <w:t>. Because allies may try to manipulate US attitudes through selective intelligence sharing, penetrating and monitoring liaison services remains vital (though, of course, any penetration attempt must be balanced by the risk to cooperation should the penetration be identified).</w:t>
      </w:r>
      <w:r w:rsidRPr="00394D11">
        <w:rPr>
          <w:rFonts w:asciiTheme="minorHAnsi" w:hAnsiTheme="minorHAnsi" w:cstheme="minorHAnsi"/>
        </w:rPr>
        <w:t xml:space="preserve"> In addition, because of the </w:t>
      </w:r>
      <w:r w:rsidRPr="00394D11">
        <w:rPr>
          <w:rStyle w:val="StyleUnderline"/>
          <w:rFonts w:asciiTheme="minorHAnsi" w:hAnsiTheme="minorHAnsi" w:cstheme="minorHAnsi"/>
        </w:rPr>
        <w:t>significance of personal relationships,</w:t>
      </w:r>
      <w:r w:rsidRPr="00394D11">
        <w:rPr>
          <w:rFonts w:asciiTheme="minorHAnsi" w:hAnsiTheme="minorHAnsi" w:cstheme="minorHAnsi"/>
        </w:rPr>
        <w:t xml:space="preserve"> long-term liaison officers are also important.</w:t>
      </w:r>
    </w:p>
    <w:p w:rsidR="00F91B3C" w:rsidRPr="00394D11" w:rsidRDefault="00F91B3C" w:rsidP="000F1EE6">
      <w:pPr>
        <w:rPr>
          <w:rStyle w:val="Emphasis"/>
          <w:rFonts w:asciiTheme="minorHAnsi" w:hAnsiTheme="minorHAnsi" w:cstheme="minorHAnsi"/>
        </w:rPr>
      </w:pPr>
    </w:p>
    <w:p w:rsidR="000F1EE6" w:rsidRPr="00394D11" w:rsidRDefault="000F1EE6" w:rsidP="000F1EE6">
      <w:pPr>
        <w:rPr>
          <w:rFonts w:asciiTheme="minorHAnsi" w:hAnsiTheme="minorHAnsi" w:cstheme="minorHAnsi"/>
          <w:sz w:val="14"/>
        </w:rPr>
      </w:pPr>
    </w:p>
    <w:p w:rsidR="000F1EE6" w:rsidRPr="00394D11" w:rsidRDefault="000F1EE6" w:rsidP="000F1EE6">
      <w:pPr>
        <w:pStyle w:val="Heading3"/>
        <w:rPr>
          <w:rFonts w:asciiTheme="minorHAnsi" w:hAnsiTheme="minorHAnsi" w:cstheme="minorHAnsi"/>
        </w:rPr>
      </w:pPr>
      <w:r w:rsidRPr="00394D11">
        <w:rPr>
          <w:rFonts w:asciiTheme="minorHAnsi" w:hAnsiTheme="minorHAnsi" w:cstheme="minorHAnsi"/>
        </w:rPr>
        <w:t>2nc – no bioterror</w:t>
      </w:r>
    </w:p>
    <w:p w:rsidR="000F1EE6" w:rsidRPr="00394D11" w:rsidRDefault="000F1EE6" w:rsidP="000F1EE6">
      <w:pPr>
        <w:pStyle w:val="Heading4"/>
        <w:rPr>
          <w:rFonts w:asciiTheme="minorHAnsi" w:hAnsiTheme="minorHAnsi" w:cstheme="minorHAnsi"/>
        </w:rPr>
      </w:pPr>
      <w:r w:rsidRPr="00394D11">
        <w:rPr>
          <w:rFonts w:asciiTheme="minorHAnsi" w:hAnsiTheme="minorHAnsi" w:cstheme="minorHAnsi"/>
        </w:rPr>
        <w:t>No bioterrorism threat</w:t>
      </w:r>
    </w:p>
    <w:p w:rsidR="000F1EE6" w:rsidRPr="00394D11" w:rsidRDefault="000F1EE6" w:rsidP="000F1EE6">
      <w:pPr>
        <w:rPr>
          <w:rFonts w:asciiTheme="minorHAnsi" w:hAnsiTheme="minorHAnsi" w:cstheme="minorHAnsi"/>
        </w:rPr>
      </w:pPr>
      <w:r w:rsidRPr="00394D11">
        <w:rPr>
          <w:rStyle w:val="Style13ptBold"/>
          <w:rFonts w:asciiTheme="minorHAnsi" w:hAnsiTheme="minorHAnsi" w:cstheme="minorHAnsi"/>
        </w:rPr>
        <w:t>Lentos, 17</w:t>
      </w:r>
      <w:r w:rsidRPr="00394D11">
        <w:rPr>
          <w:rFonts w:asciiTheme="minorHAnsi" w:hAnsiTheme="minorHAnsi" w:cstheme="minorHAnsi"/>
        </w:rPr>
        <w:t xml:space="preserve"> – Senior Research Fellow jointly appointed in the Departments of War Studies and of Global Health and Social Medicine at King’s College London (Filippa, “Bill Gates has bioweapons wrong, “ Bulletin of the Atomic Scientists, 7/3/17, </w:t>
      </w:r>
      <w:hyperlink r:id="rId36" w:history="1">
        <w:r w:rsidRPr="00394D11">
          <w:rPr>
            <w:rStyle w:val="Hyperlink"/>
            <w:rFonts w:asciiTheme="minorHAnsi" w:hAnsiTheme="minorHAnsi" w:cstheme="minorHAnsi"/>
          </w:rPr>
          <w:t>http://thebulletin.org/ignore-bill-gates-where-bioweapons-focus-really-belongs10876)</w:t>
        </w:r>
      </w:hyperlink>
      <w:r w:rsidRPr="00394D11">
        <w:rPr>
          <w:rFonts w:asciiTheme="minorHAnsi" w:hAnsiTheme="minorHAnsi" w:cstheme="minorHAnsi"/>
        </w:rPr>
        <w:t xml:space="preserve"> // ANK</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I disagree. </w:t>
      </w:r>
      <w:r w:rsidRPr="00394D11">
        <w:rPr>
          <w:rStyle w:val="StyleUnderline"/>
          <w:rFonts w:asciiTheme="minorHAnsi" w:hAnsiTheme="minorHAnsi" w:cstheme="minorHAnsi"/>
        </w:rPr>
        <w:t>At a stretch</w:t>
      </w:r>
      <w:r w:rsidRPr="00394D11">
        <w:rPr>
          <w:rFonts w:asciiTheme="minorHAnsi" w:hAnsiTheme="minorHAnsi" w:cstheme="minorHAnsi"/>
        </w:rPr>
        <w:t xml:space="preserve">, </w:t>
      </w:r>
      <w:r w:rsidRPr="00394D11">
        <w:rPr>
          <w:rStyle w:val="StyleUnderline"/>
          <w:rFonts w:asciiTheme="minorHAnsi" w:hAnsiTheme="minorHAnsi" w:cstheme="minorHAnsi"/>
        </w:rPr>
        <w:t>terrorists taking advantage of advances in biology might be able to create a viable pathogen</w:t>
      </w:r>
      <w:r w:rsidRPr="00394D11">
        <w:rPr>
          <w:rFonts w:asciiTheme="minorHAnsi" w:hAnsiTheme="minorHAnsi" w:cstheme="minorHAnsi"/>
        </w:rPr>
        <w:t xml:space="preserve">. </w:t>
      </w:r>
      <w:r w:rsidRPr="00394D11">
        <w:rPr>
          <w:rStyle w:val="Emphasis"/>
          <w:rFonts w:asciiTheme="minorHAnsi" w:hAnsiTheme="minorHAnsi" w:cstheme="minorHAnsi"/>
        </w:rPr>
        <w:t>That does not mean they could create a sophisticated biological weapon</w:t>
      </w:r>
      <w:r w:rsidRPr="00394D11">
        <w:rPr>
          <w:rFonts w:asciiTheme="minorHAnsi" w:hAnsiTheme="minorHAnsi" w:cstheme="minorHAnsi"/>
        </w:rPr>
        <w:t xml:space="preserve">, </w:t>
      </w:r>
      <w:r w:rsidRPr="00394D11">
        <w:rPr>
          <w:rStyle w:val="StyleUnderline"/>
          <w:rFonts w:asciiTheme="minorHAnsi" w:hAnsiTheme="minorHAnsi" w:cstheme="minorHAnsi"/>
        </w:rPr>
        <w:t>and certainly not a weapon that could kill 30 million</w:t>
      </w:r>
      <w:r w:rsidRPr="00394D11">
        <w:rPr>
          <w:rFonts w:asciiTheme="minorHAnsi" w:hAnsiTheme="minorHAnsi" w:cstheme="minorHAnsi"/>
        </w:rPr>
        <w:t xml:space="preserve"> people. </w:t>
      </w:r>
      <w:r w:rsidRPr="00394D11">
        <w:rPr>
          <w:rStyle w:val="StyleUnderline"/>
          <w:rFonts w:asciiTheme="minorHAnsi" w:hAnsiTheme="minorHAnsi" w:cstheme="minorHAnsi"/>
        </w:rPr>
        <w:t xml:space="preserve">Terrorists </w:t>
      </w:r>
      <w:r w:rsidRPr="00394D11">
        <w:rPr>
          <w:rFonts w:asciiTheme="minorHAnsi" w:hAnsiTheme="minorHAnsi" w:cstheme="minorHAnsi"/>
        </w:rPr>
        <w:t xml:space="preserve">in any event </w:t>
      </w:r>
      <w:r w:rsidRPr="00394D11">
        <w:rPr>
          <w:rStyle w:val="Emphasis"/>
          <w:rFonts w:asciiTheme="minorHAnsi" w:hAnsiTheme="minorHAnsi" w:cstheme="minorHAnsi"/>
        </w:rPr>
        <w:t>tend to be conservative.</w:t>
      </w:r>
      <w:r w:rsidRPr="00394D11">
        <w:rPr>
          <w:rFonts w:asciiTheme="minorHAnsi" w:hAnsiTheme="minorHAnsi" w:cstheme="minorHAnsi"/>
        </w:rPr>
        <w:t xml:space="preserve"> </w:t>
      </w:r>
      <w:r w:rsidRPr="00394D11">
        <w:rPr>
          <w:rStyle w:val="StyleUnderline"/>
          <w:rFonts w:asciiTheme="minorHAnsi" w:hAnsiTheme="minorHAnsi" w:cstheme="minorHAnsi"/>
        </w:rPr>
        <w:t xml:space="preserve">They use </w:t>
      </w:r>
      <w:r w:rsidRPr="00394D11">
        <w:rPr>
          <w:rStyle w:val="Emphasis"/>
          <w:rFonts w:asciiTheme="minorHAnsi" w:hAnsiTheme="minorHAnsi" w:cstheme="minorHAnsi"/>
        </w:rPr>
        <w:t>readily available weapons that have a proven track record</w:t>
      </w:r>
      <w:r w:rsidRPr="00394D11">
        <w:rPr>
          <w:rFonts w:asciiTheme="minorHAnsi" w:hAnsiTheme="minorHAnsi" w:cstheme="minorHAnsi"/>
        </w:rPr>
        <w:t>—</w:t>
      </w:r>
      <w:r w:rsidRPr="00394D11">
        <w:rPr>
          <w:rStyle w:val="StyleUnderline"/>
          <w:rFonts w:asciiTheme="minorHAnsi" w:hAnsiTheme="minorHAnsi" w:cstheme="minorHAnsi"/>
        </w:rPr>
        <w:t>not unconventional weapons that are</w:t>
      </w:r>
      <w:r w:rsidRPr="00394D11">
        <w:rPr>
          <w:rFonts w:asciiTheme="minorHAnsi" w:hAnsiTheme="minorHAnsi" w:cstheme="minorHAnsi"/>
        </w:rPr>
        <w:t xml:space="preserve"> more </w:t>
      </w:r>
      <w:r w:rsidRPr="00394D11">
        <w:rPr>
          <w:rStyle w:val="StyleUnderline"/>
          <w:rFonts w:asciiTheme="minorHAnsi" w:hAnsiTheme="minorHAnsi" w:cstheme="minorHAnsi"/>
        </w:rPr>
        <w:t>difficult to develop and deploy</w:t>
      </w:r>
      <w:r w:rsidRPr="00394D11">
        <w:rPr>
          <w:rFonts w:asciiTheme="minorHAnsi" w:hAnsiTheme="minorHAnsi" w:cstheme="minorHAnsi"/>
        </w:rPr>
        <w:t xml:space="preserve">. Available </w:t>
      </w:r>
      <w:r w:rsidRPr="00394D11">
        <w:rPr>
          <w:rStyle w:val="StyleUnderline"/>
          <w:rFonts w:asciiTheme="minorHAnsi" w:hAnsiTheme="minorHAnsi" w:cstheme="minorHAnsi"/>
        </w:rPr>
        <w:t>evidence shows</w:t>
      </w:r>
      <w:r w:rsidRPr="00394D11">
        <w:rPr>
          <w:rFonts w:asciiTheme="minorHAnsi" w:hAnsiTheme="minorHAnsi" w:cstheme="minorHAnsi"/>
        </w:rPr>
        <w:t xml:space="preserve"> that </w:t>
      </w:r>
      <w:r w:rsidRPr="00394D11">
        <w:rPr>
          <w:rStyle w:val="Emphasis"/>
          <w:rFonts w:asciiTheme="minorHAnsi" w:hAnsiTheme="minorHAnsi" w:cstheme="minorHAnsi"/>
        </w:rPr>
        <w:t>few terrorists have ever even contemplated using biological agents</w:t>
      </w:r>
      <w:r w:rsidRPr="00394D11">
        <w:rPr>
          <w:rFonts w:asciiTheme="minorHAnsi" w:hAnsiTheme="minorHAnsi" w:cstheme="minorHAnsi"/>
        </w:rPr>
        <w:t xml:space="preserve">, </w:t>
      </w:r>
      <w:r w:rsidRPr="00394D11">
        <w:rPr>
          <w:rStyle w:val="StyleUnderline"/>
          <w:rFonts w:asciiTheme="minorHAnsi" w:hAnsiTheme="minorHAnsi" w:cstheme="minorHAnsi"/>
        </w:rPr>
        <w:t xml:space="preserve">and the extremely small number of bioterrorism incidents </w:t>
      </w:r>
      <w:r w:rsidRPr="00394D11">
        <w:rPr>
          <w:rFonts w:asciiTheme="minorHAnsi" w:hAnsiTheme="minorHAnsi" w:cstheme="minorHAnsi"/>
        </w:rPr>
        <w:t xml:space="preserve">in the historical record </w:t>
      </w:r>
      <w:r w:rsidRPr="00394D11">
        <w:rPr>
          <w:rStyle w:val="StyleUnderline"/>
          <w:rFonts w:asciiTheme="minorHAnsi" w:hAnsiTheme="minorHAnsi" w:cstheme="minorHAnsi"/>
        </w:rPr>
        <w:t>shows that biological agents are difficult to use</w:t>
      </w:r>
      <w:r w:rsidRPr="00394D11">
        <w:rPr>
          <w:rFonts w:asciiTheme="minorHAnsi" w:hAnsiTheme="minorHAnsi" w:cstheme="minorHAnsi"/>
        </w:rPr>
        <w:t xml:space="preserve"> as weapons. </w:t>
      </w:r>
      <w:r w:rsidRPr="00394D11">
        <w:rPr>
          <w:rStyle w:val="StyleUnderline"/>
          <w:rFonts w:asciiTheme="minorHAnsi" w:hAnsiTheme="minorHAnsi" w:cstheme="minorHAnsi"/>
        </w:rPr>
        <w:t>The skills required</w:t>
      </w:r>
      <w:r w:rsidRPr="00394D11">
        <w:rPr>
          <w:rFonts w:asciiTheme="minorHAnsi" w:hAnsiTheme="minorHAnsi" w:cstheme="minorHAnsi"/>
        </w:rPr>
        <w:t xml:space="preserve"> to undertake even the most basic of bioterrorism </w:t>
      </w:r>
      <w:r w:rsidRPr="00394D11">
        <w:rPr>
          <w:rStyle w:val="StyleUnderline"/>
          <w:rFonts w:asciiTheme="minorHAnsi" w:hAnsiTheme="minorHAnsi" w:cstheme="minorHAnsi"/>
        </w:rPr>
        <w:t>attacks are more demanding than often assumed</w:t>
      </w:r>
      <w:r w:rsidRPr="00394D11">
        <w:rPr>
          <w:rFonts w:asciiTheme="minorHAnsi" w:hAnsiTheme="minorHAnsi" w:cstheme="minorHAnsi"/>
        </w:rPr>
        <w:t xml:space="preserve">. These </w:t>
      </w:r>
      <w:r w:rsidRPr="00394D11">
        <w:rPr>
          <w:rStyle w:val="Emphasis"/>
          <w:rFonts w:asciiTheme="minorHAnsi" w:hAnsiTheme="minorHAnsi" w:cstheme="minorHAnsi"/>
        </w:rPr>
        <w:t>technical barriers are likely to persist</w:t>
      </w:r>
      <w:r w:rsidRPr="00394D11">
        <w:rPr>
          <w:rFonts w:asciiTheme="minorHAnsi" w:hAnsiTheme="minorHAnsi" w:cstheme="minorHAnsi"/>
        </w:rPr>
        <w:t xml:space="preserve"> in the near- and medium-term future.</w:t>
      </w:r>
    </w:p>
    <w:p w:rsidR="000F1EE6" w:rsidRPr="00394D11" w:rsidRDefault="000F1EE6" w:rsidP="000F1EE6">
      <w:pPr>
        <w:rPr>
          <w:rFonts w:asciiTheme="minorHAnsi" w:hAnsiTheme="minorHAnsi" w:cstheme="minorHAnsi"/>
        </w:rPr>
      </w:pPr>
      <w:r w:rsidRPr="00394D11">
        <w:rPr>
          <w:rFonts w:asciiTheme="minorHAnsi" w:hAnsiTheme="minorHAnsi" w:cstheme="minorHAnsi"/>
        </w:rPr>
        <w:t>Gates does a disservice to the global health security community when he draws media and policy attention to amateurs such as terrorists.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So far, </w:t>
      </w:r>
      <w:r w:rsidRPr="00394D11">
        <w:rPr>
          <w:rStyle w:val="StyleUnderline"/>
          <w:rFonts w:asciiTheme="minorHAnsi" w:hAnsiTheme="minorHAnsi" w:cstheme="minorHAnsi"/>
        </w:rPr>
        <w:t xml:space="preserve">state-level use of biology to deliberately inflict disease or disrupt human functions has been </w:t>
      </w:r>
      <w:r w:rsidRPr="00394D11">
        <w:rPr>
          <w:rStyle w:val="Emphasis"/>
          <w:rFonts w:asciiTheme="minorHAnsi" w:hAnsiTheme="minorHAnsi" w:cstheme="minorHAnsi"/>
        </w:rPr>
        <w:t>limited by the strong international norm against biological weapons</w:t>
      </w:r>
      <w:r w:rsidRPr="00394D11">
        <w:rPr>
          <w:rStyle w:val="StyleUnderline"/>
          <w:rFonts w:asciiTheme="minorHAnsi" w:hAnsiTheme="minorHAnsi" w:cstheme="minorHAnsi"/>
        </w:rPr>
        <w:t xml:space="preserve"> enshrined in the 1925 Geneva Protocol and the 1972 Biological and Toxin Weapons Convention. These two biological cornerstones of the rules of war uphold the international prohibition against the development, production, stockpiling, and use of biological weapons. </w:t>
      </w:r>
      <w:r w:rsidRPr="00394D11">
        <w:rPr>
          <w:rFonts w:asciiTheme="minorHAnsi" w:hAnsiTheme="minorHAnsi" w:cstheme="minorHAnsi"/>
        </w:rPr>
        <w:t>But this norm may not survive indefinitely.</w:t>
      </w:r>
    </w:p>
    <w:p w:rsidR="00B07C2C" w:rsidRPr="00394D11" w:rsidRDefault="00B07C2C" w:rsidP="00B07C2C">
      <w:pPr>
        <w:rPr>
          <w:rFonts w:asciiTheme="minorHAnsi" w:hAnsiTheme="minorHAnsi" w:cstheme="minorHAnsi"/>
        </w:rPr>
      </w:pPr>
    </w:p>
    <w:p w:rsidR="00B07C2C" w:rsidRPr="00394D11" w:rsidRDefault="00F91B3C" w:rsidP="00F91B3C">
      <w:pPr>
        <w:pStyle w:val="Heading3"/>
        <w:rPr>
          <w:rFonts w:asciiTheme="minorHAnsi" w:hAnsiTheme="minorHAnsi" w:cstheme="minorHAnsi"/>
        </w:rPr>
      </w:pPr>
      <w:r w:rsidRPr="00394D11">
        <w:rPr>
          <w:rFonts w:asciiTheme="minorHAnsi" w:hAnsiTheme="minorHAnsi" w:cstheme="minorHAnsi"/>
        </w:rPr>
        <w:t>2nc – CT coop fails</w:t>
      </w:r>
    </w:p>
    <w:p w:rsidR="00F91B3C" w:rsidRPr="00394D11" w:rsidRDefault="00F91B3C" w:rsidP="00F91B3C">
      <w:pPr>
        <w:rPr>
          <w:rFonts w:asciiTheme="minorHAnsi" w:hAnsiTheme="minorHAnsi" w:cstheme="minorHAnsi"/>
        </w:rPr>
      </w:pPr>
    </w:p>
    <w:p w:rsidR="00F91B3C" w:rsidRPr="00394D11" w:rsidRDefault="00F91B3C" w:rsidP="00F91B3C">
      <w:pPr>
        <w:pStyle w:val="Heading4"/>
        <w:rPr>
          <w:rFonts w:asciiTheme="minorHAnsi" w:hAnsiTheme="minorHAnsi" w:cstheme="minorHAnsi"/>
        </w:rPr>
      </w:pPr>
      <w:r w:rsidRPr="00394D11">
        <w:rPr>
          <w:rFonts w:asciiTheme="minorHAnsi" w:hAnsiTheme="minorHAnsi" w:cstheme="minorHAnsi"/>
        </w:rPr>
        <w:t>Authoritarian partnerships limit American influence because the relationships are based on manipulative governments</w:t>
      </w:r>
    </w:p>
    <w:p w:rsidR="00F91B3C" w:rsidRPr="00394D11" w:rsidRDefault="00F91B3C" w:rsidP="00F91B3C">
      <w:pPr>
        <w:rPr>
          <w:rFonts w:asciiTheme="minorHAnsi" w:hAnsiTheme="minorHAnsi" w:cstheme="minorHAnsi"/>
        </w:rPr>
      </w:pPr>
      <w:r w:rsidRPr="00394D11">
        <w:rPr>
          <w:rStyle w:val="Style13ptBold"/>
          <w:rFonts w:asciiTheme="minorHAnsi" w:hAnsiTheme="minorHAnsi" w:cstheme="minorHAnsi"/>
        </w:rPr>
        <w:t>Byman, 16</w:t>
      </w:r>
      <w:r w:rsidRPr="00394D11">
        <w:rPr>
          <w:rFonts w:asciiTheme="minorHAnsi" w:hAnsiTheme="minorHAnsi" w:cstheme="minorHAnsi"/>
        </w:rPr>
        <w:t xml:space="preserve"> – Senior Fellow in the Center for Middle East Policy at Brookings, Senior Associate Dean for Undergraduate Affairs at Georgetown University’s Walsh School of Foreign Service, Professor in Security Studies Program at Georgetown, previously a staff member for the National Commission on Terrorist Attacks on the United States and the joint 9/11 Inquiry Staff of the House and Senate Intelligence Committes, previously a policy analyst and director for research in the Center for Middle East Public Policy at the RAND cooperation (Daniel, “US counterterrorism intelligence cooperation with the developing world and its limits”, Intelligence and National Security, 2017, VOL. 32, NO. 2, p. 145-160, </w:t>
      </w:r>
      <w:hyperlink r:id="rId37" w:history="1">
        <w:r w:rsidRPr="00394D11">
          <w:rPr>
            <w:rStyle w:val="Hyperlink"/>
            <w:rFonts w:asciiTheme="minorHAnsi" w:hAnsiTheme="minorHAnsi" w:cstheme="minorHAnsi"/>
          </w:rPr>
          <w:t>https://www-tandfonline-com.proxy.lib.umich.edu/doi/pdf/10.1080/02684527.2016.1235379?needAccess=true)</w:t>
        </w:r>
      </w:hyperlink>
      <w:r w:rsidRPr="00394D11">
        <w:rPr>
          <w:rFonts w:asciiTheme="minorHAnsi" w:hAnsiTheme="minorHAnsi" w:cstheme="minorHAnsi"/>
        </w:rPr>
        <w:t xml:space="preserve"> // ANK</w:t>
      </w:r>
    </w:p>
    <w:p w:rsidR="00F91B3C" w:rsidRPr="00394D11" w:rsidRDefault="00F91B3C" w:rsidP="00F91B3C">
      <w:pPr>
        <w:rPr>
          <w:rFonts w:asciiTheme="minorHAnsi" w:hAnsiTheme="minorHAnsi" w:cstheme="minorHAnsi"/>
        </w:rPr>
      </w:pPr>
      <w:r w:rsidRPr="00394D11">
        <w:rPr>
          <w:rFonts w:asciiTheme="minorHAnsi" w:hAnsiTheme="minorHAnsi" w:cstheme="minorHAnsi"/>
        </w:rPr>
        <w:t>Coup-proofing and politicization</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 xml:space="preserve">Security institutions are likely to be highly politicized. Developing world regimes see them both as vital to regime defense and as a threat to the same regime. Coups from the security services pose a tremendous threat to regime security, so to ensure control of these vital but dangerous institutions regime leaders put loyalists in place. Professional and technical competence is less important. There is a constant effort to control and limit the power of security services even as the regime relies on them for survival. </w:t>
      </w:r>
      <w:r w:rsidRPr="00394D11">
        <w:rPr>
          <w:rStyle w:val="StyleUnderline"/>
          <w:rFonts w:asciiTheme="minorHAnsi" w:hAnsiTheme="minorHAnsi" w:cstheme="minorHAnsi"/>
        </w:rPr>
        <w:t xml:space="preserve">Thus, regimes are likely to try to weaken, appease, and implicate their security services. </w:t>
      </w:r>
      <w:r w:rsidRPr="00394D11">
        <w:rPr>
          <w:rFonts w:asciiTheme="minorHAnsi" w:hAnsiTheme="minorHAnsi" w:cstheme="minorHAnsi"/>
        </w:rPr>
        <w:t>The scholar James Quinlivan finds that among the tools they use to guard against a coup are exploiting communal and family loyalties, building rival internal security agencies, and funding lavishly as ways to ensure their loyalty.44</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 xml:space="preserve">Because of coup proofing and politicization in general, </w:t>
      </w:r>
      <w:r w:rsidRPr="00394D11">
        <w:rPr>
          <w:rStyle w:val="Emphasis"/>
          <w:rFonts w:asciiTheme="minorHAnsi" w:hAnsiTheme="minorHAnsi" w:cstheme="minorHAnsi"/>
        </w:rPr>
        <w:t>information sharing is often poor.</w:t>
      </w:r>
      <w:r w:rsidRPr="00394D11">
        <w:rPr>
          <w:rStyle w:val="StyleUnderline"/>
          <w:rFonts w:asciiTheme="minorHAnsi" w:hAnsiTheme="minorHAnsi" w:cstheme="minorHAnsi"/>
        </w:rPr>
        <w:t xml:space="preserve"> Part of this is technical – many countries lack sophisticated information systems that allow the rapid sharing of information,45 but there is a political logic behind this as well. </w:t>
      </w:r>
      <w:r w:rsidRPr="00394D11">
        <w:rPr>
          <w:rStyle w:val="Emphasis"/>
          <w:rFonts w:asciiTheme="minorHAnsi" w:hAnsiTheme="minorHAnsi" w:cstheme="minorHAnsi"/>
        </w:rPr>
        <w:t>By inhibiting information and cooperation, it is hard for any single security body to have enough power and connections to implement a coup</w:t>
      </w:r>
      <w:r w:rsidRPr="00394D11">
        <w:rPr>
          <w:rFonts w:asciiTheme="minorHAnsi" w:hAnsiTheme="minorHAnsi" w:cstheme="minorHAnsi"/>
        </w:rPr>
        <w:t>. Regimes ideally want some degree of hostility among services so they guard each other rather than work together against the leadership.46 Indeed, the United States may be a less threatening partner than a services’ counterpart at home. As a result, an important US role may be facilitating the flow of information within the allied country as well as between the country and the United States.</w:t>
      </w:r>
    </w:p>
    <w:p w:rsidR="00F91B3C" w:rsidRPr="00394D11" w:rsidRDefault="00F91B3C" w:rsidP="00F91B3C">
      <w:pPr>
        <w:rPr>
          <w:rFonts w:asciiTheme="minorHAnsi" w:hAnsiTheme="minorHAnsi" w:cstheme="minorHAnsi"/>
        </w:rPr>
      </w:pPr>
      <w:r w:rsidRPr="00394D11">
        <w:rPr>
          <w:rStyle w:val="StyleUnderline"/>
          <w:rFonts w:asciiTheme="minorHAnsi" w:hAnsiTheme="minorHAnsi" w:cstheme="minorHAnsi"/>
        </w:rPr>
        <w:t>These problems are likely to be particularly pronounced and difficult for the United States as many of the key services will be domestic and law enforcement related, as opposed to the traditional external partners the CIA has worked with historically. Security for many developing countries means domestic security far more than protection from external enemies.47 These services, by their very nature, are likely to be far more political and tied to specific regimes and factions than external services</w:t>
      </w:r>
      <w:r w:rsidRPr="00394D11">
        <w:rPr>
          <w:rFonts w:asciiTheme="minorHAnsi" w:hAnsiTheme="minorHAnsi" w:cstheme="minorHAnsi"/>
        </w:rPr>
        <w:t>.</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In general, intelligence is more politicized in the developing world. The services are tied to the president or dictator or to key regime political bodies: the services reflect their interests, not those of the country in general.48 Intelligence services thus prioritize domestic spying, covert action, and the disruption of dissident groups as these groups usually represent the number one threat to the regime.49 Central Asian services, for example, spend much of their time trying to monitor and discredit opposition politicians, who pose a far bigger threat to the regime (as opposed to the country and its citizens as a whole) than do terrorist groups. Their activities range from dirty tricks to portray the opposition as corrupt or criminal, or even to kidnap, kill, and torture opposition figures.50 The scholar Zakia Shiraz notes a similar pattern in Latin America, where a range of leaders used their intelligence services to spy on rivals.51 Terrorists may be bloody, but their threat is usually less existential. Because of the primacy of politics, purges are more likely. A change in regime leadership or a shift in the local bureaucratic balance of power can have cascading effects.</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Regimes will be highly sensitive to anything that implicates their core group of supporters.</w:t>
      </w:r>
      <w:r w:rsidRPr="00394D11">
        <w:rPr>
          <w:rFonts w:asciiTheme="minorHAnsi" w:hAnsiTheme="minorHAnsi" w:cstheme="minorHAnsi"/>
        </w:rPr>
        <w:t xml:space="preserve"> Before 9/11, for example, Saudi Arabia was reluctant to report information on Al Qaeda and other terrorist fundraising that might implicate important Saudis in the Kingdom.52 Similarly, Pakistan is less cooperative when the problem involves Islamist organizations in Pakistan that are linked to the military’s proxy jihadi groups.53 So cooperation is likely to be especially difficult when important individuals or social actors are linked to terrorism.</w:t>
      </w:r>
    </w:p>
    <w:p w:rsidR="00F91B3C" w:rsidRPr="00394D11" w:rsidRDefault="00F91B3C" w:rsidP="00F91B3C">
      <w:pPr>
        <w:rPr>
          <w:rFonts w:asciiTheme="minorHAnsi" w:hAnsiTheme="minorHAnsi" w:cstheme="minorHAnsi"/>
        </w:rPr>
      </w:pPr>
      <w:r w:rsidRPr="00394D11">
        <w:rPr>
          <w:rStyle w:val="StyleUnderline"/>
          <w:rFonts w:asciiTheme="minorHAnsi" w:hAnsiTheme="minorHAnsi" w:cstheme="minorHAnsi"/>
        </w:rPr>
        <w:t>Regimes are likely to lump their peaceful opposition (or at least non-terrorist) enemies in with terrorist groups to discredit them and due to paranoia.</w:t>
      </w:r>
      <w:r w:rsidRPr="00394D11">
        <w:rPr>
          <w:rFonts w:asciiTheme="minorHAnsi" w:hAnsiTheme="minorHAnsi" w:cstheme="minorHAnsi"/>
        </w:rPr>
        <w:t xml:space="preserve"> Tajikistan’s intelligence service, for example, views all Islamists as enemies, whether moderate or radical.54 Similarly, the Egyptian government today considers its primary enemy to be the remnants of the Muslim Brotherhood, whose government it removed in a coup. Military governments in Egypt long used the jihadist label to deliberately conflate the Brotherhood with actual jihadist groups in the Sinai and radicals in the rest of Egypt in an effort to discredit the organization.55</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Despite the problems regimes have with internal coordination, they are likely to be highly skilled at manipulating information – and they will use those skills in their relationship with the United States. At times they may seek to attract more US engagement by hyping a threat or tailoring it to a particular US concern (e.g., the Islamic State today). In other cases, they may wish to distract US policymakers from other problems in the bilateral relationship.56</w:t>
      </w:r>
    </w:p>
    <w:p w:rsidR="00F91B3C" w:rsidRPr="00394D11" w:rsidRDefault="00F91B3C" w:rsidP="00F91B3C">
      <w:pPr>
        <w:rPr>
          <w:rFonts w:asciiTheme="minorHAnsi" w:hAnsiTheme="minorHAnsi" w:cstheme="minorHAnsi"/>
        </w:rPr>
      </w:pPr>
      <w:r w:rsidRPr="00394D11">
        <w:rPr>
          <w:rStyle w:val="StyleUnderline"/>
          <w:rFonts w:asciiTheme="minorHAnsi" w:hAnsiTheme="minorHAnsi" w:cstheme="minorHAnsi"/>
        </w:rPr>
        <w:t xml:space="preserve">Such </w:t>
      </w:r>
      <w:r w:rsidRPr="00394D11">
        <w:rPr>
          <w:rStyle w:val="Emphasis"/>
          <w:rFonts w:asciiTheme="minorHAnsi" w:hAnsiTheme="minorHAnsi" w:cstheme="minorHAnsi"/>
        </w:rPr>
        <w:t>conflations are likely to show up in the information provided to foreign intelligence services</w:t>
      </w:r>
      <w:r w:rsidRPr="00394D11">
        <w:rPr>
          <w:rStyle w:val="StyleUnderline"/>
          <w:rFonts w:asciiTheme="minorHAnsi" w:hAnsiTheme="minorHAnsi" w:cstheme="minorHAnsi"/>
        </w:rPr>
        <w:t>.</w:t>
      </w:r>
      <w:r w:rsidRPr="00394D11">
        <w:rPr>
          <w:rFonts w:asciiTheme="minorHAnsi" w:hAnsiTheme="minorHAnsi" w:cstheme="minorHAnsi"/>
        </w:rPr>
        <w:t xml:space="preserve"> The former British ambassador to Uzbekistan charged that the government there manipulated intelligence it provided to the United States to justify killing legitimate regime opponents in the name of counterterrorism. He warned that the material received ‘is designed to give the message the Uzbeks want the West to hear. It exaggerates the role, size, organization and activity of the IMU [Islamic Movement of Uzbekistan] and its links with Al Qaeda. The aim is to convince the West that the Uzbeks are a vital cog against a common foe, that they should keep the assistance, especially military assistance, coming, and that they should mute the international criticism on human rights and economic reform’.57 Unfortunately this is a common occurrence with authoritarian partners.</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Authoritarian regimes and divided societies</w:t>
      </w:r>
    </w:p>
    <w:p w:rsidR="00F91B3C" w:rsidRPr="00394D11" w:rsidRDefault="00F91B3C" w:rsidP="00F91B3C">
      <w:pPr>
        <w:rPr>
          <w:rFonts w:asciiTheme="minorHAnsi" w:hAnsiTheme="minorHAnsi" w:cstheme="minorHAnsi"/>
        </w:rPr>
      </w:pPr>
      <w:r w:rsidRPr="00394D11">
        <w:rPr>
          <w:rStyle w:val="StyleUnderline"/>
          <w:rFonts w:asciiTheme="minorHAnsi" w:hAnsiTheme="minorHAnsi" w:cstheme="minorHAnsi"/>
        </w:rPr>
        <w:t>Many US allies in the developing world are likely to be authoritarian regimes and preside over divided societies</w:t>
      </w:r>
      <w:r w:rsidRPr="00394D11">
        <w:rPr>
          <w:rFonts w:asciiTheme="minorHAnsi" w:hAnsiTheme="minorHAnsi" w:cstheme="minorHAnsi"/>
        </w:rPr>
        <w:t>. In the Arab world, few states can claim to qualify as democracies – Iraq and Tunisia stand out – and these are at best fragile and incomplete. Regime prospects are better elsewhere in the Muslim world, but key countries like Pakistan and Afghanistan suffer from a notable democratic deficit.</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Apart from outright authoritarianism, deep fissures in society are common. These may result from ethnic or religious divides, from class-based tension, or from other social constructs. Power, as a result, is often in the hands of a few or at least not evenly distributed. Access to resources and a say over decision-making are limited to a ‘selectorate’, a small group of elites with wealth, power, and influence over a regime’s survival that does not necessarily reflect the society in general.58 Among the rewards for a selectorate are: ‘[p]rivate goods includ[ing] lucrative government posts for one’s family members, preferred housing, leisure, luxury goods, access to rents, and funding for pet projects’.59 The rewards to elites can be political as well as economic, as at times regimes offer elites limited influence over decision-making to increase their loyalty.</w:t>
      </w:r>
    </w:p>
    <w:p w:rsidR="00F91B3C" w:rsidRPr="00394D11" w:rsidRDefault="00F91B3C" w:rsidP="00F91B3C">
      <w:pPr>
        <w:rPr>
          <w:rFonts w:asciiTheme="minorHAnsi" w:hAnsiTheme="minorHAnsi" w:cstheme="minorHAnsi"/>
        </w:rPr>
      </w:pPr>
      <w:r w:rsidRPr="00394D11">
        <w:rPr>
          <w:rStyle w:val="Emphasis"/>
          <w:rFonts w:asciiTheme="minorHAnsi" w:hAnsiTheme="minorHAnsi" w:cstheme="minorHAnsi"/>
        </w:rPr>
        <w:t>Intelligence services thus defend the interests of the regime and its core supporters and are often seen as hostile by much of the population.</w:t>
      </w:r>
      <w:r w:rsidRPr="00394D11">
        <w:rPr>
          <w:rStyle w:val="StyleUnderline"/>
          <w:rFonts w:asciiTheme="minorHAnsi" w:hAnsiTheme="minorHAnsi" w:cstheme="minorHAnsi"/>
        </w:rPr>
        <w:t xml:space="preserve"> As a result, the </w:t>
      </w:r>
      <w:r w:rsidRPr="00394D11">
        <w:rPr>
          <w:rStyle w:val="Emphasis"/>
          <w:rFonts w:asciiTheme="minorHAnsi" w:hAnsiTheme="minorHAnsi" w:cstheme="minorHAnsi"/>
        </w:rPr>
        <w:t>population may be reluctant to provide information or otherwise willingly assist on counterterrorism</w:t>
      </w:r>
      <w:r w:rsidRPr="00394D11">
        <w:rPr>
          <w:rStyle w:val="StyleUnderline"/>
          <w:rFonts w:asciiTheme="minorHAnsi" w:hAnsiTheme="minorHAnsi" w:cstheme="minorHAnsi"/>
        </w:rPr>
        <w:t>. In addition, open US support for the regime and its security services will be viewed as support for a narrow part of society and may foster greater anti-Americanism. Instructions from civilian authorities that conflict with the services’ interests are often ignored.</w:t>
      </w:r>
      <w:r w:rsidRPr="00394D11">
        <w:rPr>
          <w:rFonts w:asciiTheme="minorHAnsi" w:hAnsiTheme="minorHAnsi" w:cstheme="minorHAnsi"/>
        </w:rPr>
        <w:t>60</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Authoritarian regimes are often brutal in their treatment of domestic opposition, and some US allies regularly practice torture. The State Department has criticized Saudi Arabia, Egypt, and other countries in the Middle East for their abuse of detainees, restrictions on the media, and other gross human rights abuses.61 The British ambassador to Uzbekistan blasted the CIA for relying heavily on information gained from torture that he said was unreliable.62 In Columbia, the intelligence services worked with pro-government paramilitary groups, which were often linked to brutality and abuses.63 In addition to basic moral questions, the incompatibility of torture with US values, and issues about the accuracy of the information provided, such abuses may lead to political restrictions on overall cooperation, bans on relations with specific services or individuals, and other limits.</w:t>
      </w:r>
    </w:p>
    <w:p w:rsidR="00F91B3C" w:rsidRPr="00394D11" w:rsidRDefault="00F91B3C" w:rsidP="00F91B3C">
      <w:pPr>
        <w:rPr>
          <w:rFonts w:asciiTheme="minorHAnsi" w:hAnsiTheme="minorHAnsi" w:cstheme="minorHAnsi"/>
        </w:rPr>
      </w:pPr>
      <w:r w:rsidRPr="00394D11">
        <w:rPr>
          <w:rStyle w:val="Emphasis"/>
          <w:rFonts w:asciiTheme="minorHAnsi" w:hAnsiTheme="minorHAnsi" w:cstheme="minorHAnsi"/>
        </w:rPr>
        <w:t>US democratization policies are also hindered due to intelligence liaison relationships. In general, the United States is working with the least democratic part of an undemocratic regime – its security services – and even bolstering their power.</w:t>
      </w:r>
      <w:r w:rsidRPr="00394D11">
        <w:rPr>
          <w:rFonts w:asciiTheme="minorHAnsi" w:hAnsiTheme="minorHAnsi" w:cstheme="minorHAnsi"/>
        </w:rPr>
        <w:t xml:space="preserve"> Central Asian states, for example, used counterterrorism cooperation as a way to weaken support for US policies to push democracy in their home countries.64 Uzbekistan, for example used security cooperation – in this case basing for US operations in Afghanistan – as a counter to US pressure after regime troops fired on crowds in 2005.65 Although there is no definitive literature on the causes of terrorism, many of the common arguments for what makes it more likely and more prevalent – weak security services, high levels of discrimination, poor service provision, exclusive political systems, corruption, and so on – are common to the societies and politics of US allies. </w:t>
      </w:r>
      <w:r w:rsidRPr="00394D11">
        <w:rPr>
          <w:rStyle w:val="StyleUnderline"/>
          <w:rFonts w:asciiTheme="minorHAnsi" w:hAnsiTheme="minorHAnsi" w:cstheme="minorHAnsi"/>
        </w:rPr>
        <w:t xml:space="preserve">To the extent that the United States increases the power of these regimes, it is </w:t>
      </w:r>
      <w:r w:rsidRPr="00394D11">
        <w:rPr>
          <w:rStyle w:val="Emphasis"/>
          <w:rFonts w:asciiTheme="minorHAnsi" w:hAnsiTheme="minorHAnsi" w:cstheme="minorHAnsi"/>
        </w:rPr>
        <w:t>supporting some of the longerterm issues that might cause terrorism</w:t>
      </w:r>
      <w:r w:rsidRPr="00394D11">
        <w:rPr>
          <w:rFonts w:asciiTheme="minorHAnsi" w:hAnsiTheme="minorHAnsi" w:cstheme="minorHAnsi"/>
        </w:rPr>
        <w:t>. For example, Fiona Hill argues that the lack of political parties in Uzbekistan plays into the hands of Islamic extremists and allows militancy to grow.66</w:t>
      </w:r>
    </w:p>
    <w:p w:rsidR="00F91B3C" w:rsidRPr="00394D11" w:rsidRDefault="00F91B3C" w:rsidP="00F91B3C">
      <w:pPr>
        <w:rPr>
          <w:rFonts w:asciiTheme="minorHAnsi" w:hAnsiTheme="minorHAnsi" w:cstheme="minorHAnsi"/>
        </w:rPr>
      </w:pPr>
      <w:r w:rsidRPr="00394D11">
        <w:rPr>
          <w:rFonts w:asciiTheme="minorHAnsi" w:hAnsiTheme="minorHAnsi" w:cstheme="minorHAnsi"/>
        </w:rPr>
        <w:t>Because authoritarian regimes limit a free press and otherwise manipulate information, conspiracy theories are particularly common. Pakistan’s former intelligence chief, for example, claimed that the United States sought to destabilize Pakistan because it was a Muslim nuclear state and contended that the 9/11 attackers were ‘an Israeli-engineered attempt at a coup against the government of the United States’.67 Often information provided is plagued by or at least influenced by conspiracy theories and ‘heavily imbued with the polemic of regional conflict’.68 The Karimov regime in Uzbekistan, for example, believed US support for democracy, NGOs and human rights organizations was part of a deliberate push for regime change and that the United States was a threat to his regime.69</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Weak institutions and the prevalence of informal power</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 xml:space="preserve">Because of low socioeconomic development levels, politicized security institutions, and limited power sharing, government and social institutions in developing world countries are likely to be weak. Strong institutions would be a threat to regime control </w:t>
      </w:r>
      <w:r w:rsidRPr="00394D11">
        <w:rPr>
          <w:rFonts w:asciiTheme="minorHAnsi" w:hAnsiTheme="minorHAnsi" w:cstheme="minorHAnsi"/>
        </w:rPr>
        <w:t xml:space="preserve">and tend to require large numbers of educated and trained personnel who are given considerable independence. </w:t>
      </w:r>
      <w:r w:rsidRPr="00394D11">
        <w:rPr>
          <w:rStyle w:val="StyleUnderline"/>
          <w:rFonts w:asciiTheme="minorHAnsi" w:hAnsiTheme="minorHAnsi" w:cstheme="minorHAnsi"/>
        </w:rPr>
        <w:t>As a result, power often is informal</w:t>
      </w:r>
      <w:r w:rsidRPr="00394D11">
        <w:rPr>
          <w:rFonts w:asciiTheme="minorHAnsi" w:hAnsiTheme="minorHAnsi" w:cstheme="minorHAnsi"/>
        </w:rPr>
        <w:t>, stemming from personal connections more than a position in a bureaucracy. At times the number two will be more important than the top person on the organizational chart, while an ‘advisor’ in another office may prove the most important of all.70</w:t>
      </w:r>
    </w:p>
    <w:p w:rsidR="00F91B3C" w:rsidRPr="00394D11" w:rsidRDefault="00F91B3C" w:rsidP="00F91B3C">
      <w:pPr>
        <w:rPr>
          <w:rFonts w:asciiTheme="minorHAnsi" w:hAnsiTheme="minorHAnsi" w:cstheme="minorHAnsi"/>
        </w:rPr>
      </w:pPr>
      <w:r w:rsidRPr="00394D11">
        <w:rPr>
          <w:rStyle w:val="StyleUnderline"/>
          <w:rFonts w:asciiTheme="minorHAnsi" w:hAnsiTheme="minorHAnsi" w:cstheme="minorHAnsi"/>
        </w:rPr>
        <w:t>Working relationships are personal, not institutional, in contrast to liaisons with key historical partners</w:t>
      </w:r>
      <w:r w:rsidRPr="00394D11">
        <w:rPr>
          <w:rFonts w:asciiTheme="minorHAnsi" w:hAnsiTheme="minorHAnsi" w:cstheme="minorHAnsi"/>
        </w:rPr>
        <w:t xml:space="preserve"> like the United Kingdom.71 In Indonesia, for example, personal relations in the intelligence service are often the key for power and control.72 </w:t>
      </w:r>
      <w:r w:rsidRPr="00394D11">
        <w:rPr>
          <w:rStyle w:val="StyleUnderline"/>
          <w:rFonts w:asciiTheme="minorHAnsi" w:hAnsiTheme="minorHAnsi" w:cstheme="minorHAnsi"/>
        </w:rPr>
        <w:t xml:space="preserve">Because of their importance, personal relations often need to be recreated when a new individual replaces one of the existing partners.73 In the worst cases, </w:t>
      </w:r>
      <w:r w:rsidRPr="00394D11">
        <w:rPr>
          <w:rStyle w:val="Emphasis"/>
          <w:rFonts w:asciiTheme="minorHAnsi" w:hAnsiTheme="minorHAnsi" w:cstheme="minorHAnsi"/>
        </w:rPr>
        <w:t>counterterrorism cooperation can be disrupted, perhaps indefinitely, if personal relations sour</w:t>
      </w:r>
      <w:r w:rsidRPr="00394D11">
        <w:rPr>
          <w:rStyle w:val="StyleUnderline"/>
          <w:rFonts w:asciiTheme="minorHAnsi" w:hAnsiTheme="minorHAnsi" w:cstheme="minorHAnsi"/>
        </w:rPr>
        <w:t>.</w:t>
      </w:r>
    </w:p>
    <w:p w:rsidR="00F91B3C" w:rsidRPr="00394D11" w:rsidRDefault="00F91B3C" w:rsidP="00F91B3C">
      <w:pPr>
        <w:rPr>
          <w:rFonts w:asciiTheme="minorHAnsi" w:hAnsiTheme="minorHAnsi" w:cstheme="minorHAnsi"/>
        </w:rPr>
      </w:pPr>
      <w:r w:rsidRPr="00394D11">
        <w:rPr>
          <w:rFonts w:asciiTheme="minorHAnsi" w:hAnsiTheme="minorHAnsi" w:cstheme="minorHAnsi"/>
        </w:rPr>
        <w:t xml:space="preserve">Learning and training often suffer as well. Because developing world institutions are not professionalized, they often do not conduct ‘lessons learned’ studies or otherwise systematically review their own performances. </w:t>
      </w:r>
      <w:r w:rsidRPr="00394D11">
        <w:rPr>
          <w:rStyle w:val="StyleUnderline"/>
          <w:rFonts w:asciiTheme="minorHAnsi" w:hAnsiTheme="minorHAnsi" w:cstheme="minorHAnsi"/>
        </w:rPr>
        <w:t>Professional education and competence are often not what is valued for promotion. Similarly, initiative is often discouraged, as regimes want to ensure that military and intelligence personnel act only to enforce their writ</w:t>
      </w:r>
      <w:r w:rsidRPr="00394D11">
        <w:rPr>
          <w:rFonts w:asciiTheme="minorHAnsi" w:hAnsiTheme="minorHAnsi" w:cstheme="minorHAnsi"/>
        </w:rPr>
        <w:t>. Overall analysis is also often poor, as the culture of objectivity (and implicit criticism) common to intelligence analysis is difficult to instill in countries and institutions that emphasize political loyalty.74</w:t>
      </w:r>
    </w:p>
    <w:p w:rsidR="00F91B3C" w:rsidRPr="00394D11" w:rsidRDefault="00F91B3C" w:rsidP="00F91B3C">
      <w:pPr>
        <w:rPr>
          <w:rFonts w:asciiTheme="minorHAnsi" w:hAnsiTheme="minorHAnsi" w:cstheme="minorHAnsi"/>
        </w:rPr>
      </w:pPr>
      <w:r w:rsidRPr="00394D11">
        <w:rPr>
          <w:rFonts w:asciiTheme="minorHAnsi" w:hAnsiTheme="minorHAnsi" w:cstheme="minorHAnsi"/>
        </w:rPr>
        <w:t>Corruption by design</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Corruption often plagues developing world countries, hindering bureaucratic capacity and increasing popular disgruntlement. Corruption, however, is often a tool of regime control. Regimes use corruption to reward members of the selectorate and otherwise shore up support. In addition, they use corruption to implicate various power brokers: by partaking in the spoils of government, important individuals are tied to the regime and are not able to make a clean break in the event of a crisis.75</w:t>
      </w:r>
    </w:p>
    <w:p w:rsidR="00F91B3C" w:rsidRPr="00394D11" w:rsidRDefault="00F91B3C" w:rsidP="00F91B3C">
      <w:pPr>
        <w:rPr>
          <w:rFonts w:asciiTheme="minorHAnsi" w:hAnsiTheme="minorHAnsi" w:cstheme="minorHAnsi"/>
        </w:rPr>
      </w:pPr>
      <w:r w:rsidRPr="00394D11">
        <w:rPr>
          <w:rStyle w:val="StyleUnderline"/>
          <w:rFonts w:asciiTheme="minorHAnsi" w:hAnsiTheme="minorHAnsi" w:cstheme="minorHAnsi"/>
        </w:rPr>
        <w:t xml:space="preserve">Widespread corruption in an intelligence service creates a range of problems. One is that rebel groups, including terrorists, can gain access to secrets, identify US personnel, evade capture, and otherwise pose a counterintelligence challenge simply by buying access. </w:t>
      </w:r>
      <w:r w:rsidRPr="00394D11">
        <w:rPr>
          <w:rFonts w:asciiTheme="minorHAnsi" w:hAnsiTheme="minorHAnsi" w:cstheme="minorHAnsi"/>
        </w:rPr>
        <w:t>The Shebaab, for example, used the corruption of the Somali police and military to pass through government-controlled areas and target government personnel.76 If US aid or other forms of assistance are part of the relationship, some leaders are likely to steal money directly or divert it to their followers and patronage networks. Indeed, the presence or absence of aid will change the incentives of partners beyond the potential to increase their technical capacity: they will want to be part of the relationship in order to ensure access to a source of wealth and power.77</w:t>
      </w:r>
    </w:p>
    <w:p w:rsidR="00F91B3C" w:rsidRPr="00394D11" w:rsidRDefault="00F91B3C" w:rsidP="00F91B3C">
      <w:pPr>
        <w:rPr>
          <w:rFonts w:asciiTheme="minorHAnsi" w:hAnsiTheme="minorHAnsi" w:cstheme="minorHAnsi"/>
        </w:rPr>
      </w:pPr>
      <w:r w:rsidRPr="00394D11">
        <w:rPr>
          <w:rFonts w:asciiTheme="minorHAnsi" w:hAnsiTheme="minorHAnsi" w:cstheme="minorHAnsi"/>
        </w:rPr>
        <w:t>Corruption, of course, can be an asset for the United States. Buying friends and influence is a time-honored intelligence function, and a relationship can be deemed a success if aid or other financial support leads to greater cooperation with the United States even if the partner’s capacity does not increase.78 In highly corrupt societies, the United States can buy – or, more accurately, rent – access and cooperation.</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Unpopular America and allied enemies</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The United States is deeply unpopular in many countries, but this is particularly so in much of the Muslim world, whose countries are vital for counterterrorism</w:t>
      </w:r>
      <w:r w:rsidRPr="00394D11">
        <w:rPr>
          <w:rFonts w:asciiTheme="minorHAnsi" w:hAnsiTheme="minorHAnsi" w:cstheme="minorHAnsi"/>
        </w:rPr>
        <w:t>. Pew Research Center polling found that although the median popularity of the United States in the world is 65 per cent, it is just 30 per cent in the Middle East.79 Such unpopularity makes open cooperation with the United States more politically difficult for governments. Leaders like those in Pakistan, which cooperate on sensitive issues such as drone strikes, make a point of denying cooperation and even condemning the United States in public.80</w:t>
      </w:r>
    </w:p>
    <w:p w:rsidR="00F91B3C" w:rsidRPr="00394D11" w:rsidRDefault="00F91B3C" w:rsidP="00F91B3C">
      <w:pPr>
        <w:rPr>
          <w:rFonts w:asciiTheme="minorHAnsi" w:hAnsiTheme="minorHAnsi" w:cstheme="minorHAnsi"/>
        </w:rPr>
      </w:pPr>
      <w:r w:rsidRPr="00394D11">
        <w:rPr>
          <w:rStyle w:val="Emphasis"/>
          <w:rFonts w:asciiTheme="minorHAnsi" w:hAnsiTheme="minorHAnsi" w:cstheme="minorHAnsi"/>
        </w:rPr>
        <w:t>Leaks are particularly likely in a counterterrorism context and can be exceptionally damaging when the image of the United States is poor</w:t>
      </w:r>
      <w:r w:rsidRPr="00394D11">
        <w:rPr>
          <w:rStyle w:val="StyleUnderline"/>
          <w:rFonts w:asciiTheme="minorHAnsi" w:hAnsiTheme="minorHAnsi" w:cstheme="minorHAnsi"/>
        </w:rPr>
        <w:t xml:space="preserve">. Part of the problem is the number of agencies and departments involved, including some, such as DHS and the FBI, that are less accustomed to securing information from liaison partners. In addition, some counterterrorism intelligence is passed to the Department of Justice and at times to US courts, and the intense political interest in counterterrorism makes critics and advocates of any particular position more likely to leak information. </w:t>
      </w:r>
      <w:r w:rsidRPr="00394D11">
        <w:rPr>
          <w:rStyle w:val="Emphasis"/>
          <w:rFonts w:asciiTheme="minorHAnsi" w:hAnsiTheme="minorHAnsi" w:cstheme="minorHAnsi"/>
        </w:rPr>
        <w:t xml:space="preserve">These leaks, however, are more likely to be significant problems for US partners. Because they pay a political price for cooperation with the United States, the loss of secrecy is a political as well as operational concern. </w:t>
      </w:r>
      <w:r w:rsidRPr="00394D11">
        <w:rPr>
          <w:rFonts w:asciiTheme="minorHAnsi" w:hAnsiTheme="minorHAnsi" w:cstheme="minorHAnsi"/>
        </w:rPr>
        <w:t>Poland, a close (developed) US ally, paid a political price when news of secret US prisons was leaked.81 More cynically, even when these partners do not consider the leak a breach of trust, they are likely to portray it as such to extract concessions from the United States.</w:t>
      </w:r>
    </w:p>
    <w:p w:rsidR="00F91B3C" w:rsidRPr="00394D11" w:rsidRDefault="00F91B3C" w:rsidP="00F91B3C">
      <w:pPr>
        <w:pStyle w:val="Heading4"/>
        <w:rPr>
          <w:rFonts w:asciiTheme="minorHAnsi" w:hAnsiTheme="minorHAnsi" w:cstheme="minorHAnsi"/>
        </w:rPr>
      </w:pPr>
      <w:r w:rsidRPr="00394D11">
        <w:rPr>
          <w:rFonts w:asciiTheme="minorHAnsi" w:hAnsiTheme="minorHAnsi" w:cstheme="minorHAnsi"/>
        </w:rPr>
        <w:t xml:space="preserve">Plan can’t resolve effective terror cooperation---doesn’t acknowledge past failures </w:t>
      </w:r>
    </w:p>
    <w:p w:rsidR="00F91B3C" w:rsidRPr="00394D11" w:rsidRDefault="00F91B3C" w:rsidP="00F91B3C">
      <w:pPr>
        <w:rPr>
          <w:rFonts w:asciiTheme="minorHAnsi" w:hAnsiTheme="minorHAnsi" w:cstheme="minorHAnsi"/>
        </w:rPr>
      </w:pPr>
      <w:r w:rsidRPr="00394D11">
        <w:rPr>
          <w:rStyle w:val="Style13ptBold"/>
          <w:rFonts w:asciiTheme="minorHAnsi" w:hAnsiTheme="minorHAnsi" w:cstheme="minorHAnsi"/>
        </w:rPr>
        <w:t>Davis, 16</w:t>
      </w:r>
      <w:r w:rsidRPr="00394D11">
        <w:rPr>
          <w:rFonts w:asciiTheme="minorHAnsi" w:hAnsiTheme="minorHAnsi" w:cstheme="minorHAnsi"/>
        </w:rPr>
        <w:t xml:space="preserve"> – Foreign Policy Fellow and Military Expert at Defense Priorities (Daniel, “After 15 years, the US’s counter-terror strategy has ‘unequivocally faied’”, Business Insider, 7/29/16, </w:t>
      </w:r>
      <w:hyperlink r:id="rId38" w:history="1">
        <w:r w:rsidRPr="00394D11">
          <w:rPr>
            <w:rStyle w:val="Hyperlink"/>
            <w:rFonts w:asciiTheme="minorHAnsi" w:hAnsiTheme="minorHAnsi" w:cstheme="minorHAnsi"/>
          </w:rPr>
          <w:t>http://www.businessinsider.com/us-counter-terror-strategy-unequivocally-failed-2016-7)</w:t>
        </w:r>
      </w:hyperlink>
      <w:r w:rsidRPr="00394D11">
        <w:rPr>
          <w:rFonts w:asciiTheme="minorHAnsi" w:hAnsiTheme="minorHAnsi" w:cstheme="minorHAnsi"/>
        </w:rPr>
        <w:t xml:space="preserve"> // ANK</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 xml:space="preserve">In the aftermath of 9/11 Americans understandably feared for their safety from hostile groups worldwide and demanded that the government take action to protect them. Success in that mission wouldn't be hard to define: a reduction in the terrorist threat. No one expects perfection from the government. </w:t>
      </w:r>
      <w:r w:rsidRPr="00394D11">
        <w:rPr>
          <w:rStyle w:val="StyleUnderline"/>
          <w:rFonts w:asciiTheme="minorHAnsi" w:hAnsiTheme="minorHAnsi" w:cstheme="minorHAnsi"/>
        </w:rPr>
        <w:t>Americans expect their leaders to provide effective security. Instead, Washington has implemented policies that have arguable made us less safe.</w:t>
      </w:r>
    </w:p>
    <w:p w:rsidR="00F91B3C" w:rsidRPr="00394D11" w:rsidRDefault="00F91B3C" w:rsidP="00F91B3C">
      <w:pPr>
        <w:rPr>
          <w:rFonts w:asciiTheme="minorHAnsi" w:hAnsiTheme="minorHAnsi" w:cstheme="minorHAnsi"/>
        </w:rPr>
      </w:pPr>
      <w:r w:rsidRPr="00394D11">
        <w:rPr>
          <w:rFonts w:asciiTheme="minorHAnsi" w:hAnsiTheme="minorHAnsi" w:cstheme="minorHAnsi"/>
        </w:rPr>
        <w:t>Consider the following:</w:t>
      </w:r>
    </w:p>
    <w:p w:rsidR="00F91B3C" w:rsidRPr="00394D11" w:rsidRDefault="00F91B3C" w:rsidP="00F91B3C">
      <w:pPr>
        <w:rPr>
          <w:rFonts w:asciiTheme="minorHAnsi" w:hAnsiTheme="minorHAnsi" w:cstheme="minorHAnsi"/>
        </w:rPr>
      </w:pPr>
      <w:r w:rsidRPr="00394D11">
        <w:rPr>
          <w:rFonts w:asciiTheme="minorHAnsi" w:hAnsiTheme="minorHAnsi" w:cstheme="minorHAnsi"/>
        </w:rPr>
        <w:t>On September 10, 2001, al-Qaeda represented a marginal but real terrorist threat to the U.S. The country was at war with no nation and the threat of conventional war was limited to distant possibilities such as North Korea or Iran. The chances of war against either Russia or China were less than negligible. What is the strategic environment America faces today?</w:t>
      </w:r>
    </w:p>
    <w:p w:rsidR="00F91B3C" w:rsidRPr="00394D11" w:rsidRDefault="00F91B3C" w:rsidP="00F91B3C">
      <w:pPr>
        <w:rPr>
          <w:rFonts w:asciiTheme="minorHAnsi" w:hAnsiTheme="minorHAnsi" w:cstheme="minorHAnsi"/>
        </w:rPr>
      </w:pPr>
      <w:r w:rsidRPr="00394D11">
        <w:rPr>
          <w:rFonts w:asciiTheme="minorHAnsi" w:hAnsiTheme="minorHAnsi" w:cstheme="minorHAnsi"/>
        </w:rPr>
        <w:t>• al-Qaeda has rebuilt most of its strength and might be stronger today than prior to 9/11. The Daily Beast reported that U.S. intelligence and defense officials "are worried that the intense focus on defeating ISIS has blinded the U.S. to the resurgence of al Qaeda, whose growing potency has become more apparent."</w:t>
      </w:r>
    </w:p>
    <w:p w:rsidR="00F91B3C" w:rsidRPr="00394D11" w:rsidRDefault="00F91B3C" w:rsidP="00F91B3C">
      <w:pPr>
        <w:rPr>
          <w:rFonts w:asciiTheme="minorHAnsi" w:hAnsiTheme="minorHAnsi" w:cstheme="minorHAnsi"/>
        </w:rPr>
      </w:pPr>
      <w:r w:rsidRPr="00394D11">
        <w:rPr>
          <w:rFonts w:asciiTheme="minorHAnsi" w:hAnsiTheme="minorHAnsi" w:cstheme="minorHAnsi"/>
        </w:rPr>
        <w:t>• As the Islamic State has suffered significant territorial losses in Iraq and Syria, they have decentralized, expanded into new locations around the globe, and have perpetrated major terrorist strikes in over 20 countries killing thousands. Their leadership is already preparing for the next phase of the fight.</w:t>
      </w:r>
    </w:p>
    <w:p w:rsidR="00F91B3C" w:rsidRPr="00394D11" w:rsidRDefault="00F91B3C" w:rsidP="00F91B3C">
      <w:pPr>
        <w:rPr>
          <w:rFonts w:asciiTheme="minorHAnsi" w:hAnsiTheme="minorHAnsi" w:cstheme="minorHAnsi"/>
        </w:rPr>
      </w:pPr>
      <w:r w:rsidRPr="00394D11">
        <w:rPr>
          <w:rFonts w:asciiTheme="minorHAnsi" w:hAnsiTheme="minorHAnsi" w:cstheme="minorHAnsi"/>
        </w:rPr>
        <w:t>ISIS Islamic State Fighter Flag Mosul</w:t>
      </w:r>
    </w:p>
    <w:p w:rsidR="00F91B3C" w:rsidRPr="00394D11" w:rsidRDefault="00F91B3C" w:rsidP="00F91B3C">
      <w:pPr>
        <w:rPr>
          <w:rFonts w:asciiTheme="minorHAnsi" w:hAnsiTheme="minorHAnsi" w:cstheme="minorHAnsi"/>
        </w:rPr>
      </w:pPr>
      <w:r w:rsidRPr="00394D11">
        <w:rPr>
          <w:rFonts w:asciiTheme="minorHAnsi" w:hAnsiTheme="minorHAnsi" w:cstheme="minorHAnsi"/>
        </w:rPr>
        <w:t>A fighter of the Islamic State of Iraq and the Levant (ISIL) holds an ISIL flag and a weapon on a street in the city of Mosul, June 23, 2014. REUTERS</w:t>
      </w:r>
    </w:p>
    <w:p w:rsidR="00F91B3C" w:rsidRPr="00394D11" w:rsidRDefault="00F91B3C" w:rsidP="00F91B3C">
      <w:pPr>
        <w:rPr>
          <w:rFonts w:asciiTheme="minorHAnsi" w:hAnsiTheme="minorHAnsi" w:cstheme="minorHAnsi"/>
        </w:rPr>
      </w:pPr>
      <w:r w:rsidRPr="00394D11">
        <w:rPr>
          <w:rFonts w:asciiTheme="minorHAnsi" w:hAnsiTheme="minorHAnsi" w:cstheme="minorHAnsi"/>
        </w:rPr>
        <w:t>• While the U.S. has been focused on ISIS in Syria and Iraq, Jabhat al-Nusra, al-Qaeda affiliate in Syria, has risen and might now be the most potent of all rebel groups on the ground there, representing a serious and growing terrorist threat to U.S. interests.</w:t>
      </w:r>
    </w:p>
    <w:p w:rsidR="00F91B3C" w:rsidRPr="00394D11" w:rsidRDefault="00F91B3C" w:rsidP="00F91B3C">
      <w:pPr>
        <w:rPr>
          <w:rFonts w:asciiTheme="minorHAnsi" w:hAnsiTheme="minorHAnsi" w:cstheme="minorHAnsi"/>
        </w:rPr>
      </w:pPr>
      <w:r w:rsidRPr="00394D11">
        <w:rPr>
          <w:rFonts w:asciiTheme="minorHAnsi" w:hAnsiTheme="minorHAnsi" w:cstheme="minorHAnsi"/>
        </w:rPr>
        <w:t>• In Afghanistan, the Taliban is stronger and holds more territory than at any time since 2001 and continues to increase in strength at the expense of the Afghan troops. Additionally, not only has al-Qaeda rebuilt much of its strength there, a number of new terrorist organizations now operate there.</w:t>
      </w:r>
    </w:p>
    <w:p w:rsidR="00F91B3C" w:rsidRPr="00394D11" w:rsidRDefault="00F91B3C" w:rsidP="00F91B3C">
      <w:pPr>
        <w:rPr>
          <w:rStyle w:val="Emphasis"/>
          <w:rFonts w:asciiTheme="minorHAnsi" w:hAnsiTheme="minorHAnsi" w:cstheme="minorHAnsi"/>
        </w:rPr>
      </w:pPr>
      <w:r w:rsidRPr="00394D11">
        <w:rPr>
          <w:rStyle w:val="StyleUnderline"/>
          <w:rFonts w:asciiTheme="minorHAnsi" w:hAnsiTheme="minorHAnsi" w:cstheme="minorHAnsi"/>
        </w:rPr>
        <w:t>At the NATO Summit</w:t>
      </w:r>
      <w:r w:rsidRPr="00394D11">
        <w:rPr>
          <w:rFonts w:asciiTheme="minorHAnsi" w:hAnsiTheme="minorHAnsi" w:cstheme="minorHAnsi"/>
        </w:rPr>
        <w:t xml:space="preserve"> last month, </w:t>
      </w:r>
      <w:r w:rsidRPr="00394D11">
        <w:rPr>
          <w:rStyle w:val="StyleUnderline"/>
          <w:rFonts w:asciiTheme="minorHAnsi" w:hAnsiTheme="minorHAnsi" w:cstheme="minorHAnsi"/>
        </w:rPr>
        <w:t>all treaty nations vowed in the summit's communique to increase the alliance's support and involvement in the anti-ISIS fight</w:t>
      </w:r>
      <w:r w:rsidRPr="00394D11">
        <w:rPr>
          <w:rFonts w:asciiTheme="minorHAnsi" w:hAnsiTheme="minorHAnsi" w:cstheme="minorHAnsi"/>
        </w:rPr>
        <w:t xml:space="preserve">. Secretary of Defense Ash Carter last Wednesday hosted the defense ministers of 30 nations in a confab designed to refine the military action plan against ISIS. </w:t>
      </w:r>
      <w:r w:rsidRPr="00394D11">
        <w:rPr>
          <w:rStyle w:val="StyleUnderline"/>
          <w:rFonts w:asciiTheme="minorHAnsi" w:hAnsiTheme="minorHAnsi" w:cstheme="minorHAnsi"/>
        </w:rPr>
        <w:t>The next day, Secretary of State John Kerry hosted dozens of foreign ministers to discuss increasing diplomatic cooperation among allied nations. The effect of all this diplomatic and military activity is to essentially do everything we've been doing, but attempting to do it harder, stronger, and better.</w:t>
      </w:r>
    </w:p>
    <w:p w:rsidR="00F91B3C" w:rsidRPr="00394D11" w:rsidRDefault="00F91B3C" w:rsidP="00F91B3C">
      <w:pPr>
        <w:rPr>
          <w:rStyle w:val="StyleUnderline"/>
          <w:rFonts w:asciiTheme="minorHAnsi" w:hAnsiTheme="minorHAnsi" w:cstheme="minorHAnsi"/>
        </w:rPr>
      </w:pPr>
      <w:r w:rsidRPr="00394D11">
        <w:rPr>
          <w:rStyle w:val="Emphasis"/>
          <w:rFonts w:asciiTheme="minorHAnsi" w:hAnsiTheme="minorHAnsi" w:cstheme="minorHAnsi"/>
        </w:rPr>
        <w:t>The anti-terror strategy the U.S. has implemented over the past 15 years has unequivocally failed to accomplish national objectives. Applying it more energetically will most likely deepen the failure</w:t>
      </w:r>
      <w:r w:rsidRPr="00394D11">
        <w:rPr>
          <w:rStyle w:val="StyleUnderline"/>
          <w:rFonts w:asciiTheme="minorHAnsi" w:hAnsiTheme="minorHAnsi" w:cstheme="minorHAnsi"/>
        </w:rPr>
        <w:t>. What Washington ought to do is first step back and conduct an honest, sober, and thorough analysis of the outcomes its strategy has produced. The key is to identify which major components of the strategy have backfired and worsened security. Those tactics must then be immediately jettisoned in favor of new ideas that have a chance to increase the security of the nation.</w:t>
      </w:r>
    </w:p>
    <w:p w:rsidR="00F91B3C" w:rsidRPr="00394D11" w:rsidRDefault="00F91B3C" w:rsidP="00F91B3C">
      <w:pPr>
        <w:rPr>
          <w:rStyle w:val="Emphasis"/>
          <w:rFonts w:asciiTheme="minorHAnsi" w:hAnsiTheme="minorHAnsi" w:cstheme="minorHAnsi"/>
        </w:rPr>
      </w:pPr>
      <w:r w:rsidRPr="00394D11">
        <w:rPr>
          <w:rStyle w:val="StyleUnderline"/>
          <w:rFonts w:asciiTheme="minorHAnsi" w:hAnsiTheme="minorHAnsi" w:cstheme="minorHAnsi"/>
        </w:rPr>
        <w:t xml:space="preserve">Fighting against global terrorist groups that seek to kill Americans and harm U.S. interests is an extremely complex and challenging task. There are no simple solutions. But that </w:t>
      </w:r>
      <w:r w:rsidRPr="00394D11">
        <w:rPr>
          <w:rStyle w:val="Emphasis"/>
          <w:rFonts w:asciiTheme="minorHAnsi" w:hAnsiTheme="minorHAnsi" w:cstheme="minorHAnsi"/>
        </w:rPr>
        <w:t>task is made infinitely more difficult when we fail to acknowledge when good-faith efforts have failed.</w:t>
      </w:r>
    </w:p>
    <w:p w:rsidR="00F91B3C" w:rsidRPr="00394D11" w:rsidRDefault="00F91B3C" w:rsidP="00F91B3C">
      <w:pPr>
        <w:rPr>
          <w:rFonts w:asciiTheme="minorHAnsi" w:hAnsiTheme="minorHAnsi" w:cstheme="minorHAnsi"/>
        </w:rPr>
      </w:pPr>
    </w:p>
    <w:p w:rsidR="00B07C2C" w:rsidRPr="00394D11" w:rsidRDefault="00B07C2C" w:rsidP="00B07C2C">
      <w:pPr>
        <w:pStyle w:val="Heading2"/>
        <w:rPr>
          <w:rFonts w:asciiTheme="minorHAnsi" w:hAnsiTheme="minorHAnsi" w:cstheme="minorHAnsi"/>
        </w:rPr>
      </w:pPr>
      <w:r w:rsidRPr="00394D11">
        <w:rPr>
          <w:rFonts w:asciiTheme="minorHAnsi" w:hAnsiTheme="minorHAnsi" w:cstheme="minorHAnsi"/>
        </w:rPr>
        <w:t>International law</w:t>
      </w:r>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p>
    <w:p w:rsidR="00B07C2C" w:rsidRPr="00394D11" w:rsidRDefault="00B07C2C" w:rsidP="00B07C2C">
      <w:pPr>
        <w:pStyle w:val="Heading3"/>
        <w:rPr>
          <w:rFonts w:asciiTheme="minorHAnsi" w:hAnsiTheme="minorHAnsi" w:cstheme="minorHAnsi"/>
        </w:rPr>
      </w:pPr>
      <w:r w:rsidRPr="00394D11">
        <w:rPr>
          <w:rFonts w:asciiTheme="minorHAnsi" w:hAnsiTheme="minorHAnsi" w:cstheme="minorHAnsi"/>
        </w:rPr>
        <w:t>1nc – international law</w:t>
      </w:r>
    </w:p>
    <w:p w:rsidR="00B07C2C" w:rsidRPr="00394D11" w:rsidRDefault="00B07C2C" w:rsidP="00B07C2C">
      <w:pPr>
        <w:rPr>
          <w:rFonts w:asciiTheme="minorHAnsi" w:hAnsiTheme="minorHAnsi" w:cstheme="minorHAnsi"/>
        </w:rPr>
      </w:pPr>
    </w:p>
    <w:p w:rsidR="00B07C2C" w:rsidRPr="00394D11" w:rsidRDefault="00B07C2C" w:rsidP="00B07C2C">
      <w:pPr>
        <w:pStyle w:val="Heading4"/>
        <w:rPr>
          <w:rFonts w:asciiTheme="minorHAnsi" w:hAnsiTheme="minorHAnsi" w:cstheme="minorHAnsi"/>
        </w:rPr>
      </w:pPr>
      <w:r w:rsidRPr="00394D11">
        <w:rPr>
          <w:rFonts w:asciiTheme="minorHAnsi" w:hAnsiTheme="minorHAnsi" w:cstheme="minorHAnsi"/>
        </w:rPr>
        <w:t>Overwhelming alt causes to international law violations</w:t>
      </w:r>
    </w:p>
    <w:p w:rsidR="00B07C2C" w:rsidRPr="00394D11" w:rsidRDefault="00B07C2C" w:rsidP="00B07C2C">
      <w:pPr>
        <w:rPr>
          <w:rFonts w:asciiTheme="minorHAnsi" w:hAnsiTheme="minorHAnsi" w:cstheme="minorHAnsi"/>
          <w:b/>
        </w:rPr>
      </w:pPr>
      <w:r w:rsidRPr="00394D11">
        <w:rPr>
          <w:rFonts w:asciiTheme="minorHAnsi" w:hAnsiTheme="minorHAnsi" w:cstheme="minorHAnsi"/>
          <w:b/>
        </w:rPr>
        <w:t xml:space="preserve">Norchi, 17 - </w:t>
      </w:r>
      <w:r w:rsidRPr="00394D11">
        <w:rPr>
          <w:rFonts w:asciiTheme="minorHAnsi" w:hAnsiTheme="minorHAnsi" w:cstheme="minorHAnsi"/>
        </w:rPr>
        <w:t xml:space="preserve">Charles H. Norchi is Professor of Law and University Trustee Professor in the University of Maine School of Law, USA, and a contributing editor to Global Geneva (“Trump’s Impact on International Law: A Great unravelling?” 3/14, </w:t>
      </w:r>
      <w:hyperlink r:id="rId39" w:history="1">
        <w:r w:rsidRPr="00394D11">
          <w:rPr>
            <w:rStyle w:val="Hyperlink"/>
            <w:rFonts w:asciiTheme="minorHAnsi" w:hAnsiTheme="minorHAnsi" w:cstheme="minorHAnsi"/>
          </w:rPr>
          <w:t>http://www.global-geneva.com/trumps-impact-on-international-law-a-great-unravelling/</w:t>
        </w:r>
      </w:hyperlink>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r w:rsidRPr="00394D11">
        <w:rPr>
          <w:rFonts w:asciiTheme="minorHAnsi" w:hAnsiTheme="minorHAnsi" w:cstheme="minorHAnsi"/>
        </w:rPr>
        <w:t>Sanctuary Cities, Federal agents, raids, aliens, poitical cartoon</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Two months into the new United States administration, US President Donald </w:t>
      </w:r>
      <w:r w:rsidRPr="00394D11">
        <w:rPr>
          <w:rStyle w:val="StyleUnderline"/>
          <w:rFonts w:asciiTheme="minorHAnsi" w:hAnsiTheme="minorHAnsi" w:cstheme="minorHAnsi"/>
        </w:rPr>
        <w:t xml:space="preserve">Trump has already had an impact on international law, and the international legal system that now appears on the </w:t>
      </w:r>
      <w:r w:rsidRPr="00394D11">
        <w:rPr>
          <w:rStyle w:val="Emphasis"/>
          <w:rFonts w:asciiTheme="minorHAnsi" w:hAnsiTheme="minorHAnsi" w:cstheme="minorHAnsi"/>
        </w:rPr>
        <w:t>brink of unravelling</w:t>
      </w:r>
      <w:r w:rsidRPr="00394D11">
        <w:rPr>
          <w:rFonts w:asciiTheme="minorHAnsi" w:hAnsiTheme="minorHAnsi" w:cstheme="minorHAnsi"/>
        </w:rPr>
        <w:t xml:space="preserve">. </w:t>
      </w:r>
      <w:r w:rsidRPr="00394D11">
        <w:rPr>
          <w:rStyle w:val="StyleUnderline"/>
          <w:rFonts w:asciiTheme="minorHAnsi" w:hAnsiTheme="minorHAnsi" w:cstheme="minorHAnsi"/>
        </w:rPr>
        <w:t>Executive Orders intended to modify or withdraw from legal obligations by the US government will affect the United Nations, human rights, refugees, international trade, the environment and limitations on the use of force</w:t>
      </w:r>
      <w:r w:rsidRPr="00394D11">
        <w:rPr>
          <w:rFonts w:asciiTheme="minorHAnsi" w:hAnsiTheme="minorHAnsi" w:cstheme="minorHAnsi"/>
        </w:rPr>
        <w:t>.</w:t>
      </w:r>
    </w:p>
    <w:p w:rsidR="00B07C2C" w:rsidRPr="00394D11" w:rsidRDefault="00B07C2C" w:rsidP="00B07C2C">
      <w:pPr>
        <w:rPr>
          <w:rFonts w:asciiTheme="minorHAnsi" w:hAnsiTheme="minorHAnsi" w:cstheme="minorHAnsi"/>
        </w:rPr>
      </w:pPr>
      <w:r w:rsidRPr="00394D11">
        <w:rPr>
          <w:rFonts w:asciiTheme="minorHAnsi" w:hAnsiTheme="minorHAnsi" w:cstheme="minorHAnsi"/>
        </w:rPr>
        <w:t>US law classifies international agreements according to three basic categories: treaties, congressional executive agreements and sole executive agreements. In most circumstances, the President can withdraw unilaterally from sole executive agreements (i.e. political arrangements). The December, 2015 UN-sponsored Paris Agreement on climate change falls into this category. As a result, Trump’s proposed policies could significantly undermine much of the progress made in recent years with regard to environmental protection.</w:t>
      </w:r>
    </w:p>
    <w:p w:rsidR="00B07C2C" w:rsidRPr="00394D11" w:rsidRDefault="00B07C2C" w:rsidP="00B07C2C">
      <w:pPr>
        <w:rPr>
          <w:rFonts w:asciiTheme="minorHAnsi" w:hAnsiTheme="minorHAnsi" w:cstheme="minorHAnsi"/>
        </w:rPr>
      </w:pPr>
      <w:r w:rsidRPr="00394D11">
        <w:rPr>
          <w:rFonts w:asciiTheme="minorHAnsi" w:hAnsiTheme="minorHAnsi" w:cstheme="minorHAnsi"/>
        </w:rPr>
        <w:t>Three of Trump’s executive orders have a bearing on immigration and human rights and they impose dramatic restrictions on asylum and other immigration protections in the United States. These breach the 1951 Convention Relating to the Status of Refugees, the International Covenant on Civil and Political Rights, the American Convention on Human Rights, the International Covenant on Economic, Social and Cultural Rights and the Convention on the Rights of the Child.</w:t>
      </w:r>
    </w:p>
    <w:p w:rsidR="00B07C2C" w:rsidRPr="00394D11" w:rsidRDefault="00B07C2C" w:rsidP="00B07C2C">
      <w:pPr>
        <w:rPr>
          <w:rFonts w:asciiTheme="minorHAnsi" w:hAnsiTheme="minorHAnsi" w:cstheme="minorHAnsi"/>
        </w:rPr>
      </w:pPr>
      <w:r w:rsidRPr="00394D11">
        <w:rPr>
          <w:rFonts w:asciiTheme="minorHAnsi" w:hAnsiTheme="minorHAnsi" w:cstheme="minorHAnsi"/>
        </w:rPr>
        <w:t>Border Enforcement Order violates 1951 Refugee Convention</w:t>
      </w:r>
    </w:p>
    <w:p w:rsidR="00B07C2C" w:rsidRPr="00394D11" w:rsidRDefault="00B07C2C" w:rsidP="00B07C2C">
      <w:pPr>
        <w:rPr>
          <w:rFonts w:asciiTheme="minorHAnsi" w:hAnsiTheme="minorHAnsi" w:cstheme="minorHAnsi"/>
        </w:rPr>
      </w:pPr>
      <w:r w:rsidRPr="00394D11">
        <w:rPr>
          <w:rFonts w:asciiTheme="minorHAnsi" w:hAnsiTheme="minorHAnsi" w:cstheme="minorHAnsi"/>
        </w:rPr>
        <w:t>The 1951 Refugee Convention, for example, obliges governments to observe the principle of non-refoulement. It prohibits parties from expelling or returning refugees to territories where their lives or freedom would be at risk. The Border Enforcement Order violates this agreement by directing the Department of Homeland (DHS) to expand “expedited removal” to the maximum extent possible.</w:t>
      </w:r>
    </w:p>
    <w:p w:rsidR="00B07C2C" w:rsidRPr="00394D11" w:rsidRDefault="00B07C2C" w:rsidP="00B07C2C">
      <w:pPr>
        <w:rPr>
          <w:rFonts w:asciiTheme="minorHAnsi" w:hAnsiTheme="minorHAnsi" w:cstheme="minorHAnsi"/>
        </w:rPr>
      </w:pPr>
      <w:r w:rsidRPr="00394D11">
        <w:rPr>
          <w:rFonts w:asciiTheme="minorHAnsi" w:hAnsiTheme="minorHAnsi" w:cstheme="minorHAnsi"/>
        </w:rPr>
        <w:t>This executive order alone threatens the lives of up to 11 million illegal immigrants. It will exponentially increase the likelihood of refoulement. The criminal penalties under the new policies violate international law and fail to protect basic refugee rights. The Refugee Convention also prohibits the imposition of penalties on refugees for unauthorized entry or presence in a country. Trump’s policy of prosecuting and penalizing undocumented entrants without consideration for why they fled is a breach of the international obligations of the United States.</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International trade agreements and </w:t>
      </w:r>
      <w:r w:rsidRPr="00394D11">
        <w:rPr>
          <w:rStyle w:val="StyleUnderline"/>
          <w:rFonts w:asciiTheme="minorHAnsi" w:hAnsiTheme="minorHAnsi" w:cstheme="minorHAnsi"/>
        </w:rPr>
        <w:t xml:space="preserve">the global trade system have also been put at risk. Trump intends to terminate agreements </w:t>
      </w:r>
      <w:r w:rsidRPr="00394D11">
        <w:rPr>
          <w:rFonts w:asciiTheme="minorHAnsi" w:hAnsiTheme="minorHAnsi" w:cstheme="minorHAnsi"/>
        </w:rPr>
        <w:t>pertaining to international commerce and trade, beginning with the Trans-Pacific Partnership (TPP) and the North American Free Trade Agreement (NAFTA). President Obama signed the TPP, but the agreement required Congressional approval, was never debated and consequently never entered into force. Trump’s “un-signing” the TPP—the largest regional trade accord in history—as a matter of unilateral Executive power was straightforward. It went ‘puff” with the stroke of a pen.</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Other countries to fill global economy vacuum </w:t>
      </w:r>
    </w:p>
    <w:p w:rsidR="00B07C2C" w:rsidRPr="00394D11" w:rsidRDefault="00B07C2C" w:rsidP="00B07C2C">
      <w:pPr>
        <w:rPr>
          <w:rFonts w:asciiTheme="minorHAnsi" w:hAnsiTheme="minorHAnsi" w:cstheme="minorHAnsi"/>
        </w:rPr>
      </w:pPr>
      <w:r w:rsidRPr="00394D11">
        <w:rPr>
          <w:rFonts w:asciiTheme="minorHAnsi" w:hAnsiTheme="minorHAnsi" w:cstheme="minorHAnsi"/>
        </w:rPr>
        <w:t>NAFTA, in theory, requires six-months notice before any of the partners can withdraw. Nevertheless, it was implemented by congressional-executive agreement, and it is unclear whether Trump has the authority to withdraw without the support of Congress. However,since Trump is a Republican and Republicans control both houses of Congress, it is a moot point. What is clear is that if the U.S. retreats from the global economy, other countries will fill the vacuum, notably China.</w:t>
      </w:r>
    </w:p>
    <w:p w:rsidR="00B07C2C" w:rsidRPr="00394D11" w:rsidRDefault="00B07C2C" w:rsidP="00B07C2C">
      <w:pPr>
        <w:rPr>
          <w:rFonts w:asciiTheme="minorHAnsi" w:hAnsiTheme="minorHAnsi" w:cstheme="minorHAnsi"/>
        </w:rPr>
      </w:pPr>
      <w:r w:rsidRPr="00394D11">
        <w:rPr>
          <w:rFonts w:asciiTheme="minorHAnsi" w:hAnsiTheme="minorHAnsi" w:cstheme="minorHAnsi"/>
        </w:rPr>
        <w:t>Trump has also suggested that the US could withdraw from the World Trade Organization (WTO). The WTO treaties were congressional-executive agreements approved and implemented by Congress. Withdrawal would require consent from both houses of Congress as well as the president. There is no question that a withdrawal would significantly affect the ability of American companies to access foreign markets. It would also make them vulnerable to customs, duties, tariffs and regulatory barriers. In addition, American firms would no longer be able to challenge expropriations and other commercially discriminatory actions before international tribunals. Global trade and commerce would become much more unpredictable. International markets are already beginning to show signs of instability.</w:t>
      </w:r>
    </w:p>
    <w:p w:rsidR="00B07C2C" w:rsidRPr="00394D11" w:rsidRDefault="00B07C2C" w:rsidP="00B07C2C">
      <w:pPr>
        <w:rPr>
          <w:rFonts w:asciiTheme="minorHAnsi" w:hAnsiTheme="minorHAnsi" w:cstheme="minorHAnsi"/>
        </w:rPr>
      </w:pPr>
      <w:r w:rsidRPr="00394D11">
        <w:rPr>
          <w:rFonts w:asciiTheme="minorHAnsi" w:hAnsiTheme="minorHAnsi" w:cstheme="minorHAnsi"/>
        </w:rPr>
        <w:t>Increased risk of international confrontation</w:t>
      </w:r>
    </w:p>
    <w:p w:rsidR="00B07C2C" w:rsidRPr="00394D11" w:rsidRDefault="00B07C2C" w:rsidP="00B07C2C">
      <w:pPr>
        <w:rPr>
          <w:rFonts w:asciiTheme="minorHAnsi" w:hAnsiTheme="minorHAnsi" w:cstheme="minorHAnsi"/>
        </w:rPr>
      </w:pPr>
      <w:r w:rsidRPr="00394D11">
        <w:rPr>
          <w:rStyle w:val="StyleUnderline"/>
          <w:rFonts w:asciiTheme="minorHAnsi" w:hAnsiTheme="minorHAnsi" w:cstheme="minorHAnsi"/>
        </w:rPr>
        <w:t>The most important function of international law is the prevention of war.</w:t>
      </w:r>
      <w:r w:rsidRPr="00394D11">
        <w:rPr>
          <w:rFonts w:asciiTheme="minorHAnsi" w:hAnsiTheme="minorHAnsi" w:cstheme="minorHAnsi"/>
        </w:rPr>
        <w:t xml:space="preserve"> </w:t>
      </w:r>
      <w:r w:rsidRPr="00394D11">
        <w:rPr>
          <w:rStyle w:val="StyleUnderline"/>
          <w:rFonts w:asciiTheme="minorHAnsi" w:hAnsiTheme="minorHAnsi" w:cstheme="minorHAnsi"/>
        </w:rPr>
        <w:t>The Iran Nuclear deal</w:t>
      </w:r>
      <w:r w:rsidRPr="00394D11">
        <w:rPr>
          <w:rFonts w:asciiTheme="minorHAnsi" w:hAnsiTheme="minorHAnsi" w:cstheme="minorHAnsi"/>
        </w:rPr>
        <w:t xml:space="preserve">, also known as the Joint Comprehensive Plan of Action (JCPOA), was concluded by the United States, the EU and five other countries precisely to ensure that Iran could not build a nuclear weapon. The intention </w:t>
      </w:r>
      <w:r w:rsidRPr="00394D11">
        <w:rPr>
          <w:rStyle w:val="StyleUnderline"/>
          <w:rFonts w:asciiTheme="minorHAnsi" w:hAnsiTheme="minorHAnsi" w:cstheme="minorHAnsi"/>
        </w:rPr>
        <w:t>was to avoid war</w:t>
      </w:r>
      <w:r w:rsidRPr="00394D11">
        <w:rPr>
          <w:rFonts w:asciiTheme="minorHAnsi" w:hAnsiTheme="minorHAnsi" w:cstheme="minorHAnsi"/>
        </w:rPr>
        <w:t>, especially with Israel. Trump has called the JCPOA “the worst deal ever negotiated,” and declared that ending it would be his “number one priority.” The JCPOA is a political commitment that turns on technical—and thus far successful—verification measures. US denunciation of the JCPOA would not only risk an international confrontation, it would also be harmful to Western companies seeking to do business in Iran and to the legal regime for the control of nuclear weapons. It would send a dangerous signal to paranoid elites who control nuclear weapons.</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The </w:t>
      </w:r>
      <w:r w:rsidRPr="00394D11">
        <w:rPr>
          <w:rStyle w:val="StyleUnderline"/>
          <w:rFonts w:asciiTheme="minorHAnsi" w:hAnsiTheme="minorHAnsi" w:cstheme="minorHAnsi"/>
        </w:rPr>
        <w:t>Trump</w:t>
      </w:r>
      <w:r w:rsidRPr="00394D11">
        <w:rPr>
          <w:rFonts w:asciiTheme="minorHAnsi" w:hAnsiTheme="minorHAnsi" w:cstheme="minorHAnsi"/>
        </w:rPr>
        <w:t xml:space="preserve"> Administration </w:t>
      </w:r>
      <w:r w:rsidRPr="00394D11">
        <w:rPr>
          <w:rStyle w:val="StyleUnderline"/>
          <w:rFonts w:asciiTheme="minorHAnsi" w:hAnsiTheme="minorHAnsi" w:cstheme="minorHAnsi"/>
        </w:rPr>
        <w:t>will most likely attempt to undercut more ratified treaties which impose international legal obligations on the U</w:t>
      </w:r>
      <w:r w:rsidRPr="00394D11">
        <w:rPr>
          <w:rFonts w:asciiTheme="minorHAnsi" w:hAnsiTheme="minorHAnsi" w:cstheme="minorHAnsi"/>
        </w:rPr>
        <w:t xml:space="preserve">nited </w:t>
      </w:r>
      <w:r w:rsidRPr="00394D11">
        <w:rPr>
          <w:rStyle w:val="StyleUnderline"/>
          <w:rFonts w:asciiTheme="minorHAnsi" w:hAnsiTheme="minorHAnsi" w:cstheme="minorHAnsi"/>
        </w:rPr>
        <w:t>States</w:t>
      </w:r>
      <w:r w:rsidRPr="00394D11">
        <w:rPr>
          <w:rFonts w:asciiTheme="minorHAnsi" w:hAnsiTheme="minorHAnsi" w:cstheme="minorHAnsi"/>
        </w:rPr>
        <w:t>. The US Supreme Court has not settled the question of whether the President can unilaterally withdraw from treaties or congressional executive agreements. However, whether any state can withdraw from, denounce or terminate a treaty is not merely a domestic matter. It is also a matter of international law which requires either compliance with a specific withdrawal procedure or narrow exceptions.</w:t>
      </w:r>
    </w:p>
    <w:p w:rsidR="00B07C2C" w:rsidRPr="00394D11" w:rsidRDefault="00B07C2C" w:rsidP="00B07C2C">
      <w:pPr>
        <w:rPr>
          <w:rFonts w:asciiTheme="minorHAnsi" w:hAnsiTheme="minorHAnsi" w:cstheme="minorHAnsi"/>
        </w:rPr>
      </w:pPr>
      <w:r w:rsidRPr="00394D11">
        <w:rPr>
          <w:rFonts w:asciiTheme="minorHAnsi" w:hAnsiTheme="minorHAnsi" w:cstheme="minorHAnsi"/>
        </w:rPr>
        <w:t>Under the 1969 Vienna Convention on the Law of Treaties, a state may only withdraw from or otherwise terminate its obligations if the treaty itself permits, or with the consent of all parties. Without such clauses, which can vary widely with many specifying a fixed term of years and/or notice period, the treaty is presumed to continue indefinitely. Failure to comply with the Vienna Convention procedures means that a US withdrawal would not be considered legal by the international community.</w:t>
      </w:r>
    </w:p>
    <w:p w:rsidR="00B07C2C" w:rsidRPr="00394D11" w:rsidRDefault="00B07C2C" w:rsidP="00B07C2C">
      <w:pPr>
        <w:rPr>
          <w:rFonts w:asciiTheme="minorHAnsi" w:hAnsiTheme="minorHAnsi" w:cstheme="minorHAnsi"/>
        </w:rPr>
      </w:pPr>
      <w:r w:rsidRPr="00394D11">
        <w:rPr>
          <w:rFonts w:asciiTheme="minorHAnsi" w:hAnsiTheme="minorHAnsi" w:cstheme="minorHAnsi"/>
        </w:rPr>
        <w:t>Undermining predictability in an otherwise anarchical international system</w:t>
      </w:r>
    </w:p>
    <w:p w:rsidR="00B07C2C" w:rsidRPr="00394D11" w:rsidRDefault="00B07C2C" w:rsidP="00B07C2C">
      <w:pPr>
        <w:rPr>
          <w:rFonts w:asciiTheme="minorHAnsi" w:hAnsiTheme="minorHAnsi" w:cstheme="minorHAnsi"/>
        </w:rPr>
      </w:pPr>
      <w:r w:rsidRPr="00394D11">
        <w:rPr>
          <w:rStyle w:val="StyleUnderline"/>
          <w:rFonts w:asciiTheme="minorHAnsi" w:hAnsiTheme="minorHAnsi" w:cstheme="minorHAnsi"/>
        </w:rPr>
        <w:t>Flouting international law</w:t>
      </w:r>
      <w:r w:rsidRPr="00394D11">
        <w:rPr>
          <w:rFonts w:asciiTheme="minorHAnsi" w:hAnsiTheme="minorHAnsi" w:cstheme="minorHAnsi"/>
        </w:rPr>
        <w:t xml:space="preserve"> has consequences and risks blowback. It </w:t>
      </w:r>
      <w:r w:rsidRPr="00394D11">
        <w:rPr>
          <w:rStyle w:val="StyleUnderline"/>
          <w:rFonts w:asciiTheme="minorHAnsi" w:hAnsiTheme="minorHAnsi" w:cstheme="minorHAnsi"/>
        </w:rPr>
        <w:t>encourages similar behavior by other countrie</w:t>
      </w:r>
      <w:r w:rsidRPr="00394D11">
        <w:rPr>
          <w:rFonts w:asciiTheme="minorHAnsi" w:hAnsiTheme="minorHAnsi" w:cstheme="minorHAnsi"/>
        </w:rPr>
        <w:t xml:space="preserve">s, often powerful ones. If the US government breaches the 1951 Refugee Convention, other states are also likely to suspend the Convention. In the first months of the Trump Administration, for example, </w:t>
      </w:r>
      <w:r w:rsidRPr="00394D11">
        <w:rPr>
          <w:rStyle w:val="StyleUnderline"/>
          <w:rFonts w:asciiTheme="minorHAnsi" w:hAnsiTheme="minorHAnsi" w:cstheme="minorHAnsi"/>
        </w:rPr>
        <w:t>Russia violated the</w:t>
      </w:r>
      <w:r w:rsidRPr="00394D11">
        <w:rPr>
          <w:rFonts w:asciiTheme="minorHAnsi" w:hAnsiTheme="minorHAnsi" w:cstheme="minorHAnsi"/>
        </w:rPr>
        <w:t xml:space="preserve"> 1987 Intermediate Range Nuclear Forces Treaty (</w:t>
      </w:r>
      <w:r w:rsidRPr="00394D11">
        <w:rPr>
          <w:rStyle w:val="StyleUnderline"/>
          <w:rFonts w:asciiTheme="minorHAnsi" w:hAnsiTheme="minorHAnsi" w:cstheme="minorHAnsi"/>
        </w:rPr>
        <w:t>INF) by a missile deployment. A Russian surveillance vessel sits in waters 30 nautical miles from the east coast of the U.S., and the Kremlin continues to breach the UN Charter by annexation of Crimea</w:t>
      </w:r>
      <w:r w:rsidRPr="00394D11">
        <w:rPr>
          <w:rFonts w:asciiTheme="minorHAnsi" w:hAnsiTheme="minorHAnsi" w:cstheme="minorHAnsi"/>
        </w:rPr>
        <w:t xml:space="preserve">. </w:t>
      </w:r>
      <w:r w:rsidRPr="00394D11">
        <w:rPr>
          <w:rStyle w:val="StyleUnderline"/>
          <w:rFonts w:asciiTheme="minorHAnsi" w:hAnsiTheme="minorHAnsi" w:cstheme="minorHAnsi"/>
        </w:rPr>
        <w:t>Strongmen in Turkey suppress expression and in the Philippines execute citizens extra-judicially; China re-asserts aggressive maritime claims</w:t>
      </w:r>
      <w:r w:rsidRPr="00394D11">
        <w:rPr>
          <w:rFonts w:asciiTheme="minorHAnsi" w:hAnsiTheme="minorHAnsi" w:cstheme="minorHAnsi"/>
        </w:rPr>
        <w:t>, and North Korea threatens nuclear war.</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A principle goal of international law is to ensure a measure of predictability in an otherwise anarchical international system. </w:t>
      </w:r>
      <w:r w:rsidRPr="00394D11">
        <w:rPr>
          <w:rStyle w:val="StyleUnderline"/>
          <w:rFonts w:asciiTheme="minorHAnsi" w:hAnsiTheme="minorHAnsi" w:cstheme="minorHAnsi"/>
        </w:rPr>
        <w:t>Presidential pronouncements, signals and tweets can erode the international legal system because they may be taken as authoritative</w:t>
      </w:r>
      <w:r w:rsidRPr="00394D11">
        <w:rPr>
          <w:rFonts w:asciiTheme="minorHAnsi" w:hAnsiTheme="minorHAnsi" w:cstheme="minorHAnsi"/>
        </w:rPr>
        <w:t xml:space="preserve">. And as exclusive self-interests displace inclusive common interests, the public order of the world community degrades. If Trump succeeds in his stated objectives, we will see the waning of a 70-year international order (built on the ashes of World War II) which enshrined respect for law. </w:t>
      </w:r>
      <w:r w:rsidRPr="00394D11">
        <w:rPr>
          <w:rStyle w:val="StyleUnderline"/>
          <w:rFonts w:asciiTheme="minorHAnsi" w:hAnsiTheme="minorHAnsi" w:cstheme="minorHAnsi"/>
        </w:rPr>
        <w:t>If Trump succeeds in his stated objectives, we will see the waning of a post-war  liberal  world  order that was built on international law</w:t>
      </w:r>
      <w:r w:rsidRPr="00394D11">
        <w:rPr>
          <w:rFonts w:asciiTheme="minorHAnsi" w:hAnsiTheme="minorHAnsi" w:cstheme="minorHAnsi"/>
        </w:rPr>
        <w:t>. Will it unravel in the age of Trump?</w:t>
      </w:r>
    </w:p>
    <w:p w:rsidR="00B07C2C" w:rsidRPr="00394D11" w:rsidRDefault="00B07C2C" w:rsidP="00B07C2C">
      <w:pPr>
        <w:rPr>
          <w:rFonts w:asciiTheme="minorHAnsi" w:hAnsiTheme="minorHAnsi" w:cstheme="minorHAnsi"/>
        </w:rPr>
      </w:pPr>
    </w:p>
    <w:p w:rsidR="00B07C2C" w:rsidRPr="00394D11" w:rsidRDefault="00B07C2C" w:rsidP="00B07C2C">
      <w:pPr>
        <w:pStyle w:val="Heading4"/>
        <w:rPr>
          <w:rFonts w:asciiTheme="minorHAnsi" w:hAnsiTheme="minorHAnsi" w:cstheme="minorHAnsi"/>
        </w:rPr>
      </w:pPr>
      <w:r w:rsidRPr="00394D11">
        <w:rPr>
          <w:rFonts w:asciiTheme="minorHAnsi" w:hAnsiTheme="minorHAnsi" w:cstheme="minorHAnsi"/>
        </w:rPr>
        <w:t>US violations of international refugee law occur all the time – empirically denies the impact</w:t>
      </w:r>
    </w:p>
    <w:p w:rsidR="00B07C2C" w:rsidRPr="00394D11" w:rsidRDefault="00B07C2C" w:rsidP="00B07C2C">
      <w:pPr>
        <w:rPr>
          <w:rFonts w:asciiTheme="minorHAnsi" w:hAnsiTheme="minorHAnsi" w:cstheme="minorHAnsi"/>
        </w:rPr>
      </w:pPr>
      <w:r w:rsidRPr="00394D11">
        <w:rPr>
          <w:rStyle w:val="Style13ptBold"/>
          <w:rFonts w:asciiTheme="minorHAnsi" w:hAnsiTheme="minorHAnsi" w:cstheme="minorHAnsi"/>
        </w:rPr>
        <w:t>Coen, 18</w:t>
      </w:r>
      <w:r w:rsidRPr="00394D11">
        <w:rPr>
          <w:rFonts w:asciiTheme="minorHAnsi" w:hAnsiTheme="minorHAnsi" w:cstheme="minorHAnsi"/>
        </w:rPr>
        <w:t xml:space="preserve"> - Assistant Professor of Political Science at the University of Wisconsin Sheboygan (Alise, “International order, the rule of law, and US departures from refugee protection”, The International Journal of Human Rights, 4/24, </w:t>
      </w:r>
      <w:hyperlink r:id="rId40" w:history="1">
        <w:r w:rsidRPr="00394D11">
          <w:rPr>
            <w:rStyle w:val="Hyperlink"/>
            <w:rFonts w:asciiTheme="minorHAnsi" w:hAnsiTheme="minorHAnsi" w:cstheme="minorHAnsi"/>
          </w:rPr>
          <w:t>https://doi.org/10.1080/13642987.2018.1454910)//AK</w:t>
        </w:r>
      </w:hyperlink>
      <w:r w:rsidRPr="00394D11">
        <w:rPr>
          <w:rFonts w:asciiTheme="minorHAnsi" w:hAnsiTheme="minorHAnsi" w:cstheme="minorHAnsi"/>
        </w:rPr>
        <w:tab/>
      </w:r>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r w:rsidRPr="00394D11">
        <w:rPr>
          <w:rFonts w:asciiTheme="minorHAnsi" w:hAnsiTheme="minorHAnsi" w:cstheme="minorHAnsi"/>
        </w:rPr>
        <w:t>US departures from refugee protection principles</w:t>
      </w:r>
    </w:p>
    <w:p w:rsidR="00B07C2C" w:rsidRPr="00394D11" w:rsidRDefault="00B07C2C" w:rsidP="00B07C2C">
      <w:pPr>
        <w:rPr>
          <w:rFonts w:asciiTheme="minorHAnsi" w:hAnsiTheme="minorHAnsi" w:cstheme="minorHAnsi"/>
        </w:rPr>
      </w:pPr>
      <w:r w:rsidRPr="00394D11">
        <w:rPr>
          <w:rFonts w:asciiTheme="minorHAnsi" w:hAnsiTheme="minorHAnsi" w:cstheme="minorHAnsi"/>
        </w:rPr>
        <w:t>In ratifying the 1967 Protocol relating to the Status of Refugees, the United States bound itself to the international refugee regime and to the protections enshrined in Articles 2 through 34 of the Refugee Convention. These include the definition of a refugee, the treatment of refugees and the prohibition on returning persons to destinations where they might face harm or persecution (i.e. non-refoulement).46 The Refugee Act of 1980 was intended to bring US asylum policy in line with international legal standards. However,</w:t>
      </w:r>
      <w:r w:rsidRPr="00394D11">
        <w:rPr>
          <w:rStyle w:val="StyleUnderline"/>
          <w:rFonts w:asciiTheme="minorHAnsi" w:hAnsiTheme="minorHAnsi" w:cstheme="minorHAnsi"/>
        </w:rPr>
        <w:t xml:space="preserve"> both policymakers and the courts have enabled US refugee policy to violate international norms even when international standards are clear </w:t>
      </w:r>
      <w:r w:rsidRPr="00394D11">
        <w:rPr>
          <w:rFonts w:asciiTheme="minorHAnsi" w:hAnsiTheme="minorHAnsi" w:cstheme="minorHAnsi"/>
        </w:rPr>
        <w:t>and peremptory.47</w:t>
      </w:r>
      <w:r w:rsidRPr="00394D11">
        <w:rPr>
          <w:rStyle w:val="StyleUnderline"/>
          <w:rFonts w:asciiTheme="minorHAnsi" w:hAnsiTheme="minorHAnsi" w:cstheme="minorHAnsi"/>
        </w:rPr>
        <w:t xml:space="preserve"> One prominent example of US manoeuvring</w:t>
      </w:r>
      <w:r w:rsidRPr="00394D11">
        <w:rPr>
          <w:rFonts w:asciiTheme="minorHAnsi" w:hAnsiTheme="minorHAnsi" w:cstheme="minorHAnsi"/>
        </w:rPr>
        <w:t xml:space="preserve"> to circumvent non-refoulement </w:t>
      </w:r>
      <w:r w:rsidRPr="00394D11">
        <w:rPr>
          <w:rStyle w:val="StyleUnderline"/>
          <w:rFonts w:asciiTheme="minorHAnsi" w:hAnsiTheme="minorHAnsi" w:cstheme="minorHAnsi"/>
        </w:rPr>
        <w:t>includes the interception of boats of Haitian asylum-seekers in the early 1990s</w:t>
      </w:r>
      <w:r w:rsidRPr="00394D11">
        <w:rPr>
          <w:rFonts w:asciiTheme="minorHAnsi" w:hAnsiTheme="minorHAnsi" w:cstheme="minorHAnsi"/>
        </w:rPr>
        <w:t xml:space="preserve"> to prevent them from arriving directly on US territory. Over 65,000 individuals were interdicted and immediately returned to Haiti by the US Coast Guard without any evaluation of asylum claims.48 The US Supreme Court and members of Congress upheld the validity of the Haitian interdiction programme in 1993, interpreting the prohibition on non-refoulement to apply only to refugees already within the territorial borders of contracting states.49 This interpretation was substantially at odds with international standards and stands out as an early US departure from refugee protection norms in the post-Cold War environment. It is noteworthy that the violation of non-refoulement vis-à-vis Haitian asylum-seekers occurred amidst a growing nativist wave in US politics framing the influx of Mexican, Latino, Haitian and other migrants of colour within discourses of ‘invasion’, ‘hyperfertility’, ‘criminals’ and ‘welfare-takers’. 50 This suggests an important connection between international human rights norm violations and domestic erosions of non-discrimination principles intrinsic to the democratic rule of law.</w:t>
      </w:r>
    </w:p>
    <w:p w:rsidR="00B07C2C" w:rsidRPr="00394D11" w:rsidRDefault="00B07C2C" w:rsidP="00B07C2C">
      <w:pPr>
        <w:rPr>
          <w:rFonts w:asciiTheme="minorHAnsi" w:hAnsiTheme="minorHAnsi" w:cstheme="minorHAnsi"/>
        </w:rPr>
      </w:pPr>
      <w:r w:rsidRPr="00394D11">
        <w:rPr>
          <w:rStyle w:val="StyleUnderline"/>
          <w:rFonts w:asciiTheme="minorHAnsi" w:hAnsiTheme="minorHAnsi" w:cstheme="minorHAnsi"/>
        </w:rPr>
        <w:t xml:space="preserve">Violations of basic human rights and international refugee law have </w:t>
      </w:r>
      <w:r w:rsidRPr="00394D11">
        <w:rPr>
          <w:rStyle w:val="Emphasis"/>
          <w:rFonts w:asciiTheme="minorHAnsi" w:hAnsiTheme="minorHAnsi" w:cstheme="minorHAnsi"/>
        </w:rPr>
        <w:t xml:space="preserve">repeatedly </w:t>
      </w:r>
      <w:r w:rsidRPr="00394D11">
        <w:rPr>
          <w:rStyle w:val="StyleUnderline"/>
          <w:rFonts w:asciiTheme="minorHAnsi" w:hAnsiTheme="minorHAnsi" w:cstheme="minorHAnsi"/>
        </w:rPr>
        <w:t>manifested in the US treatment of asylum-seekers along its southern border.</w:t>
      </w:r>
      <w:r w:rsidRPr="00394D11">
        <w:rPr>
          <w:rFonts w:asciiTheme="minorHAnsi" w:hAnsiTheme="minorHAnsi" w:cstheme="minorHAnsi"/>
        </w:rPr>
        <w:t xml:space="preserve"> </w:t>
      </w:r>
      <w:r w:rsidRPr="00394D11">
        <w:rPr>
          <w:rStyle w:val="StyleUnderline"/>
          <w:rFonts w:asciiTheme="minorHAnsi" w:hAnsiTheme="minorHAnsi" w:cstheme="minorHAnsi"/>
        </w:rPr>
        <w:t>These include evidence of long and arbitrary periods of detention, pressures to withdraw asylum claims, and lack of access to due process and legal representation rights</w:t>
      </w:r>
      <w:r w:rsidRPr="00394D11">
        <w:rPr>
          <w:rFonts w:asciiTheme="minorHAnsi" w:hAnsiTheme="minorHAnsi" w:cstheme="minorHAnsi"/>
        </w:rPr>
        <w:t xml:space="preserve">.51 </w:t>
      </w:r>
      <w:r w:rsidRPr="00394D11">
        <w:rPr>
          <w:rStyle w:val="StyleUnderline"/>
          <w:rFonts w:asciiTheme="minorHAnsi" w:hAnsiTheme="minorHAnsi" w:cstheme="minorHAnsi"/>
        </w:rPr>
        <w:t>The UNHCR’s 2016 report expressed particular concern over the continued US detention of vulnerable groups such as child asylum-seekers, the lack of access to legal advice for detained asylum-seekers, and contracts with private prison corporations and local jails that result in asylum-seekers in the U</w:t>
      </w:r>
      <w:r w:rsidRPr="00394D11">
        <w:rPr>
          <w:rFonts w:asciiTheme="minorHAnsi" w:hAnsiTheme="minorHAnsi" w:cstheme="minorHAnsi"/>
        </w:rPr>
        <w:t xml:space="preserve">nited </w:t>
      </w:r>
      <w:r w:rsidRPr="00394D11">
        <w:rPr>
          <w:rStyle w:val="StyleUnderline"/>
          <w:rFonts w:asciiTheme="minorHAnsi" w:hAnsiTheme="minorHAnsi" w:cstheme="minorHAnsi"/>
        </w:rPr>
        <w:t>St</w:t>
      </w:r>
      <w:r w:rsidRPr="00394D11">
        <w:rPr>
          <w:rFonts w:asciiTheme="minorHAnsi" w:hAnsiTheme="minorHAnsi" w:cstheme="minorHAnsi"/>
        </w:rPr>
        <w:t xml:space="preserve">ates </w:t>
      </w:r>
      <w:r w:rsidRPr="00394D11">
        <w:rPr>
          <w:rStyle w:val="StyleUnderline"/>
          <w:rFonts w:asciiTheme="minorHAnsi" w:hAnsiTheme="minorHAnsi" w:cstheme="minorHAnsi"/>
        </w:rPr>
        <w:t>being detained in the same locations</w:t>
      </w:r>
      <w:r w:rsidRPr="00394D11">
        <w:rPr>
          <w:rFonts w:asciiTheme="minorHAnsi" w:hAnsiTheme="minorHAnsi" w:cstheme="minorHAnsi"/>
        </w:rPr>
        <w:t xml:space="preserve"> and conditions </w:t>
      </w:r>
      <w:r w:rsidRPr="00394D11">
        <w:rPr>
          <w:rStyle w:val="StyleUnderline"/>
          <w:rFonts w:asciiTheme="minorHAnsi" w:hAnsiTheme="minorHAnsi" w:cstheme="minorHAnsi"/>
        </w:rPr>
        <w:t>as</w:t>
      </w:r>
      <w:r w:rsidRPr="00394D11">
        <w:rPr>
          <w:rFonts w:asciiTheme="minorHAnsi" w:hAnsiTheme="minorHAnsi" w:cstheme="minorHAnsi"/>
        </w:rPr>
        <w:t xml:space="preserve"> suspected or </w:t>
      </w:r>
      <w:r w:rsidRPr="00394D11">
        <w:rPr>
          <w:rStyle w:val="StyleUnderline"/>
          <w:rFonts w:asciiTheme="minorHAnsi" w:hAnsiTheme="minorHAnsi" w:cstheme="minorHAnsi"/>
        </w:rPr>
        <w:t>convicted criminals</w:t>
      </w:r>
      <w:r w:rsidRPr="00394D11">
        <w:rPr>
          <w:rFonts w:asciiTheme="minorHAnsi" w:hAnsiTheme="minorHAnsi" w:cstheme="minorHAnsi"/>
        </w:rPr>
        <w:t xml:space="preserve">.52 </w:t>
      </w:r>
      <w:r w:rsidRPr="00394D11">
        <w:rPr>
          <w:rStyle w:val="StyleUnderline"/>
          <w:rFonts w:asciiTheme="minorHAnsi" w:hAnsiTheme="minorHAnsi" w:cstheme="minorHAnsi"/>
        </w:rPr>
        <w:t>Such treatment violates important international human rights standards</w:t>
      </w:r>
      <w:r w:rsidRPr="00394D11">
        <w:rPr>
          <w:rFonts w:asciiTheme="minorHAnsi" w:hAnsiTheme="minorHAnsi" w:cstheme="minorHAnsi"/>
        </w:rPr>
        <w:t>, including protections against detention and restrictions on the freedom of movement under the CAT, the ICCPR, the Refugee Convention and regional instruments.53</w:t>
      </w:r>
    </w:p>
    <w:p w:rsidR="00B07C2C" w:rsidRPr="00394D11" w:rsidRDefault="00B07C2C" w:rsidP="00B07C2C">
      <w:pPr>
        <w:rPr>
          <w:rFonts w:asciiTheme="minorHAnsi" w:hAnsiTheme="minorHAnsi" w:cstheme="minorHAnsi"/>
        </w:rPr>
      </w:pPr>
      <w:r w:rsidRPr="00394D11">
        <w:rPr>
          <w:rFonts w:asciiTheme="minorHAnsi" w:hAnsiTheme="minorHAnsi" w:cstheme="minorHAnsi"/>
        </w:rPr>
        <w:t>The Refugee Convention, for example, requires states to treat asylum-seekers as presumptive refugees, affording them the right to freedom of movement and avoiding their detention unless exceptional circumstances necessitate it according to a narrow set of objectives.54 Moreover, ‘protection is owed to a person meeting the definition (whether or not status has been formally assessed) who is under a State party’s jurisdiction … and immigration penalties may not be imposed for unlawful entry or presence dictated by flight from persecution’. 55 Despite extreme conditions of human tragedy characterising the threats faced by asylum-seekers from Central America,56 these groups have been politicised and securitised along with asylum-seekers from Mexico through the prism of an ‘illegal immigration crisis’ in US politics. Nativist narratives emphasising an ‘immigration invasion’ 57 have provided local-level justifications for violating international human rights law and resonate within a long history of casting black and Latino identity outside the parameters of American national belonging, as ‘unfit neighbours and suspect citizens’. 58 Elements of nativism and racial discrimination at work in both the Haitian interdiction programme and the internment and deportation of asylum-seekers along the southern US border raise concerns for the democratic rule of law. Nondiscrimination and equality are salient values in liberal democracies and essential elements underpinning the rule of law.59 Moreover, protecting the rights, equality and dignity not only of citizens but also of foreigners is integral to a truly democratic rule of law.60</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US behaviour in this area has violated important human rights norms regarding noninternment and non-discrimination, whereby ‘one ought not to be subjected to detention without charge or trial on the basis of ascribed or acquired characteristics (such as race, religion, or nationality)’. 61 </w:t>
      </w:r>
      <w:r w:rsidRPr="00394D11">
        <w:rPr>
          <w:rStyle w:val="StyleUnderline"/>
          <w:rFonts w:asciiTheme="minorHAnsi" w:hAnsiTheme="minorHAnsi" w:cstheme="minorHAnsi"/>
        </w:rPr>
        <w:t xml:space="preserve">Concerns regarding US violations of non-discrimination in the treatment of asylum-seekers have intensified since the September 11 attacks. Studies show an increase in the denial of asylum claims for individuals from Arabic-speaking countries and evidence of growing discrimination </w:t>
      </w:r>
      <w:r w:rsidRPr="00394D11">
        <w:rPr>
          <w:rFonts w:asciiTheme="minorHAnsi" w:hAnsiTheme="minorHAnsi" w:cstheme="minorHAnsi"/>
        </w:rPr>
        <w:t xml:space="preserve">based on language heritage skills </w:t>
      </w:r>
      <w:r w:rsidRPr="00394D11">
        <w:rPr>
          <w:rStyle w:val="StyleUnderline"/>
          <w:rFonts w:asciiTheme="minorHAnsi" w:hAnsiTheme="minorHAnsi" w:cstheme="minorHAnsi"/>
        </w:rPr>
        <w:t>among both US asylum officers and immigration judges</w:t>
      </w:r>
      <w:r w:rsidRPr="00394D11">
        <w:rPr>
          <w:rFonts w:asciiTheme="minorHAnsi" w:hAnsiTheme="minorHAnsi" w:cstheme="minorHAnsi"/>
        </w:rPr>
        <w:t xml:space="preserve">.62 </w:t>
      </w:r>
      <w:r w:rsidRPr="00394D11">
        <w:rPr>
          <w:rStyle w:val="StyleUnderline"/>
          <w:rFonts w:asciiTheme="minorHAnsi" w:hAnsiTheme="minorHAnsi" w:cstheme="minorHAnsi"/>
        </w:rPr>
        <w:t>A significant departure from non-discrimination principles occurred with the commencement of Operation Liberty Shield in 2003</w:t>
      </w:r>
      <w:r w:rsidRPr="00394D11">
        <w:rPr>
          <w:rFonts w:asciiTheme="minorHAnsi" w:hAnsiTheme="minorHAnsi" w:cstheme="minorHAnsi"/>
        </w:rPr>
        <w:t xml:space="preserve">, a programme initiated within the US Department of Homeland Security. In addition to heightening security measures at borders and airports, </w:t>
      </w:r>
      <w:r w:rsidRPr="00394D11">
        <w:rPr>
          <w:rStyle w:val="StyleUnderline"/>
          <w:rFonts w:asciiTheme="minorHAnsi" w:hAnsiTheme="minorHAnsi" w:cstheme="minorHAnsi"/>
        </w:rPr>
        <w:t xml:space="preserve">the programme modified asylum procedures by requiring the detention of asylum-seekers from over 30 countries where ‘al-Qaeda, al-Qaeda sympathizers, and </w:t>
      </w:r>
      <w:r w:rsidRPr="00394D11">
        <w:rPr>
          <w:rFonts w:asciiTheme="minorHAnsi" w:hAnsiTheme="minorHAnsi" w:cstheme="minorHAnsi"/>
        </w:rPr>
        <w:t xml:space="preserve">other terrorist groups are known to have </w:t>
      </w:r>
      <w:r w:rsidRPr="00394D11">
        <w:rPr>
          <w:rStyle w:val="StyleUnderline"/>
          <w:rFonts w:asciiTheme="minorHAnsi" w:hAnsiTheme="minorHAnsi" w:cstheme="minorHAnsi"/>
        </w:rPr>
        <w:t>operated</w:t>
      </w:r>
      <w:r w:rsidRPr="00394D11">
        <w:rPr>
          <w:rFonts w:asciiTheme="minorHAnsi" w:hAnsiTheme="minorHAnsi" w:cstheme="minorHAnsi"/>
        </w:rPr>
        <w:t xml:space="preserve">’. 63 The initiative mandated that even asylum-seekers who raised no security suspicions be detained for the duration of their asylum proceedings – typically lasting well over six months – on the basis of their national origin.64 </w:t>
      </w:r>
      <w:r w:rsidRPr="00394D11">
        <w:rPr>
          <w:rStyle w:val="StyleUnderline"/>
          <w:rFonts w:asciiTheme="minorHAnsi" w:hAnsiTheme="minorHAnsi" w:cstheme="minorHAnsi"/>
        </w:rPr>
        <w:t xml:space="preserve">Departures from refugee protection principles continued with the Real ID Act, </w:t>
      </w:r>
      <w:r w:rsidRPr="00394D11">
        <w:rPr>
          <w:rFonts w:asciiTheme="minorHAnsi" w:hAnsiTheme="minorHAnsi" w:cstheme="minorHAnsi"/>
        </w:rPr>
        <w:t>passed by the US Congress and signed into law by President Bush in 2005. Its changes to the asylum process were framed in terms of protecting Americans from the threat of terrorists seeking entry by posing as refugees or asylum-seekers. This legislation amended the US Immigration and Naturalization Act (INA) to add new requirements to the burden of proof placed on asylum applicants, including requiring proof that one of the statutory grounds for refugee status (race, religion, nationality, membership in a particular social group, or political opinion) was the central motive for persecution rather than one of several mixed motives. The legislation also allowed for the denial of a petition for asylum if even minor inaccuracies were found in an asylum-seeker’s statements, regardless of whether the inconsistencies were centrally relevant to the applicant’s claim.65</w:t>
      </w:r>
    </w:p>
    <w:p w:rsidR="00B07C2C" w:rsidRPr="00394D11" w:rsidRDefault="00B07C2C" w:rsidP="00B07C2C">
      <w:pPr>
        <w:rPr>
          <w:rFonts w:asciiTheme="minorHAnsi" w:hAnsiTheme="minorHAnsi" w:cstheme="minorHAnsi"/>
        </w:rPr>
      </w:pPr>
    </w:p>
    <w:p w:rsidR="00F91B3C" w:rsidRPr="00394D11" w:rsidRDefault="00F91B3C" w:rsidP="00F91B3C">
      <w:pPr>
        <w:pStyle w:val="Heading4"/>
        <w:rPr>
          <w:rFonts w:asciiTheme="minorHAnsi" w:hAnsiTheme="minorHAnsi" w:cstheme="minorHAnsi"/>
        </w:rPr>
      </w:pPr>
      <w:r w:rsidRPr="00394D11">
        <w:rPr>
          <w:rFonts w:asciiTheme="minorHAnsi" w:hAnsiTheme="minorHAnsi" w:cstheme="minorHAnsi"/>
        </w:rPr>
        <w:t xml:space="preserve">Trump collapses ilaw---US leadership is unsustainable </w:t>
      </w:r>
    </w:p>
    <w:p w:rsidR="00F91B3C" w:rsidRPr="00394D11" w:rsidRDefault="00F91B3C" w:rsidP="00F91B3C">
      <w:pPr>
        <w:rPr>
          <w:rFonts w:asciiTheme="minorHAnsi" w:hAnsiTheme="minorHAnsi" w:cstheme="minorHAnsi"/>
        </w:rPr>
      </w:pPr>
      <w:r w:rsidRPr="00394D11">
        <w:rPr>
          <w:rStyle w:val="Style13ptBold"/>
          <w:rFonts w:asciiTheme="minorHAnsi" w:hAnsiTheme="minorHAnsi" w:cstheme="minorHAnsi"/>
        </w:rPr>
        <w:t>Goldsmith, 17</w:t>
      </w:r>
      <w:r w:rsidRPr="00394D11">
        <w:rPr>
          <w:rFonts w:asciiTheme="minorHAnsi" w:hAnsiTheme="minorHAnsi" w:cstheme="minorHAnsi"/>
        </w:rPr>
        <w:t xml:space="preserve"> – Henry L. Shattuck Professor at Harvard Law School, co-founder of Lawfare, Senior Fellow at the Hoover Institution, previously an Assistant Attorney General and Special Cousel to the Department of Defense (Jack, “The Trump Onslaught on International Law and Institutions,” Lawfare, 3/17/17, </w:t>
      </w:r>
      <w:hyperlink r:id="rId41" w:history="1">
        <w:r w:rsidRPr="00394D11">
          <w:rPr>
            <w:rStyle w:val="Hyperlink"/>
            <w:rFonts w:asciiTheme="minorHAnsi" w:hAnsiTheme="minorHAnsi" w:cstheme="minorHAnsi"/>
          </w:rPr>
          <w:t>https://www.lawfareblog.com/trump-onslaught-international-law-and-institutions)</w:t>
        </w:r>
      </w:hyperlink>
      <w:r w:rsidRPr="00394D11">
        <w:rPr>
          <w:rFonts w:asciiTheme="minorHAnsi" w:hAnsiTheme="minorHAnsi" w:cstheme="minorHAnsi"/>
        </w:rPr>
        <w:t xml:space="preserve"> // ANK</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 xml:space="preserve">Two months into the Trump administration, we are witnessing the beginnings of the </w:t>
      </w:r>
      <w:r w:rsidRPr="00394D11">
        <w:rPr>
          <w:rStyle w:val="Emphasis"/>
          <w:rFonts w:asciiTheme="minorHAnsi" w:hAnsiTheme="minorHAnsi" w:cstheme="minorHAnsi"/>
        </w:rPr>
        <w:t xml:space="preserve">greatest presidential onslaught on international law and international institutions in American history. </w:t>
      </w:r>
      <w:r w:rsidRPr="00394D11">
        <w:rPr>
          <w:rStyle w:val="StyleUnderline"/>
          <w:rFonts w:asciiTheme="minorHAnsi" w:hAnsiTheme="minorHAnsi" w:cstheme="minorHAnsi"/>
        </w:rPr>
        <w:t xml:space="preserve">The onslaught appears to be driven by a combination of economic nationalism, anti-cosmopolitanism, anti-elitism, a belief that international law does not reflect American values but threatens American institutions, and a related belief that “American peace, prestige, and prosperity were not being served by our foreign policy.” </w:t>
      </w:r>
    </w:p>
    <w:p w:rsidR="00F91B3C" w:rsidRPr="00394D11" w:rsidRDefault="00F91B3C" w:rsidP="00F91B3C">
      <w:pPr>
        <w:rPr>
          <w:rFonts w:asciiTheme="minorHAnsi" w:hAnsiTheme="minorHAnsi" w:cstheme="minorHAnsi"/>
        </w:rPr>
      </w:pPr>
      <w:r w:rsidRPr="00394D11">
        <w:rPr>
          <w:rFonts w:asciiTheme="minorHAnsi" w:hAnsiTheme="minorHAnsi" w:cstheme="minorHAnsi"/>
        </w:rPr>
        <w:t>I don’t think the onslaught will succeed on its own terms, but I do think it will be consequential—for international law and institutions, and for America’s role in the world. What follows is an outline of what we know so far about the onslaught, as well as some modest predictions along the way, and at the end.</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Gutting State Department capacity</w:t>
      </w:r>
    </w:p>
    <w:p w:rsidR="00F91B3C" w:rsidRPr="00394D11" w:rsidRDefault="00F91B3C" w:rsidP="00F91B3C">
      <w:pPr>
        <w:rPr>
          <w:rFonts w:asciiTheme="minorHAnsi" w:hAnsiTheme="minorHAnsi" w:cstheme="minorHAnsi"/>
        </w:rPr>
      </w:pPr>
      <w:r w:rsidRPr="00394D11">
        <w:rPr>
          <w:rStyle w:val="StyleUnderline"/>
          <w:rFonts w:asciiTheme="minorHAnsi" w:hAnsiTheme="minorHAnsi" w:cstheme="minorHAnsi"/>
        </w:rPr>
        <w:t xml:space="preserve">The State Department runs U.S. diplomacy and oversees the operation of U.S. international agreements. The Trump administration is trying to gut State Department capacity across the board. This is evident in its proposal to cut sharply the State Department and USAID budgets, </w:t>
      </w:r>
      <w:r w:rsidRPr="00394D11">
        <w:rPr>
          <w:rFonts w:asciiTheme="minorHAnsi" w:hAnsiTheme="minorHAnsi" w:cstheme="minorHAnsi"/>
        </w:rPr>
        <w:t xml:space="preserve">in its failure to nominate (much less get confirmed) anyone yet for senior Department posts other than Secretary of State Tillerson, in </w:t>
      </w:r>
      <w:r w:rsidRPr="00394D11">
        <w:rPr>
          <w:rStyle w:val="StyleUnderline"/>
          <w:rFonts w:asciiTheme="minorHAnsi" w:hAnsiTheme="minorHAnsi" w:cstheme="minorHAnsi"/>
        </w:rPr>
        <w:t xml:space="preserve">the </w:t>
      </w:r>
      <w:r w:rsidRPr="00394D11">
        <w:rPr>
          <w:rStyle w:val="Emphasis"/>
          <w:rFonts w:asciiTheme="minorHAnsi" w:hAnsiTheme="minorHAnsi" w:cstheme="minorHAnsi"/>
        </w:rPr>
        <w:t>general slowdown of State Department operations,</w:t>
      </w:r>
      <w:r w:rsidRPr="00394D11">
        <w:rPr>
          <w:rFonts w:asciiTheme="minorHAnsi" w:hAnsiTheme="minorHAnsi" w:cstheme="minorHAnsi"/>
        </w:rPr>
        <w:t xml:space="preserve"> in Tillerson’s very low-key tenure thus far, </w:t>
      </w:r>
      <w:r w:rsidRPr="00394D11">
        <w:rPr>
          <w:rStyle w:val="StyleUnderline"/>
          <w:rFonts w:asciiTheme="minorHAnsi" w:hAnsiTheme="minorHAnsi" w:cstheme="minorHAnsi"/>
        </w:rPr>
        <w:t xml:space="preserve">and in its proposal to kill a number of State Department initiatives and funds, </w:t>
      </w:r>
      <w:r w:rsidRPr="00394D11">
        <w:rPr>
          <w:rFonts w:asciiTheme="minorHAnsi" w:hAnsiTheme="minorHAnsi" w:cstheme="minorHAnsi"/>
        </w:rPr>
        <w:t xml:space="preserve">including the Global Climate Change, the Green and Strategic Climate Funds, the Emergency Refugee and Migration Assistance Fund, and the East-West Center. It is unclear at this point precisely </w:t>
      </w:r>
      <w:r w:rsidRPr="00394D11">
        <w:rPr>
          <w:rStyle w:val="StyleUnderline"/>
          <w:rFonts w:asciiTheme="minorHAnsi" w:hAnsiTheme="minorHAnsi" w:cstheme="minorHAnsi"/>
        </w:rPr>
        <w:t xml:space="preserve">how a reduction of State Department capacity </w:t>
      </w:r>
      <w:r w:rsidRPr="00394D11">
        <w:rPr>
          <w:rStyle w:val="Emphasis"/>
          <w:rFonts w:asciiTheme="minorHAnsi" w:hAnsiTheme="minorHAnsi" w:cstheme="minorHAnsi"/>
        </w:rPr>
        <w:t>will impact U.S. international law commitments and U.S. participation and influence in international institutions</w:t>
      </w:r>
      <w:r w:rsidRPr="00394D11">
        <w:rPr>
          <w:rFonts w:asciiTheme="minorHAnsi" w:hAnsiTheme="minorHAnsi" w:cstheme="minorHAnsi"/>
        </w:rPr>
        <w:t>. But Tillerson wrote to State Department employees yesterday, the budget cuts are “an unmistakable restatement of the needs the country faces and the priorities we must establish.”</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Eliminating domestic agencies related to international relations</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 xml:space="preserve">The </w:t>
      </w:r>
      <w:r w:rsidRPr="00394D11">
        <w:rPr>
          <w:rStyle w:val="Emphasis"/>
          <w:rFonts w:asciiTheme="minorHAnsi" w:hAnsiTheme="minorHAnsi" w:cstheme="minorHAnsi"/>
        </w:rPr>
        <w:t>Trump budget also proposes to eliminate numerous domestic agencies outside the State Department related to international law and relations</w:t>
      </w:r>
      <w:r w:rsidRPr="00394D11">
        <w:rPr>
          <w:rStyle w:val="StyleUnderline"/>
          <w:rFonts w:asciiTheme="minorHAnsi" w:hAnsiTheme="minorHAnsi" w:cstheme="minorHAnsi"/>
        </w:rPr>
        <w:t>, including African Development Foundation, the Inter-American Foundation, the U.S. Trade and Development Agency, the Overseas Private Investment Corp., the U.S. Institute of Peace, and the Woodrow Wilson International Center for Scholars, and the International Food for Education program.</w:t>
      </w:r>
    </w:p>
    <w:p w:rsidR="00F91B3C" w:rsidRPr="00394D11" w:rsidRDefault="00F91B3C" w:rsidP="00F91B3C">
      <w:pPr>
        <w:rPr>
          <w:rFonts w:asciiTheme="minorHAnsi" w:hAnsiTheme="minorHAnsi" w:cstheme="minorHAnsi"/>
        </w:rPr>
      </w:pPr>
      <w:r w:rsidRPr="00394D11">
        <w:rPr>
          <w:rFonts w:asciiTheme="minorHAnsi" w:hAnsiTheme="minorHAnsi" w:cstheme="minorHAnsi"/>
        </w:rPr>
        <w:t>Slow-down, or halt, in new international agreements</w:t>
      </w:r>
    </w:p>
    <w:p w:rsidR="00F91B3C" w:rsidRPr="00394D11" w:rsidRDefault="00F91B3C" w:rsidP="00F91B3C">
      <w:pPr>
        <w:rPr>
          <w:rFonts w:asciiTheme="minorHAnsi" w:hAnsiTheme="minorHAnsi" w:cstheme="minorHAnsi"/>
        </w:rPr>
      </w:pPr>
      <w:r w:rsidRPr="00394D11">
        <w:rPr>
          <w:rStyle w:val="StyleUnderline"/>
          <w:rFonts w:asciiTheme="minorHAnsi" w:hAnsiTheme="minorHAnsi" w:cstheme="minorHAnsi"/>
        </w:rPr>
        <w:t>The writing has been on the wall for new international agreements ever since President Trump formally abandoned the Trans-Pacific Partnership on the third day of his presidency.</w:t>
      </w:r>
      <w:r w:rsidRPr="00394D11">
        <w:rPr>
          <w:rFonts w:asciiTheme="minorHAnsi" w:hAnsiTheme="minorHAnsi" w:cstheme="minorHAnsi"/>
        </w:rPr>
        <w:t xml:space="preserve"> A few days later a draft Executive Order, Moratorium on New Multilateral Treaties, leaked. The EO was only a draft, and it is limited to Article II treaties, which form only a sliver of U.S. international agreements. (It’s not clear if the Trump Team realizes that treaties are rare.) But even if it never sees the light of say, the draft EO reveals the thinking of some senior officials in the Trump White House. The purpose of the draft EO is “to prevent the making of any new treaties—other than treaties that are clearly appropriate matters of international concern, such as treaties implicating national security, extradition, and international trade—until a high-level executive branch committee has had an opportunity to review and assess the treaty.” The draft EO would place a moratorium on most new treaties except upon an inter-agency Treaty Committee’s review and recommendation (a process that apparently comes on top of the usual Circular 175 process). </w:t>
      </w:r>
    </w:p>
    <w:p w:rsidR="00F91B3C" w:rsidRPr="00394D11" w:rsidRDefault="00F91B3C" w:rsidP="00F91B3C">
      <w:pPr>
        <w:rPr>
          <w:rFonts w:asciiTheme="minorHAnsi" w:hAnsiTheme="minorHAnsi" w:cstheme="minorHAnsi"/>
        </w:rPr>
      </w:pPr>
      <w:r w:rsidRPr="00394D11">
        <w:rPr>
          <w:rFonts w:asciiTheme="minorHAnsi" w:hAnsiTheme="minorHAnsi" w:cstheme="minorHAnsi"/>
        </w:rPr>
        <w:t xml:space="preserve">The explanatory statement of the draft EO picks out the Convention on the Elimination of all Forms of Discrimination Against Women and the Rights of the Child Convention as treaties used “to force countries to often radical domestic agendas that could not, themselves, otherwise be enacted in accordance with a country’s domestic laws.” It’s thus not looking so good for these treaties in the next four years, or for other human rights treaties, or for other even slightly controversial multilateral treaties (including the Law of the Sea Convention and the Convention on Biological Diversity.) For various reasons, President Obama both sent treaties to the Senate and received Senate consent at historically low rates. We should expect the Trump administration’s rate to be even lower, perhaps much lower. Indeed, I would not be surprised if the Trump administration declined to send to the Senate the usual Treaty Priority List. Finally, expect relevant treaties that make it through the Senate to have historically robust non-self-execution declarations and federalism clauses. </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Increase in termination of international agreements</w:t>
      </w:r>
    </w:p>
    <w:p w:rsidR="00F91B3C" w:rsidRPr="00394D11" w:rsidRDefault="00F91B3C" w:rsidP="00F91B3C">
      <w:pPr>
        <w:rPr>
          <w:rFonts w:asciiTheme="minorHAnsi" w:hAnsiTheme="minorHAnsi" w:cstheme="minorHAnsi"/>
        </w:rPr>
      </w:pPr>
      <w:r w:rsidRPr="00394D11">
        <w:rPr>
          <w:rStyle w:val="StyleUnderline"/>
          <w:rFonts w:asciiTheme="minorHAnsi" w:hAnsiTheme="minorHAnsi" w:cstheme="minorHAnsi"/>
        </w:rPr>
        <w:t>President Trump has already threatened to unwind or terminate the Iran Deal (i.e. the Joint Comprehensive Plan of Action), the Paris Agreement, and NAFTA.</w:t>
      </w:r>
      <w:r w:rsidRPr="00394D11">
        <w:rPr>
          <w:rFonts w:asciiTheme="minorHAnsi" w:hAnsiTheme="minorHAnsi" w:cstheme="minorHAnsi"/>
        </w:rPr>
        <w:t xml:space="preserve"> This will be harder to do than he thinks. It is in theory easy for the United States to walk away from its part of the Iran Deal, which rests at its foundation on presidential waivers of domestic sanctions that President Trump can reverse. But </w:t>
      </w:r>
      <w:r w:rsidRPr="00394D11">
        <w:rPr>
          <w:rStyle w:val="StyleUnderline"/>
          <w:rFonts w:asciiTheme="minorHAnsi" w:hAnsiTheme="minorHAnsi" w:cstheme="minorHAnsi"/>
        </w:rPr>
        <w:t>this might be politically hard to do since the United States cannot re-establish the global sanctions regime and any reimposition of unilateral action might hurt U.S. companies more than anyone else</w:t>
      </w:r>
      <w:r w:rsidRPr="00394D11">
        <w:rPr>
          <w:rFonts w:asciiTheme="minorHAnsi" w:hAnsiTheme="minorHAnsi" w:cstheme="minorHAnsi"/>
        </w:rPr>
        <w:t xml:space="preserve">. Certain elements of the Paris Deal establish binding international commitments, though the key provision on emissions reduction is legally non-binding. It is unclear whether President Trump will try to terminate the agreement itself, or simply violate the non-binding commitment to reduce emissions, which would involve unwinding the domestic Clean Power Plan (the latter of which would likely trigger significant domestic litigation). As for NAFTA, it is an ex post congressional-executive agreements embedded in domestic law. No president (to my knowledge) has every unilaterally terminated such an agreement, and it is unclear whether Trump has the authority to do so. </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 xml:space="preserve">While all three of these threatened high-profile terminations are thus uncertain, I expect Trump to try to kill or undermine at least some of them, and also to terminate less prominent treaties and agreements for symbolic purposes if nothing else. We will, I expect, learn a lot about the law of treaty and agreement termination—a topic almost bereft of judicial guidance—in the coming years. </w:t>
      </w:r>
    </w:p>
    <w:p w:rsidR="00F91B3C" w:rsidRPr="00394D11" w:rsidRDefault="00F91B3C" w:rsidP="00F91B3C">
      <w:pPr>
        <w:rPr>
          <w:rStyle w:val="Emphasis"/>
          <w:rFonts w:asciiTheme="minorHAnsi" w:hAnsiTheme="minorHAnsi" w:cstheme="minorHAnsi"/>
        </w:rPr>
      </w:pPr>
      <w:r w:rsidRPr="00394D11">
        <w:rPr>
          <w:rStyle w:val="Emphasis"/>
          <w:rFonts w:asciiTheme="minorHAnsi" w:hAnsiTheme="minorHAnsi" w:cstheme="minorHAnsi"/>
        </w:rPr>
        <w:t>Disengagement from international organizations</w:t>
      </w:r>
    </w:p>
    <w:p w:rsidR="00F91B3C" w:rsidRPr="00394D11" w:rsidRDefault="00F91B3C" w:rsidP="00F91B3C">
      <w:pPr>
        <w:rPr>
          <w:rStyle w:val="StyleUnderline"/>
          <w:rFonts w:asciiTheme="minorHAnsi" w:hAnsiTheme="minorHAnsi" w:cstheme="minorHAnsi"/>
        </w:rPr>
      </w:pPr>
      <w:r w:rsidRPr="00394D11">
        <w:rPr>
          <w:rFonts w:asciiTheme="minorHAnsi" w:hAnsiTheme="minorHAnsi" w:cstheme="minorHAnsi"/>
        </w:rPr>
        <w:t xml:space="preserve">Early in the administration a draft Executive Order titled Auditing and Reducing U.S. Funding of International Organizations leaked. Like the draft on new treaties, this one has not become final. But the Trump administration has made clear its plans to reduce funding or disengage from from international organizations. Secretary of Defense Mattis threatened to reduce NATO funding unless NATO allies pony up. Secretary of State Tillerson has threatened to withdraw from the UN Human Rights Council absent “considerable reform.” The Trump budget would reduce or kill funding to a number of United Nations programs, including “eliminating pledged payments to U.N. climate-change programs, and reducing funding for U.N. peacekeeping missions.” </w:t>
      </w:r>
      <w:r w:rsidRPr="00394D11">
        <w:rPr>
          <w:rStyle w:val="StyleUnderline"/>
          <w:rFonts w:asciiTheme="minorHAnsi" w:hAnsiTheme="minorHAnsi" w:cstheme="minorHAnsi"/>
        </w:rPr>
        <w:t xml:space="preserve">Trump won’t get all of his cuts, but the prospects for U.S. funding for and participation in many international organizations looks bleak. </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Disengagement from international courts</w:t>
      </w:r>
    </w:p>
    <w:p w:rsidR="00F91B3C" w:rsidRPr="00394D11" w:rsidRDefault="00F91B3C" w:rsidP="00F91B3C">
      <w:pPr>
        <w:rPr>
          <w:rFonts w:asciiTheme="minorHAnsi" w:hAnsiTheme="minorHAnsi" w:cstheme="minorHAnsi"/>
        </w:rPr>
      </w:pPr>
      <w:r w:rsidRPr="00394D11">
        <w:rPr>
          <w:rFonts w:asciiTheme="minorHAnsi" w:hAnsiTheme="minorHAnsi" w:cstheme="minorHAnsi"/>
        </w:rPr>
        <w:t xml:space="preserve">Don’t expect the next four years to be happy times for U.S. engagement with international courts either. The Trump administration has not said anything specific on this topic. But </w:t>
      </w:r>
      <w:r w:rsidRPr="00394D11">
        <w:rPr>
          <w:rStyle w:val="StyleUnderline"/>
          <w:rFonts w:asciiTheme="minorHAnsi" w:hAnsiTheme="minorHAnsi" w:cstheme="minorHAnsi"/>
        </w:rPr>
        <w:t xml:space="preserve">it easy </w:t>
      </w:r>
      <w:r w:rsidRPr="00394D11">
        <w:rPr>
          <w:rStyle w:val="Emphasis"/>
          <w:rFonts w:asciiTheme="minorHAnsi" w:hAnsiTheme="minorHAnsi" w:cstheme="minorHAnsi"/>
        </w:rPr>
        <w:t>to imagine the administration refusing to participate in</w:t>
      </w:r>
      <w:r w:rsidRPr="00394D11">
        <w:rPr>
          <w:rStyle w:val="StyleUnderline"/>
          <w:rFonts w:asciiTheme="minorHAnsi" w:hAnsiTheme="minorHAnsi" w:cstheme="minorHAnsi"/>
        </w:rPr>
        <w:t xml:space="preserve"> the current case brought by Iran in </w:t>
      </w:r>
      <w:r w:rsidRPr="00394D11">
        <w:rPr>
          <w:rStyle w:val="Emphasis"/>
          <w:rFonts w:asciiTheme="minorHAnsi" w:hAnsiTheme="minorHAnsi" w:cstheme="minorHAnsi"/>
        </w:rPr>
        <w:t>the International Court of Justice</w:t>
      </w:r>
      <w:r w:rsidRPr="00394D11">
        <w:rPr>
          <w:rStyle w:val="StyleUnderline"/>
          <w:rFonts w:asciiTheme="minorHAnsi" w:hAnsiTheme="minorHAnsi" w:cstheme="minorHAnsi"/>
        </w:rPr>
        <w:t xml:space="preserve">—especially if the United States loses on jurisdiction. A refusal to participate accompanied by a bit of Iran-bashing and </w:t>
      </w:r>
      <w:r w:rsidRPr="00394D11">
        <w:rPr>
          <w:rStyle w:val="Emphasis"/>
          <w:rFonts w:asciiTheme="minorHAnsi" w:hAnsiTheme="minorHAnsi" w:cstheme="minorHAnsi"/>
        </w:rPr>
        <w:t>ICJ-bashing would be just the type of easy-to-accomplish</w:t>
      </w:r>
      <w:r w:rsidRPr="00394D11">
        <w:rPr>
          <w:rStyle w:val="StyleUnderline"/>
          <w:rFonts w:asciiTheme="minorHAnsi" w:hAnsiTheme="minorHAnsi" w:cstheme="minorHAnsi"/>
        </w:rPr>
        <w:t>, highly symbolic anti-international law move that the Trump Team appears to like. Expect similarly poor relations with the International Criminal Court</w:t>
      </w:r>
      <w:r w:rsidRPr="00394D11">
        <w:rPr>
          <w:rFonts w:asciiTheme="minorHAnsi" w:hAnsiTheme="minorHAnsi" w:cstheme="minorHAnsi"/>
        </w:rPr>
        <w:t>, especially if the prosecutor there opens a full investigation against Israel or of senior Bush officials concerning activities in Afghanistan. The Obama and late Bush administrations supported ICC prosecutions and gave assistance to the ICC prosecutor, and the Obama administration participated in an observer capacity in the ICC Assembly of States Parties (ASP). The Trump administration won’t support the ICC in any way and may withdraw even from observer status in the ASP. Finally, I think we can expect somewhat greater presidential resistance to WTO dispute resolution decisions than in the past.</w:t>
      </w:r>
    </w:p>
    <w:p w:rsidR="00F91B3C" w:rsidRPr="00394D11" w:rsidRDefault="00F91B3C" w:rsidP="00F91B3C">
      <w:pPr>
        <w:rPr>
          <w:rStyle w:val="StyleUnderline"/>
          <w:rFonts w:asciiTheme="minorHAnsi" w:hAnsiTheme="minorHAnsi" w:cstheme="minorHAnsi"/>
        </w:rPr>
      </w:pPr>
      <w:r w:rsidRPr="00394D11">
        <w:rPr>
          <w:rStyle w:val="StyleUnderline"/>
          <w:rFonts w:asciiTheme="minorHAnsi" w:hAnsiTheme="minorHAnsi" w:cstheme="minorHAnsi"/>
        </w:rPr>
        <w:t>De-emphasis on international human rights law in U.S. foreign policy</w:t>
      </w:r>
    </w:p>
    <w:p w:rsidR="00F91B3C" w:rsidRPr="00394D11" w:rsidRDefault="00F91B3C" w:rsidP="00F91B3C">
      <w:pPr>
        <w:rPr>
          <w:rFonts w:asciiTheme="minorHAnsi" w:hAnsiTheme="minorHAnsi" w:cstheme="minorHAnsi"/>
        </w:rPr>
      </w:pPr>
      <w:r w:rsidRPr="00394D11">
        <w:rPr>
          <w:rFonts w:asciiTheme="minorHAnsi" w:hAnsiTheme="minorHAnsi" w:cstheme="minorHAnsi"/>
        </w:rPr>
        <w:t>President Obama has been criticized in some circles for his poor human rights record.</w:t>
      </w:r>
      <w:r w:rsidRPr="00394D11">
        <w:rPr>
          <w:rStyle w:val="StyleUnderline"/>
          <w:rFonts w:asciiTheme="minorHAnsi" w:hAnsiTheme="minorHAnsi" w:cstheme="minorHAnsi"/>
        </w:rPr>
        <w:t xml:space="preserve"> Expect President </w:t>
      </w:r>
      <w:r w:rsidRPr="00394D11">
        <w:rPr>
          <w:rStyle w:val="Emphasis"/>
          <w:rFonts w:asciiTheme="minorHAnsi" w:hAnsiTheme="minorHAnsi" w:cstheme="minorHAnsi"/>
        </w:rPr>
        <w:t>Trump to be much worse for the international human rights</w:t>
      </w:r>
      <w:r w:rsidRPr="00394D11">
        <w:rPr>
          <w:rStyle w:val="StyleUnderline"/>
          <w:rFonts w:asciiTheme="minorHAnsi" w:hAnsiTheme="minorHAnsi" w:cstheme="minorHAnsi"/>
        </w:rPr>
        <w:t xml:space="preserve"> </w:t>
      </w:r>
      <w:r w:rsidRPr="00394D11">
        <w:rPr>
          <w:rStyle w:val="Emphasis"/>
          <w:rFonts w:asciiTheme="minorHAnsi" w:hAnsiTheme="minorHAnsi" w:cstheme="minorHAnsi"/>
        </w:rPr>
        <w:t>movement</w:t>
      </w:r>
      <w:r w:rsidRPr="00394D11">
        <w:rPr>
          <w:rStyle w:val="StyleUnderline"/>
          <w:rFonts w:asciiTheme="minorHAnsi" w:hAnsiTheme="minorHAnsi" w:cstheme="minorHAnsi"/>
        </w:rPr>
        <w:t>. Trump’s rhetoric on topics ranging from torture to immigration to Islam have already been seen as a major setback for international human rights.  “Donald Trump’s election as US president after a campaign fomenting hatred and intolerance,”</w:t>
      </w:r>
      <w:r w:rsidRPr="00394D11">
        <w:rPr>
          <w:rFonts w:asciiTheme="minorHAnsi" w:hAnsiTheme="minorHAnsi" w:cstheme="minorHAnsi"/>
        </w:rPr>
        <w:t xml:space="preserve"> in combination with the rise of the right in Europe, has “put the postwar human rights system at risk,” said Human Rights Watch in the introduction to its 2017 World Report. One sign of the Trump administration's attitude toward international human rights: In a breach of tradition, neither Secretary of State Tillerson nor anyone else at the State Department appeared in person to introduce the recent rollout of the Department’s annual human rights report.  </w:t>
      </w:r>
    </w:p>
    <w:p w:rsidR="00F91B3C" w:rsidRDefault="00F91B3C" w:rsidP="00B07C2C">
      <w:pPr>
        <w:rPr>
          <w:rFonts w:asciiTheme="minorHAnsi" w:hAnsiTheme="minorHAnsi" w:cstheme="minorHAnsi"/>
        </w:rPr>
      </w:pPr>
    </w:p>
    <w:p w:rsidR="003F7FB3" w:rsidRPr="00B61034" w:rsidRDefault="003F7FB3" w:rsidP="003F7FB3">
      <w:pPr>
        <w:pStyle w:val="Heading4"/>
      </w:pPr>
      <w:r>
        <w:t xml:space="preserve">Liberal order nostalgia bad – it’s </w:t>
      </w:r>
      <w:r w:rsidRPr="00B61034">
        <w:rPr>
          <w:u w:val="single"/>
        </w:rPr>
        <w:t>ahistoric</w:t>
      </w:r>
      <w:r>
        <w:t xml:space="preserve"> and </w:t>
      </w:r>
      <w:r w:rsidRPr="00B61034">
        <w:rPr>
          <w:u w:val="single"/>
        </w:rPr>
        <w:t>erases the racist history of US power exertion</w:t>
      </w:r>
      <w:r>
        <w:rPr>
          <w:u w:val="single"/>
        </w:rPr>
        <w:t xml:space="preserve"> </w:t>
      </w:r>
      <w:r w:rsidRPr="00B61034">
        <w:t>– that reentrenches avoidance of policy change</w:t>
      </w:r>
    </w:p>
    <w:p w:rsidR="003F7FB3" w:rsidRPr="00FF5A4B" w:rsidRDefault="003F7FB3" w:rsidP="003F7FB3">
      <w:r w:rsidRPr="00FF5A4B">
        <w:rPr>
          <w:rStyle w:val="Style13ptBold"/>
        </w:rPr>
        <w:t>Porter</w:t>
      </w:r>
      <w:r>
        <w:rPr>
          <w:rStyle w:val="Style13ptBold"/>
        </w:rPr>
        <w:t>,</w:t>
      </w:r>
      <w:r w:rsidRPr="00FF5A4B">
        <w:rPr>
          <w:rStyle w:val="Style13ptBold"/>
        </w:rPr>
        <w:t xml:space="preserve"> 6/5</w:t>
      </w:r>
      <w:r>
        <w:t>/18 (Patrick, “A World Imagined Nostalgia and Liberal Order”, CATO Institute – Policy Analysis, Num 843, pgs. 1-6)//rkp</w:t>
      </w:r>
    </w:p>
    <w:p w:rsidR="003F7FB3" w:rsidRDefault="003F7FB3" w:rsidP="003F7FB3">
      <w:r>
        <w:t xml:space="preserve">Recent political tumult and the election of Donald Trump to the U.S. presidency have driven anxious commentators to lament the collapse of a post-1945 “liberal world order.” </w:t>
      </w:r>
      <w:r w:rsidRPr="00B61034">
        <w:rPr>
          <w:rStyle w:val="Emphasis"/>
        </w:rPr>
        <w:t>Nostalgic for the institution building and multilateral moment of the early postwar era, they counsel Washington to restore a battered tradition, uphold economic and security commitments, and promote liberal values.</w:t>
      </w:r>
      <w:r>
        <w:t xml:space="preserve"> </w:t>
      </w:r>
      <w:r w:rsidRPr="00B61034">
        <w:rPr>
          <w:rStyle w:val="StyleUnderline"/>
        </w:rPr>
        <w:t>On closer inspection, while it is true that the postwar world was more prosperous and peaceful than what came before, the claim that a unitary “liberal order” prevailed and defined international relations is both ahistorical and harmful.</w:t>
      </w:r>
      <w:r>
        <w:t xml:space="preserve"> It is ahistorical because it is </w:t>
      </w:r>
      <w:r w:rsidRPr="00B61034">
        <w:rPr>
          <w:rStyle w:val="StyleUnderline"/>
        </w:rPr>
        <w:t xml:space="preserve">blind to the process of “ordering” the world and </w:t>
      </w:r>
      <w:r w:rsidRPr="00B61034">
        <w:rPr>
          <w:rStyle w:val="Emphasis"/>
        </w:rPr>
        <w:t>erases the memory of violence, coercion, and compromise</w:t>
      </w:r>
      <w:r w:rsidRPr="00B61034">
        <w:rPr>
          <w:rStyle w:val="StyleUnderline"/>
        </w:rPr>
        <w:t xml:space="preserve"> that also marked postwar diplomatic history.</w:t>
      </w:r>
      <w:r>
        <w:t xml:space="preserve"> It loses sight of the realities and limits of the exercise of power abroad, the multiplicity of orders that arose, and the conflicted and contradictory nature of liberalism itself. While liberalism and liberal projects existed, such “order” as existed rested on the imperial prerogatives of a superpower that attempted to impose order by stepping outside rules and accommodating illiberal forces. “</w:t>
      </w:r>
      <w:r w:rsidRPr="00B61034">
        <w:rPr>
          <w:rStyle w:val="StyleUnderline"/>
        </w:rPr>
        <w:t xml:space="preserve">Liberal order” also conflates intentions and outcomes: some of the most doctrinaire liberal projects produced illiberal results. This nostalgia is harmful because </w:t>
      </w:r>
      <w:r w:rsidRPr="00B61034">
        <w:rPr>
          <w:rStyle w:val="Emphasis"/>
        </w:rPr>
        <w:t>framing the world before Trump in absolute moral terms as a “liberal order” makes it harder to consider measures that are needed to adapt to change</w:t>
      </w:r>
      <w:r w:rsidRPr="00B61034">
        <w:rPr>
          <w:rStyle w:val="StyleUnderline"/>
        </w:rPr>
        <w:t>: the retrenchment of security commitments, the redistribution of burdens among allies, prudent war-avoidance, and the limitation of foreign policy ambitions</w:t>
      </w:r>
      <w:r>
        <w:t>. It also impedes the United States from performing an increasingly important task: to reappraise its grand strategy in order to bring its power and commitments into balance.</w:t>
      </w:r>
    </w:p>
    <w:p w:rsidR="003F7FB3" w:rsidRDefault="003F7FB3" w:rsidP="003F7FB3">
      <w:r>
        <w:t>Introduction</w:t>
      </w:r>
    </w:p>
    <w:p w:rsidR="003F7FB3" w:rsidRDefault="003F7FB3" w:rsidP="003F7FB3">
      <w:r>
        <w:t xml:space="preserve">According to a view popular in Washington, D.C., and other capitals around the world, the United States used its power and idealism for more than 70 years to create a security and economic order that transformed the world. This world order was liberal because the United States was liberal. “Liberal” in this context means the pursuit of security both through the spread of liberty, in the form of free markets and democratic constitutions, and the rule of law, in the form of rule-based international institutions. </w:t>
      </w:r>
      <w:r w:rsidRPr="00B61034">
        <w:rPr>
          <w:rStyle w:val="StyleUnderline"/>
        </w:rPr>
        <w:t>Today, defenders of that order fear that President Trump and a set of regressive forces are laying waste to it. They claim the consequences are grave: we are witnessing the “end of the West as we know it,”1 the abandonment of “global leadership” by its “long-time champion,”2 and a “coming Dark Age.”</w:t>
      </w:r>
      <w:r>
        <w:t>3 Foreign Affairs, the house organ of the foreign policy establishment, recently asked 32 experts whether the “liberal order is in peril.” Most agreed it is, with 26 respondents registering a confidence level of 7 out of 10.4 Alarmed by the political tumult of our time, nostalgists recall the post-1945 moment of institution building and benign internationalism and call for its reclamation.</w:t>
      </w:r>
    </w:p>
    <w:p w:rsidR="003F7FB3" w:rsidRDefault="003F7FB3" w:rsidP="003F7FB3">
      <w:r>
        <w:t>They are, however, in the grip of a fiction. Liberalism and liberal projects abounded in the past 70 years. But the dream of a unitary, integrated global system organized around liberalism is ahistorical. In truth, the pre-Trump world was a more brutal and messy place than the nostalgia allows. To be sure, there was liberalism, and it did help define postwar international relations. Broadly speaking, the post-1945 period was, on many measures, more prosperous, less violent, and more collaborative than what came before. One defect of “liberal order” nostalgia is that it exaggerates these qualities and simply leaves out too many contrary historical realities. Other critics have already noted the gap between nostalgia and history and that the postwar world was never “whole.” At times the liberal order was neither very liberal nor very orderly. There may be “islands of liberal order, but they are floating in a sea of something quite different.”5</w:t>
      </w:r>
    </w:p>
    <w:p w:rsidR="003F7FB3" w:rsidRPr="00C450C8" w:rsidRDefault="003F7FB3" w:rsidP="003F7FB3">
      <w:pPr>
        <w:rPr>
          <w:u w:val="single"/>
        </w:rPr>
      </w:pPr>
      <w:r>
        <w:t xml:space="preserve">Not only do nostalgists get the history wrong, they fail to confront what “world ordering” actually entails. The main critique in this paper is that the fetish for “liberal order” has obscured what is involved in the process of “ordering” — or attempting to order — the globe. The United States, as the leading actor in the orthodox narrative, emerges as a power that created order through a benign internationalist vision, consensus building, and institution creating. But the successes and failures of that order also flowed from coercion, compromise, and rougher power </w:t>
      </w:r>
      <w:r w:rsidRPr="00B61034">
        <w:rPr>
          <w:rStyle w:val="StyleUnderline"/>
        </w:rPr>
        <w:t>politics. As the ordering superpower, the United States did not bind itself with the rules of the system. It upended, stretched, or broke liberal rules to shape a putatively liberal order. Appeals to the myth of a liberal Camelot flow from a deeper myth, of power politics without coercion and empire without imperialism.</w:t>
      </w:r>
    </w:p>
    <w:p w:rsidR="003F7FB3" w:rsidRPr="00C450C8" w:rsidRDefault="003F7FB3" w:rsidP="003F7FB3">
      <w:pPr>
        <w:rPr>
          <w:u w:val="single"/>
        </w:rPr>
      </w:pPr>
      <w:r>
        <w:t xml:space="preserve">This fuller narrative is also a story of tragic limits. The world was not so easily subjugated. </w:t>
      </w:r>
      <w:r w:rsidRPr="00B61034">
        <w:rPr>
          <w:rStyle w:val="Emphasis"/>
        </w:rPr>
        <w:t>Efforts to spread liberalism often contained the seeds of illiberalism.</w:t>
      </w:r>
      <w:r>
        <w:t xml:space="preserve"> Multiple orders collided and met the limits of their reach and power. Efforts to create a liberal order ended up accommodating illiberalism. Liberalism itself proved to be a conflicted thing. At times, projects to advance it had unexpected results. </w:t>
      </w:r>
      <w:r w:rsidRPr="00B61034">
        <w:rPr>
          <w:rStyle w:val="StyleUnderline"/>
        </w:rPr>
        <w:t>As it happens, the pursuit of “liberal order” is not just an antidote to the current difficulties suffered by the international system but a source of them.</w:t>
      </w:r>
    </w:p>
    <w:p w:rsidR="003F7FB3" w:rsidRDefault="003F7FB3" w:rsidP="003F7FB3">
      <w:r>
        <w:t xml:space="preserve">Ideas about “order” matter and have weighty policy implications. Just as material power enables or forecloses certain choices, ideas condition and constrain a country’s grand strategic decisions. </w:t>
      </w:r>
      <w:r w:rsidRPr="00B61034">
        <w:rPr>
          <w:rStyle w:val="StyleUnderline"/>
        </w:rPr>
        <w:t>Those who lament the fall of the “liberal order” are saying, in effect, that some ideas are illegitimate and should be off the table. They worry that “populism” and “isolationism” endanger traditional ideas that were once dominant, leading America to abandon its manifold commitments overseas, in turn driving the world into disorder.</w:t>
      </w:r>
      <w:r>
        <w:t xml:space="preserve"> When they call for the reclamation of the old order, they also call for the perpetuation of American primacy. By contrast, this paper argues that the exaggerated notion of the “liberal order” and its imminent collapse is a myth of the foreign policy establishment and leads America to overstretch.</w:t>
      </w:r>
    </w:p>
    <w:p w:rsidR="003F7FB3" w:rsidRPr="00C450C8" w:rsidRDefault="003F7FB3" w:rsidP="003F7FB3">
      <w:pPr>
        <w:rPr>
          <w:u w:val="single"/>
        </w:rPr>
      </w:pPr>
      <w:r>
        <w:t xml:space="preserve">This analysis is divided into three </w:t>
      </w:r>
      <w:r w:rsidRPr="00B61034">
        <w:t>parts</w:t>
      </w:r>
      <w:r w:rsidRPr="00B61034">
        <w:rPr>
          <w:rStyle w:val="StyleUnderline"/>
        </w:rPr>
        <w:t>. First, I examine the lamentations for a lost world, unpacking what such lamentations claim about how the world “was” before its dissolution allegedly began</w:t>
      </w:r>
      <w:r>
        <w:t xml:space="preserve">. Liberal order nostalgia performs two functions: by denying the violent coercion, resistance, and unintended consequences of “world ordering,” it sanitizes history into a morality tale and delegitimizes arguments for revision and retrenchment. The lamentations also give an alibi to American primacy, attributing its demise to forces external to it. </w:t>
      </w:r>
      <w:r w:rsidRPr="00B61034">
        <w:rPr>
          <w:rStyle w:val="StyleUnderline"/>
        </w:rPr>
        <w:t xml:space="preserve">By reducing the issue to one of inadequate political will, and by blaming either elites or the public at large for failing to keep the faith, “liberal order” lamentations </w:t>
      </w:r>
      <w:r w:rsidRPr="00B61034">
        <w:rPr>
          <w:rStyle w:val="Emphasis"/>
        </w:rPr>
        <w:t>dodge the painful question of how such an excellent order could produce unsustainable burdens, alienate its own citizenry, and provoke resistance.</w:t>
      </w:r>
    </w:p>
    <w:p w:rsidR="003F7FB3" w:rsidRDefault="003F7FB3" w:rsidP="003F7FB3">
      <w:r>
        <w:t>In the second section, I demonstrate that “liberal order” rhetoric is ahistorical and therefore largely mythical. The claim that a single, internally consistent, and consensual order predominated for more than 70 years, with liberal projects producing liberal results, fares poorly when compared with the major patterns of international relations from 1945, in the spheres of both security and commerce. Conversely, the claim that American statecraft is now being turned upside down is hyperbolic, and blind to the quiet victories that orthodox U.S. grand strategy is winning under the Trump presidency.</w:t>
      </w:r>
    </w:p>
    <w:p w:rsidR="003F7FB3" w:rsidRPr="00C450C8" w:rsidRDefault="003F7FB3" w:rsidP="003F7FB3">
      <w:pPr>
        <w:rPr>
          <w:u w:val="single"/>
        </w:rPr>
      </w:pPr>
      <w:r w:rsidRPr="00B61034">
        <w:rPr>
          <w:rStyle w:val="StyleUnderline"/>
        </w:rPr>
        <w:t>Lastly, I argue that “world order” nostalgia is harmful. There is a prudent case for retrenchment</w:t>
      </w:r>
      <w:r>
        <w:t xml:space="preserve">, and a diplomacy of deterrence, power sharing, and accommodation, through which the United States could pursue security in a multipolar world. </w:t>
      </w:r>
      <w:r w:rsidRPr="00B61034">
        <w:rPr>
          <w:rStyle w:val="StyleUnderline"/>
        </w:rPr>
        <w:t>For an overstretched superpower to address the imbalance of power and commitments, it will have to look beyond ritual incantations.</w:t>
      </w:r>
    </w:p>
    <w:p w:rsidR="003F7FB3" w:rsidRDefault="003F7FB3" w:rsidP="003F7FB3">
      <w:r>
        <w:t>The Claim: The Liberal Order Is under Assault</w:t>
      </w:r>
    </w:p>
    <w:p w:rsidR="003F7FB3" w:rsidRDefault="003F7FB3" w:rsidP="003F7FB3">
      <w:r>
        <w:t>The prospect of major change in the international system is attracting a new wave of literature about “world order.” Recent crises and political revolts have prompted security experts on both sides of the Atlantic to announce the coming of end times. The rise of pernicious “isms” — economic protectionism, authoritarian nationalism, political tribalism, superpower unilateralism — has triggered these fears, along with the gauntlets being thrown down by revisionist powers threatening U.S. hegemony in the Persian Gulf, Eastern Europe, and Asia. In the United States, the focal point of this eschatology is the presidency of Donald Trump. After the election of an erratic, coarse demagogue to the nation’s highest office in November 2016, security experts lamented the passing of a postwar structure that civilized international life, presided over by a benign American hegemon.</w:t>
      </w:r>
    </w:p>
    <w:p w:rsidR="003F7FB3" w:rsidRDefault="003F7FB3" w:rsidP="003F7FB3">
      <w:r>
        <w:t>What is being threatened? The objects of anxiety are a “liberal world order,” which allegedly held sway for 70 years, and even the end of “the West” itself. The life of this order is normally periodized from the end of World War II in 1945 to the recent past. As the storyline goes, the United States as benevolent hegemon designed and underwrote a “global, rules-based” economic and security order that transformed the world.6</w:t>
      </w:r>
    </w:p>
    <w:p w:rsidR="003F7FB3" w:rsidRDefault="003F7FB3" w:rsidP="003F7FB3">
      <w:r>
        <w:t>After its chief competitor, the Soviet Union, collapsed in 1989-1991, it extended this strategy globally. Proponents of liberal order draw on the logic of hegemonic stability theory.7 According to that theory, one dominant state exercises such a preponderance of power that it lessens the insecurities that lead to arms races and spirals of alarm, enabling other states to ease their security competitions with neighbors and rivals, relax their arms programs, and focus on economic growth. More ambitiously, it not only reshapes institutions and markets but remakes the preferences of other states. To its admirers, this order, for all its imperfections, achieved unprecedented general peace and prosperity. It was based on a harmony of interests between the United States and the rest of the world. It made the world a single system or “whole,” as Council on Foreign Relations president Richard Haass claims.8 Revision of the order, and retreats by the hegemon, will lead to increased disorder.</w:t>
      </w:r>
    </w:p>
    <w:p w:rsidR="003F7FB3" w:rsidRDefault="003F7FB3" w:rsidP="003F7FB3">
      <w:r>
        <w:t>On the campaign trail Donald Trump explicitly threatened the status quo. He denounced allies as delinquent and threatened to shred alliances, tolerate nuclear proliferation, re-erect tariff walls, and abandon international agreements. To security traditionalists who oppose Trump, his revisionist challenge accelerates the collapse of a “liberal order” under a transnational assault by authoritarian forces. In a state of shock, they seek orientation in an ahistorical myth about the world before this dark age. As Princeton’s Aaron Friedberg tweeted, “After WWII US built a system of democratic states, tied together by trade, institutions and common values — a liberal order. Now it needs to defend that order against the illiberal powers it tried to incorporate after the Cold War.”9 Historian Jeremy Suri charges that Trump is plunging the world into a great regression by “launching a direct attack on the liberal international order that really made America great.” The elements of this order include “a system of multilateral trade and alliances that we built to serve our interests and attract others to our way of life.” Suri explains:</w:t>
      </w:r>
    </w:p>
    <w:p w:rsidR="003F7FB3" w:rsidRPr="00B61034" w:rsidRDefault="003F7FB3" w:rsidP="003F7FB3">
      <w:pPr>
        <w:rPr>
          <w:rStyle w:val="StyleUnderline"/>
        </w:rPr>
      </w:pPr>
      <w:r>
        <w:t xml:space="preserve">Through the European Recovery Program (the Marshall Plan), the General Agreement on Tariffs and Trade (now the World Trade Organization), the International Monetary Fund (IMF), and the World Bank, among other institutions, the United States led a postwar capitalist system that raised global standards of living, defeated Soviet communism, and converted China to a market economy. </w:t>
      </w:r>
      <w:r w:rsidRPr="00B61034">
        <w:rPr>
          <w:rStyle w:val="StyleUnderline"/>
        </w:rPr>
        <w:t>Through the North Atlantic Treaty Organization (NATO) in Europe and a web of alliances in Asia and the Middle East, the United States contained aggressive states, nurtured stable allies, and promoted democratic reforms when possible.10</w:t>
      </w:r>
    </w:p>
    <w:p w:rsidR="003F7FB3" w:rsidRDefault="003F7FB3" w:rsidP="003F7FB3">
      <w:r>
        <w:t>This sunny “highlights package” offers a strangely bloodless retelling of history. It is a euphemistic rendering of the Cold War and the actual practice of anti-Soviet containment by the superpower and its proxies. The Bay of Pigs, napalm, East Timor, the shah of Iran, and the Contras fade into the background. That this pristine retelling should come from distinguished historians of American diplomacy like Friedberg and Suri suggests how seductive the vision of an earlier and better order has become. Trump, too, is complicit in this mythmaking. Like his opponents, he frames his own election in stark terms. Trump speaks of a dark prehistory of “globalism,” of open borders, predatory capitalism, futile wars, and general American victimhood, and a return to wholesome nationalism, industrial regeneration, civilizational rebirth, and, of course, making America “great.”11</w:t>
      </w:r>
    </w:p>
    <w:p w:rsidR="003F7FB3" w:rsidRDefault="003F7FB3" w:rsidP="003F7FB3">
      <w:r>
        <w:t xml:space="preserve">What was the liberal order, as its defenders define it? </w:t>
      </w:r>
      <w:r w:rsidRPr="00B61034">
        <w:rPr>
          <w:rStyle w:val="StyleUnderline"/>
        </w:rPr>
        <w:t>If an “order” is a coming together of power with social purpose, a “world order” is an international design of institutions, norms, and patterned relationships that defines the global balance of power.</w:t>
      </w:r>
      <w:r>
        <w:t>12 Some commentators argue that for a viable world order to emerge in a time of turbulence, the United States may have to compromise. Amitav Acharya, Michael Mazarr, and Henry Kissinger seek to revive the concept of world order, but unlike those of other “world order” visionaries, their proposed designs are pluralistic and require the United States to temper its universalism for the sake of stability and negotiated coexistence in a polycentric world.13</w:t>
      </w:r>
    </w:p>
    <w:p w:rsidR="003F7FB3" w:rsidRPr="00C450C8" w:rsidRDefault="003F7FB3" w:rsidP="003F7FB3">
      <w:pPr>
        <w:rPr>
          <w:u w:val="single"/>
        </w:rPr>
      </w:pPr>
      <w:r>
        <w:t xml:space="preserve">By contrast, the liberal order is a missionary project that looks to extirpate rival orders and demands the perpetuation of American dominance. As an ideal type, the “liberal order” entails a copious number of norms and institutions, suggesting that good things go together. In accounts of the postwar liberal order, many or all of the following features appear, though with varying emphasis: the rule of law and the supremacy of “rules,” humanist globalism and humanitarian development, free trade, multilateral cooperation, the security provision of the United States (principally through its permanent alliances), and a commitment to liberal progress through the advocacy of democratic and market reforms. Its institutions span the United Nations, NATO, the North American </w:t>
      </w:r>
      <w:r w:rsidRPr="00C450C8">
        <w:rPr>
          <w:rStyle w:val="StyleUnderline"/>
        </w:rPr>
        <w:t>Free Trade Agreement (NAFTA), the Trans-Pacific Partnership (TPP), the General Agreement on Trade and Tariffs (followed by the World Trade Organization), the IMF, and the World Bank.</w:t>
      </w:r>
      <w:r>
        <w:t xml:space="preserve"> A commitment to protocols and the bridging of divides figure centrally. Hence phrases like “open, rule-based international economy” abound.14 The “order,” proponents argue, embodied also a pattern of behavior, or, as Jake Sullivan at the Carnegie Endowment for International Peace explains, a “system of norms, institutions, and partnerships” whereby, under the hegemon’s stewardship, collective cooperation trumped competition for relative advantage, significant shares of sovereignty were ceded for the benefits of collective action, and a global consensus spread.15 </w:t>
      </w:r>
      <w:r w:rsidRPr="00C450C8">
        <w:rPr>
          <w:rStyle w:val="StyleUnderline"/>
        </w:rPr>
        <w:t>An “illiberal order” would presumably be the opposite of these things: politically and economically divided and closed, authoritarian, uncooperative, coercive, and disrespectful of rules and norms.</w:t>
      </w:r>
    </w:p>
    <w:p w:rsidR="003F7FB3" w:rsidRPr="00C450C8" w:rsidRDefault="003F7FB3" w:rsidP="003F7FB3">
      <w:pPr>
        <w:rPr>
          <w:u w:val="single"/>
        </w:rPr>
      </w:pPr>
      <w:r>
        <w:t xml:space="preserve">The liberal order is necessarily hierarchical. To speak of liberal order is to speak also of American primacy, with the former depending on the exercise of the latter. Nostalgists do not deny that the American superpower upheld it partly through overwhelming military strength. However, they emphasize the nonbloody uses of force, for example, deterring and dissuading adversaries, reassuring and uniting allies, and preventing conflict. And they stress the consensual, attractive quality of American hegemony. </w:t>
      </w:r>
      <w:r w:rsidRPr="00C450C8">
        <w:rPr>
          <w:rStyle w:val="StyleUnderline"/>
        </w:rPr>
        <w:t>Postwar continental Europe therefore stands out as a favorite area of emphasis, as an “empire by invitation.”16</w:t>
      </w:r>
    </w:p>
    <w:p w:rsidR="003F7FB3" w:rsidRDefault="003F7FB3" w:rsidP="003F7FB3">
      <w:r>
        <w:t>Most anxious observers agree that a significant “fall” is occurring.17 To explain it, they weigh heavily an alleged loss of political will within the West. Leading theorists of liberal order, such as Princeton’s G. John Ikenberry, have long warned that “the hallmarks of liberal internationalism — openness and rule-based relations enshrined in institutions such as the United Nations and norms such as multilateralism — could give way to a more contested and fragmented system of blocs, spheres of influence, mercantilist networks, and regional rivalries.”18 Once optimistic that the order would withstand geopolitical challenges and prove resilient, Ikenberry now fears a different kind of insurgent threat, flowing not from hostile subversive states but from within. Working- and middle-class populations, he suggests, may lose faith in the order as democracy degenerates.19</w:t>
      </w:r>
    </w:p>
    <w:p w:rsidR="003F7FB3" w:rsidRDefault="003F7FB3" w:rsidP="003F7FB3">
      <w:r>
        <w:t>Similar complaints have arisen across the Atlantic. Warnings against U.S. disengagement are a staple of rhetoric from security thinkers in allied countries.20 For Robin Niblett, director of the internationalist Chatham House, Trump replicates and feeds on the destructive forces that powered “Brexit,” forcing liberalism into retreat.21 For the University of Exeter’s Doug Stokes, as for Ikenberry and Niblett, domestic discontent may unravel the worldwide arrangements that best served America’s “globalized” interests. For the old order to reproduce itself, it must make a new settlement with the American working class.22</w:t>
      </w:r>
    </w:p>
    <w:p w:rsidR="003F7FB3" w:rsidRDefault="003F7FB3" w:rsidP="003F7FB3">
      <w:r>
        <w:t>Most of these diagnoses have a common premise. All offer an upbeat, potted history of the world created in and after 1945. Many then blame the crumbling of that world on agents or forces that are separate from it.23 If the order is perishing, they argue, it is being assassinated rather than dying from its internal failures. They have little to say about the significant reverses that occurred while the order reigned. These included some of America’s most disastrous wars, geopolitical chaos in the Persian Gulf from the Iran-Iraq War to the present sectarian breakdown, resurgent jihadi Islamism, the greatest act of urban terrorism committed by a nonstate actor in history, the eurozone crisis, the economic regression of Russia under “shock therapy,” mounting and unsustainable debt, the global financial crisis, the entrenchment and immobility of wealth, and the growing underclass of working poor. Rather than attributing to the old order the failures that occurred on its watch, nostalgists blame mismanagement, or popular fatigue, or “populism” and demagogues that whipped up mass discontent. They give credit to the order and U.S. primacy for benign developments, discounting other possible contributors such as the deterrent effects of nuclear weapons or the memory of World War II. That the order may have been complicit in its own undoing is hardly considered.</w:t>
      </w:r>
    </w:p>
    <w:p w:rsidR="003F7FB3" w:rsidRPr="00FF5A4B" w:rsidRDefault="003F7FB3" w:rsidP="003F7FB3">
      <w:r w:rsidRPr="00B61034">
        <w:rPr>
          <w:rStyle w:val="StyleUnderline"/>
        </w:rPr>
        <w:t>Nostalgia for a lost order is not just the complaint of self-styled liberal internationalists of any particular faction. It has a wider provenance among those who believe today’s choice lies between continuing American primacy and chaos.</w:t>
      </w:r>
      <w:r>
        <w:t xml:space="preserve"> The strength of the consensus is reflected in a Brookings Institution paper, coauthored by former high-ranking officials in the administrations of George W. Bush and Barack Obama, urging the White House to revert to a traditional posture, upholding an order favoring openness, human rights, and peace, and claiming that this is the only viable grand strategy for the United States.24 The hawkish intellectual Robert Kagan argues that the order established after World War II was a “liberal enlightenment project” that is now “challenged by forces from within and without,” </w:t>
      </w:r>
      <w:r w:rsidRPr="00B61034">
        <w:rPr>
          <w:rStyle w:val="StyleUnderline"/>
        </w:rPr>
        <w:t>not only because of popular fatigue with the burdens of international leadership but because Americans have forgotten the reasons their country adopted the role as the world’s guarantor and stabilizer</w:t>
      </w:r>
      <w:r>
        <w:t>.25 Primacists such as Robert Lieber, Thomas Wright, and Eliot Cohen issue similar warnings.26</w:t>
      </w:r>
    </w:p>
    <w:p w:rsidR="003F7FB3" w:rsidRDefault="003F7FB3" w:rsidP="00B07C2C">
      <w:pPr>
        <w:rPr>
          <w:rFonts w:asciiTheme="minorHAnsi" w:hAnsiTheme="minorHAnsi" w:cstheme="minorHAnsi"/>
        </w:rPr>
      </w:pPr>
    </w:p>
    <w:p w:rsidR="003F7FB3" w:rsidRPr="00B61034" w:rsidRDefault="003F7FB3" w:rsidP="003F7FB3">
      <w:pPr>
        <w:pStyle w:val="Heading4"/>
        <w:rPr>
          <w:u w:val="single"/>
        </w:rPr>
      </w:pPr>
      <w:r>
        <w:t xml:space="preserve">The liberal order theory can’t explain the Cold War or current tensions between the US and </w:t>
      </w:r>
      <w:r w:rsidRPr="00B61034">
        <w:rPr>
          <w:u w:val="single"/>
        </w:rPr>
        <w:t>Russia, China, or the Middle East</w:t>
      </w:r>
    </w:p>
    <w:p w:rsidR="003F7FB3" w:rsidRPr="00774703" w:rsidRDefault="003F7FB3" w:rsidP="003F7FB3">
      <w:r w:rsidRPr="00774703">
        <w:rPr>
          <w:rStyle w:val="Style13ptBold"/>
        </w:rPr>
        <w:t>Allison</w:t>
      </w:r>
      <w:r>
        <w:rPr>
          <w:rStyle w:val="Style13ptBold"/>
        </w:rPr>
        <w:t>,</w:t>
      </w:r>
      <w:r w:rsidRPr="00774703">
        <w:rPr>
          <w:rStyle w:val="Style13ptBold"/>
        </w:rPr>
        <w:t xml:space="preserve"> 6/14</w:t>
      </w:r>
      <w:r>
        <w:t>/18 (Graham, “The Myth of the Liberal Order: From Historical Accident to Conventional Wisdom”, Foreign Affairs, https://www.foreignaffairs.com/articles/2018-06-14/myth-liberal-order)//rkp</w:t>
      </w:r>
    </w:p>
    <w:p w:rsidR="003F7FB3" w:rsidRDefault="003F7FB3" w:rsidP="003F7FB3">
      <w:r w:rsidRPr="00760BD4">
        <w:rPr>
          <w:rStyle w:val="Emphasis"/>
        </w:rPr>
        <w:t>Among the debates that have swept the U.S. foreign policy community since the beginning of the Trump administration, alarm about the fate of the liberal international rules-based order has emerged as one of the few fixed points.</w:t>
      </w:r>
      <w:r>
        <w:t xml:space="preserve"> From the international relations scholar G. John Ikenberry’s claim that “for seven decades the world has been dominated by a western liberal order” to U.S. Vice President Joe Biden’s call in the final days of the Obama administration to “act urgently to defend the liberal international order,” this banner waves atop most discussions of the United States’ role in the world. </w:t>
      </w:r>
    </w:p>
    <w:p w:rsidR="003F7FB3" w:rsidRDefault="003F7FB3" w:rsidP="003F7FB3">
      <w:r>
        <w:t>About this order, the reigning consensus makes three core claims. First, that the liberal order has been the principal cause of the so-called long peace among great powers for the past seven decades. Second, that constructing this order has been the main driver of U.S. engagement in the world over that period. And third, that U.S. President Donald Trump is the primary threat to the liberal order—and thus to world peace. The political scientist Joseph Nye, for example, has written, “The demonstrable success of the order in helping secure and stabilize the world over the past seven decades has led to a strong consensus that defending, deepening, and extending this system has been and continues to be the central task of U.S. foreign policy.” Nye has gone so far as to assert: “I am not worried by the rise of China. I am more worried by the rise of Trump.”</w:t>
      </w:r>
    </w:p>
    <w:p w:rsidR="003F7FB3" w:rsidRPr="00760BD4" w:rsidRDefault="003F7FB3" w:rsidP="003F7FB3">
      <w:pPr>
        <w:rPr>
          <w:rStyle w:val="StyleUnderline"/>
        </w:rPr>
      </w:pPr>
      <w:r w:rsidRPr="00760BD4">
        <w:rPr>
          <w:rStyle w:val="StyleUnderline"/>
        </w:rPr>
        <w:t>Although all these propositions contain some truth, each is more wrong than right. The “long peace” was the not the result of a liberal order but the byproduct of the dangerous balance of power between the Soviet Union and the United States during the four and a half decades of the Cold War and then of a brief period of U.S. dominance.</w:t>
      </w:r>
      <w:r>
        <w:t xml:space="preserve"> U.S. engagement in the world has been driven not by the desire to advance liberalism abroad or to build an international order but by the need to do what was necessary to preserve liberal democracy at home. </w:t>
      </w:r>
      <w:r w:rsidRPr="00760BD4">
        <w:rPr>
          <w:rStyle w:val="StyleUnderline"/>
        </w:rPr>
        <w:t xml:space="preserve">And although Trump is undermining key elements of the current order, he is far from the biggest threat to global stability. </w:t>
      </w:r>
    </w:p>
    <w:p w:rsidR="003F7FB3" w:rsidRPr="00760BD4" w:rsidRDefault="003F7FB3" w:rsidP="003F7FB3">
      <w:pPr>
        <w:rPr>
          <w:rStyle w:val="StyleUnderline"/>
        </w:rPr>
      </w:pPr>
      <w:r w:rsidRPr="00760BD4">
        <w:rPr>
          <w:rStyle w:val="StyleUnderline"/>
        </w:rPr>
        <w:t>These misconceptions about the liberal order’s causes and consequences</w:t>
      </w:r>
      <w:r>
        <w:t xml:space="preserve"> lead its advocates to call for the United States to strengthen the order by clinging to pillars from the past and rolling back authoritarianism around the globe. </w:t>
      </w:r>
      <w:r w:rsidRPr="00760BD4">
        <w:rPr>
          <w:rStyle w:val="StyleUnderline"/>
        </w:rPr>
        <w:t>Yet rather than seek to return to an imagined past in which the United States molded the world in its image, Washington should limit its efforts to ensuring sufficient order abroad to allow it to concentrate on reconstructing a viable liberal democracy at home.</w:t>
      </w:r>
    </w:p>
    <w:p w:rsidR="003F7FB3" w:rsidRDefault="003F7FB3" w:rsidP="003F7FB3">
      <w:r>
        <w:t>CONCEPTUAL JELL-O</w:t>
      </w:r>
    </w:p>
    <w:p w:rsidR="003F7FB3" w:rsidRDefault="003F7FB3" w:rsidP="003F7FB3">
      <w:r>
        <w:t xml:space="preserve">The ambiguity of each of the terms in the phrase “liberal international rules-based order” creates a slipperiness that allows the concept to be applied to almost any situation. When, in 2017, members of the World Economic Forum in Davos crowned Chinese President Xi Jinping the leader of the liberal economic order—even though he heads the most protectionist, mercantilist, and predatory major economy in the world—they revealed that, at least in this context, the word “liberal” has come unhinged. </w:t>
      </w:r>
    </w:p>
    <w:p w:rsidR="003F7FB3" w:rsidRPr="00760BD4" w:rsidRDefault="003F7FB3" w:rsidP="003F7FB3">
      <w:pPr>
        <w:rPr>
          <w:u w:val="single"/>
        </w:rPr>
      </w:pPr>
      <w:r>
        <w:t xml:space="preserve">What is more, “rules-based order” is redundant. </w:t>
      </w:r>
      <w:r w:rsidRPr="00B61034">
        <w:rPr>
          <w:rStyle w:val="StyleUnderline"/>
        </w:rPr>
        <w:t>Order is a condition created by rules and regularity. What proponents of the liberal international rules-based order really mean is an order that embodies good rules, ones that are equal or fair. The United States is said to have designed an order that others willingly embrace and sustain.</w:t>
      </w:r>
    </w:p>
    <w:p w:rsidR="003F7FB3" w:rsidRDefault="003F7FB3" w:rsidP="003F7FB3">
      <w:r>
        <w:t>Many forget, however, that even the UN Charter, which prohibits nations from using military force against other nations or intervening in their internal affairs, privileges the strong over the weak. Enforcement of the charter’s prohibitions is the preserve of the UN Security Council, on which each of the five great powers has a permanent seat—and a veto. As the Indian strategist C. Raja Mohan has observed, superpowers are “exceptional”; that is, when they decide it suits their purpose, they make exceptions for themselves. The fact that in the first 17 years of this century, the self-proclaimed leader of the liberal order invaded two countries, conducted air strikes and Special Forces raids to kill hundreds of people it unilaterally deemed to be terrorists, and subjected scores of others to “extraordinary rendition,” often without any international legal authority (and sometimes without even national legal authority), speaks for itself.</w:t>
      </w:r>
    </w:p>
    <w:p w:rsidR="003F7FB3" w:rsidRDefault="003F7FB3" w:rsidP="003F7FB3">
      <w:r>
        <w:t xml:space="preserve">COLD WAR ORDER </w:t>
      </w:r>
    </w:p>
    <w:p w:rsidR="003F7FB3" w:rsidRDefault="003F7FB3" w:rsidP="003F7FB3">
      <w:r w:rsidRPr="00760BD4">
        <w:rPr>
          <w:rStyle w:val="StyleUnderline"/>
        </w:rPr>
        <w:t>The claim that the liberal order produced the last seven decades of peace overlooks a major fact: the first four of those decades were defined not by a liberal order but by a cold war between two polar opposites.</w:t>
      </w:r>
      <w:r>
        <w:t xml:space="preserve"> As the historian who named this “long peace” has explained, the international system that prevented great-power war during that time was the unintended consequence of the struggle between the Soviet Union and the United States. In John Lewis Gaddis’ words, “Without anyone’s having designed it, and without any attempt whatever to consider the requirements of justice, the nations of the postwar era lucked into a system of international relations that, because it has been based upon realities of power, has served the cause of order—if not justice—better than one might have expected.” </w:t>
      </w:r>
    </w:p>
    <w:p w:rsidR="003F7FB3" w:rsidRDefault="003F7FB3" w:rsidP="003F7FB3">
      <w:r w:rsidRPr="00760BD4">
        <w:rPr>
          <w:rStyle w:val="StyleUnderline"/>
        </w:rPr>
        <w:t>During the Cold War, both superpowers enlisted allies and clients around the globe, creating what came to be known as a bipolar world. Within each alliance or bloc, order was enforced by the superpower (as Hungarians and Czechs discovered when they tried to defect in 1956 and 1968, respectively, and as the British and French learned when they defied U.S. wishes in 1956, during the Suez crisis).</w:t>
      </w:r>
      <w:r>
        <w:t xml:space="preserve"> Order emerged from a balance of power, which allowed the two superpowers to develop the constraints that preserved what U.S. President John F. Kennedy called, in the aftermath of the Cuban missile crisis of 1962, the “precarious status quo.”</w:t>
      </w:r>
    </w:p>
    <w:p w:rsidR="003F7FB3" w:rsidRDefault="003F7FB3" w:rsidP="003F7FB3">
      <w:r>
        <w:t xml:space="preserve">What moved a country that had for almost two centuries assiduously avoided entangling military alliances, refused to maintain a large standing military during peacetime, left international economics to others, and rejected the League of Nations to use its soldiers, diplomats, and money to reshape half the world? In a word, fear. The strategists revered by modern U.S. scholars as “the wise men” believed that the Soviet Union posed a greater threat to the United States than Nazism had. As the diplomat George Kennan wrote in his legendary “Long Telegram,” the Soviet Union was “a political force committed fanatically to the belief that with US there can be no permanent modus vivendi.” Soviet Communists, Kennan wrote, believed it was necessary that “our society be disrupted, our traditional way of life be destroyed, the international authority of our state be broken, if Soviet power [was] to be secure.” </w:t>
      </w:r>
    </w:p>
    <w:p w:rsidR="003F7FB3" w:rsidRDefault="003F7FB3" w:rsidP="003F7FB3">
      <w:r>
        <w:t xml:space="preserve">Before the nuclear age, such a threat would have required a hot war as intense as the one the United States and its allies had just fought against Nazi Germany. But after the Soviet Union tested its first atomic bomb, in 1949, American statesmen began wrestling with the thought that total war as they had known it was becoming obsolete. In the greatest leap of strategic imagination in the history of U.S. foreign policy, they developed a strategy for a form of combat never previously seen, the conduct of war by every means short of physical conflict between the principal combatants. </w:t>
      </w:r>
    </w:p>
    <w:p w:rsidR="003F7FB3" w:rsidRDefault="003F7FB3" w:rsidP="003F7FB3">
      <w:r>
        <w:t>To prevent a cold conflict from turning hot, they accepted—for the time being—many otherwise unacceptable facts, such as the Soviet domination of Eastern Europe. They modulated their competition with mutual constraints that included three noes: no use of nuclear weapons, no overt killing of each other’s soldiers, and no military intervention in the other’s recognized sphere of influence.</w:t>
      </w:r>
    </w:p>
    <w:p w:rsidR="003F7FB3" w:rsidRDefault="003F7FB3" w:rsidP="003F7FB3">
      <w:r>
        <w:t>American strategists incorporated Western Europe and Japan into this war effort because they saw them as centers of economic and strategic gravity. To this end, the United States launched the Marshall Plan to rebuild Western Europe, founded the International Monetary Fund and the World Bank, and negotiated the General Agreement on Tariffs and Trade to promote global prosperity. And to ensure that Western Europe and Japan remained in active cooperation with the United States, it established NATO and the U.S.-Japanese alliance.</w:t>
      </w:r>
    </w:p>
    <w:p w:rsidR="003F7FB3" w:rsidRDefault="003F7FB3" w:rsidP="003F7FB3">
      <w:r>
        <w:t>Each initiative served as a building block in an order designed first and foremost to defeat the Soviet adversary. Had there been no Soviet threat, there would have been no Marshall Plan and no NATO. The United States has never promoted liberalism abroad when it believed that doing so would pose a significant threat to its vital interests at home. Nor has it ever refrained from using military force to protect its interests when the use of force violated international rules. Had there been no Soviet threat, there would have been no Marshall Plan and no Nato.</w:t>
      </w:r>
    </w:p>
    <w:p w:rsidR="003F7FB3" w:rsidRDefault="003F7FB3" w:rsidP="003F7FB3">
      <w:r>
        <w:t>Nonetheless, when the United States has had the opportunity to advance freedom for others—again, with the important caveat that doing so would involve little risk to itself—it has acted. From the founding of the republic, the nation has embraced radical, universalistic ideals. In proclaiming that “all” people “are created equal,” the Declaration of Independence did not mean just those living in the 13 colonies.</w:t>
      </w:r>
    </w:p>
    <w:p w:rsidR="003F7FB3" w:rsidRDefault="003F7FB3" w:rsidP="003F7FB3">
      <w:r>
        <w:t>It was no accident that in reconstructing its defeated adversaries  Germany and Japan and shoring up its allies in Western Europe, the United States sought to build liberal democracies that would embrace shared values as well as shared interests. The ideological campaign against the Soviet Union hammered home fundamental, if exaggerated, differences between “the free world” and “the evil empire.” Moreover, American policymakers knew that in mobilizing and sustaining support in Congress and among the public, appeals to values are as persuasive as arguments about interests.</w:t>
      </w:r>
    </w:p>
    <w:p w:rsidR="003F7FB3" w:rsidRDefault="003F7FB3" w:rsidP="003F7FB3">
      <w:r>
        <w:t xml:space="preserve">In his memoir, Present at the Creation, former U.S. Secretary of State Dean Acheson, an architect of the postwar effort, explained the thinking that motivated U.S. foreign policy. The prospect of Europe falling under Soviet control through a series of “‘settlements by default’ to Soviet pressure” required the “creation of strength throughout the free world” that would “show the Soviet leaders by successful containment that they could not hope to expand their influence throughout the world.” Persuading Congress and the American public to support this undertaking, Acheson acknowledged, sometimes required making the case “clearer than truth.” </w:t>
      </w:r>
    </w:p>
    <w:p w:rsidR="003F7FB3" w:rsidRDefault="003F7FB3" w:rsidP="003F7FB3">
      <w:r>
        <w:t>UNIPOLAR ORDER</w:t>
      </w:r>
    </w:p>
    <w:p w:rsidR="003F7FB3" w:rsidRDefault="003F7FB3" w:rsidP="003F7FB3">
      <w:r>
        <w:t xml:space="preserve">In the aftermath of the disintegration of the Soviet Union and Russian President Boris Yeltsin’s campaign to “bury communism,” Americans were understandably caught up in a surge of triumphalism. The adversary on which they had focused for over 40 years stood by as the Berlin Wall came tumbling down and Germany reunified. It then joined with the United States in a unanimous UN Security Council resolution authorizing the use of force to throw the Iraqi military out of Kuwait. As the iron fist of Soviet oppression withdrew, free people in Eastern Europe embraced market economies and democracy. U.S. President George H. W. Bush declared a “new world order.” Hereafter, under a banner of “engage and enlarge,” the United States would welcome a world clamoring to join a growing liberal order. </w:t>
      </w:r>
    </w:p>
    <w:p w:rsidR="003F7FB3" w:rsidRDefault="003F7FB3" w:rsidP="003F7FB3">
      <w:r>
        <w:t xml:space="preserve">Writing about the power of ideas, the economist John Maynard Keynes noted, “Madmen in authority, who hear voices in the air, are distilling their frenzy from some academic scribbler of a few years back.” In this case, American politicians were following a script offered by the political scientist Francis Fukuyama in his best-selling 1992 book, The End of History and the Last Man. Fukuyama argued that millennia of conflict among ideologies were over. From this point on, all nations would embrace free-market economics to make their citizens rich and democratic governments to make them free. “What we may be witnessing,” he wrote, “is not just the end of the Cold War, or the passing of a particular period of postwar history, but the end of history as such: that is, the end point of mankind’s ideological evolution and the universalization of Western liberal democracy as the final form of human government.” In 1996, the New York Times columnist Thomas Friedman went even further by proclaiming the “Golden Arches Theory of Conflict Prevention”: “When a country reaches a certain level of economic development, when it has a middle class big enough to support a McDonald’s, it becomes a McDonald’s country, and people in McDonald’s countries don’t like to fight wars; they like to wait in line for burgers.” </w:t>
      </w:r>
    </w:p>
    <w:p w:rsidR="003F7FB3" w:rsidRDefault="003F7FB3" w:rsidP="003F7FB3">
      <w:r>
        <w:t>This vision led to an odd coupling of neoconservative crusaders on the right and liberal interventionists on the left. Together, they persuaded a succession of U.S. presidents to try to advance the spread of capitalism and liberal democracy through the barrel of a gun. In 1999, Bill Clinton bombed Belgrade to force it to free Kosovo. In 2003, George W. Bush invaded Iraq to topple its president, Saddam Hussein. When his stated rationale for the invasion collapsed after U.S. forces were unable to find weapons of mass destruction, Bush declared a new mission: “to build a lasting democracy that is peaceful and prosperous.” In the words of Condoleezza Rice, his national security adviser at the time, “Iraq and Afghanistan are vanguards of this effort to spread democracy and tolerance and freedom throughout the Greater Middle East.” And in 2011, Barack Obama embraced the Arab Spring’s promise to bring democracy to the nations of the Middle East and sought to advance it by bombing Libya and deposing its brutal leader, Muammar al-Qaddafi. Few in Washington paused to note that in each case, the unipolar power was using military force to impose liberalism on countries whose governments could not strike back. Since the world had entered a new chapter of history, lessons from the past about the likely consequences of such behavior were ignored. The end of the Cold War produced a unipolar moment, not a unipolar era.</w:t>
      </w:r>
    </w:p>
    <w:p w:rsidR="003F7FB3" w:rsidRDefault="003F7FB3" w:rsidP="003F7FB3">
      <w:r>
        <w:t>As is now clear, the end of the Cold War produced a unipolar moment, not a unipolar era</w:t>
      </w:r>
      <w:r w:rsidRPr="00B61034">
        <w:rPr>
          <w:rStyle w:val="StyleUnderline"/>
        </w:rPr>
        <w:t xml:space="preserve">. Today, foreign policy elites have woken up to the meteoric rise of an </w:t>
      </w:r>
      <w:r w:rsidRPr="00B61034">
        <w:rPr>
          <w:rStyle w:val="Emphasis"/>
        </w:rPr>
        <w:t>authoritarian China</w:t>
      </w:r>
      <w:r w:rsidRPr="00B61034">
        <w:rPr>
          <w:rStyle w:val="StyleUnderline"/>
        </w:rPr>
        <w:t xml:space="preserve">, which now rivals or even surpasses the United States in many domains, and the resurgence of an </w:t>
      </w:r>
      <w:r w:rsidRPr="00B61034">
        <w:rPr>
          <w:rStyle w:val="Emphasis"/>
        </w:rPr>
        <w:t>assertive, illiberal Russian</w:t>
      </w:r>
      <w:r w:rsidRPr="00B61034">
        <w:rPr>
          <w:rStyle w:val="StyleUnderline"/>
        </w:rPr>
        <w:t xml:space="preserve"> nuclear superpower, which is willing to use its military to change both borders in Europe and the balance of power in </w:t>
      </w:r>
      <w:r w:rsidRPr="00B61034">
        <w:rPr>
          <w:rStyle w:val="Emphasis"/>
        </w:rPr>
        <w:t>the Middle East.</w:t>
      </w:r>
      <w:r w:rsidRPr="00B61034">
        <w:rPr>
          <w:rStyle w:val="StyleUnderline"/>
        </w:rPr>
        <w:t xml:space="preserve"> </w:t>
      </w:r>
      <w:r>
        <w:t>More slowly and more painfully, they are discovering that the United States’ share of global power has shrunk. When measured by the yardstick of purchasing power parity, the U.S. economy, which accounted for half of the world’s GDP after World War II, had fallen to less than a quarter of global GDP by the end of the Cold War and stands at just one-seventh today. For a nation whose core strategy has been to overwhelm challenges with resources, this decline calls into question the terms of U.S. leadership.</w:t>
      </w:r>
    </w:p>
    <w:p w:rsidR="003F7FB3" w:rsidRDefault="003F7FB3" w:rsidP="003F7FB3">
      <w:r>
        <w:t>This rude awakening to the return of history jumps out in the Trump administration’s National Security Strategy and National Defense Strategy, released at the end of last year and the beginning of this year, respectively. The NDS notes that in the unipolar decades, “the United States has enjoyed uncontested or dominant superiority in every operating domain.” As a consequence, “we could generally deploy our forces when we wanted, assemble them where we wanted, and operate how we wanted.” But today, as the NSS observes, China and Russia “are fielding military capabilities designed to deny America access in times of crisis and to contest our ability to operate freely.” Revisionist powers, it concludes, are “trying to change the international order in their favor.”</w:t>
      </w:r>
    </w:p>
    <w:p w:rsidR="003F7FB3" w:rsidRDefault="003F7FB3" w:rsidP="003F7FB3">
      <w:r>
        <w:t>CHINA DAILY CDIC / REUTERS Chinese soldiers at target practice in Xinjiang, May 2014.</w:t>
      </w:r>
    </w:p>
    <w:p w:rsidR="003F7FB3" w:rsidRDefault="003F7FB3" w:rsidP="003F7FB3">
      <w:r>
        <w:t>THE AMERICAN EXPERIMENT</w:t>
      </w:r>
    </w:p>
    <w:p w:rsidR="003F7FB3" w:rsidRDefault="003F7FB3" w:rsidP="003F7FB3">
      <w:r>
        <w:t>During most of the nation’s 242 years, Americans have recognized the necessity to give priority to ensuring freedom at home over advancing aspirations abroad. The Founding Fathers were acutely aware that constructing a government in which free citizens would govern themselves was an uncertain, hazardous undertaking. Among the hardest questions they confronted was how to create a government powerful enough to ensure Americans’ rights at home and protect them from enemies abroad without making it so powerful that it would abuse its strength.</w:t>
      </w:r>
    </w:p>
    <w:p w:rsidR="003F7FB3" w:rsidRDefault="003F7FB3" w:rsidP="003F7FB3">
      <w:r>
        <w:t xml:space="preserve">Their solution, as the presidential scholar Richard Neustadt wrote, was not just a “separation of powers” among the executive, legislative, and judicial branches but “separated institutions sharing power.” The Constitution was an “invitation to struggle.” And presidents, members of Congress, judges, and even journalists have been struggling ever since. The process was not meant to be pretty. As Supreme Court Justice Louis Brandeis explained to those frustrated by the delays, gridlock, and even idiocy these checks and balances sometimes produce, the founders’ purpose was “not to promote efficiency but to preclude the exercise of arbitrary power.” </w:t>
      </w:r>
    </w:p>
    <w:p w:rsidR="003F7FB3" w:rsidRDefault="003F7FB3" w:rsidP="003F7FB3">
      <w:r>
        <w:t>From this beginning, the American experiment in self-government has always been a work in progress. It has lurched toward failure on more than one occasion. When Abraham Lincoln asked “whether that nation, or any nation so conceived, . . . can long endure,” it was not a rhetorical question. But repeatedly and almost miraculously, it has demonstrated a capacity for renewal and reinvention. Throughout this ordeal, the recurring imperative for American leaders has been to show that liberalism can survive in at least one country.</w:t>
      </w:r>
    </w:p>
    <w:p w:rsidR="003F7FB3" w:rsidRDefault="003F7FB3" w:rsidP="003F7FB3">
      <w:r>
        <w:t xml:space="preserve">For nearly two centuries, that meant warding off foreign intervention and leaving others to their fates. Individual Americans may have sympathized with French revolutionary cries of “Liberty, equality, fraternity!”; American traders may have spanned the globe; and American missionaries may have sought to win converts on all continents. But in choosing when and where to spend its blood and treasure, the U.S. government focused on the United States. </w:t>
      </w:r>
    </w:p>
    <w:p w:rsidR="003F7FB3" w:rsidRPr="00760BD4" w:rsidRDefault="003F7FB3" w:rsidP="003F7FB3">
      <w:pPr>
        <w:rPr>
          <w:rStyle w:val="StyleUnderline"/>
        </w:rPr>
      </w:pPr>
      <w:r w:rsidRPr="00760BD4">
        <w:rPr>
          <w:rStyle w:val="StyleUnderline"/>
        </w:rPr>
        <w:t>Only in the aftermath of the Great Depression and World War II did American strategists conclude that the United States’ survival required greater entanglement abroad</w:t>
      </w:r>
      <w:r>
        <w:t>. Only when they perceived a Soviet attempt to create an empire that would pose an unacceptable threat did they develop and sustain the alliances and institutions that fought the Cold War</w:t>
      </w:r>
      <w:r w:rsidRPr="00760BD4">
        <w:rPr>
          <w:rStyle w:val="StyleUnderline"/>
        </w:rPr>
        <w:t>. Throughout that effort, as NSC-68, a Truman administration national security policy paper that summarized U.S. Cold War strategy, stated, the mission was “to preserve the United States as a free nation with our fundamental institutions and values intact.”</w:t>
      </w:r>
    </w:p>
    <w:p w:rsidR="003F7FB3" w:rsidRDefault="003F7FB3" w:rsidP="003F7FB3">
      <w:r>
        <w:t>SUFFICIENT UNTO THE DAY</w:t>
      </w:r>
    </w:p>
    <w:p w:rsidR="003F7FB3" w:rsidRDefault="003F7FB3" w:rsidP="003F7FB3">
      <w:r>
        <w:t xml:space="preserve">Among the current, potentially mortal threats to the global order, Trump is one, but not the most important. His withdrawal from initiatives championed by earlier administrations aimed at constraining greenhouse gas emissions and promoting trade has been unsettling, and his misunderstanding of the strength that comes from unity with allies is troubling. Yet the rise of China, the resurgence of Russia, and the decline of the United States’ share of global power each present much larger challenges than Trump. Moreover, it is impossible to duck the question: Is Trump more a symptom or a cause? </w:t>
      </w:r>
    </w:p>
    <w:p w:rsidR="003F7FB3" w:rsidRDefault="003F7FB3" w:rsidP="003F7FB3">
      <w:r>
        <w:t>While I was on a recent trip to Beijing, a high-level Chinese official posed an uncomfortable question to me. Imagine, he said, that as much of the American elite believes, Trump’s character and experience make him unfit to serve as the leader of a great nation. Who would be to blame for his being president? Trump, for his opportunism in seizing victory, or the political system that allowed him to do so?</w:t>
      </w:r>
    </w:p>
    <w:p w:rsidR="003F7FB3" w:rsidRDefault="003F7FB3" w:rsidP="003F7FB3">
      <w:r>
        <w:t xml:space="preserve">No one denies that in its current form, the U.S. government is failing. Long before Trump, the political class that brought unending, unsuccessful wars in Afghanistan, Iraq, and Libya, as well as the financial crisis and Great Recession, had discredited itself. These disasters have done more to diminish confidence in liberal self-government than Trump could do in his critics’ wildest imaginings, short of a mistake that leads to a catastrophic war. The overriding challenge for American believers in democratic governance is thus nothing less than to reconstruct a working democracy at home. </w:t>
      </w:r>
    </w:p>
    <w:p w:rsidR="003F7FB3" w:rsidRPr="00774703" w:rsidRDefault="003F7FB3" w:rsidP="003F7FB3">
      <w:r w:rsidRPr="00760BD4">
        <w:rPr>
          <w:rStyle w:val="StyleUnderline"/>
        </w:rPr>
        <w:t>Fortunately, that does not require converting the Chinese, the Russians, or anyone else to American beliefs about liberty. Nor does it necessitate changing foreign regimes into democracies.</w:t>
      </w:r>
      <w:r>
        <w:t xml:space="preserve"> Instead, as Kennedy put it in his American University commencement speech, in 1963, it will be enough to sustain a world order “safe for diversity”—liberal and illiberal alike. </w:t>
      </w:r>
      <w:r w:rsidRPr="00760BD4">
        <w:rPr>
          <w:rStyle w:val="StyleUnderline"/>
        </w:rPr>
        <w:t>That will mean adapting U.S. efforts abroad to the reality that other countries have contrary views about governance and seek to establish their own international orders governed by their own rules.</w:t>
      </w:r>
      <w:r>
        <w:t xml:space="preserve"> Achieving even a minimal order that can accommodate that diversity will take a surge of strategic imagination as far beyond the current conventional wisdom as the Cold War strategy that emerged over the four years after Kennan’s Long Telegram was from the Washington consensus in 1946.</w:t>
      </w:r>
    </w:p>
    <w:p w:rsidR="003F7FB3" w:rsidRPr="00394D11" w:rsidRDefault="003F7FB3" w:rsidP="00B07C2C">
      <w:pPr>
        <w:rPr>
          <w:rFonts w:asciiTheme="minorHAnsi" w:hAnsiTheme="minorHAnsi" w:cstheme="minorHAnsi"/>
        </w:rPr>
      </w:pPr>
    </w:p>
    <w:p w:rsidR="00B07C2C" w:rsidRPr="00394D11" w:rsidRDefault="00B07C2C" w:rsidP="00B07C2C">
      <w:pPr>
        <w:pStyle w:val="Heading3"/>
        <w:rPr>
          <w:rFonts w:asciiTheme="minorHAnsi" w:hAnsiTheme="minorHAnsi" w:cstheme="minorHAnsi"/>
        </w:rPr>
      </w:pPr>
      <w:r w:rsidRPr="00394D11">
        <w:rPr>
          <w:rFonts w:asciiTheme="minorHAnsi" w:hAnsiTheme="minorHAnsi" w:cstheme="minorHAnsi"/>
        </w:rPr>
        <w:t>--xt alt causes</w:t>
      </w:r>
    </w:p>
    <w:p w:rsidR="00B07C2C" w:rsidRPr="00394D11" w:rsidRDefault="00B07C2C" w:rsidP="00B07C2C">
      <w:pPr>
        <w:pStyle w:val="Heading4"/>
        <w:rPr>
          <w:rFonts w:asciiTheme="minorHAnsi" w:hAnsiTheme="minorHAnsi" w:cstheme="minorHAnsi"/>
        </w:rPr>
      </w:pPr>
      <w:r w:rsidRPr="00394D11">
        <w:rPr>
          <w:rFonts w:asciiTheme="minorHAnsi" w:hAnsiTheme="minorHAnsi" w:cstheme="minorHAnsi"/>
        </w:rPr>
        <w:t>Other Trump policies make the impact inevitable – the liberal international order is hosed</w:t>
      </w:r>
    </w:p>
    <w:p w:rsidR="00B07C2C" w:rsidRPr="00394D11" w:rsidRDefault="00B07C2C" w:rsidP="00B07C2C">
      <w:pPr>
        <w:rPr>
          <w:rFonts w:asciiTheme="minorHAnsi" w:hAnsiTheme="minorHAnsi" w:cstheme="minorHAnsi"/>
        </w:rPr>
      </w:pPr>
      <w:r w:rsidRPr="00394D11">
        <w:rPr>
          <w:rFonts w:asciiTheme="minorHAnsi" w:hAnsiTheme="minorHAnsi" w:cstheme="minorHAnsi"/>
          <w:b/>
        </w:rPr>
        <w:t>Gvosdev, 18</w:t>
      </w:r>
      <w:r w:rsidRPr="00394D11">
        <w:rPr>
          <w:rFonts w:asciiTheme="minorHAnsi" w:hAnsiTheme="minorHAnsi" w:cstheme="minorHAnsi"/>
        </w:rPr>
        <w:t xml:space="preserve"> – Nikolas Gvosdev is a professor of national security studies at the U.S. Naval War College, and serves as Senior Fellow, U.S. Global Engagement Program (“State of the Union: The Era of the Liberal Leviathan Is Over” Ethics &amp; International Affairs, 1/31,</w:t>
      </w:r>
    </w:p>
    <w:p w:rsidR="00B07C2C" w:rsidRPr="00394D11" w:rsidRDefault="0036527C" w:rsidP="00B07C2C">
      <w:pPr>
        <w:rPr>
          <w:rFonts w:asciiTheme="minorHAnsi" w:hAnsiTheme="minorHAnsi" w:cstheme="minorHAnsi"/>
        </w:rPr>
      </w:pPr>
      <w:hyperlink r:id="rId42" w:history="1">
        <w:r w:rsidR="00B07C2C" w:rsidRPr="00394D11">
          <w:rPr>
            <w:rStyle w:val="Hyperlink"/>
            <w:rFonts w:asciiTheme="minorHAnsi" w:hAnsiTheme="minorHAnsi" w:cstheme="minorHAnsi"/>
          </w:rPr>
          <w:t>https://www.ethicsandinternationalaffairs.org/2018/state-union-era-liberal-leviathan/</w:t>
        </w:r>
      </w:hyperlink>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r w:rsidRPr="00394D11">
        <w:rPr>
          <w:rFonts w:asciiTheme="minorHAnsi" w:hAnsiTheme="minorHAnsi" w:cstheme="minorHAnsi"/>
        </w:rPr>
        <w:t>Donald Trump delivered his first State of the Union address–and used the rostrum in the House of Representatives to again break with some of the precepts which have defined the so-called “bipartisan American foreign policy consensus,” even though, at the same time, he continues to reframe some of the policies generated under that consensus in terms of a more “America First” approach.</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What is clear, however, is the extent to which </w:t>
      </w:r>
      <w:r w:rsidRPr="00394D11">
        <w:rPr>
          <w:rStyle w:val="StyleUnderline"/>
          <w:rFonts w:asciiTheme="minorHAnsi" w:hAnsiTheme="minorHAnsi" w:cstheme="minorHAnsi"/>
        </w:rPr>
        <w:t>the President</w:t>
      </w:r>
      <w:r w:rsidRPr="00394D11">
        <w:rPr>
          <w:rFonts w:asciiTheme="minorHAnsi" w:hAnsiTheme="minorHAnsi" w:cstheme="minorHAnsi"/>
        </w:rPr>
        <w:t xml:space="preserve">, in his statements, </w:t>
      </w:r>
      <w:r w:rsidRPr="00394D11">
        <w:rPr>
          <w:rStyle w:val="StyleUnderline"/>
          <w:rFonts w:asciiTheme="minorHAnsi" w:hAnsiTheme="minorHAnsi" w:cstheme="minorHAnsi"/>
        </w:rPr>
        <w:t>repudiates the ide</w:t>
      </w:r>
      <w:r w:rsidRPr="00394D11">
        <w:rPr>
          <w:rFonts w:asciiTheme="minorHAnsi" w:hAnsiTheme="minorHAnsi" w:cstheme="minorHAnsi"/>
        </w:rPr>
        <w:t xml:space="preserve">a, implicit in much of U.S. foreign policy action over the last half century, </w:t>
      </w:r>
      <w:r w:rsidRPr="00394D11">
        <w:rPr>
          <w:rStyle w:val="StyleUnderline"/>
          <w:rFonts w:asciiTheme="minorHAnsi" w:hAnsiTheme="minorHAnsi" w:cstheme="minorHAnsi"/>
        </w:rPr>
        <w:t>that 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 xml:space="preserve">tates </w:t>
      </w:r>
      <w:r w:rsidRPr="00394D11">
        <w:rPr>
          <w:rStyle w:val="StyleUnderline"/>
          <w:rFonts w:asciiTheme="minorHAnsi" w:hAnsiTheme="minorHAnsi" w:cstheme="minorHAnsi"/>
        </w:rPr>
        <w:t>is prepared to take on more of the costs of providing and sustaining the mechanisms of the international order in order to reap the benefits of global leadership.  There is no embrace of</w:t>
      </w:r>
      <w:r w:rsidRPr="00394D11">
        <w:rPr>
          <w:rFonts w:asciiTheme="minorHAnsi" w:hAnsiTheme="minorHAnsi" w:cstheme="minorHAnsi"/>
        </w:rPr>
        <w:t xml:space="preserve"> G. John </w:t>
      </w:r>
      <w:r w:rsidRPr="00394D11">
        <w:rPr>
          <w:rStyle w:val="StyleUnderline"/>
          <w:rFonts w:asciiTheme="minorHAnsi" w:hAnsiTheme="minorHAnsi" w:cstheme="minorHAnsi"/>
        </w:rPr>
        <w:t>Ikenberry’s arguments that a powerful state transforms its raw force into legitimacy for its leadership by supplying a series of international public goods</w:t>
      </w:r>
      <w:r w:rsidRPr="00394D11">
        <w:rPr>
          <w:rFonts w:asciiTheme="minorHAnsi" w:hAnsiTheme="minorHAnsi" w:cstheme="minorHAnsi"/>
        </w:rPr>
        <w:t xml:space="preserve">–in part to avoid generating challengers. While Trump was speaking specifically about trade deals, his rhetoric about such international arrangements draining the vitality and wealth of the country reflected a view that the United States does not, in his opinion, receive an adequate return on its investment to justify the costs. Listening to the speech, I was struck by how much I was reminded of similar themes that were heard in 1990-91 by Russian politicians arguing that the Russian core should emancipate itself from the Soviet Union and its bloc of states–that Russia had been drained in order to support the Soviet global position. (Boris Yeltsin rode to electoral victory, in part, by his advocacy of a “Russia First” policy.) At the same time, the “liberal leviathan” position–that a benevolent hegemon like the United States underwrites the costs of the liberal global order to dis-incentivize challengers to its position–runs up against the President’s embrace of competition: </w:t>
      </w:r>
      <w:r w:rsidRPr="00394D11">
        <w:rPr>
          <w:rStyle w:val="StyleUnderline"/>
          <w:rFonts w:asciiTheme="minorHAnsi" w:hAnsiTheme="minorHAnsi" w:cstheme="minorHAnsi"/>
        </w:rPr>
        <w:t>he views the international system as defined by interstate rivalry, and therefore wants to husband American strength to compete more effectively</w:t>
      </w:r>
      <w:r w:rsidRPr="00394D11">
        <w:rPr>
          <w:rFonts w:asciiTheme="minorHAnsi" w:hAnsiTheme="minorHAnsi" w:cstheme="minorHAnsi"/>
        </w:rPr>
        <w:t>. In part, this also reflects a view that is skeptical of having allies for allies’ sake. Again, we see this assessment that the return on American investment has been insufficient reflected in Trump’s world view.</w:t>
      </w:r>
    </w:p>
    <w:p w:rsidR="00B07C2C" w:rsidRPr="00394D11" w:rsidRDefault="00B07C2C" w:rsidP="00B07C2C">
      <w:pPr>
        <w:rPr>
          <w:rFonts w:asciiTheme="minorHAnsi" w:hAnsiTheme="minorHAnsi" w:cstheme="minorHAnsi"/>
        </w:rPr>
      </w:pPr>
      <w:r w:rsidRPr="00394D11">
        <w:rPr>
          <w:rFonts w:asciiTheme="minorHAnsi" w:hAnsiTheme="minorHAnsi" w:cstheme="minorHAnsi"/>
        </w:rPr>
        <w:t>The State of the Union was also marked by an open and explicit rejection of two of the aspirational issues embraced by the preceding Obama administration: the effort to close the detention facility at Guantanamo Bay, Cuba; and the pursuit of the total elimination of nuclear weapons. Barack Obama had identified these two initiatives as critical to reasserting American moral leadership: seeing Gitmo as a blot on America’s commitment to uphold human rights while arguing that the United States could not ask other countries to deproliferate while the U.S. itself continued to maintain its nuclear stockpile. Both grew out of the “liberal leviathan” view: that the most powerful state must lead by example. Trump, in contrast, views the elimination of nuclear weapons as appealing in theory but impractical in a world defined by interstate rivalry; possession of a strong and capable nuclear arsenal is seen as essential to deterring others from frontal assaults on the American homeland. Meanwhile, as long as the United States is engaged in a struggle with extremist elements around the world, no tool will be excluded from the toolbox–and Gitmo, while it can be reformed and better regulated, is still, in Trump’s view, an essential part of that effort. In both cases, whether “global public opinion” wants Guantanamo closed or the U.S. to make greater efforts to eliminate its nuclear arsenal, those sentiments are, to the Trump administration, immaterial. In fact, throughout the speech, Trump made it clear that as president, his only lodestone is what serves the needs and interests of American citizens, not any world community.</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However, the president reaffirmed other aspects of American engagement with the world. The State of the Union address reaffirmed the U.S. commitment to continue to lead an international coalition to defeat the Islamic State. While he did not resurrect the term “rogue regimes” (or the more anodyne “states of concern”), Trump argued that certain governments are beyond the pale given their internal governance and external destabilizing activities. But the focus–on North Korea or Iran–was less about the dangers they pose to the “international community” and more on the direct challenges to the United States itself. As with Trump’s decision to approve a limited surge of U.S. forces in Afghanistan, </w:t>
      </w:r>
      <w:r w:rsidRPr="00394D11">
        <w:rPr>
          <w:rStyle w:val="StyleUnderline"/>
          <w:rFonts w:asciiTheme="minorHAnsi" w:hAnsiTheme="minorHAnsi" w:cstheme="minorHAnsi"/>
        </w:rPr>
        <w:t xml:space="preserve">what we continue to see is a re-baptizing of earlier Bush and Obama policies to make them better conform to an “America First” worldview, where the U.S. is leading efforts not because of an embrace of any “liberal leviathan” role </w:t>
      </w:r>
      <w:r w:rsidRPr="00394D11">
        <w:rPr>
          <w:rFonts w:asciiTheme="minorHAnsi" w:hAnsiTheme="minorHAnsi" w:cstheme="minorHAnsi"/>
        </w:rPr>
        <w:t xml:space="preserve">to eliminate threats to the global order, </w:t>
      </w:r>
      <w:r w:rsidRPr="00394D11">
        <w:rPr>
          <w:rStyle w:val="StyleUnderline"/>
          <w:rFonts w:asciiTheme="minorHAnsi" w:hAnsiTheme="minorHAnsi" w:cstheme="minorHAnsi"/>
        </w:rPr>
        <w:t>but because these regimes are problems for the U.S.</w:t>
      </w:r>
      <w:r w:rsidRPr="00394D11">
        <w:rPr>
          <w:rFonts w:asciiTheme="minorHAnsi" w:hAnsiTheme="minorHAnsi" w:cstheme="minorHAnsi"/>
        </w:rPr>
        <w:t xml:space="preserve"> This view was reinforced by Trump’s open embrace of greater transactionalism in foreign policy–at one point, suggesting that U.S. aid and assistance to other states should be directly linked to their support of U.S. initiatives.</w:t>
      </w:r>
    </w:p>
    <w:p w:rsidR="00B07C2C" w:rsidRPr="00394D11" w:rsidRDefault="00B07C2C" w:rsidP="00B07C2C">
      <w:pPr>
        <w:rPr>
          <w:rFonts w:asciiTheme="minorHAnsi" w:hAnsiTheme="minorHAnsi" w:cstheme="minorHAnsi"/>
        </w:rPr>
      </w:pPr>
      <w:r w:rsidRPr="00394D11">
        <w:rPr>
          <w:rFonts w:asciiTheme="minorHAnsi" w:hAnsiTheme="minorHAnsi" w:cstheme="minorHAnsi"/>
        </w:rPr>
        <w:t>Trump did not deliver an isolationist speech, calling on America to “come home.” But the State of the Union, taken in conjunction with his remarks in Davos, reinforces this theme of America renegotiating its commitment to the international order and focusing on improving its competitive edge rather than on habituating others to its leadership. My takeaway from the State of the Union? “The era of the liberal leviathan is over.”</w:t>
      </w:r>
    </w:p>
    <w:p w:rsidR="00B07C2C" w:rsidRDefault="00B07C2C" w:rsidP="00B07C2C">
      <w:pPr>
        <w:rPr>
          <w:rFonts w:asciiTheme="minorHAnsi" w:hAnsiTheme="minorHAnsi" w:cstheme="minorHAnsi"/>
        </w:rPr>
      </w:pPr>
    </w:p>
    <w:p w:rsidR="003F7FB3" w:rsidRDefault="003F7FB3" w:rsidP="003F7FB3">
      <w:pPr>
        <w:pStyle w:val="Heading4"/>
      </w:pPr>
      <w:r>
        <w:t>Trump thumps – the liberal world order is already in danger</w:t>
      </w:r>
    </w:p>
    <w:p w:rsidR="003F7FB3" w:rsidRPr="00D7068F" w:rsidRDefault="003F7FB3" w:rsidP="003F7FB3">
      <w:r w:rsidRPr="00FF5A4B">
        <w:rPr>
          <w:rStyle w:val="Style13ptBold"/>
        </w:rPr>
        <w:t>Capehart</w:t>
      </w:r>
      <w:r>
        <w:rPr>
          <w:rStyle w:val="Style13ptBold"/>
        </w:rPr>
        <w:t>,</w:t>
      </w:r>
      <w:r w:rsidRPr="00FF5A4B">
        <w:rPr>
          <w:rStyle w:val="Style13ptBold"/>
        </w:rPr>
        <w:t xml:space="preserve"> 4/17</w:t>
      </w:r>
      <w:r>
        <w:t>/18 (Jonathan, “The liberal world order is an ‘artificial construction.’ And now it’s in trouble.”, The Washington Post, https://www.washingtonpost.com/blogs/post-partisan/wp/2018/04/17/the-liberal-world-order-is-an-artificial-construction-and-now-its-in-trouble/?utm_term=.99b7fee36f8a)//rkp</w:t>
      </w:r>
    </w:p>
    <w:p w:rsidR="003F7FB3" w:rsidRDefault="003F7FB3" w:rsidP="003F7FB3">
      <w:r>
        <w:t>“The jungle is starting to grow back.”</w:t>
      </w:r>
    </w:p>
    <w:p w:rsidR="003F7FB3" w:rsidRPr="00C72832" w:rsidRDefault="003F7FB3" w:rsidP="003F7FB3">
      <w:pPr>
        <w:rPr>
          <w:u w:val="single"/>
        </w:rPr>
      </w:pPr>
      <w:r>
        <w:t>Robert Kagan opened the German Marshall Fund’s Brussels Forum last month with a helluva speech. The Post contributing columnist and Brookings foreign policy fellow warned that the U</w:t>
      </w:r>
      <w:r w:rsidRPr="00230E14">
        <w:rPr>
          <w:rStyle w:val="StyleUnderline"/>
        </w:rPr>
        <w:t>.S.-led liberal democratic order responsible for the peace and prosperity of the West since the end of World War II is not only in danger — it’s also a historical aberration.</w:t>
      </w:r>
    </w:p>
    <w:p w:rsidR="003F7FB3" w:rsidRPr="00C72832" w:rsidRDefault="003F7FB3" w:rsidP="003F7FB3">
      <w:pPr>
        <w:rPr>
          <w:u w:val="single"/>
        </w:rPr>
      </w:pPr>
      <w:r>
        <w:t>“My argument is that the liberal world order is an incredible achievement. It, in fact, is sort of an aberration from history,” Kagan told me during an interview for the latest episode of “Cape Up” recorded in Brussels on March 9. “</w:t>
      </w:r>
      <w:r w:rsidRPr="00230E14">
        <w:rPr>
          <w:rStyle w:val="StyleUnderline"/>
        </w:rPr>
        <w:t xml:space="preserve">We need to understand that this liberal world order is an </w:t>
      </w:r>
      <w:r w:rsidRPr="00230E14">
        <w:rPr>
          <w:rStyle w:val="Emphasis"/>
        </w:rPr>
        <w:t>artificial construction</w:t>
      </w:r>
      <w:r w:rsidRPr="00230E14">
        <w:rPr>
          <w:rStyle w:val="StyleUnderline"/>
        </w:rPr>
        <w:t>. It isn’t just an evolution of mankind, humankind, and it won’t stay. And that the forces of nature, human nature, and the forces of history going back centuries, inclines to overrun this order, unless it’s actively protected.”</w:t>
      </w:r>
    </w:p>
    <w:p w:rsidR="003F7FB3" w:rsidRPr="00C72832" w:rsidRDefault="003F7FB3" w:rsidP="003F7FB3">
      <w:pPr>
        <w:rPr>
          <w:u w:val="single"/>
        </w:rPr>
      </w:pPr>
      <w:r>
        <w:t xml:space="preserve">That jungle regrowth, Kagan said, can be seen already. </w:t>
      </w:r>
      <w:r w:rsidRPr="00230E14">
        <w:rPr>
          <w:rStyle w:val="StyleUnderline"/>
        </w:rPr>
        <w:t>“You could see it in the upheaval against liberal democracy in Europe, all the populist nationalist movements,” he said. The election of President Trump is part of this upheaval. But because of the United States’ role in the world, it has tremendous consequences.</w:t>
      </w:r>
    </w:p>
    <w:p w:rsidR="003F7FB3" w:rsidRPr="00C72832" w:rsidRDefault="003F7FB3" w:rsidP="003F7FB3">
      <w:pPr>
        <w:rPr>
          <w:u w:val="single"/>
        </w:rPr>
      </w:pPr>
      <w:r>
        <w:t>“</w:t>
      </w:r>
      <w:r w:rsidRPr="00230E14">
        <w:rPr>
          <w:rStyle w:val="StyleUnderline"/>
        </w:rPr>
        <w:t>The remarkable thing that the United States did after World War II, which no country in history had ever done before, was in a way to define our national interest so broadly that they became international responsibilities,” Kagan explained. “Normal nations don’t have international responsibilities. They look out for their own.”</w:t>
      </w:r>
    </w:p>
    <w:p w:rsidR="003F7FB3" w:rsidRPr="00230E14" w:rsidRDefault="003F7FB3" w:rsidP="003F7FB3">
      <w:pPr>
        <w:rPr>
          <w:rStyle w:val="Emphasis"/>
        </w:rPr>
      </w:pPr>
      <w:r>
        <w:t>“</w:t>
      </w:r>
      <w:r w:rsidRPr="00230E14">
        <w:rPr>
          <w:rStyle w:val="StyleUnderline"/>
        </w:rPr>
        <w:t>The United States basically made itself an onshore power in Europe and in Asia, in a way to create zones of peace there,”</w:t>
      </w:r>
      <w:r>
        <w:t xml:space="preserve"> Kagan continued, “putting an end to German and Japanese ambition, steering Germany and Japan toward economic ambition, economic success, which then made it possible for the neighboring countries in those regions to worry less about being attacked.” As a result, Kagan argues, “</w:t>
      </w:r>
      <w:r w:rsidRPr="00230E14">
        <w:rPr>
          <w:rStyle w:val="Emphasis"/>
        </w:rPr>
        <w:t>The United States basically provided the underpinning which allowed this great economic growth that we’ve seen over the past five decades to take place.”</w:t>
      </w:r>
    </w:p>
    <w:p w:rsidR="003F7FB3" w:rsidRPr="00230E14" w:rsidRDefault="003F7FB3" w:rsidP="003F7FB3">
      <w:pPr>
        <w:rPr>
          <w:rStyle w:val="StyleUnderline"/>
        </w:rPr>
      </w:pPr>
      <w:r>
        <w:t>But after the end of the Cold War, Kagan says, “A lot of Americans increasingly [began] asking, ‘Why are we doing this?’” The question got louder as the United States began ongoing wars in Iraq and Afghanistan in the early part of the last decade and as the economy collapsed in 2008. “</w:t>
      </w:r>
      <w:r w:rsidRPr="00230E14">
        <w:rPr>
          <w:rStyle w:val="StyleUnderline"/>
        </w:rPr>
        <w:t>Trump came in and really ran on the premise, insofar as he talked about foreign policy, that this liberal world order was bad for us, that we were getting screwed in the liberal order</w:t>
      </w:r>
      <w:r>
        <w:t xml:space="preserve">,” Kagan told me. “There’s </w:t>
      </w:r>
      <w:r w:rsidRPr="00230E14">
        <w:rPr>
          <w:rStyle w:val="StyleUnderline"/>
        </w:rPr>
        <w:t>no way in the world that an American public that was concerned about America’s role in the world could have voted for Donald Trump.”</w:t>
      </w:r>
    </w:p>
    <w:p w:rsidR="003F7FB3" w:rsidRPr="00E301A8" w:rsidRDefault="003F7FB3" w:rsidP="003F7FB3">
      <w:pPr>
        <w:pStyle w:val="Heading4"/>
      </w:pPr>
      <w:r w:rsidRPr="00E301A8">
        <w:t xml:space="preserve">Trump collapses </w:t>
      </w:r>
      <w:r>
        <w:t>i</w:t>
      </w:r>
      <w:r w:rsidRPr="00E301A8">
        <w:t xml:space="preserve">Law – US leadership is </w:t>
      </w:r>
      <w:r w:rsidRPr="00E301A8">
        <w:rPr>
          <w:u w:val="single"/>
        </w:rPr>
        <w:t>unsustainable</w:t>
      </w:r>
      <w:r w:rsidRPr="00E301A8">
        <w:t xml:space="preserve">. </w:t>
      </w:r>
    </w:p>
    <w:p w:rsidR="003F7FB3" w:rsidRPr="00774703" w:rsidRDefault="003F7FB3" w:rsidP="003F7FB3">
      <w:r w:rsidRPr="00774703">
        <w:rPr>
          <w:rStyle w:val="Style13ptBold"/>
        </w:rPr>
        <w:t>Goldsmith</w:t>
      </w:r>
      <w:r>
        <w:rPr>
          <w:rStyle w:val="Style13ptBold"/>
        </w:rPr>
        <w:t xml:space="preserve">, </w:t>
      </w:r>
      <w:r w:rsidRPr="00774703">
        <w:rPr>
          <w:rStyle w:val="Style13ptBold"/>
        </w:rPr>
        <w:t>17</w:t>
      </w:r>
      <w:r w:rsidRPr="00774703">
        <w:t xml:space="preserve"> </w:t>
      </w:r>
      <w:r>
        <w:t xml:space="preserve">- </w:t>
      </w:r>
      <w:r w:rsidRPr="00774703">
        <w:t>Henry L. Shattuck Professor at Harvard Law School, co-founder of Lawfare, and a Senior Fellow at the Hoover Institution</w:t>
      </w:r>
      <w:r>
        <w:t xml:space="preserve">, prior experience includes position as </w:t>
      </w:r>
      <w:r w:rsidRPr="00774703">
        <w:t>Assistant Attorney General, Office of Legal Counsel from 2003-2004, and Special Counsel to the Department of Defense from 2002-2003.</w:t>
      </w:r>
      <w:r>
        <w:t xml:space="preserve"> (Jack,</w:t>
      </w:r>
      <w:r w:rsidRPr="00774703">
        <w:t xml:space="preserve"> "The Trump Onslaught on International Law and Institutions," Lawfare, </w:t>
      </w:r>
      <w:hyperlink r:id="rId43" w:history="1">
        <w:r w:rsidRPr="00774703">
          <w:t>https://www.lawfareblog.com/trump-onslaught-international-law-and-institutions//)</w:t>
        </w:r>
      </w:hyperlink>
    </w:p>
    <w:p w:rsidR="003F7FB3" w:rsidRPr="00890D65" w:rsidRDefault="003F7FB3" w:rsidP="003F7FB3">
      <w:r w:rsidRPr="00890D65">
        <w:t xml:space="preserve">Two months into the Trump administration, </w:t>
      </w:r>
      <w:r w:rsidRPr="00890D65">
        <w:rPr>
          <w:rStyle w:val="Emphasis"/>
        </w:rPr>
        <w:t>we are witnessing</w:t>
      </w:r>
      <w:r w:rsidRPr="00890D65">
        <w:t xml:space="preserve"> the beginnings of the </w:t>
      </w:r>
      <w:r w:rsidRPr="00890D65">
        <w:rPr>
          <w:rStyle w:val="Emphasis"/>
        </w:rPr>
        <w:t>greatest presidential onslaught on international law and international institutions in American history. The onslaught appears to be driven by a combination of economic nationalism, anti-cosmopolitanism, anti-elitism, a belief that international law does not reflect American values but threatens American institutions</w:t>
      </w:r>
      <w:r w:rsidRPr="00890D65">
        <w:t xml:space="preserve">, and a related belief that “American peace, prestige, and prosperity were not being served by our foreign policy.” </w:t>
      </w:r>
    </w:p>
    <w:p w:rsidR="003F7FB3" w:rsidRPr="00890D65" w:rsidRDefault="003F7FB3" w:rsidP="003F7FB3">
      <w:r w:rsidRPr="00890D65">
        <w:t xml:space="preserve">I don’t think the onslaught will succeed on its own terms, but I do </w:t>
      </w:r>
      <w:r w:rsidRPr="00890D65">
        <w:rPr>
          <w:rStyle w:val="Emphasis"/>
        </w:rPr>
        <w:t>think it will be consequential—for international law and institutions, and for America’s role in the world.</w:t>
      </w:r>
      <w:r w:rsidRPr="00890D65">
        <w:t xml:space="preserve"> What follows is an outline of what we know so far about the onslaught, as well as some modest predictions along the way, and at the end. </w:t>
      </w:r>
    </w:p>
    <w:p w:rsidR="003F7FB3" w:rsidRPr="00890D65" w:rsidRDefault="003F7FB3" w:rsidP="003F7FB3">
      <w:r w:rsidRPr="00890D65">
        <w:rPr>
          <w:rStyle w:val="StyleUnderline"/>
        </w:rPr>
        <w:t>The State Department runs U.S. diplomacy and oversees the operation of U.S. international agreements.</w:t>
      </w:r>
      <w:r w:rsidRPr="00890D65">
        <w:t xml:space="preserve"> </w:t>
      </w:r>
      <w:r w:rsidRPr="00890D65">
        <w:rPr>
          <w:rStyle w:val="StyleUnderline"/>
        </w:rPr>
        <w:t>The Trump administration is trying to gut State Department capacity across the board.</w:t>
      </w:r>
      <w:r w:rsidRPr="00890D65">
        <w:t xml:space="preserve"> This is evident in its proposal to cut sharply the State Department and USAID budgets, in its failure to nominate (much less get confirmed) anyone yet for senior Department posts other than Secretary of State Tillerson, in the general slowdown of State Department operations, in Tillerson’s very low-key tenure thus far, and in its proposal to kill a number of State Department initiatives and funds, including the Global Climate Change, the Green and Strategic Climate Funds, the Emergency Refugee and Migration Assistance Fund, and the East-West Center. It is unclear at this point precisely how a reduction of State Department capacity will impact U.S. international law commitments and U.S. participation and influence in international institutions. But Tillerson wrote to State Department employees yesterday, the budget cuts are “an unmistakable restatement of the needs the country faces and the priorities we must establish.” </w:t>
      </w:r>
    </w:p>
    <w:p w:rsidR="003F7FB3" w:rsidRPr="00890D65" w:rsidRDefault="003F7FB3" w:rsidP="003F7FB3">
      <w:r w:rsidRPr="00890D65">
        <w:t xml:space="preserve">Eliminating domestic agencies related to international relations </w:t>
      </w:r>
    </w:p>
    <w:p w:rsidR="003F7FB3" w:rsidRPr="00890D65" w:rsidRDefault="003F7FB3" w:rsidP="003F7FB3">
      <w:r w:rsidRPr="00890D65">
        <w:t xml:space="preserve">The Trump budget also proposes to eliminate numerous domestic agencies outside the State Department related to international law and relations, including African Development Foundation, the Inter-American Foundation, the U.S. Trade and Development Agency, the Overseas Private Investment Corp., the U.S. Institute of Peace, and the Woodrow Wilson International Center for Scholars, and the International Food for Education program. </w:t>
      </w:r>
    </w:p>
    <w:p w:rsidR="003F7FB3" w:rsidRPr="00890D65" w:rsidRDefault="003F7FB3" w:rsidP="003F7FB3">
      <w:r w:rsidRPr="00890D65">
        <w:t xml:space="preserve">Slow-down, or halt, in new international agreements </w:t>
      </w:r>
    </w:p>
    <w:p w:rsidR="003F7FB3" w:rsidRPr="00890D65" w:rsidRDefault="003F7FB3" w:rsidP="003F7FB3">
      <w:r w:rsidRPr="00890D65">
        <w:t>The writing has been on the wall for new international agreements ever since President Trump formally abandoned the Trans-Pacific Partnership on the third day of his presidency</w:t>
      </w:r>
      <w:r w:rsidRPr="00890D65">
        <w:rPr>
          <w:rStyle w:val="StyleUnderline"/>
        </w:rPr>
        <w:t>. A few days later a draft Executive Order, Moratorium on New Multilateral Treaties, leaked</w:t>
      </w:r>
      <w:r w:rsidRPr="00890D65">
        <w:t xml:space="preserve">. The EO was only a draft, and it is limited to Article II treaties, which form only a sliver of U.S. international agreements. (It’s not clear if the Trump Team realizes that treaties are rare.) </w:t>
      </w:r>
      <w:r w:rsidRPr="00890D65">
        <w:rPr>
          <w:rStyle w:val="Emphasis"/>
        </w:rPr>
        <w:t xml:space="preserve">But even if it never sees the light of say, the draft EO reveals the thinking of some senior officials in the Trump White House. </w:t>
      </w:r>
      <w:r w:rsidRPr="00890D65">
        <w:t xml:space="preserve">The </w:t>
      </w:r>
      <w:r w:rsidRPr="00890D65">
        <w:rPr>
          <w:rStyle w:val="Emphasis"/>
        </w:rPr>
        <w:t>purpose of the draft EO is “to prevent the making of any new treaties</w:t>
      </w:r>
      <w:r w:rsidRPr="00890D65">
        <w:t>—other than treaties that are clearly appropriate matters of international concern, such as treaties implicating national security, extradition, and international trade—</w:t>
      </w:r>
      <w:r w:rsidRPr="00890D65">
        <w:rPr>
          <w:rStyle w:val="StyleUnderline"/>
        </w:rPr>
        <w:t>until a high-level executive branch committee has had an opportunity to review and assess the treaty.” The draft EO would place a moratorium on most new treaties except upon an inter-agency Treaty Committee’s review and recommendation</w:t>
      </w:r>
      <w:r w:rsidRPr="00890D65">
        <w:t xml:space="preserve"> (a process that apparently comes on top of the usual Circular 175 process). </w:t>
      </w:r>
    </w:p>
    <w:p w:rsidR="003F7FB3" w:rsidRPr="00890D65" w:rsidRDefault="003F7FB3" w:rsidP="003F7FB3">
      <w:pPr>
        <w:rPr>
          <w:rStyle w:val="Emphasis"/>
        </w:rPr>
      </w:pPr>
      <w:r w:rsidRPr="00890D65">
        <w:t xml:space="preserve">The explanatory statement of the draft EO picks out the Convention on the Elimination of all Forms of Discrimination Against Women and the Rights of the Child Convention as treaties used “to force countries to often radical domestic agendas that could not, themselves, otherwise be enacted in accordance with a country’s domestic laws.” It’s thus not looking so good for these treaties in the next four years, or for other human rights treaties, or for other even slightly controversial multilateral treaties (including the Law of the Sea Convention and the Convention on Biological Diversity.) For various reasons, President Obama both sent treaties to the Senate and received Senate consent at historically low rates. We should expect the Trump administration’s rate to be even lower, perhaps much lower. Indeed, I would not be surprised if the Trump administration declined to send to the Senate the usual Treaty Priority List. </w:t>
      </w:r>
      <w:r w:rsidRPr="00890D65">
        <w:rPr>
          <w:rStyle w:val="Emphasis"/>
        </w:rPr>
        <w:t xml:space="preserve">Finally, expect relevant treaties that make it through the Senate to have historically robust non-self-execution declarations and federalism clauses. </w:t>
      </w:r>
    </w:p>
    <w:p w:rsidR="003F7FB3" w:rsidRPr="00890D65" w:rsidRDefault="003F7FB3" w:rsidP="003F7FB3">
      <w:r w:rsidRPr="00890D65">
        <w:t xml:space="preserve">Increase in termination of international agreements President </w:t>
      </w:r>
      <w:r w:rsidRPr="00890D65">
        <w:rPr>
          <w:rStyle w:val="Emphasis"/>
        </w:rPr>
        <w:t>Trump has already threatened to unwind or terminate the Iran Deal</w:t>
      </w:r>
      <w:r w:rsidRPr="00890D65">
        <w:t xml:space="preserve"> (i.e. the Joint Comprehensive Plan of Action), </w:t>
      </w:r>
      <w:r w:rsidRPr="00890D65">
        <w:rPr>
          <w:rStyle w:val="Emphasis"/>
        </w:rPr>
        <w:t>the Paris Agreement</w:t>
      </w:r>
      <w:r w:rsidRPr="00890D65">
        <w:t xml:space="preserve">, </w:t>
      </w:r>
      <w:r w:rsidRPr="00890D65">
        <w:rPr>
          <w:rStyle w:val="Emphasis"/>
        </w:rPr>
        <w:t>and NAFTA.</w:t>
      </w:r>
      <w:r w:rsidRPr="00890D65">
        <w:t xml:space="preserve"> This will be harder to do than he thinks. It is in theory easy for the United States to walk away from its part of the Iran Deal, which rests at its foundation on presidential waivers of domestic sanctions that President Trump can reverse. But this might be politically hard to do since the United States cannot re-establish the global sanctions regime and any reimposition of unilateral action might hurt U.S. companies more than anyone else. Certain elements of the Paris Deal establish binding international commitments, though the key provision on emissions reduction is legally non-binding. It is unclear whether President Trump will try to terminate the agreement itself, or simply violate the non-binding commitment to reduce emissions, which would involve unwinding the domestic Clean Power Plan (the latter of which would likely trigger significant domestic litigation). As for NAFTA, it is an ex post congressional-executive agreements embedded in domestic law. No president (to my knowledge) has every unilaterally terminated such an agreement, and it is unclear whether Trump has the authority to do so. </w:t>
      </w:r>
    </w:p>
    <w:p w:rsidR="003F7FB3" w:rsidRPr="00890D65" w:rsidRDefault="003F7FB3" w:rsidP="003F7FB3">
      <w:pPr>
        <w:rPr>
          <w:rStyle w:val="StyleUnderline"/>
        </w:rPr>
      </w:pPr>
      <w:r w:rsidRPr="00890D65">
        <w:rPr>
          <w:rStyle w:val="StyleUnderline"/>
        </w:rPr>
        <w:t xml:space="preserve">While all three of these threatened high-profile terminations are thus uncertain, I expect Trump to try to kill or undermine at least some of them, and also to terminate less prominent treaties and agreements for symbolic purposes if nothing else. We will, I expect, learn a lot about the law of treaty and agreement termination—a topic almost bereft of judicial guidance—in the coming years. </w:t>
      </w:r>
    </w:p>
    <w:p w:rsidR="003F7FB3" w:rsidRPr="00890D65" w:rsidRDefault="003F7FB3" w:rsidP="003F7FB3">
      <w:r w:rsidRPr="00890D65">
        <w:t xml:space="preserve">Disengagement from international organizations </w:t>
      </w:r>
    </w:p>
    <w:p w:rsidR="003F7FB3" w:rsidRPr="00890D65" w:rsidRDefault="003F7FB3" w:rsidP="003F7FB3">
      <w:pPr>
        <w:rPr>
          <w:rStyle w:val="Emphasis"/>
        </w:rPr>
      </w:pPr>
      <w:r w:rsidRPr="00890D65">
        <w:t xml:space="preserve">Early in the administration a draft Executive Order titled Auditing and Reducing U.S. Funding of International Organizations leaked. Like the draft on new treaties, this one has not become final. But the </w:t>
      </w:r>
      <w:r w:rsidRPr="00890D65">
        <w:rPr>
          <w:rStyle w:val="Emphasis"/>
        </w:rPr>
        <w:t>Trump</w:t>
      </w:r>
      <w:r w:rsidRPr="00890D65">
        <w:t xml:space="preserve"> administration </w:t>
      </w:r>
      <w:r w:rsidRPr="00890D65">
        <w:rPr>
          <w:rStyle w:val="Emphasis"/>
        </w:rPr>
        <w:t>has made clear its plans to reduce funding or disengage from from international organizations.</w:t>
      </w:r>
      <w:r w:rsidRPr="00890D65">
        <w:t xml:space="preserve"> Secretary of Defense Mattis threatened to reduce NATO funding unless NATO allies pony up. Secretary of State Tillerson has threatened to withdraw from the UN Human Rights Council absent “considerable reform.” </w:t>
      </w:r>
      <w:r w:rsidRPr="00890D65">
        <w:rPr>
          <w:rStyle w:val="StyleUnderline"/>
        </w:rPr>
        <w:t>The Trump budget would reduce or kill funding to a number of United Nations programs</w:t>
      </w:r>
      <w:r w:rsidRPr="00890D65">
        <w:t>, including “</w:t>
      </w:r>
      <w:r w:rsidRPr="00890D65">
        <w:rPr>
          <w:rStyle w:val="Emphasis"/>
        </w:rPr>
        <w:t>eliminating pledged payments to U.N. climate-change programs, and reducing funding for U.N. peacekeeping missions</w:t>
      </w:r>
      <w:r w:rsidRPr="00890D65">
        <w:t xml:space="preserve">.” Trump won’t get all of his cuts, but </w:t>
      </w:r>
      <w:r w:rsidRPr="00890D65">
        <w:rPr>
          <w:rStyle w:val="Emphasis"/>
        </w:rPr>
        <w:t xml:space="preserve">the prospects for U.S. funding for and participation in many international organizations looks bleak. </w:t>
      </w:r>
    </w:p>
    <w:p w:rsidR="003F7FB3" w:rsidRPr="00890D65" w:rsidRDefault="003F7FB3" w:rsidP="003F7FB3">
      <w:r w:rsidRPr="00890D65">
        <w:t xml:space="preserve">Disengagement from international courts </w:t>
      </w:r>
    </w:p>
    <w:p w:rsidR="003F7FB3" w:rsidRPr="00890D65" w:rsidRDefault="003F7FB3" w:rsidP="003F7FB3">
      <w:pPr>
        <w:rPr>
          <w:b/>
          <w:iCs/>
          <w:u w:val="single"/>
        </w:rPr>
      </w:pPr>
      <w:r w:rsidRPr="00890D65">
        <w:t xml:space="preserve">Don’t expect the next four years to be happy times for U.S. engagement with international courts either. The Trump administration has not said anything specific on this topic. But it easy to imagine the administration refusing to participate in the current case brought by Iran in the International Court of Justice—especially if the United States loses on jurisdiction. </w:t>
      </w:r>
      <w:r w:rsidRPr="00890D65">
        <w:rPr>
          <w:rStyle w:val="StyleUnderline"/>
        </w:rPr>
        <w:t xml:space="preserve">A refusal to participate accompanied by a bit of Iran-bashing and ICJ-bashing would be just the type of easy-to-accomplish, </w:t>
      </w:r>
      <w:r w:rsidRPr="00890D65">
        <w:rPr>
          <w:rStyle w:val="Emphasis"/>
        </w:rPr>
        <w:t>highly symbolic anti-international law move that the Trump Team appears to like</w:t>
      </w:r>
      <w:r w:rsidRPr="00890D65">
        <w:t>. Expect similarly poor relations with the International Criminal Court, especially if the prosecutor there opens a full investigation against Israel or of senior Bush officials concerning activities in Afghanistan. The Obama and late Bush administrations supported ICC prosecutions and gave assistance to the ICC prosecutor, and the Obama administration participated in an observer capacity in the ICC Assembly of States Parties (ASP). The Trump administration won’t support the ICC in any way and may withdraw even from observer status in the ASP. Finally</w:t>
      </w:r>
      <w:r w:rsidRPr="00890D65">
        <w:rPr>
          <w:rStyle w:val="Emphasis"/>
        </w:rPr>
        <w:t xml:space="preserve">, I think we can expect somewhat greater presidential resistance to WTO dispute resolution </w:t>
      </w:r>
      <w:r w:rsidRPr="00890D65">
        <w:t>decisions than in the past.</w:t>
      </w:r>
    </w:p>
    <w:p w:rsidR="003F7FB3" w:rsidRPr="00774703" w:rsidRDefault="003F7FB3" w:rsidP="003F7FB3"/>
    <w:p w:rsidR="003F7FB3" w:rsidRPr="00394D11" w:rsidRDefault="003F7FB3" w:rsidP="00B07C2C">
      <w:pPr>
        <w:rPr>
          <w:rFonts w:asciiTheme="minorHAnsi" w:hAnsiTheme="minorHAnsi" w:cstheme="minorHAnsi"/>
        </w:rPr>
      </w:pPr>
    </w:p>
    <w:p w:rsidR="00F91B3C" w:rsidRPr="00394D11" w:rsidRDefault="00F91B3C" w:rsidP="00F91B3C">
      <w:pPr>
        <w:pStyle w:val="Heading3"/>
        <w:rPr>
          <w:rFonts w:asciiTheme="minorHAnsi" w:hAnsiTheme="minorHAnsi" w:cstheme="minorHAnsi"/>
        </w:rPr>
      </w:pPr>
      <w:r w:rsidRPr="00394D11">
        <w:rPr>
          <w:rFonts w:asciiTheme="minorHAnsi" w:hAnsiTheme="minorHAnsi" w:cstheme="minorHAnsi"/>
        </w:rPr>
        <w:t>--xt</w:t>
      </w:r>
      <w:r w:rsidR="00394D11" w:rsidRPr="00394D11">
        <w:rPr>
          <w:rFonts w:asciiTheme="minorHAnsi" w:hAnsiTheme="minorHAnsi" w:cstheme="minorHAnsi"/>
        </w:rPr>
        <w:t xml:space="preserve"> </w:t>
      </w:r>
      <w:r w:rsidRPr="00394D11">
        <w:rPr>
          <w:rFonts w:asciiTheme="minorHAnsi" w:hAnsiTheme="minorHAnsi" w:cstheme="minorHAnsi"/>
        </w:rPr>
        <w:t>at: liberal order</w:t>
      </w:r>
    </w:p>
    <w:p w:rsidR="00F91B3C" w:rsidRPr="00394D11" w:rsidRDefault="00F91B3C" w:rsidP="00F91B3C">
      <w:pPr>
        <w:pStyle w:val="Heading4"/>
        <w:rPr>
          <w:rFonts w:asciiTheme="minorHAnsi" w:hAnsiTheme="minorHAnsi" w:cstheme="minorHAnsi"/>
        </w:rPr>
      </w:pPr>
      <w:r w:rsidRPr="00394D11">
        <w:rPr>
          <w:rFonts w:asciiTheme="minorHAnsi" w:hAnsiTheme="minorHAnsi" w:cstheme="minorHAnsi"/>
        </w:rPr>
        <w:t xml:space="preserve">International law has no force---the US can break it at any time for any reason---aff doesn’t spillover </w:t>
      </w:r>
    </w:p>
    <w:p w:rsidR="00F91B3C" w:rsidRPr="00394D11" w:rsidRDefault="00F91B3C" w:rsidP="00F91B3C">
      <w:pPr>
        <w:autoSpaceDE w:val="0"/>
        <w:autoSpaceDN w:val="0"/>
        <w:adjustRightInd w:val="0"/>
        <w:rPr>
          <w:rFonts w:asciiTheme="minorHAnsi" w:hAnsiTheme="minorHAnsi" w:cstheme="minorHAnsi"/>
        </w:rPr>
      </w:pPr>
      <w:r w:rsidRPr="00394D11">
        <w:rPr>
          <w:rStyle w:val="Style13ptBold"/>
          <w:rFonts w:asciiTheme="minorHAnsi" w:hAnsiTheme="minorHAnsi" w:cstheme="minorHAnsi"/>
        </w:rPr>
        <w:t>Paulsen, 9</w:t>
      </w:r>
      <w:r w:rsidRPr="00394D11">
        <w:rPr>
          <w:rFonts w:asciiTheme="minorHAnsi" w:hAnsiTheme="minorHAnsi" w:cstheme="minorHAnsi"/>
        </w:rPr>
        <w:t xml:space="preserve"> – Distinguished University Chair and Professor of Law at the University of St. Thomas Schol of Law, “The Constitutional Power to Interpret International Law”, Yale Law Journal, 118:1762, June 2009, </w:t>
      </w:r>
      <w:hyperlink r:id="rId44" w:history="1">
        <w:r w:rsidRPr="00394D11">
          <w:rPr>
            <w:rStyle w:val="Hyperlink"/>
            <w:rFonts w:asciiTheme="minorHAnsi" w:hAnsiTheme="minorHAnsi" w:cstheme="minorHAnsi"/>
          </w:rPr>
          <w:t>https://poseidon01.ssrn.com/delivery.php?ID=732088024087094095112079095121102089026050064018017000018000122126009091069006102120099022017062023057007119031123016087084093051090012016041001119072124113113008068012087073014081121024119083075024004001031122022002016115004081001109068064076100031&amp;EXT=pdf)</w:t>
        </w:r>
      </w:hyperlink>
      <w:r w:rsidRPr="00394D11">
        <w:rPr>
          <w:rFonts w:asciiTheme="minorHAnsi" w:hAnsiTheme="minorHAnsi" w:cstheme="minorHAnsi"/>
        </w:rPr>
        <w:t xml:space="preserve"> // ANK</w:t>
      </w:r>
    </w:p>
    <w:p w:rsidR="00F91B3C" w:rsidRPr="00394D11" w:rsidRDefault="00F91B3C" w:rsidP="00F91B3C">
      <w:pPr>
        <w:autoSpaceDE w:val="0"/>
        <w:autoSpaceDN w:val="0"/>
        <w:adjustRightInd w:val="0"/>
        <w:rPr>
          <w:rStyle w:val="StyleUnderline"/>
          <w:rFonts w:asciiTheme="minorHAnsi" w:hAnsiTheme="minorHAnsi" w:cstheme="minorHAnsi"/>
        </w:rPr>
      </w:pPr>
      <w:r w:rsidRPr="00394D11">
        <w:rPr>
          <w:rFonts w:asciiTheme="minorHAnsi" w:hAnsiTheme="minorHAnsi" w:cstheme="minorHAnsi"/>
        </w:rPr>
        <w:t xml:space="preserve">Thus, though treaties are part of the supreme law of the land under the U.S. Constitution, their legal force as they concern the </w:t>
      </w:r>
      <w:r w:rsidRPr="00394D11">
        <w:rPr>
          <w:rStyle w:val="StyleUnderline"/>
          <w:rFonts w:asciiTheme="minorHAnsi" w:hAnsiTheme="minorHAnsi" w:cstheme="minorHAnsi"/>
        </w:rPr>
        <w:t>international law obligations of the United States is</w:t>
      </w:r>
      <w:r w:rsidRPr="00394D11">
        <w:rPr>
          <w:rFonts w:asciiTheme="minorHAnsi" w:hAnsiTheme="minorHAnsi" w:cstheme="minorHAnsi"/>
        </w:rPr>
        <w:t xml:space="preserve">, as a matter of U.S. law, </w:t>
      </w:r>
      <w:r w:rsidRPr="00394D11">
        <w:rPr>
          <w:rStyle w:val="StyleUnderline"/>
          <w:rFonts w:asciiTheme="minorHAnsi" w:hAnsiTheme="minorHAnsi" w:cstheme="minorHAnsi"/>
        </w:rPr>
        <w:t>always limited by (1) the Constitution’s assignment of certain indefeasible constitutional powers to the President and to Congress with respect to foreign affairs and war; (2) the power of Congress to enact inconsistent, overriding or limiting legislation; (3) the fact that many treaty commitments do not create self-executing U.S. domestic law obligations; and (4) the President’s foreign affairs executive power to interpret, apply, suspend (in whole or in part), or even terminate a U.S. treaty’s international obligation as a matter of U.S. law.</w:t>
      </w:r>
    </w:p>
    <w:p w:rsidR="00F91B3C" w:rsidRPr="00394D11" w:rsidRDefault="00F91B3C" w:rsidP="00F91B3C">
      <w:pPr>
        <w:autoSpaceDE w:val="0"/>
        <w:autoSpaceDN w:val="0"/>
        <w:adjustRightInd w:val="0"/>
        <w:rPr>
          <w:rFonts w:asciiTheme="minorHAnsi" w:hAnsiTheme="minorHAnsi" w:cstheme="minorHAnsi"/>
        </w:rPr>
      </w:pPr>
      <w:r w:rsidRPr="00394D11">
        <w:rPr>
          <w:rFonts w:asciiTheme="minorHAnsi" w:hAnsiTheme="minorHAnsi" w:cstheme="minorHAnsi"/>
        </w:rPr>
        <w:t xml:space="preserve">It is worth pausing to consider exactly what all of this means, for </w:t>
      </w:r>
      <w:r w:rsidRPr="00394D11">
        <w:rPr>
          <w:rStyle w:val="StyleUnderline"/>
          <w:rFonts w:asciiTheme="minorHAnsi" w:hAnsiTheme="minorHAnsi" w:cstheme="minorHAnsi"/>
        </w:rPr>
        <w:t>its implications are mildly stunning</w:t>
      </w:r>
      <w:r w:rsidRPr="00394D11">
        <w:rPr>
          <w:rFonts w:asciiTheme="minorHAnsi" w:hAnsiTheme="minorHAnsi" w:cstheme="minorHAnsi"/>
        </w:rPr>
        <w:t xml:space="preserve">, especially with respect to U.S. war powers: </w:t>
      </w:r>
      <w:r w:rsidRPr="00394D11">
        <w:rPr>
          <w:rStyle w:val="StyleUnderline"/>
          <w:rFonts w:asciiTheme="minorHAnsi" w:hAnsiTheme="minorHAnsi" w:cstheme="minorHAnsi"/>
        </w:rPr>
        <w:t xml:space="preserve">it means that </w:t>
      </w:r>
      <w:r w:rsidRPr="00394D11">
        <w:rPr>
          <w:rStyle w:val="Emphasis"/>
          <w:rFonts w:asciiTheme="minorHAnsi" w:hAnsiTheme="minorHAnsi" w:cstheme="minorHAnsi"/>
        </w:rPr>
        <w:t>a treaty of the United States</w:t>
      </w:r>
      <w:r w:rsidRPr="00394D11">
        <w:rPr>
          <w:rStyle w:val="StyleUnderline"/>
          <w:rFonts w:asciiTheme="minorHAnsi" w:hAnsiTheme="minorHAnsi" w:cstheme="minorHAnsi"/>
        </w:rPr>
        <w:t xml:space="preserve"> </w:t>
      </w:r>
      <w:r w:rsidRPr="00394D11">
        <w:rPr>
          <w:rFonts w:asciiTheme="minorHAnsi" w:hAnsiTheme="minorHAnsi" w:cstheme="minorHAnsi"/>
        </w:rPr>
        <w:t>that is the law of the land under Article VI of the Constitution—be it the U.N. Charter, the Geneva Conventions or any other major agreement at the center of the contemporary regime of international law—</w:t>
      </w:r>
      <w:r w:rsidRPr="00394D11">
        <w:rPr>
          <w:rStyle w:val="Emphasis"/>
          <w:rFonts w:asciiTheme="minorHAnsi" w:hAnsiTheme="minorHAnsi" w:cstheme="minorHAnsi"/>
        </w:rPr>
        <w:t>may not constitutionally limit Congress’s power to declare war</w:t>
      </w:r>
      <w:r w:rsidRPr="00394D11">
        <w:rPr>
          <w:rStyle w:val="StyleUnderline"/>
          <w:rFonts w:asciiTheme="minorHAnsi" w:hAnsiTheme="minorHAnsi" w:cstheme="minorHAnsi"/>
        </w:rPr>
        <w:t xml:space="preserve"> or the President’s Commander-in-Chief power to conduct war as he sees fit. It means that </w:t>
      </w:r>
      <w:r w:rsidRPr="00394D11">
        <w:rPr>
          <w:rStyle w:val="Emphasis"/>
          <w:rFonts w:asciiTheme="minorHAnsi" w:hAnsiTheme="minorHAnsi" w:cstheme="minorHAnsi"/>
        </w:rPr>
        <w:t>Congress always may act to displace, or disregard, a treaty obligation</w:t>
      </w:r>
      <w:r w:rsidRPr="00394D11">
        <w:rPr>
          <w:rStyle w:val="StyleUnderline"/>
          <w:rFonts w:asciiTheme="minorHAnsi" w:hAnsiTheme="minorHAnsi" w:cstheme="minorHAnsi"/>
        </w:rPr>
        <w:t xml:space="preserve">. It means that the </w:t>
      </w:r>
      <w:r w:rsidRPr="00394D11">
        <w:rPr>
          <w:rStyle w:val="Emphasis"/>
          <w:rFonts w:asciiTheme="minorHAnsi" w:hAnsiTheme="minorHAnsi" w:cstheme="minorHAnsi"/>
        </w:rPr>
        <w:t>President</w:t>
      </w:r>
      <w:r w:rsidRPr="00394D11">
        <w:rPr>
          <w:rStyle w:val="StyleUnderline"/>
          <w:rFonts w:asciiTheme="minorHAnsi" w:hAnsiTheme="minorHAnsi" w:cstheme="minorHAnsi"/>
        </w:rPr>
        <w:t xml:space="preserve">, too, always </w:t>
      </w:r>
      <w:r w:rsidRPr="00394D11">
        <w:rPr>
          <w:rStyle w:val="Emphasis"/>
          <w:rFonts w:asciiTheme="minorHAnsi" w:hAnsiTheme="minorHAnsi" w:cstheme="minorHAnsi"/>
        </w:rPr>
        <w:t>may act independently to displace, or disregard, a treaty obligation</w:t>
      </w:r>
      <w:r w:rsidRPr="00394D11">
        <w:rPr>
          <w:rStyle w:val="StyleUnderline"/>
          <w:rFonts w:asciiTheme="minorHAnsi" w:hAnsiTheme="minorHAnsi" w:cstheme="minorHAnsi"/>
        </w:rPr>
        <w:t>. It means that treaties, as a species of international law with the strongest claim to U.S. domestic constitutional law status, never meaningfully constrain U.S. governmental actors. Their force is utterly contingent on the prospective actions and decisions of U.S. constitutional actors.</w:t>
      </w:r>
      <w:r w:rsidRPr="00394D11">
        <w:rPr>
          <w:rFonts w:asciiTheme="minorHAnsi" w:hAnsiTheme="minorHAnsi" w:cstheme="minorHAnsi"/>
        </w:rPr>
        <w:t>55</w:t>
      </w:r>
    </w:p>
    <w:p w:rsidR="00F91B3C" w:rsidRPr="00394D11" w:rsidRDefault="00F91B3C" w:rsidP="00F91B3C">
      <w:pPr>
        <w:autoSpaceDE w:val="0"/>
        <w:autoSpaceDN w:val="0"/>
        <w:adjustRightInd w:val="0"/>
        <w:rPr>
          <w:rStyle w:val="StyleUnderline"/>
          <w:rFonts w:asciiTheme="minorHAnsi" w:hAnsiTheme="minorHAnsi" w:cstheme="minorHAnsi"/>
        </w:rPr>
      </w:pPr>
      <w:r w:rsidRPr="00394D11">
        <w:rPr>
          <w:rFonts w:asciiTheme="minorHAnsi" w:hAnsiTheme="minorHAnsi" w:cstheme="minorHAnsi"/>
        </w:rPr>
        <w:t xml:space="preserve">This </w:t>
      </w:r>
      <w:r w:rsidRPr="00394D11">
        <w:rPr>
          <w:rStyle w:val="StyleUnderline"/>
          <w:rFonts w:asciiTheme="minorHAnsi" w:hAnsiTheme="minorHAnsi" w:cstheme="minorHAnsi"/>
        </w:rPr>
        <w:t xml:space="preserve">conceptualization threatens all that the community of “international law” </w:t>
      </w:r>
      <w:r w:rsidRPr="00394D11">
        <w:rPr>
          <w:rFonts w:asciiTheme="minorHAnsi" w:hAnsiTheme="minorHAnsi" w:cstheme="minorHAnsi"/>
        </w:rPr>
        <w:t xml:space="preserve">scholars hold most dear. For it seems to say that </w:t>
      </w:r>
      <w:r w:rsidRPr="00394D11">
        <w:rPr>
          <w:rStyle w:val="StyleUnderline"/>
          <w:rFonts w:asciiTheme="minorHAnsi" w:hAnsiTheme="minorHAnsi" w:cstheme="minorHAnsi"/>
        </w:rPr>
        <w:t xml:space="preserve">the United States may </w:t>
      </w:r>
      <w:r w:rsidRPr="00394D11">
        <w:rPr>
          <w:rStyle w:val="Emphasis"/>
          <w:rFonts w:asciiTheme="minorHAnsi" w:hAnsiTheme="minorHAnsi" w:cstheme="minorHAnsi"/>
        </w:rPr>
        <w:t>disregard the seemingly most sacred of international law treaty obligations almost at will</w:t>
      </w:r>
      <w:r w:rsidRPr="00394D11">
        <w:rPr>
          <w:rStyle w:val="StyleUnderline"/>
          <w:rFonts w:asciiTheme="minorHAnsi" w:hAnsiTheme="minorHAnsi" w:cstheme="minorHAnsi"/>
        </w:rPr>
        <w:t xml:space="preserve">. </w:t>
      </w:r>
      <w:r w:rsidRPr="00394D11">
        <w:rPr>
          <w:rFonts w:asciiTheme="minorHAnsi" w:hAnsiTheme="minorHAnsi" w:cstheme="minorHAnsi"/>
        </w:rPr>
        <w:t xml:space="preserve">The answer to such a charge is yes, this analysis suggests precisely that. At least it does so as a matter of U.S. constitutional law. This does not mean, of course, that the United States must or should disregard important international law treaty obligations as a foreign policy matter. It certainly does not need to do so; other nations might validly regard such actions as a breach of international law; such nations might become very angry at the United States’s actions (or they might not); and such breaches, and reactions, may have serious international political repercussions. These are very serious policy considerations. But </w:t>
      </w:r>
      <w:r w:rsidRPr="00394D11">
        <w:rPr>
          <w:rStyle w:val="StyleUnderline"/>
          <w:rFonts w:asciiTheme="minorHAnsi" w:hAnsiTheme="minorHAnsi" w:cstheme="minorHAnsi"/>
        </w:rPr>
        <w:t>as a matter of U.S. constitutional law, it remains the case that Congress, and the President, may lawfully take such actions, hugely undermining the force of such international treaties as binding national law for the United States.</w:t>
      </w:r>
    </w:p>
    <w:p w:rsidR="00F91B3C" w:rsidRPr="00394D11" w:rsidRDefault="00F91B3C" w:rsidP="00F91B3C">
      <w:pPr>
        <w:autoSpaceDE w:val="0"/>
        <w:autoSpaceDN w:val="0"/>
        <w:adjustRightInd w:val="0"/>
        <w:rPr>
          <w:rFonts w:asciiTheme="minorHAnsi" w:hAnsiTheme="minorHAnsi" w:cstheme="minorHAnsi"/>
          <w:b/>
          <w:iCs/>
          <w:u w:val="single"/>
        </w:rPr>
      </w:pPr>
      <w:r w:rsidRPr="00394D11">
        <w:rPr>
          <w:rStyle w:val="StyleUnderline"/>
          <w:rFonts w:asciiTheme="minorHAnsi" w:hAnsiTheme="minorHAnsi" w:cstheme="minorHAnsi"/>
        </w:rPr>
        <w:t>The conclusion is blunt, but inescapable: international law in the form of U.S. treaties is primarily a political constraint on U.S. conduct—a constraint of international politics—more than a true legal constraint. The “</w:t>
      </w:r>
      <w:r w:rsidRPr="00394D11">
        <w:rPr>
          <w:rStyle w:val="Emphasis"/>
          <w:rFonts w:asciiTheme="minorHAnsi" w:hAnsiTheme="minorHAnsi" w:cstheme="minorHAnsi"/>
        </w:rPr>
        <w:t>binding” international law character of a treaty obligation is, as a matter of U.S. law, largely illusory.</w:t>
      </w:r>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p>
    <w:p w:rsidR="00B07C2C" w:rsidRPr="00394D11" w:rsidRDefault="00B07C2C" w:rsidP="00B07C2C">
      <w:pPr>
        <w:pStyle w:val="Heading2"/>
        <w:rPr>
          <w:rFonts w:asciiTheme="minorHAnsi" w:hAnsiTheme="minorHAnsi" w:cstheme="minorHAnsi"/>
        </w:rPr>
      </w:pPr>
      <w:r w:rsidRPr="00394D11">
        <w:rPr>
          <w:rFonts w:asciiTheme="minorHAnsi" w:hAnsiTheme="minorHAnsi" w:cstheme="minorHAnsi"/>
        </w:rPr>
        <w:t>Solvency</w:t>
      </w:r>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p>
    <w:p w:rsidR="00B07C2C" w:rsidRPr="00394D11" w:rsidRDefault="00B07C2C" w:rsidP="00B07C2C">
      <w:pPr>
        <w:pStyle w:val="Heading3"/>
        <w:rPr>
          <w:rFonts w:asciiTheme="minorHAnsi" w:hAnsiTheme="minorHAnsi" w:cstheme="minorHAnsi"/>
        </w:rPr>
      </w:pPr>
      <w:r w:rsidRPr="00394D11">
        <w:rPr>
          <w:rFonts w:asciiTheme="minorHAnsi" w:hAnsiTheme="minorHAnsi" w:cstheme="minorHAnsi"/>
        </w:rPr>
        <w:t>1nc Solvency</w:t>
      </w:r>
    </w:p>
    <w:p w:rsidR="00B07C2C" w:rsidRPr="00394D11" w:rsidRDefault="00B07C2C" w:rsidP="00B07C2C">
      <w:pPr>
        <w:rPr>
          <w:rFonts w:asciiTheme="minorHAnsi" w:hAnsiTheme="minorHAnsi" w:cstheme="minorHAnsi"/>
        </w:rPr>
      </w:pPr>
    </w:p>
    <w:p w:rsidR="00B07C2C" w:rsidRPr="00394D11" w:rsidRDefault="00B07C2C" w:rsidP="00B07C2C">
      <w:pPr>
        <w:pStyle w:val="Heading4"/>
        <w:rPr>
          <w:rFonts w:asciiTheme="minorHAnsi" w:hAnsiTheme="minorHAnsi" w:cstheme="minorHAnsi"/>
        </w:rPr>
      </w:pPr>
      <w:r w:rsidRPr="00394D11">
        <w:rPr>
          <w:rFonts w:asciiTheme="minorHAnsi" w:hAnsiTheme="minorHAnsi" w:cstheme="minorHAnsi"/>
        </w:rPr>
        <w:t xml:space="preserve">Massive increases in immigration overstretch current resettlement budgets – </w:t>
      </w:r>
    </w:p>
    <w:p w:rsidR="00B07C2C" w:rsidRPr="00394D11" w:rsidRDefault="00B07C2C" w:rsidP="00B07C2C">
      <w:pPr>
        <w:rPr>
          <w:rFonts w:asciiTheme="minorHAnsi" w:hAnsiTheme="minorHAnsi" w:cstheme="minorHAnsi"/>
        </w:rPr>
      </w:pPr>
      <w:r w:rsidRPr="00394D11">
        <w:rPr>
          <w:rFonts w:asciiTheme="minorHAnsi" w:hAnsiTheme="minorHAnsi" w:cstheme="minorHAnsi"/>
        </w:rPr>
        <w:t>****ORR = Office of Refugee Resettlement****</w:t>
      </w:r>
    </w:p>
    <w:p w:rsidR="00B07C2C" w:rsidRPr="00394D11" w:rsidRDefault="00B07C2C" w:rsidP="00B07C2C">
      <w:pPr>
        <w:rPr>
          <w:rFonts w:asciiTheme="minorHAnsi" w:eastAsia="Times New Roman" w:hAnsiTheme="minorHAnsi" w:cstheme="minorHAnsi"/>
        </w:rPr>
      </w:pPr>
      <w:r w:rsidRPr="00394D11">
        <w:rPr>
          <w:rStyle w:val="Style13ptBold"/>
          <w:rFonts w:asciiTheme="minorHAnsi" w:hAnsiTheme="minorHAnsi" w:cstheme="minorHAnsi"/>
        </w:rPr>
        <w:t>Ardalan 17 –</w:t>
      </w:r>
      <w:r w:rsidRPr="00394D11">
        <w:rPr>
          <w:rFonts w:asciiTheme="minorHAnsi" w:hAnsiTheme="minorHAnsi" w:cstheme="minorHAnsi"/>
        </w:rPr>
        <w:t xml:space="preserve"> assistant director of the Harvard Immigration and Refugee Clinical Program and assistant clinical professor at Harvard Law School, ***Note: Sabi Ardalan was the project supervisor and the report was written by his entire team - (Sabi Harvard Immigration and Refugee Clinical Program, 1-12-18, " Fulfilling U.S. Commitment to Refugee Resettlement: Protecting Refugees, Preserving National Security, &amp; Building the U.S. Economy Through Refugee Admissions" Texas A&amp;M Law Review, </w:t>
      </w:r>
      <w:hyperlink r:id="rId45" w:history="1">
        <w:r w:rsidRPr="00394D11">
          <w:rPr>
            <w:rFonts w:asciiTheme="minorHAnsi" w:hAnsiTheme="minorHAnsi" w:cstheme="minorHAnsi"/>
          </w:rPr>
          <w:t>https://scholarship.law.tamu.edu/cgi/viewcontent.cgi?article=1120&amp;amp;context=lawreview</w:t>
        </w:r>
      </w:hyperlink>
      <w:r w:rsidRPr="00394D11">
        <w:rPr>
          <w:rFonts w:asciiTheme="minorHAnsi" w:hAnsiTheme="minorHAnsi" w:cstheme="minorHAnsi"/>
        </w:rPr>
        <w:t>)//SNN</w:t>
      </w:r>
    </w:p>
    <w:p w:rsidR="00B07C2C" w:rsidRPr="00394D11" w:rsidRDefault="00B07C2C" w:rsidP="00B07C2C">
      <w:pPr>
        <w:rPr>
          <w:rFonts w:asciiTheme="minorHAnsi" w:eastAsia="Times New Roman" w:hAnsiTheme="minorHAnsi" w:cstheme="minorHAnsi"/>
        </w:rPr>
      </w:pP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1. Budget Constraints </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When the Refugee Act of 1980 established ORR, ORR’s sole purpose was to assist refugees. </w:t>
      </w:r>
      <w:r w:rsidRPr="00394D11">
        <w:rPr>
          <w:rFonts w:asciiTheme="minorHAnsi" w:hAnsiTheme="minorHAnsi" w:cstheme="minorHAnsi"/>
          <w:u w:val="single"/>
        </w:rPr>
        <w:t>Its mandate, however, has grown significantly over the past three decades</w:t>
      </w:r>
      <w:r w:rsidRPr="00394D11">
        <w:rPr>
          <w:rFonts w:asciiTheme="minorHAnsi" w:hAnsiTheme="minorHAnsi" w:cstheme="minorHAnsi"/>
        </w:rPr>
        <w:t xml:space="preserve">: the populations it serves have become more varied, with their </w:t>
      </w:r>
      <w:r w:rsidRPr="00394D11">
        <w:rPr>
          <w:rFonts w:asciiTheme="minorHAnsi" w:hAnsiTheme="minorHAnsi" w:cstheme="minorHAnsi"/>
          <w:u w:val="single"/>
        </w:rPr>
        <w:t>needs more complex and numbers more difficult to predict</w:t>
      </w:r>
      <w:r w:rsidRPr="00394D11">
        <w:rPr>
          <w:rFonts w:asciiTheme="minorHAnsi" w:hAnsiTheme="minorHAnsi" w:cstheme="minorHAnsi"/>
        </w:rPr>
        <w:t xml:space="preserve">. In addition to refugees, ORR </w:t>
      </w:r>
      <w:r w:rsidRPr="00394D11">
        <w:rPr>
          <w:rFonts w:asciiTheme="minorHAnsi" w:hAnsiTheme="minorHAnsi" w:cstheme="minorHAnsi"/>
          <w:u w:val="single"/>
        </w:rPr>
        <w:t xml:space="preserve">now serves Cuban and Haitian entrants, asylees, unaccompanied children, survivors of torture, special </w:t>
      </w:r>
      <w:r w:rsidRPr="00394D11">
        <w:rPr>
          <w:rFonts w:asciiTheme="minorHAnsi" w:hAnsiTheme="minorHAnsi" w:cstheme="minorHAnsi"/>
        </w:rPr>
        <w:t>immigrant visa holders, and trafficking victims.258 As ORR noted in its FY 2014 Report to Congress, ORR funded programs provided services to 97,530 people, a ten percent increase from the year before.259</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Nonetheless, ORR’s budget has </w:t>
      </w:r>
      <w:r w:rsidRPr="00394D11">
        <w:rPr>
          <w:rFonts w:asciiTheme="minorHAnsi" w:hAnsiTheme="minorHAnsi" w:cstheme="minorHAnsi"/>
          <w:u w:val="single"/>
        </w:rPr>
        <w:t>not kept pace with its expanded responsibilities, its evolving challenges, the increased cost of living, or inflation.</w:t>
      </w:r>
      <w:r w:rsidRPr="00394D11">
        <w:rPr>
          <w:rFonts w:asciiTheme="minorHAnsi" w:hAnsiTheme="minorHAnsi" w:cstheme="minorHAnsi"/>
        </w:rPr>
        <w:t xml:space="preserve">260 ORR has not </w:t>
      </w:r>
      <w:r w:rsidRPr="00394D11">
        <w:rPr>
          <w:rFonts w:asciiTheme="minorHAnsi" w:hAnsiTheme="minorHAnsi" w:cstheme="minorHAnsi"/>
          <w:u w:val="single"/>
        </w:rPr>
        <w:t>experienced a budget increase equal to that of PRM’s Reception and Placement Program</w:t>
      </w:r>
      <w:r w:rsidRPr="00394D11">
        <w:rPr>
          <w:rFonts w:asciiTheme="minorHAnsi" w:hAnsiTheme="minorHAnsi" w:cstheme="minorHAnsi"/>
        </w:rPr>
        <w:t xml:space="preserve">, whose budget doubled in FY 2010.261 In addition, </w:t>
      </w:r>
      <w:r w:rsidRPr="00394D11">
        <w:rPr>
          <w:rFonts w:asciiTheme="minorHAnsi" w:hAnsiTheme="minorHAnsi" w:cstheme="minorHAnsi"/>
          <w:u w:val="single"/>
        </w:rPr>
        <w:t>regulations for Refugee Cash Assistance payment levels</w:t>
      </w:r>
      <w:r w:rsidRPr="00394D11">
        <w:rPr>
          <w:rFonts w:asciiTheme="minorHAnsi" w:hAnsiTheme="minorHAnsi" w:cstheme="minorHAnsi"/>
        </w:rPr>
        <w:t xml:space="preserve">, which are tied to a state’s Temporary Assistance for Needy Families (“TANF”) program, were written without considering cost-of-living increases or the poverty-level index.262 As a result, ORR has </w:t>
      </w:r>
      <w:r w:rsidRPr="00394D11">
        <w:rPr>
          <w:rFonts w:asciiTheme="minorHAnsi" w:hAnsiTheme="minorHAnsi" w:cstheme="minorHAnsi"/>
          <w:u w:val="single"/>
        </w:rPr>
        <w:t>been forced to redirect funds away from refugee resettlement services</w:t>
      </w:r>
      <w:r w:rsidRPr="00394D11">
        <w:rPr>
          <w:rFonts w:asciiTheme="minorHAnsi" w:hAnsiTheme="minorHAnsi" w:cstheme="minorHAnsi"/>
        </w:rPr>
        <w:t xml:space="preserve"> to address unanticipated needs.263</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Government officials are well aware of the pressures on ORR’s budget.264 Congress passed a short-term continuing resolution to avoid a government shutdown and to continue funding for federal programs and services until April 28, 2017. It authorized an increase in ORR funding, including “a provision allowing additional funding, if needed, for the housing and care of [unaccompanied children] after February 1, 2017.”265 To ensure that ORR has the requisite budget to provide the services needed by the increasingly diverse population of refugees, asylees, Special Immigrant Visa recipients, unaccompanied children, and others in its care, Congress should stabilize ORR’s budget by funding a contingency account, as recommended in the FY 2017 budget. </w:t>
      </w:r>
    </w:p>
    <w:p w:rsidR="00B07C2C" w:rsidRPr="00394D11" w:rsidRDefault="00B07C2C" w:rsidP="00B07C2C">
      <w:pPr>
        <w:rPr>
          <w:rFonts w:asciiTheme="minorHAnsi" w:hAnsiTheme="minorHAnsi" w:cstheme="minorHAnsi"/>
          <w:u w:val="single"/>
        </w:rPr>
      </w:pPr>
      <w:r w:rsidRPr="00394D11">
        <w:rPr>
          <w:rFonts w:asciiTheme="minorHAnsi" w:hAnsiTheme="minorHAnsi" w:cstheme="minorHAnsi"/>
        </w:rPr>
        <w:t xml:space="preserve">ORR’s </w:t>
      </w:r>
      <w:r w:rsidRPr="00394D11">
        <w:rPr>
          <w:rFonts w:asciiTheme="minorHAnsi" w:hAnsiTheme="minorHAnsi" w:cstheme="minorHAnsi"/>
          <w:u w:val="single"/>
        </w:rPr>
        <w:t>budget constraints, paired with the funding and defunding of public and private resettlement efforts</w:t>
      </w:r>
      <w:r w:rsidRPr="00394D11">
        <w:rPr>
          <w:rFonts w:asciiTheme="minorHAnsi" w:hAnsiTheme="minorHAnsi" w:cstheme="minorHAnsi"/>
        </w:rPr>
        <w:t xml:space="preserve">, result in </w:t>
      </w:r>
      <w:r w:rsidRPr="00394D11">
        <w:rPr>
          <w:rFonts w:asciiTheme="minorHAnsi" w:hAnsiTheme="minorHAnsi" w:cstheme="minorHAnsi"/>
          <w:u w:val="single"/>
        </w:rPr>
        <w:t>a cycle of job creation and job loss</w:t>
      </w:r>
      <w:r w:rsidRPr="00394D11">
        <w:rPr>
          <w:rFonts w:asciiTheme="minorHAnsi" w:hAnsiTheme="minorHAnsi" w:cstheme="minorHAnsi"/>
        </w:rPr>
        <w:t xml:space="preserve">. As noted above, resettlement agencies </w:t>
      </w:r>
      <w:r w:rsidRPr="00394D11">
        <w:rPr>
          <w:rFonts w:asciiTheme="minorHAnsi" w:hAnsiTheme="minorHAnsi" w:cstheme="minorHAnsi"/>
          <w:u w:val="single"/>
        </w:rPr>
        <w:t>receive funding from the government based on the number of refugees they resettle</w:t>
      </w:r>
      <w:r w:rsidRPr="00394D11">
        <w:rPr>
          <w:rFonts w:asciiTheme="minorHAnsi" w:hAnsiTheme="minorHAnsi" w:cstheme="minorHAnsi"/>
        </w:rPr>
        <w:t xml:space="preserve">. When the two Executive Orders were issued, these agencies </w:t>
      </w:r>
      <w:r w:rsidRPr="00394D11">
        <w:rPr>
          <w:rFonts w:asciiTheme="minorHAnsi" w:hAnsiTheme="minorHAnsi" w:cstheme="minorHAnsi"/>
          <w:u w:val="single"/>
        </w:rPr>
        <w:t>started laying off employees.</w:t>
      </w:r>
      <w:r w:rsidRPr="00394D11">
        <w:rPr>
          <w:rFonts w:asciiTheme="minorHAnsi" w:hAnsiTheme="minorHAnsi" w:cstheme="minorHAnsi"/>
        </w:rPr>
        <w:t xml:space="preserve"> Given the Trump administration’s goal of preserving and creating jobs, the role of refugee resettlement and integration in job creation is a factor that should be considered in policy decisions, along with </w:t>
      </w:r>
      <w:r w:rsidRPr="00394D11">
        <w:rPr>
          <w:rFonts w:asciiTheme="minorHAnsi" w:hAnsiTheme="minorHAnsi" w:cstheme="minorHAnsi"/>
          <w:u w:val="single"/>
        </w:rPr>
        <w:t>the administrative costs of hiring, training, firing, and rehiring of staff and the loss of knowledge</w:t>
      </w:r>
      <w:r w:rsidRPr="00394D11">
        <w:rPr>
          <w:rFonts w:asciiTheme="minorHAnsi" w:hAnsiTheme="minorHAnsi" w:cstheme="minorHAnsi"/>
        </w:rPr>
        <w:t xml:space="preserve"> d</w:t>
      </w:r>
      <w:r w:rsidRPr="00394D11">
        <w:rPr>
          <w:rFonts w:asciiTheme="minorHAnsi" w:hAnsiTheme="minorHAnsi" w:cstheme="minorHAnsi"/>
          <w:u w:val="single"/>
        </w:rPr>
        <w:t>ue to layoffs.</w:t>
      </w:r>
    </w:p>
    <w:p w:rsidR="00B07C2C" w:rsidRPr="00394D11" w:rsidRDefault="00B07C2C" w:rsidP="00B07C2C">
      <w:pPr>
        <w:rPr>
          <w:rFonts w:asciiTheme="minorHAnsi" w:hAnsiTheme="minorHAnsi" w:cstheme="minorHAnsi"/>
        </w:rPr>
      </w:pPr>
    </w:p>
    <w:p w:rsidR="00B07C2C" w:rsidRPr="00394D11" w:rsidRDefault="00B07C2C" w:rsidP="00B07C2C">
      <w:pPr>
        <w:pStyle w:val="Heading4"/>
        <w:rPr>
          <w:rFonts w:asciiTheme="minorHAnsi" w:hAnsiTheme="minorHAnsi" w:cstheme="minorHAnsi"/>
        </w:rPr>
      </w:pPr>
      <w:r w:rsidRPr="00394D11">
        <w:rPr>
          <w:rFonts w:asciiTheme="minorHAnsi" w:hAnsiTheme="minorHAnsi" w:cstheme="minorHAnsi"/>
        </w:rPr>
        <w:t>Staff shortages block effective resettlement – takes out all solvency</w:t>
      </w:r>
    </w:p>
    <w:p w:rsidR="00B07C2C" w:rsidRPr="00394D11" w:rsidRDefault="00B07C2C" w:rsidP="00B07C2C">
      <w:pPr>
        <w:rPr>
          <w:rFonts w:asciiTheme="minorHAnsi" w:hAnsiTheme="minorHAnsi" w:cstheme="minorHAnsi"/>
        </w:rPr>
      </w:pPr>
      <w:r w:rsidRPr="00394D11">
        <w:rPr>
          <w:rFonts w:asciiTheme="minorHAnsi" w:hAnsiTheme="minorHAnsi" w:cstheme="minorHAnsi"/>
          <w:b/>
        </w:rPr>
        <w:t xml:space="preserve">Aster, 18 </w:t>
      </w:r>
      <w:r w:rsidRPr="00394D11">
        <w:rPr>
          <w:rFonts w:asciiTheme="minorHAnsi" w:hAnsiTheme="minorHAnsi" w:cstheme="minorHAnsi"/>
        </w:rPr>
        <w:t xml:space="preserve">- Kristen Aster, Acting Senior Director, Global Protection and US Refugee Resettlement Program (“Time to Act: The Need for Congressional Engagement on Slow Refugee Admissions” International Rescue Committee, May, </w:t>
      </w:r>
      <w:hyperlink r:id="rId46" w:history="1">
        <w:r w:rsidRPr="00394D11">
          <w:rPr>
            <w:rStyle w:val="Hyperlink"/>
            <w:rFonts w:asciiTheme="minorHAnsi" w:hAnsiTheme="minorHAnsi" w:cstheme="minorHAnsi"/>
          </w:rPr>
          <w:t>https://www.rescue.org/sites/default/files/document/2822/ircbriefslowdowninrefugeeadmissionsmay201852118.pdf</w:t>
        </w:r>
      </w:hyperlink>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r w:rsidRPr="00394D11">
        <w:rPr>
          <w:rStyle w:val="StyleUnderline"/>
          <w:rFonts w:asciiTheme="minorHAnsi" w:hAnsiTheme="minorHAnsi" w:cstheme="minorHAnsi"/>
        </w:rPr>
        <w:t>Recent increased information and vetting requirements coupled with reduced USG processing capacity have resulted in a system overwhelmed with bureaucratic process and under-resource</w:t>
      </w:r>
      <w:r w:rsidRPr="00394D11">
        <w:rPr>
          <w:rFonts w:asciiTheme="minorHAnsi" w:hAnsiTheme="minorHAnsi" w:cstheme="minorHAnsi"/>
        </w:rPr>
        <w:t>d to address these new systemic demands. Ultimately, DHS has massively expanded the size of the haystack within which it is searching for a needle, while reducing the capacity to screen. Examples include:</w:t>
      </w:r>
    </w:p>
    <w:p w:rsidR="00B07C2C" w:rsidRPr="00394D11" w:rsidRDefault="00B07C2C" w:rsidP="00B07C2C">
      <w:pPr>
        <w:rPr>
          <w:rFonts w:asciiTheme="minorHAnsi" w:hAnsiTheme="minorHAnsi" w:cstheme="minorHAnsi"/>
        </w:rPr>
      </w:pPr>
      <w:r w:rsidRPr="00394D11">
        <w:rPr>
          <w:rFonts w:asciiTheme="minorHAnsi" w:hAnsiTheme="minorHAnsi" w:cstheme="minorHAnsi"/>
        </w:rPr>
        <w:t> Reduced DHS capacity to interview refugees and process their applications.</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o </w:t>
      </w:r>
      <w:r w:rsidRPr="00394D11">
        <w:rPr>
          <w:rStyle w:val="StyleUnderline"/>
          <w:rFonts w:asciiTheme="minorHAnsi" w:hAnsiTheme="minorHAnsi" w:cstheme="minorHAnsi"/>
        </w:rPr>
        <w:t>DHS has reduced its refugee corps by 100 officers</w:t>
      </w:r>
      <w:r w:rsidRPr="00394D11">
        <w:rPr>
          <w:rFonts w:asciiTheme="minorHAnsi" w:hAnsiTheme="minorHAnsi" w:cstheme="minorHAnsi"/>
        </w:rPr>
        <w:t xml:space="preserve">, from 197 to less than half that number. </w:t>
      </w:r>
      <w:r w:rsidRPr="00394D11">
        <w:rPr>
          <w:rStyle w:val="StyleUnderline"/>
          <w:rFonts w:asciiTheme="minorHAnsi" w:hAnsiTheme="minorHAnsi" w:cstheme="minorHAnsi"/>
        </w:rPr>
        <w:t>The result is fewer DHS staff traveling overseas to conduct required in-person interviews.</w:t>
      </w:r>
      <w:r w:rsidRPr="00394D11">
        <w:rPr>
          <w:rFonts w:asciiTheme="minorHAnsi" w:hAnsiTheme="minorHAnsi" w:cstheme="minorHAnsi"/>
        </w:rPr>
        <w:t xml:space="preserve"> At the same time, DHS has reduced the duration of trips, and the number of countries from which they are processing refugees from 23 to 17. </w:t>
      </w:r>
      <w:r w:rsidRPr="00394D11">
        <w:rPr>
          <w:rStyle w:val="StyleUnderline"/>
          <w:rFonts w:asciiTheme="minorHAnsi" w:hAnsiTheme="minorHAnsi" w:cstheme="minorHAnsi"/>
        </w:rPr>
        <w:t>The result is an ever-growing backlog</w:t>
      </w:r>
      <w:r w:rsidRPr="00394D11">
        <w:rPr>
          <w:rFonts w:asciiTheme="minorHAnsi" w:hAnsiTheme="minorHAnsi" w:cstheme="minorHAnsi"/>
        </w:rPr>
        <w:t xml:space="preserve"> in certain regions.</w:t>
      </w:r>
    </w:p>
    <w:p w:rsidR="00B07C2C" w:rsidRPr="00394D11" w:rsidRDefault="00B07C2C" w:rsidP="00B07C2C">
      <w:pPr>
        <w:rPr>
          <w:rFonts w:asciiTheme="minorHAnsi" w:hAnsiTheme="minorHAnsi" w:cstheme="minorHAnsi"/>
        </w:rPr>
      </w:pPr>
      <w:r w:rsidRPr="00394D11">
        <w:rPr>
          <w:rFonts w:asciiTheme="minorHAnsi" w:hAnsiTheme="minorHAnsi" w:cstheme="minorHAnsi"/>
        </w:rPr>
        <w:t>o The administration has made it a priority to reduce the domestic asylum backlog, including by diverting DHS refugee interviewers to interview asylum cases. However, DHS already has 515 asylum officers and the funding for 625, positions it has yet to fill.2</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 </w:t>
      </w:r>
      <w:r w:rsidRPr="00394D11">
        <w:rPr>
          <w:rStyle w:val="StyleUnderline"/>
          <w:rFonts w:asciiTheme="minorHAnsi" w:hAnsiTheme="minorHAnsi" w:cstheme="minorHAnsi"/>
        </w:rPr>
        <w:t>Massively increased paperwork and processing burdens on all refugees</w:t>
      </w:r>
      <w:r w:rsidRPr="00394D11">
        <w:rPr>
          <w:rFonts w:asciiTheme="minorHAnsi" w:hAnsiTheme="minorHAnsi" w:cstheme="minorHAnsi"/>
        </w:rPr>
        <w:t>, refugee interviewers and vetting agencies.</w:t>
      </w:r>
    </w:p>
    <w:p w:rsidR="00B07C2C" w:rsidRPr="00394D11" w:rsidRDefault="00B07C2C" w:rsidP="00B07C2C">
      <w:pPr>
        <w:rPr>
          <w:rFonts w:asciiTheme="minorHAnsi" w:hAnsiTheme="minorHAnsi" w:cstheme="minorHAnsi"/>
        </w:rPr>
      </w:pPr>
      <w:r w:rsidRPr="00394D11">
        <w:rPr>
          <w:rFonts w:asciiTheme="minorHAnsi" w:hAnsiTheme="minorHAnsi" w:cstheme="minorHAnsi"/>
        </w:rPr>
        <w:t>o Family contact information must now be provided for a larger number of family tree members, whether or not they are seeking resettlement. Residential information must now be collected for 10 years instead of five.</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o Further, </w:t>
      </w:r>
      <w:r w:rsidRPr="00394D11">
        <w:rPr>
          <w:rStyle w:val="StyleUnderline"/>
          <w:rFonts w:asciiTheme="minorHAnsi" w:hAnsiTheme="minorHAnsi" w:cstheme="minorHAnsi"/>
        </w:rPr>
        <w:t>all new requirements were applied retroactively, meaning that all previously screened refugees must undergo new screening procedures</w:t>
      </w:r>
      <w:r w:rsidRPr="00394D11">
        <w:rPr>
          <w:rFonts w:asciiTheme="minorHAnsi" w:hAnsiTheme="minorHAnsi" w:cstheme="minorHAnsi"/>
        </w:rPr>
        <w:t>. This has also resulted in delays that have led to the expiration of other screening requirements, including the medical screening, leaving families in bureaucratic limbo.</w:t>
      </w:r>
    </w:p>
    <w:p w:rsidR="00B07C2C" w:rsidRPr="00394D11" w:rsidRDefault="00B07C2C" w:rsidP="00B07C2C">
      <w:pPr>
        <w:rPr>
          <w:rFonts w:asciiTheme="minorHAnsi" w:hAnsiTheme="minorHAnsi" w:cstheme="minorHAnsi"/>
        </w:rPr>
      </w:pPr>
      <w:r w:rsidRPr="00394D11">
        <w:rPr>
          <w:rFonts w:asciiTheme="minorHAnsi" w:hAnsiTheme="minorHAnsi" w:cstheme="minorHAnsi"/>
        </w:rPr>
        <w:t>o For the 11 countries3 designated for additional security reviews, all previous clearances were cancelled, and additional new requirements introduced. The populations to which these apply were also expanded to include not just men but also women, as well as younger populations (14 and 15 year olds).</w:t>
      </w:r>
    </w:p>
    <w:p w:rsidR="00B07C2C" w:rsidRPr="00394D11" w:rsidRDefault="00B07C2C" w:rsidP="00B07C2C">
      <w:pPr>
        <w:rPr>
          <w:rFonts w:asciiTheme="minorHAnsi" w:hAnsiTheme="minorHAnsi" w:cstheme="minorHAnsi"/>
        </w:rPr>
      </w:pPr>
      <w:r w:rsidRPr="00394D11">
        <w:rPr>
          <w:rFonts w:asciiTheme="minorHAnsi" w:hAnsiTheme="minorHAnsi" w:cstheme="minorHAnsi"/>
        </w:rPr>
        <w:t>What are the consequences?</w:t>
      </w:r>
    </w:p>
    <w:p w:rsidR="00B07C2C" w:rsidRPr="00394D11" w:rsidRDefault="00B07C2C" w:rsidP="00B07C2C">
      <w:pPr>
        <w:rPr>
          <w:rFonts w:asciiTheme="minorHAnsi" w:hAnsiTheme="minorHAnsi" w:cstheme="minorHAnsi"/>
        </w:rPr>
      </w:pPr>
      <w:r w:rsidRPr="00394D11">
        <w:rPr>
          <w:rFonts w:asciiTheme="minorHAnsi" w:hAnsiTheme="minorHAnsi" w:cstheme="minorHAnsi"/>
        </w:rPr>
        <w:t> The US is reneging on its commitment to leave no one behind &amp; jeopardizing future support of its missions abroad.</w:t>
      </w:r>
    </w:p>
    <w:p w:rsidR="00B07C2C" w:rsidRPr="00394D11" w:rsidRDefault="00B07C2C" w:rsidP="00B07C2C">
      <w:pPr>
        <w:rPr>
          <w:rFonts w:asciiTheme="minorHAnsi" w:hAnsiTheme="minorHAnsi" w:cstheme="minorHAnsi"/>
        </w:rPr>
      </w:pPr>
      <w:r w:rsidRPr="00394D11">
        <w:rPr>
          <w:rFonts w:asciiTheme="minorHAnsi" w:hAnsiTheme="minorHAnsi" w:cstheme="minorHAnsi"/>
        </w:rPr>
        <w:t>o Last year, the US resettled over 3,000 Iraqis who supported US missions abroad and were in danger as a result. Just 36 of these Iraqis have been resettled 6 months into FY18, with roughly 50,000 waiting for their cases to be processed.</w:t>
      </w:r>
    </w:p>
    <w:p w:rsidR="00B07C2C" w:rsidRPr="00394D11" w:rsidRDefault="00B07C2C" w:rsidP="00B07C2C">
      <w:pPr>
        <w:rPr>
          <w:rFonts w:asciiTheme="minorHAnsi" w:hAnsiTheme="minorHAnsi" w:cstheme="minorHAnsi"/>
        </w:rPr>
      </w:pPr>
      <w:r w:rsidRPr="00394D11">
        <w:rPr>
          <w:rFonts w:asciiTheme="minorHAnsi" w:hAnsiTheme="minorHAnsi" w:cstheme="minorHAnsi"/>
        </w:rPr>
        <w:t> The US is turning its back on those fleeing a common enemy.</w:t>
      </w:r>
    </w:p>
    <w:p w:rsidR="00B07C2C" w:rsidRPr="00394D11" w:rsidRDefault="00B07C2C" w:rsidP="00B07C2C">
      <w:pPr>
        <w:rPr>
          <w:rFonts w:asciiTheme="minorHAnsi" w:hAnsiTheme="minorHAnsi" w:cstheme="minorHAnsi"/>
        </w:rPr>
      </w:pPr>
      <w:r w:rsidRPr="00394D11">
        <w:rPr>
          <w:rFonts w:asciiTheme="minorHAnsi" w:hAnsiTheme="minorHAnsi" w:cstheme="minorHAnsi"/>
        </w:rPr>
        <w:t>o More people were killed in the most recent chemical weapons attack that took more than 70 lives than have been resettled in the US this fiscal year. Yet, Syrian refugees are fleeing the same terrorist groups that US troops are seeking to dismantle.</w:t>
      </w:r>
    </w:p>
    <w:p w:rsidR="00B07C2C" w:rsidRPr="00394D11" w:rsidRDefault="00B07C2C" w:rsidP="00B07C2C">
      <w:pPr>
        <w:rPr>
          <w:rFonts w:asciiTheme="minorHAnsi" w:hAnsiTheme="minorHAnsi" w:cstheme="minorHAnsi"/>
        </w:rPr>
      </w:pPr>
      <w:r w:rsidRPr="00394D11">
        <w:rPr>
          <w:rFonts w:asciiTheme="minorHAnsi" w:hAnsiTheme="minorHAnsi" w:cstheme="minorHAnsi"/>
        </w:rPr>
        <w:t>o Syrian resettlement has declined 99% compared to this time last year. No Syrian refugee requiring additional vetting has been resettled since the new procedures were put in place.</w:t>
      </w:r>
    </w:p>
    <w:p w:rsidR="00B07C2C" w:rsidRPr="00394D11" w:rsidRDefault="00B07C2C" w:rsidP="00B07C2C">
      <w:pPr>
        <w:rPr>
          <w:rFonts w:asciiTheme="minorHAnsi" w:hAnsiTheme="minorHAnsi" w:cstheme="minorHAnsi"/>
        </w:rPr>
      </w:pPr>
      <w:r w:rsidRPr="00394D11">
        <w:rPr>
          <w:rFonts w:asciiTheme="minorHAnsi" w:hAnsiTheme="minorHAnsi" w:cstheme="minorHAnsi"/>
        </w:rPr>
        <w:t>o Not a single Yezidi from Syria has been welcomed to the US and just 5 Yezidis from Iraq, also fleeing ISIS persecution, have been resettled halfway through the fiscal year.</w:t>
      </w:r>
    </w:p>
    <w:p w:rsidR="00B07C2C" w:rsidRPr="00394D11" w:rsidRDefault="00B07C2C" w:rsidP="00B07C2C">
      <w:pPr>
        <w:rPr>
          <w:rFonts w:asciiTheme="minorHAnsi" w:hAnsiTheme="minorHAnsi" w:cstheme="minorHAnsi"/>
        </w:rPr>
      </w:pPr>
      <w:r w:rsidRPr="00394D11">
        <w:rPr>
          <w:rFonts w:asciiTheme="minorHAnsi" w:hAnsiTheme="minorHAnsi" w:cstheme="minorHAnsi"/>
        </w:rPr>
        <w:t> The US is turning its back on important allies who are hosting more than their fair share of refugees.</w:t>
      </w:r>
    </w:p>
    <w:p w:rsidR="00B07C2C" w:rsidRPr="00394D11" w:rsidRDefault="00B07C2C" w:rsidP="00B07C2C">
      <w:pPr>
        <w:rPr>
          <w:rFonts w:asciiTheme="minorHAnsi" w:hAnsiTheme="minorHAnsi" w:cstheme="minorHAnsi"/>
        </w:rPr>
      </w:pPr>
      <w:r w:rsidRPr="00394D11">
        <w:rPr>
          <w:rFonts w:asciiTheme="minorHAnsi" w:hAnsiTheme="minorHAnsi" w:cstheme="minorHAnsi"/>
        </w:rPr>
        <w:t>o Jordan’s generosity has mitigated the regional and global consequences of the Syrian crisis, hosting over 685,000 refugees. 1 out of every 11 Jordanian residents is a refugee—the overwhelming majority are Syrian as the civil war has entered its eighth year, followed by Iraqis.4</w:t>
      </w:r>
    </w:p>
    <w:p w:rsidR="00B07C2C" w:rsidRPr="00394D11" w:rsidRDefault="00B07C2C" w:rsidP="00B07C2C">
      <w:pPr>
        <w:rPr>
          <w:rFonts w:asciiTheme="minorHAnsi" w:hAnsiTheme="minorHAnsi" w:cstheme="minorHAnsi"/>
        </w:rPr>
      </w:pPr>
      <w:r w:rsidRPr="00394D11">
        <w:rPr>
          <w:rFonts w:asciiTheme="minorHAnsi" w:hAnsiTheme="minorHAnsi" w:cstheme="minorHAnsi"/>
        </w:rPr>
        <w:t>o When the US and other countries resettled over 19,300 refugees from Jordan in 2016, it provided critical relief to a strategic ally.</w:t>
      </w:r>
    </w:p>
    <w:p w:rsidR="00B07C2C" w:rsidRPr="00394D11" w:rsidRDefault="00B07C2C" w:rsidP="00B07C2C">
      <w:pPr>
        <w:rPr>
          <w:rFonts w:asciiTheme="minorHAnsi" w:hAnsiTheme="minorHAnsi" w:cstheme="minorHAnsi"/>
        </w:rPr>
      </w:pPr>
      <w:r w:rsidRPr="00394D11">
        <w:rPr>
          <w:rFonts w:asciiTheme="minorHAnsi" w:hAnsiTheme="minorHAnsi" w:cstheme="minorHAnsi"/>
        </w:rPr>
        <w:t>o National security experts agree: “By doing more to host and help refugees, the United States would safeguard the stability of these nations and thereby advance its own national security interests.”5</w:t>
      </w:r>
    </w:p>
    <w:p w:rsidR="00B07C2C" w:rsidRPr="00394D11" w:rsidRDefault="00B07C2C" w:rsidP="00B07C2C">
      <w:pPr>
        <w:rPr>
          <w:rFonts w:asciiTheme="minorHAnsi" w:hAnsiTheme="minorHAnsi" w:cstheme="minorHAnsi"/>
        </w:rPr>
      </w:pPr>
      <w:r w:rsidRPr="00394D11">
        <w:rPr>
          <w:rFonts w:asciiTheme="minorHAnsi" w:hAnsiTheme="minorHAnsi" w:cstheme="minorHAnsi"/>
        </w:rPr>
        <w:t>o Yet halfway through FY18, the US had only resettled 44 Syrians and 106 Iraqis from all countries hosting these populations.</w:t>
      </w:r>
    </w:p>
    <w:p w:rsidR="00B07C2C" w:rsidRPr="00394D11" w:rsidRDefault="00B07C2C" w:rsidP="00B07C2C">
      <w:pPr>
        <w:rPr>
          <w:rFonts w:asciiTheme="minorHAnsi" w:hAnsiTheme="minorHAnsi" w:cstheme="minorHAnsi"/>
        </w:rPr>
      </w:pPr>
      <w:r w:rsidRPr="00394D11">
        <w:rPr>
          <w:rFonts w:asciiTheme="minorHAnsi" w:hAnsiTheme="minorHAnsi" w:cstheme="minorHAnsi"/>
        </w:rPr>
        <w:t> The US is risking the stability of critical regions around the world.</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o </w:t>
      </w:r>
      <w:r w:rsidRPr="00394D11">
        <w:rPr>
          <w:rStyle w:val="StyleUnderline"/>
          <w:rFonts w:asciiTheme="minorHAnsi" w:hAnsiTheme="minorHAnsi" w:cstheme="minorHAnsi"/>
        </w:rPr>
        <w:t xml:space="preserve">With an unprecedented slowdown in US resettlement, major refugee-hosting nations are increasingly asking why they should continue hosting </w:t>
      </w:r>
      <w:r w:rsidRPr="00394D11">
        <w:rPr>
          <w:rFonts w:asciiTheme="minorHAnsi" w:hAnsiTheme="minorHAnsi" w:cstheme="minorHAnsi"/>
        </w:rPr>
        <w:t>large refugee populations.</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o </w:t>
      </w:r>
      <w:r w:rsidRPr="00394D11">
        <w:rPr>
          <w:rStyle w:val="StyleUnderline"/>
          <w:rFonts w:asciiTheme="minorHAnsi" w:hAnsiTheme="minorHAnsi" w:cstheme="minorHAnsi"/>
        </w:rPr>
        <w:t>A major risk is in forced returns that could exacerbate instability and conflict</w:t>
      </w:r>
      <w:r w:rsidRPr="00394D11">
        <w:rPr>
          <w:rFonts w:asciiTheme="minorHAnsi" w:hAnsiTheme="minorHAnsi" w:cstheme="minorHAnsi"/>
        </w:rPr>
        <w:t>—whether the return of Rohingya in Bangladesh, Afghans in Pakistan or Somalis in Kenya. Since early 2015, for example, over 2 million Afghans have been forced to return to a still unstable Afghanistan.</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o In 2016, for example, </w:t>
      </w:r>
      <w:r w:rsidRPr="00394D11">
        <w:rPr>
          <w:rStyle w:val="StyleUnderline"/>
          <w:rFonts w:asciiTheme="minorHAnsi" w:hAnsiTheme="minorHAnsi" w:cstheme="minorHAnsi"/>
        </w:rPr>
        <w:t>the Kenyan government threatened the forced return or more than 250,000 Somalis to an unstable Somalia. Part of the justification was developed nations’ failure to do their fair share</w:t>
      </w:r>
      <w:r w:rsidRPr="00394D11">
        <w:rPr>
          <w:rFonts w:asciiTheme="minorHAnsi" w:hAnsiTheme="minorHAnsi" w:cstheme="minorHAnsi"/>
        </w:rPr>
        <w:t>: “…rich, prosperous and democratic countries are turning away refugees from Syria, one of the worst war zones since World War Two.”6</w:t>
      </w:r>
    </w:p>
    <w:p w:rsidR="00B07C2C" w:rsidRPr="00394D11" w:rsidRDefault="00B07C2C" w:rsidP="00B07C2C">
      <w:pPr>
        <w:rPr>
          <w:rFonts w:asciiTheme="minorHAnsi" w:hAnsiTheme="minorHAnsi" w:cstheme="minorHAnsi"/>
        </w:rPr>
      </w:pPr>
    </w:p>
    <w:p w:rsidR="00B07C2C" w:rsidRPr="00394D11" w:rsidRDefault="00B07C2C" w:rsidP="00B07C2C">
      <w:pPr>
        <w:pStyle w:val="Heading3"/>
        <w:rPr>
          <w:rFonts w:asciiTheme="minorHAnsi" w:hAnsiTheme="minorHAnsi" w:cstheme="minorHAnsi"/>
        </w:rPr>
      </w:pPr>
      <w:r w:rsidRPr="00394D11">
        <w:rPr>
          <w:rFonts w:asciiTheme="minorHAnsi" w:hAnsiTheme="minorHAnsi" w:cstheme="minorHAnsi"/>
        </w:rPr>
        <w:t>--xt – staff shortages / funding</w:t>
      </w:r>
    </w:p>
    <w:p w:rsidR="00B07C2C" w:rsidRPr="00394D11" w:rsidRDefault="00B07C2C" w:rsidP="00B07C2C">
      <w:pPr>
        <w:rPr>
          <w:rFonts w:asciiTheme="minorHAnsi" w:hAnsiTheme="minorHAnsi" w:cstheme="minorHAnsi"/>
        </w:rPr>
      </w:pPr>
    </w:p>
    <w:p w:rsidR="00B07C2C" w:rsidRPr="00394D11" w:rsidRDefault="00B07C2C" w:rsidP="00B07C2C">
      <w:pPr>
        <w:pStyle w:val="Heading4"/>
        <w:rPr>
          <w:rFonts w:asciiTheme="minorHAnsi" w:hAnsiTheme="minorHAnsi" w:cstheme="minorHAnsi"/>
        </w:rPr>
      </w:pPr>
      <w:r w:rsidRPr="00394D11">
        <w:rPr>
          <w:rFonts w:asciiTheme="minorHAnsi" w:hAnsiTheme="minorHAnsi" w:cstheme="minorHAnsi"/>
        </w:rPr>
        <w:t>Slow processing capability blocks solvency</w:t>
      </w:r>
    </w:p>
    <w:p w:rsidR="00B07C2C" w:rsidRPr="00394D11" w:rsidRDefault="00B07C2C" w:rsidP="00B07C2C">
      <w:pPr>
        <w:rPr>
          <w:rFonts w:asciiTheme="minorHAnsi" w:hAnsiTheme="minorHAnsi" w:cstheme="minorHAnsi"/>
        </w:rPr>
      </w:pPr>
      <w:r w:rsidRPr="00394D11">
        <w:rPr>
          <w:rFonts w:asciiTheme="minorHAnsi" w:hAnsiTheme="minorHAnsi" w:cstheme="minorHAnsi"/>
          <w:b/>
        </w:rPr>
        <w:t xml:space="preserve">Aster, 18 </w:t>
      </w:r>
      <w:r w:rsidRPr="00394D11">
        <w:rPr>
          <w:rFonts w:asciiTheme="minorHAnsi" w:hAnsiTheme="minorHAnsi" w:cstheme="minorHAnsi"/>
        </w:rPr>
        <w:t xml:space="preserve">- Kristen Aster, Acting Senior Director, Global Protection and US Refugee Resettlement Program (“Time to Act: The Need for Congressional Engagement on Slow Refugee Admissions” International Rescue Committee, May, </w:t>
      </w:r>
      <w:hyperlink r:id="rId47" w:history="1">
        <w:r w:rsidRPr="00394D11">
          <w:rPr>
            <w:rStyle w:val="Hyperlink"/>
            <w:rFonts w:asciiTheme="minorHAnsi" w:hAnsiTheme="minorHAnsi" w:cstheme="minorHAnsi"/>
          </w:rPr>
          <w:t>https://www.rescue.org/sites/default/files/document/2822/ircbriefslowdowninrefugeeadmissionsmay201852118.pdf</w:t>
        </w:r>
      </w:hyperlink>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In September 2017, the </w:t>
      </w:r>
      <w:r w:rsidRPr="00394D11">
        <w:rPr>
          <w:rStyle w:val="StyleUnderline"/>
          <w:rFonts w:asciiTheme="minorHAnsi" w:hAnsiTheme="minorHAnsi" w:cstheme="minorHAnsi"/>
        </w:rPr>
        <w:t>Trump</w:t>
      </w:r>
      <w:r w:rsidRPr="00394D11">
        <w:rPr>
          <w:rFonts w:asciiTheme="minorHAnsi" w:hAnsiTheme="minorHAnsi" w:cstheme="minorHAnsi"/>
        </w:rPr>
        <w:t xml:space="preserve"> Administration </w:t>
      </w:r>
      <w:r w:rsidRPr="00394D11">
        <w:rPr>
          <w:rStyle w:val="StyleUnderline"/>
          <w:rFonts w:asciiTheme="minorHAnsi" w:hAnsiTheme="minorHAnsi" w:cstheme="minorHAnsi"/>
        </w:rPr>
        <w:t>set its refugee admissions level</w:t>
      </w:r>
      <w:r w:rsidRPr="00394D11">
        <w:rPr>
          <w:rFonts w:asciiTheme="minorHAnsi" w:hAnsiTheme="minorHAnsi" w:cstheme="minorHAnsi"/>
        </w:rPr>
        <w:t xml:space="preserve"> for Fiscal Year 2018 (FY18) </w:t>
      </w:r>
      <w:r w:rsidRPr="00394D11">
        <w:rPr>
          <w:rStyle w:val="StyleUnderline"/>
          <w:rFonts w:asciiTheme="minorHAnsi" w:hAnsiTheme="minorHAnsi" w:cstheme="minorHAnsi"/>
        </w:rPr>
        <w:t xml:space="preserve">at </w:t>
      </w:r>
      <w:r w:rsidRPr="00394D11">
        <w:rPr>
          <w:rFonts w:asciiTheme="minorHAnsi" w:hAnsiTheme="minorHAnsi" w:cstheme="minorHAnsi"/>
        </w:rPr>
        <w:t xml:space="preserve">a historic low of just </w:t>
      </w:r>
      <w:r w:rsidRPr="00394D11">
        <w:rPr>
          <w:rStyle w:val="StyleUnderline"/>
          <w:rFonts w:asciiTheme="minorHAnsi" w:hAnsiTheme="minorHAnsi" w:cstheme="minorHAnsi"/>
        </w:rPr>
        <w:t>45,000</w:t>
      </w:r>
      <w:r w:rsidRPr="00394D11">
        <w:rPr>
          <w:rFonts w:asciiTheme="minorHAnsi" w:hAnsiTheme="minorHAnsi" w:cstheme="minorHAnsi"/>
        </w:rPr>
        <w:t xml:space="preserve"> refugees. </w:t>
      </w:r>
      <w:r w:rsidRPr="00394D11">
        <w:rPr>
          <w:rStyle w:val="StyleUnderline"/>
          <w:rFonts w:asciiTheme="minorHAnsi" w:hAnsiTheme="minorHAnsi" w:cstheme="minorHAnsi"/>
        </w:rPr>
        <w:t>Yet</w:t>
      </w:r>
      <w:r w:rsidRPr="00394D11">
        <w:rPr>
          <w:rFonts w:asciiTheme="minorHAnsi" w:hAnsiTheme="minorHAnsi" w:cstheme="minorHAnsi"/>
        </w:rPr>
        <w:t xml:space="preserve"> halfway through FY18, </w:t>
      </w:r>
      <w:r w:rsidRPr="00394D11">
        <w:rPr>
          <w:rStyle w:val="StyleUnderline"/>
          <w:rFonts w:asciiTheme="minorHAnsi" w:hAnsiTheme="minorHAnsi" w:cstheme="minorHAnsi"/>
        </w:rPr>
        <w:t xml:space="preserve">the Administration had admitted fewer than 25% </w:t>
      </w:r>
      <w:r w:rsidRPr="00394D11">
        <w:rPr>
          <w:rFonts w:asciiTheme="minorHAnsi" w:hAnsiTheme="minorHAnsi" w:cstheme="minorHAnsi"/>
        </w:rPr>
        <w:t xml:space="preserve">of this level1 </w:t>
      </w:r>
      <w:r w:rsidRPr="00394D11">
        <w:rPr>
          <w:rStyle w:val="StyleUnderline"/>
          <w:rFonts w:asciiTheme="minorHAnsi" w:hAnsiTheme="minorHAnsi" w:cstheme="minorHAnsi"/>
        </w:rPr>
        <w:t>and is currently on track to admit just 21,000</w:t>
      </w:r>
      <w:r w:rsidRPr="00394D11">
        <w:rPr>
          <w:rFonts w:asciiTheme="minorHAnsi" w:hAnsiTheme="minorHAnsi" w:cstheme="minorHAnsi"/>
        </w:rPr>
        <w:t xml:space="preserve"> refugees this year.</w:t>
      </w:r>
    </w:p>
    <w:p w:rsidR="00B07C2C" w:rsidRPr="00394D11" w:rsidRDefault="00B07C2C" w:rsidP="00B07C2C">
      <w:pPr>
        <w:rPr>
          <w:rFonts w:asciiTheme="minorHAnsi" w:hAnsiTheme="minorHAnsi" w:cstheme="minorHAnsi"/>
        </w:rPr>
      </w:pPr>
      <w:r w:rsidRPr="00394D11">
        <w:rPr>
          <w:rStyle w:val="StyleUnderline"/>
          <w:rFonts w:asciiTheme="minorHAnsi" w:hAnsiTheme="minorHAnsi" w:cstheme="minorHAnsi"/>
        </w:rPr>
        <w:t>A combination of increased vetting requirements and reduced U.S. Government</w:t>
      </w:r>
      <w:r w:rsidRPr="00394D11">
        <w:rPr>
          <w:rFonts w:asciiTheme="minorHAnsi" w:hAnsiTheme="minorHAnsi" w:cstheme="minorHAnsi"/>
        </w:rPr>
        <w:t xml:space="preserve"> (USG) </w:t>
      </w:r>
      <w:r w:rsidRPr="00394D11">
        <w:rPr>
          <w:rStyle w:val="StyleUnderline"/>
          <w:rFonts w:asciiTheme="minorHAnsi" w:hAnsiTheme="minorHAnsi" w:cstheme="minorHAnsi"/>
        </w:rPr>
        <w:t>processing capacity has caused this slowdown and left thousands of refugee stranded in limbo.</w:t>
      </w:r>
      <w:r w:rsidRPr="00394D11">
        <w:rPr>
          <w:rFonts w:asciiTheme="minorHAnsi" w:hAnsiTheme="minorHAnsi" w:cstheme="minorHAnsi"/>
        </w:rPr>
        <w:t xml:space="preserve"> A safe and secure admissions program is a goal shared by Congress and refugee implementing organizations alike, and historically new procedures to enhance the resettlement program’s security have been backed with appropriate resources and a commitment to ensuring an efficient and effective system. In a departure from historical practice, </w:t>
      </w:r>
      <w:r w:rsidRPr="00394D11">
        <w:rPr>
          <w:rStyle w:val="StyleUnderline"/>
          <w:rFonts w:asciiTheme="minorHAnsi" w:hAnsiTheme="minorHAnsi" w:cstheme="minorHAnsi"/>
        </w:rPr>
        <w:t>resources are being diverted away from the resettlement program at a time when vetting and information collection requirements have increased</w:t>
      </w:r>
      <w:r w:rsidRPr="00394D11">
        <w:rPr>
          <w:rFonts w:asciiTheme="minorHAnsi" w:hAnsiTheme="minorHAnsi" w:cstheme="minorHAnsi"/>
        </w:rPr>
        <w:t xml:space="preserve">. Congress has allocated the resources required to support at least the FY18 refugee admission level and must act to ensure that the policy goals of the refugee admissions program, Congressional intent—and US strategic interests—are met. </w:t>
      </w:r>
    </w:p>
    <w:p w:rsidR="00B07C2C" w:rsidRPr="00394D11" w:rsidRDefault="00B07C2C" w:rsidP="00B07C2C">
      <w:pPr>
        <w:rPr>
          <w:rFonts w:asciiTheme="minorHAnsi" w:hAnsiTheme="minorHAnsi" w:cstheme="minorHAnsi"/>
        </w:rPr>
      </w:pPr>
    </w:p>
    <w:p w:rsidR="00B07C2C" w:rsidRPr="00394D11" w:rsidRDefault="00B07C2C" w:rsidP="00B07C2C">
      <w:pPr>
        <w:pStyle w:val="Heading4"/>
        <w:rPr>
          <w:rFonts w:asciiTheme="minorHAnsi" w:hAnsiTheme="minorHAnsi" w:cstheme="minorHAnsi"/>
        </w:rPr>
      </w:pPr>
      <w:r w:rsidRPr="00394D11">
        <w:rPr>
          <w:rFonts w:asciiTheme="minorHAnsi" w:hAnsiTheme="minorHAnsi" w:cstheme="minorHAnsi"/>
        </w:rPr>
        <w:t>US resettlement ground to a halt – staff and budget cuts</w:t>
      </w:r>
    </w:p>
    <w:p w:rsidR="00B07C2C" w:rsidRPr="00394D11" w:rsidRDefault="00B07C2C" w:rsidP="00B07C2C">
      <w:pPr>
        <w:rPr>
          <w:rFonts w:asciiTheme="minorHAnsi" w:hAnsiTheme="minorHAnsi" w:cstheme="minorHAnsi"/>
        </w:rPr>
      </w:pPr>
      <w:r w:rsidRPr="00394D11">
        <w:rPr>
          <w:rFonts w:asciiTheme="minorHAnsi" w:hAnsiTheme="minorHAnsi" w:cstheme="minorHAnsi"/>
          <w:b/>
        </w:rPr>
        <w:t xml:space="preserve">Acer, 17 - </w:t>
      </w:r>
      <w:r w:rsidRPr="00394D11">
        <w:rPr>
          <w:rFonts w:asciiTheme="minorHAnsi" w:hAnsiTheme="minorHAnsi" w:cstheme="minorHAnsi"/>
        </w:rPr>
        <w:t xml:space="preserve">director of Human Rights First’s Refugee Protection program (Eleanor, “U.S. Leadership Forsaken Six Months of the Trump Refugee Bans” July, Human Rights First, </w:t>
      </w:r>
      <w:hyperlink r:id="rId48" w:history="1">
        <w:r w:rsidRPr="00394D11">
          <w:rPr>
            <w:rStyle w:val="Hyperlink"/>
            <w:rFonts w:asciiTheme="minorHAnsi" w:hAnsiTheme="minorHAnsi" w:cstheme="minorHAnsi"/>
          </w:rPr>
          <w:t>https://www.humanrightsfirst.org/sites/default/files/HRF-US-Leadership-Forsaken-FINAL.pdf</w:t>
        </w:r>
      </w:hyperlink>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r w:rsidRPr="00394D11">
        <w:rPr>
          <w:rFonts w:asciiTheme="minorHAnsi" w:hAnsiTheme="minorHAnsi" w:cstheme="minorHAnsi"/>
        </w:rPr>
        <w:t>In fiscal year 2016, the United States brought 84,994 refugees to safety through resettlement. Given the escalating global refugee crisis, President Obama announced an increase in the U.S. resettlement goal for fiscal year 2017 to 110,000.</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However, in the wake of President Trump’s executive orders and their cut in resettlement: </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n </w:t>
      </w:r>
      <w:r w:rsidRPr="00394D11">
        <w:rPr>
          <w:rStyle w:val="StyleUnderline"/>
          <w:rFonts w:asciiTheme="minorHAnsi" w:hAnsiTheme="minorHAnsi" w:cstheme="minorHAnsi"/>
        </w:rPr>
        <w:t>Only 18,209 refugees have been resettled to 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 xml:space="preserve">tates in the </w:t>
      </w:r>
      <w:r w:rsidRPr="00394D11">
        <w:rPr>
          <w:rStyle w:val="StyleUnderline"/>
          <w:rFonts w:asciiTheme="minorHAnsi" w:hAnsiTheme="minorHAnsi" w:cstheme="minorHAnsi"/>
        </w:rPr>
        <w:t>six months</w:t>
      </w:r>
      <w:r w:rsidRPr="00394D11">
        <w:rPr>
          <w:rFonts w:asciiTheme="minorHAnsi" w:hAnsiTheme="minorHAnsi" w:cstheme="minorHAnsi"/>
        </w:rPr>
        <w:t xml:space="preserve"> following the January 27 executive order. </w:t>
      </w:r>
      <w:r w:rsidRPr="00394D11">
        <w:rPr>
          <w:rStyle w:val="StyleUnderline"/>
          <w:rFonts w:asciiTheme="minorHAnsi" w:hAnsiTheme="minorHAnsi" w:cstheme="minorHAnsi"/>
        </w:rPr>
        <w:t>This number is miniscule when compared to the very large numbers hosted by front-line states, such as Turkey (three million</w:t>
      </w:r>
      <w:r w:rsidRPr="00394D11">
        <w:rPr>
          <w:rFonts w:asciiTheme="minorHAnsi" w:hAnsiTheme="minorHAnsi" w:cstheme="minorHAnsi"/>
        </w:rPr>
        <w:t xml:space="preserve"> Syrian refugees), </w:t>
      </w:r>
      <w:r w:rsidRPr="00394D11">
        <w:rPr>
          <w:rStyle w:val="StyleUnderline"/>
          <w:rFonts w:asciiTheme="minorHAnsi" w:hAnsiTheme="minorHAnsi" w:cstheme="minorHAnsi"/>
        </w:rPr>
        <w:t>Lebanon</w:t>
      </w:r>
      <w:r w:rsidRPr="00394D11">
        <w:rPr>
          <w:rFonts w:asciiTheme="minorHAnsi" w:hAnsiTheme="minorHAnsi" w:cstheme="minorHAnsi"/>
        </w:rPr>
        <w:t xml:space="preserve"> (over one million Syrian refugees), </w:t>
      </w:r>
      <w:r w:rsidRPr="00394D11">
        <w:rPr>
          <w:rStyle w:val="StyleUnderline"/>
          <w:rFonts w:asciiTheme="minorHAnsi" w:hAnsiTheme="minorHAnsi" w:cstheme="minorHAnsi"/>
        </w:rPr>
        <w:t xml:space="preserve">Jordan </w:t>
      </w:r>
      <w:r w:rsidRPr="00394D11">
        <w:rPr>
          <w:rFonts w:asciiTheme="minorHAnsi" w:hAnsiTheme="minorHAnsi" w:cstheme="minorHAnsi"/>
        </w:rPr>
        <w:t xml:space="preserve">(over 660,000 Syrian refugees), </w:t>
      </w:r>
      <w:r w:rsidRPr="00394D11">
        <w:rPr>
          <w:rStyle w:val="StyleUnderline"/>
          <w:rFonts w:asciiTheme="minorHAnsi" w:hAnsiTheme="minorHAnsi" w:cstheme="minorHAnsi"/>
        </w:rPr>
        <w:t>Pakistan</w:t>
      </w:r>
      <w:r w:rsidRPr="00394D11">
        <w:rPr>
          <w:rFonts w:asciiTheme="minorHAnsi" w:hAnsiTheme="minorHAnsi" w:cstheme="minorHAnsi"/>
        </w:rPr>
        <w:t xml:space="preserve"> (1.35 million refugees), </w:t>
      </w:r>
      <w:r w:rsidRPr="00394D11">
        <w:rPr>
          <w:rStyle w:val="StyleUnderline"/>
          <w:rFonts w:asciiTheme="minorHAnsi" w:hAnsiTheme="minorHAnsi" w:cstheme="minorHAnsi"/>
        </w:rPr>
        <w:t>Ugand</w:t>
      </w:r>
      <w:r w:rsidRPr="00394D11">
        <w:rPr>
          <w:rFonts w:asciiTheme="minorHAnsi" w:hAnsiTheme="minorHAnsi" w:cstheme="minorHAnsi"/>
        </w:rPr>
        <w:t xml:space="preserve">a (over one million refugees), </w:t>
      </w:r>
      <w:r w:rsidRPr="00394D11">
        <w:rPr>
          <w:rStyle w:val="StyleUnderline"/>
          <w:rFonts w:asciiTheme="minorHAnsi" w:hAnsiTheme="minorHAnsi" w:cstheme="minorHAnsi"/>
        </w:rPr>
        <w:t>and Kenya</w:t>
      </w:r>
      <w:r w:rsidRPr="00394D11">
        <w:rPr>
          <w:rFonts w:asciiTheme="minorHAnsi" w:hAnsiTheme="minorHAnsi" w:cstheme="minorHAnsi"/>
        </w:rPr>
        <w:t xml:space="preserve"> (about 450,000 refugees).</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n </w:t>
      </w:r>
      <w:r w:rsidRPr="00394D11">
        <w:rPr>
          <w:rStyle w:val="StyleUnderline"/>
          <w:rFonts w:asciiTheme="minorHAnsi" w:hAnsiTheme="minorHAnsi" w:cstheme="minorHAnsi"/>
        </w:rPr>
        <w:t>In these six months, the number of refugees resettled to the United States has fallen by over 52 percent</w:t>
      </w:r>
      <w:r w:rsidRPr="00394D11">
        <w:rPr>
          <w:rFonts w:asciiTheme="minorHAnsi" w:hAnsiTheme="minorHAnsi" w:cstheme="minorHAnsi"/>
        </w:rPr>
        <w:t xml:space="preserve"> when compared to the same period last year, and will fall by about 41 percent for the full 2017 fiscal year if the administration does not admit significantly more than 50,000 refugees.5</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n </w:t>
      </w:r>
      <w:r w:rsidRPr="00394D11">
        <w:rPr>
          <w:rStyle w:val="StyleUnderline"/>
          <w:rFonts w:asciiTheme="minorHAnsi" w:hAnsiTheme="minorHAnsi" w:cstheme="minorHAnsi"/>
        </w:rPr>
        <w:t>The Trump</w:t>
      </w:r>
      <w:r w:rsidRPr="00394D11">
        <w:rPr>
          <w:rFonts w:asciiTheme="minorHAnsi" w:hAnsiTheme="minorHAnsi" w:cstheme="minorHAnsi"/>
        </w:rPr>
        <w:t xml:space="preserve"> Administration’s </w:t>
      </w:r>
      <w:r w:rsidRPr="00394D11">
        <w:rPr>
          <w:rStyle w:val="StyleUnderline"/>
          <w:rFonts w:asciiTheme="minorHAnsi" w:hAnsiTheme="minorHAnsi" w:cstheme="minorHAnsi"/>
        </w:rPr>
        <w:t>50,000 refugee resettlement limit</w:t>
      </w:r>
      <w:r w:rsidRPr="00394D11">
        <w:rPr>
          <w:rFonts w:asciiTheme="minorHAnsi" w:hAnsiTheme="minorHAnsi" w:cstheme="minorHAnsi"/>
        </w:rPr>
        <w:t xml:space="preserve">, which it hit on July 12, </w:t>
      </w:r>
      <w:r w:rsidRPr="00394D11">
        <w:rPr>
          <w:rStyle w:val="StyleUnderline"/>
          <w:rFonts w:asciiTheme="minorHAnsi" w:hAnsiTheme="minorHAnsi" w:cstheme="minorHAnsi"/>
        </w:rPr>
        <w:t>represents a historic low</w:t>
      </w:r>
      <w:r w:rsidRPr="00394D11">
        <w:rPr>
          <w:rFonts w:asciiTheme="minorHAnsi" w:hAnsiTheme="minorHAnsi" w:cstheme="minorHAnsi"/>
        </w:rPr>
        <w:t xml:space="preserve"> for a program that was established 37 years ago in 1980. This limit also constitutes a 55 percent cut from the 110,000 level of resettlement set by President Obama at the beginning of the 2017 fiscal year.</w:t>
      </w:r>
    </w:p>
    <w:p w:rsidR="00B07C2C" w:rsidRPr="00394D11" w:rsidRDefault="00B07C2C" w:rsidP="00B07C2C">
      <w:pPr>
        <w:rPr>
          <w:rFonts w:asciiTheme="minorHAnsi" w:hAnsiTheme="minorHAnsi" w:cstheme="minorHAnsi"/>
        </w:rPr>
      </w:pPr>
      <w:r w:rsidRPr="00394D11">
        <w:rPr>
          <w:rFonts w:asciiTheme="minorHAnsi" w:hAnsiTheme="minorHAnsi" w:cstheme="minorHAnsi"/>
        </w:rPr>
        <w:t>n In 2016, the United States ranked fourth in per capita global resettlement behind Canada, Norway and Australia. Even at such levels, a 2016 analysis concluded that the United States had agreed to resettle only seven percent of its fair share of Syrian refugees since 2013.6 But by slashing resettlement down to 50,000, the U.S. ranking would decline down to tenth place in per capita global resettlement, falling behind New Zealand, Sweden, Iceland, Finland and Monaco.7</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n </w:t>
      </w:r>
      <w:r w:rsidRPr="00394D11">
        <w:rPr>
          <w:rStyle w:val="StyleUnderline"/>
          <w:rFonts w:asciiTheme="minorHAnsi" w:hAnsiTheme="minorHAnsi" w:cstheme="minorHAnsi"/>
        </w:rPr>
        <w:t>The U.S. resettlement program has</w:t>
      </w:r>
      <w:r w:rsidRPr="00394D11">
        <w:rPr>
          <w:rFonts w:asciiTheme="minorHAnsi" w:hAnsiTheme="minorHAnsi" w:cstheme="minorHAnsi"/>
        </w:rPr>
        <w:t xml:space="preserve"> essentially </w:t>
      </w:r>
      <w:r w:rsidRPr="00394D11">
        <w:rPr>
          <w:rStyle w:val="Emphasis"/>
          <w:rFonts w:asciiTheme="minorHAnsi" w:hAnsiTheme="minorHAnsi" w:cstheme="minorHAnsi"/>
        </w:rPr>
        <w:t>ground to a halt</w:t>
      </w:r>
      <w:r w:rsidRPr="00394D11">
        <w:rPr>
          <w:rFonts w:asciiTheme="minorHAnsi" w:hAnsiTheme="minorHAnsi" w:cstheme="minorHAnsi"/>
        </w:rPr>
        <w:t>. U.S. Citizenship and Immigration Services (</w:t>
      </w:r>
      <w:r w:rsidRPr="00394D11">
        <w:rPr>
          <w:rStyle w:val="StyleUnderline"/>
          <w:rFonts w:asciiTheme="minorHAnsi" w:hAnsiTheme="minorHAnsi" w:cstheme="minorHAnsi"/>
        </w:rPr>
        <w:t>USCIS) resettlement interviewing officers returned to 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 xml:space="preserve">tates in the wake of the January 27 order, </w:t>
      </w:r>
      <w:r w:rsidRPr="00394D11">
        <w:rPr>
          <w:rStyle w:val="StyleUnderline"/>
          <w:rFonts w:asciiTheme="minorHAnsi" w:hAnsiTheme="minorHAnsi" w:cstheme="minorHAnsi"/>
        </w:rPr>
        <w:t>and the referral of new resettlement cases</w:t>
      </w:r>
      <w:r w:rsidRPr="00394D11">
        <w:rPr>
          <w:rFonts w:asciiTheme="minorHAnsi" w:hAnsiTheme="minorHAnsi" w:cstheme="minorHAnsi"/>
        </w:rPr>
        <w:t xml:space="preserve"> </w:t>
      </w:r>
      <w:r w:rsidRPr="00394D11">
        <w:rPr>
          <w:rStyle w:val="StyleUnderline"/>
          <w:rFonts w:asciiTheme="minorHAnsi" w:hAnsiTheme="minorHAnsi" w:cstheme="minorHAnsi"/>
        </w:rPr>
        <w:t>to 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 xml:space="preserve">tates for its consideration </w:t>
      </w:r>
      <w:r w:rsidRPr="00394D11">
        <w:rPr>
          <w:rStyle w:val="StyleUnderline"/>
          <w:rFonts w:asciiTheme="minorHAnsi" w:hAnsiTheme="minorHAnsi" w:cstheme="minorHAnsi"/>
        </w:rPr>
        <w:t xml:space="preserve">has </w:t>
      </w:r>
      <w:r w:rsidRPr="00394D11">
        <w:rPr>
          <w:rFonts w:asciiTheme="minorHAnsi" w:hAnsiTheme="minorHAnsi" w:cstheme="minorHAnsi"/>
        </w:rPr>
        <w:t xml:space="preserve">largely </w:t>
      </w:r>
      <w:r w:rsidRPr="00394D11">
        <w:rPr>
          <w:rStyle w:val="StyleUnderline"/>
          <w:rFonts w:asciiTheme="minorHAnsi" w:hAnsiTheme="minorHAnsi" w:cstheme="minorHAnsi"/>
        </w:rPr>
        <w:t>stopped</w:t>
      </w:r>
      <w:r w:rsidRPr="00394D11">
        <w:rPr>
          <w:rFonts w:asciiTheme="minorHAnsi" w:hAnsiTheme="minorHAnsi" w:cstheme="minorHAnsi"/>
        </w:rPr>
        <w:t>.8 In addition</w:t>
      </w:r>
      <w:r w:rsidRPr="00394D11">
        <w:rPr>
          <w:rStyle w:val="StyleUnderline"/>
          <w:rFonts w:asciiTheme="minorHAnsi" w:hAnsiTheme="minorHAnsi" w:cstheme="minorHAnsi"/>
        </w:rPr>
        <w:t>, U.S. resettlement processing centers overseas have terminated many positions i</w:t>
      </w:r>
      <w:r w:rsidRPr="00394D11">
        <w:rPr>
          <w:rFonts w:asciiTheme="minorHAnsi" w:hAnsiTheme="minorHAnsi" w:cstheme="minorHAnsi"/>
        </w:rPr>
        <w:t>n the wake of the order. Church World Service, for example, which conducts processing in Africa, had to cut 530 overseas jobs.</w:t>
      </w:r>
    </w:p>
    <w:p w:rsidR="00B07C2C" w:rsidRPr="00394D11" w:rsidRDefault="00B07C2C" w:rsidP="00B07C2C">
      <w:pPr>
        <w:rPr>
          <w:rFonts w:asciiTheme="minorHAnsi" w:hAnsiTheme="minorHAnsi" w:cstheme="minorHAnsi"/>
        </w:rPr>
      </w:pPr>
      <w:r w:rsidRPr="00394D11">
        <w:rPr>
          <w:rStyle w:val="StyleUnderline"/>
          <w:rFonts w:asciiTheme="minorHAnsi" w:hAnsiTheme="minorHAnsi" w:cstheme="minorHAnsi"/>
        </w:rPr>
        <w:t xml:space="preserve">n Resettlement cases that are in the process of being considered for U.S. resettlement will be delayed for years, and </w:t>
      </w:r>
      <w:r w:rsidRPr="00394D11">
        <w:rPr>
          <w:rFonts w:asciiTheme="minorHAnsi" w:hAnsiTheme="minorHAnsi" w:cstheme="minorHAnsi"/>
        </w:rPr>
        <w:t xml:space="preserve">in some cases </w:t>
      </w:r>
      <w:r w:rsidRPr="00394D11">
        <w:rPr>
          <w:rStyle w:val="StyleUnderline"/>
          <w:rFonts w:asciiTheme="minorHAnsi" w:hAnsiTheme="minorHAnsi" w:cstheme="minorHAnsi"/>
        </w:rPr>
        <w:t>are</w:t>
      </w:r>
      <w:r w:rsidRPr="00394D11">
        <w:rPr>
          <w:rFonts w:asciiTheme="minorHAnsi" w:hAnsiTheme="minorHAnsi" w:cstheme="minorHAnsi"/>
        </w:rPr>
        <w:t xml:space="preserve"> essentially </w:t>
      </w:r>
      <w:r w:rsidRPr="00394D11">
        <w:rPr>
          <w:rStyle w:val="StyleUnderline"/>
          <w:rFonts w:asciiTheme="minorHAnsi" w:hAnsiTheme="minorHAnsi" w:cstheme="minorHAnsi"/>
        </w:rPr>
        <w:t>frozen.</w:t>
      </w:r>
      <w:r w:rsidRPr="00394D11">
        <w:rPr>
          <w:rFonts w:asciiTheme="minorHAnsi" w:hAnsiTheme="minorHAnsi" w:cstheme="minorHAnsi"/>
        </w:rPr>
        <w:t xml:space="preserve"> As these cases wait, their security checks and other processing steps will expire, requiring parts of the process to be repeated, wasting substantial government resources and leaving refugees stranded even longer. For example, resettlement experts in Africa have reported </w:t>
      </w:r>
      <w:r w:rsidRPr="00394D11">
        <w:rPr>
          <w:rStyle w:val="StyleUnderline"/>
          <w:rFonts w:asciiTheme="minorHAnsi" w:hAnsiTheme="minorHAnsi" w:cstheme="minorHAnsi"/>
        </w:rPr>
        <w:t>that as a result of the cuts and resulting delays in U.S. resettlement processing, it will likely as long as five years or more, to process refugee cases for resettlement.</w:t>
      </w:r>
      <w:r w:rsidRPr="00394D11">
        <w:rPr>
          <w:rFonts w:asciiTheme="minorHAnsi" w:hAnsiTheme="minorHAnsi" w:cstheme="minorHAnsi"/>
        </w:rPr>
        <w:t xml:space="preserve"> 9</w:t>
      </w:r>
    </w:p>
    <w:p w:rsidR="00B07C2C" w:rsidRPr="00394D11" w:rsidRDefault="00B07C2C" w:rsidP="00B07C2C">
      <w:pPr>
        <w:rPr>
          <w:rFonts w:asciiTheme="minorHAnsi" w:hAnsiTheme="minorHAnsi" w:cstheme="minorHAnsi"/>
        </w:rPr>
      </w:pPr>
    </w:p>
    <w:p w:rsidR="00B07C2C" w:rsidRPr="00394D11" w:rsidRDefault="00B07C2C" w:rsidP="00B07C2C">
      <w:pPr>
        <w:pStyle w:val="Heading4"/>
        <w:rPr>
          <w:rFonts w:asciiTheme="minorHAnsi" w:hAnsiTheme="minorHAnsi" w:cstheme="minorHAnsi"/>
        </w:rPr>
      </w:pPr>
      <w:r w:rsidRPr="00394D11">
        <w:rPr>
          <w:rFonts w:asciiTheme="minorHAnsi" w:hAnsiTheme="minorHAnsi" w:cstheme="minorHAnsi"/>
        </w:rPr>
        <w:t xml:space="preserve">Staffing shortages and in-person interview concerns slow down the process - </w:t>
      </w:r>
    </w:p>
    <w:p w:rsidR="00B07C2C" w:rsidRPr="00394D11" w:rsidRDefault="00B07C2C" w:rsidP="00B07C2C">
      <w:pPr>
        <w:rPr>
          <w:rFonts w:asciiTheme="minorHAnsi" w:hAnsiTheme="minorHAnsi" w:cstheme="minorHAnsi"/>
        </w:rPr>
      </w:pPr>
      <w:r w:rsidRPr="00394D11">
        <w:rPr>
          <w:rFonts w:asciiTheme="minorHAnsi" w:hAnsiTheme="minorHAnsi" w:cstheme="minorHAnsi"/>
        </w:rPr>
        <w:t>****ORR = Office of Refugee Resettlement****</w:t>
      </w:r>
    </w:p>
    <w:p w:rsidR="00B07C2C" w:rsidRPr="00394D11" w:rsidRDefault="00B07C2C" w:rsidP="00B07C2C">
      <w:pPr>
        <w:rPr>
          <w:rFonts w:asciiTheme="minorHAnsi" w:eastAsia="Times New Roman" w:hAnsiTheme="minorHAnsi" w:cstheme="minorHAnsi"/>
        </w:rPr>
      </w:pPr>
      <w:r w:rsidRPr="00394D11">
        <w:rPr>
          <w:rStyle w:val="Style13ptBold"/>
          <w:rFonts w:asciiTheme="minorHAnsi" w:hAnsiTheme="minorHAnsi" w:cstheme="minorHAnsi"/>
        </w:rPr>
        <w:t>Ardalan 17 –</w:t>
      </w:r>
      <w:r w:rsidRPr="00394D11">
        <w:rPr>
          <w:rFonts w:asciiTheme="minorHAnsi" w:hAnsiTheme="minorHAnsi" w:cstheme="minorHAnsi"/>
        </w:rPr>
        <w:t xml:space="preserve"> assistant director of the Harvard Immigration and Refugee Clinical Program and assistant clinical professor at Harvard Law School, ***Note: Sabi Ardalan was the project supervisor and the report was written by his entire team - (Sabi Harvard Immigration and Refugee Clinical Program, 1-12-18, " Fulfilling U.S. Commitment to Refugee Resettlement: Protecting Refugees, Preserving National Security, &amp; Building the U.S. Economy Through Refugee Admissions" Texas A&amp;M Law Review, </w:t>
      </w:r>
      <w:hyperlink r:id="rId49" w:history="1">
        <w:r w:rsidRPr="00394D11">
          <w:rPr>
            <w:rFonts w:asciiTheme="minorHAnsi" w:hAnsiTheme="minorHAnsi" w:cstheme="minorHAnsi"/>
          </w:rPr>
          <w:t>https://scholarship.law.tamu.edu/cgi/viewcontent.cgi?article=1120&amp;amp;context=lawreview</w:t>
        </w:r>
      </w:hyperlink>
      <w:r w:rsidRPr="00394D11">
        <w:rPr>
          <w:rFonts w:asciiTheme="minorHAnsi" w:hAnsiTheme="minorHAnsi" w:cstheme="minorHAnsi"/>
        </w:rPr>
        <w:t>)//SNN</w:t>
      </w:r>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Despite these improvements, </w:t>
      </w:r>
      <w:r w:rsidRPr="00394D11">
        <w:rPr>
          <w:rFonts w:asciiTheme="minorHAnsi" w:hAnsiTheme="minorHAnsi" w:cstheme="minorHAnsi"/>
          <w:u w:val="single"/>
        </w:rPr>
        <w:t>there continue to be obstacles in the refugee adjudication process</w:t>
      </w:r>
      <w:r w:rsidRPr="00394D11">
        <w:rPr>
          <w:rFonts w:asciiTheme="minorHAnsi" w:hAnsiTheme="minorHAnsi" w:cstheme="minorHAnsi"/>
        </w:rPr>
        <w:t xml:space="preserve"> related to the </w:t>
      </w:r>
      <w:r w:rsidRPr="00394D11">
        <w:rPr>
          <w:rFonts w:asciiTheme="minorHAnsi" w:hAnsiTheme="minorHAnsi" w:cstheme="minorHAnsi"/>
          <w:u w:val="single"/>
        </w:rPr>
        <w:t>availability of counsel and interpreters</w:t>
      </w:r>
      <w:r w:rsidRPr="00394D11">
        <w:rPr>
          <w:rFonts w:asciiTheme="minorHAnsi" w:hAnsiTheme="minorHAnsi" w:cstheme="minorHAnsi"/>
        </w:rPr>
        <w:t xml:space="preserve">, and sensitivity toward </w:t>
      </w:r>
      <w:r w:rsidRPr="00394D11">
        <w:rPr>
          <w:rFonts w:asciiTheme="minorHAnsi" w:hAnsiTheme="minorHAnsi" w:cstheme="minorHAnsi"/>
          <w:u w:val="single"/>
        </w:rPr>
        <w:t>applicants who have survived serious trauma</w:t>
      </w:r>
      <w:r w:rsidRPr="00394D11">
        <w:rPr>
          <w:rFonts w:asciiTheme="minorHAnsi" w:hAnsiTheme="minorHAnsi" w:cstheme="minorHAnsi"/>
        </w:rPr>
        <w:t xml:space="preserve">.219 Many refugee applicants </w:t>
      </w:r>
      <w:r w:rsidRPr="00394D11">
        <w:rPr>
          <w:rFonts w:asciiTheme="minorHAnsi" w:hAnsiTheme="minorHAnsi" w:cstheme="minorHAnsi"/>
          <w:u w:val="single"/>
        </w:rPr>
        <w:t>do not speak English and must rely on interpreters of varying quality</w:t>
      </w:r>
      <w:r w:rsidRPr="00394D11">
        <w:rPr>
          <w:rFonts w:asciiTheme="minorHAnsi" w:hAnsiTheme="minorHAnsi" w:cstheme="minorHAnsi"/>
        </w:rPr>
        <w:t xml:space="preserve">,220 who may, for example, be </w:t>
      </w:r>
      <w:r w:rsidRPr="00394D11">
        <w:rPr>
          <w:rFonts w:asciiTheme="minorHAnsi" w:hAnsiTheme="minorHAnsi" w:cstheme="minorHAnsi"/>
          <w:u w:val="single"/>
        </w:rPr>
        <w:t>uncomfortable discussing rape, HIV, or LGBTQI issues due to cultural factors</w:t>
      </w:r>
      <w:r w:rsidRPr="00394D11">
        <w:rPr>
          <w:rFonts w:asciiTheme="minorHAnsi" w:hAnsiTheme="minorHAnsi" w:cstheme="minorHAnsi"/>
        </w:rPr>
        <w:t xml:space="preserve"> or the interpreter’s political and social views.221 Refugees who experience post-traumatic stress disorder may face significant challenges recounting their experiences in interviews,222 since posttraumatic stress disorder can make retelling a story in an interview a “painful and possibly traumatic event in itself.”223 The </w:t>
      </w:r>
      <w:r w:rsidRPr="00394D11">
        <w:rPr>
          <w:rFonts w:asciiTheme="minorHAnsi" w:hAnsiTheme="minorHAnsi" w:cstheme="minorHAnsi"/>
          <w:u w:val="single"/>
        </w:rPr>
        <w:t>combination of these factors can lead to errors in testimony and adverse outcomes for refugees</w:t>
      </w:r>
      <w:r w:rsidRPr="00394D11">
        <w:rPr>
          <w:rFonts w:asciiTheme="minorHAnsi" w:hAnsiTheme="minorHAnsi" w:cstheme="minorHAnsi"/>
        </w:rPr>
        <w:t xml:space="preserve"> in the adjudication process.224 Moreover, </w:t>
      </w:r>
      <w:r w:rsidRPr="00394D11">
        <w:rPr>
          <w:rFonts w:asciiTheme="minorHAnsi" w:hAnsiTheme="minorHAnsi" w:cstheme="minorHAnsi"/>
          <w:u w:val="single"/>
        </w:rPr>
        <w:t>without legal representation, refugees may be confused by the bureaucratic and complex process of resettlement</w:t>
      </w:r>
      <w:r w:rsidRPr="00394D11">
        <w:rPr>
          <w:rFonts w:asciiTheme="minorHAnsi" w:hAnsiTheme="minorHAnsi" w:cstheme="minorHAnsi"/>
        </w:rPr>
        <w:t xml:space="preserve">, unprepared for interviews with U.S. and United Nations officials, and </w:t>
      </w:r>
      <w:r w:rsidRPr="00394D11">
        <w:rPr>
          <w:rFonts w:asciiTheme="minorHAnsi" w:hAnsiTheme="minorHAnsi" w:cstheme="minorHAnsi"/>
          <w:u w:val="single"/>
        </w:rPr>
        <w:t>unable to gather the corroborating documentation demanded by the adjudicator</w:t>
      </w:r>
      <w:r w:rsidRPr="00394D11">
        <w:rPr>
          <w:rFonts w:asciiTheme="minorHAnsi" w:hAnsiTheme="minorHAnsi" w:cstheme="minorHAnsi"/>
        </w:rPr>
        <w:t>.225 Thus, as discussed further in the recommendations Section below</w:t>
      </w:r>
      <w:r w:rsidRPr="00394D11">
        <w:rPr>
          <w:rFonts w:asciiTheme="minorHAnsi" w:hAnsiTheme="minorHAnsi" w:cstheme="minorHAnsi"/>
          <w:u w:val="single"/>
        </w:rPr>
        <w:t>, legal representation can improve the efficiency and speed of the adjudication process.226</w:t>
      </w:r>
      <w:r w:rsidRPr="00394D11">
        <w:rPr>
          <w:rFonts w:asciiTheme="minorHAnsi" w:hAnsiTheme="minorHAnsi" w:cstheme="minorHAnsi"/>
        </w:rPr>
        <w:t xml:space="preserve"> </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Beyond these obstacles, PRM </w:t>
      </w:r>
      <w:r w:rsidRPr="00394D11">
        <w:rPr>
          <w:rFonts w:asciiTheme="minorHAnsi" w:hAnsiTheme="minorHAnsi" w:cstheme="minorHAnsi"/>
          <w:u w:val="single"/>
        </w:rPr>
        <w:t>officials generally pointed to barriers after refugees were admitted to the United States as ongoing</w:t>
      </w:r>
      <w:r w:rsidRPr="00394D11">
        <w:rPr>
          <w:rFonts w:asciiTheme="minorHAnsi" w:hAnsiTheme="minorHAnsi" w:cstheme="minorHAnsi"/>
        </w:rPr>
        <w:t xml:space="preserve">, key factors impeding robust resettlement.227 Among these </w:t>
      </w:r>
      <w:r w:rsidRPr="00394D11">
        <w:rPr>
          <w:rFonts w:asciiTheme="minorHAnsi" w:hAnsiTheme="minorHAnsi" w:cstheme="minorHAnsi"/>
          <w:u w:val="single"/>
        </w:rPr>
        <w:t>barriers are pushback from certain politicians and states proactively seeking to limit</w:t>
      </w:r>
      <w:r w:rsidRPr="00394D11">
        <w:rPr>
          <w:rFonts w:asciiTheme="minorHAnsi" w:hAnsiTheme="minorHAnsi" w:cstheme="minorHAnsi"/>
        </w:rPr>
        <w:t xml:space="preserve"> or halt </w:t>
      </w:r>
      <w:r w:rsidRPr="00394D11">
        <w:rPr>
          <w:rFonts w:asciiTheme="minorHAnsi" w:hAnsiTheme="minorHAnsi" w:cstheme="minorHAnsi"/>
          <w:u w:val="single"/>
        </w:rPr>
        <w:t>resettlement</w:t>
      </w:r>
      <w:r w:rsidRPr="00394D11">
        <w:rPr>
          <w:rFonts w:asciiTheme="minorHAnsi" w:hAnsiTheme="minorHAnsi" w:cstheme="minorHAnsi"/>
        </w:rPr>
        <w:t xml:space="preserve">, often based on misinformation and misconceptions, as well as </w:t>
      </w:r>
      <w:r w:rsidRPr="00394D11">
        <w:rPr>
          <w:rFonts w:asciiTheme="minorHAnsi" w:hAnsiTheme="minorHAnsi" w:cstheme="minorHAnsi"/>
          <w:u w:val="single"/>
        </w:rPr>
        <w:t>growing constraints on ORR funding to states and resettlement agencies for post-arrival resettlement services</w:t>
      </w:r>
      <w:r w:rsidRPr="00394D11">
        <w:rPr>
          <w:rFonts w:asciiTheme="minorHAnsi" w:hAnsiTheme="minorHAnsi" w:cstheme="minorHAnsi"/>
        </w:rPr>
        <w:t>.228 The next Section examines the role of ORR and resettlement agencies, as well as public-private partnerships in resettlement and how the private partnership approach can build on the current USRAP model to ensure more effective and efficient processing.</w:t>
      </w:r>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p>
    <w:p w:rsidR="00B07C2C" w:rsidRPr="00394D11" w:rsidRDefault="00B07C2C" w:rsidP="00B07C2C">
      <w:pPr>
        <w:pStyle w:val="Heading3"/>
        <w:rPr>
          <w:rFonts w:asciiTheme="minorHAnsi" w:hAnsiTheme="minorHAnsi" w:cstheme="minorHAnsi"/>
        </w:rPr>
      </w:pPr>
      <w:r w:rsidRPr="00394D11">
        <w:rPr>
          <w:rFonts w:asciiTheme="minorHAnsi" w:hAnsiTheme="minorHAnsi" w:cstheme="minorHAnsi"/>
        </w:rPr>
        <w:t>Solvency – asylum</w:t>
      </w:r>
    </w:p>
    <w:p w:rsidR="00B07C2C" w:rsidRPr="00394D11" w:rsidRDefault="00B07C2C" w:rsidP="00B07C2C">
      <w:pPr>
        <w:rPr>
          <w:rFonts w:asciiTheme="minorHAnsi" w:hAnsiTheme="minorHAnsi" w:cstheme="minorHAnsi"/>
        </w:rPr>
      </w:pPr>
    </w:p>
    <w:p w:rsidR="00B07C2C" w:rsidRPr="00394D11" w:rsidRDefault="00B07C2C" w:rsidP="00B07C2C">
      <w:pPr>
        <w:pStyle w:val="Heading4"/>
        <w:rPr>
          <w:rFonts w:asciiTheme="minorHAnsi" w:hAnsiTheme="minorHAnsi" w:cstheme="minorHAnsi"/>
          <w:u w:val="single"/>
        </w:rPr>
      </w:pPr>
      <w:r w:rsidRPr="00394D11">
        <w:rPr>
          <w:rFonts w:asciiTheme="minorHAnsi" w:hAnsiTheme="minorHAnsi" w:cstheme="minorHAnsi"/>
        </w:rPr>
        <w:t>A lack of legal representation means most asylees will lose</w:t>
      </w:r>
    </w:p>
    <w:p w:rsidR="00B07C2C" w:rsidRPr="00394D11" w:rsidRDefault="00B07C2C" w:rsidP="00B07C2C">
      <w:pPr>
        <w:rPr>
          <w:rFonts w:asciiTheme="minorHAnsi" w:hAnsiTheme="minorHAnsi" w:cstheme="minorHAnsi"/>
        </w:rPr>
      </w:pPr>
      <w:r w:rsidRPr="00394D11">
        <w:rPr>
          <w:rStyle w:val="Style13ptBold"/>
          <w:rFonts w:asciiTheme="minorHAnsi" w:hAnsiTheme="minorHAnsi" w:cstheme="minorHAnsi"/>
        </w:rPr>
        <w:t>Shepherd &amp; Murray 17</w:t>
      </w:r>
      <w:r w:rsidRPr="00394D11">
        <w:rPr>
          <w:rFonts w:asciiTheme="minorHAnsi" w:hAnsiTheme="minorHAnsi" w:cstheme="minorHAnsi"/>
        </w:rPr>
        <w:t xml:space="preserve"> - Kathryn “Katie” Shepherd is a Legal Fellow at the American Immigration Council, where she focuses on legal advocacy and policy related to asylum. Royce Bernstein Murray is the Policy Director at the American Immigration Council, where she oversees the Council’s policy advocacy and research. Prior to joining the Council, Royce served as the Director of Policy at the National Immigrant Justice Center where her legislative and administrative advocacy focused on due process rights and treatment of vulnerable immigrants (“The Perils of Expedited Removal: How Fast-Track Deportations Jeopardize Asylum Seekers”, American Immigration Council Special Report, May 2017, pg. 5 https://www.americanimmigrationcouncil.org/sites/default/files/research/the_perils_of_expedited_removal_how_fast-track_deportations_jeopardize_detained_asylum_seekers.pdf)//rkp</w:t>
      </w:r>
    </w:p>
    <w:p w:rsidR="00B07C2C" w:rsidRPr="00394D11" w:rsidRDefault="00B07C2C" w:rsidP="00B07C2C">
      <w:pPr>
        <w:rPr>
          <w:rStyle w:val="StyleUnderline"/>
          <w:rFonts w:asciiTheme="minorHAnsi" w:hAnsiTheme="minorHAnsi" w:cstheme="minorHAnsi"/>
        </w:rPr>
      </w:pPr>
      <w:r w:rsidRPr="00394D11">
        <w:rPr>
          <w:rStyle w:val="StyleUnderline"/>
          <w:rFonts w:asciiTheme="minorHAnsi" w:hAnsiTheme="minorHAnsi" w:cstheme="minorHAnsi"/>
        </w:rPr>
        <w:t>In years past, Valeria and Idalia might have been given the chance to make their case directly to an immigration judge, providing ample time to seek legal counsel and prepare to tell their stories fully</w:t>
      </w:r>
      <w:r w:rsidRPr="00394D11">
        <w:rPr>
          <w:rFonts w:asciiTheme="minorHAnsi" w:hAnsiTheme="minorHAnsi" w:cstheme="minorHAnsi"/>
        </w:rPr>
        <w:t xml:space="preserve">. </w:t>
      </w:r>
      <w:r w:rsidRPr="00394D11">
        <w:rPr>
          <w:rStyle w:val="Emphasis"/>
          <w:rFonts w:asciiTheme="minorHAnsi" w:hAnsiTheme="minorHAnsi" w:cstheme="minorHAnsi"/>
        </w:rPr>
        <w:t>However</w:t>
      </w:r>
      <w:r w:rsidRPr="00394D11">
        <w:rPr>
          <w:rFonts w:asciiTheme="minorHAnsi" w:hAnsiTheme="minorHAnsi" w:cstheme="minorHAnsi"/>
        </w:rPr>
        <w:t xml:space="preserve">, </w:t>
      </w:r>
      <w:r w:rsidRPr="00394D11">
        <w:rPr>
          <w:rStyle w:val="StyleUnderline"/>
          <w:rFonts w:asciiTheme="minorHAnsi" w:hAnsiTheme="minorHAnsi" w:cstheme="minorHAnsi"/>
        </w:rPr>
        <w:t>protection for asylum-seeking families</w:t>
      </w:r>
      <w:r w:rsidRPr="00394D11">
        <w:rPr>
          <w:rFonts w:asciiTheme="minorHAnsi" w:hAnsiTheme="minorHAnsi" w:cstheme="minorHAnsi"/>
        </w:rPr>
        <w:t xml:space="preserve"> like Valeria’s </w:t>
      </w:r>
      <w:r w:rsidRPr="00394D11">
        <w:rPr>
          <w:rStyle w:val="StyleUnderline"/>
          <w:rFonts w:asciiTheme="minorHAnsi" w:hAnsiTheme="minorHAnsi" w:cstheme="minorHAnsi"/>
        </w:rPr>
        <w:t>has been more difficult to access since 2014.</w:t>
      </w:r>
      <w:r w:rsidRPr="00394D11">
        <w:rPr>
          <w:rFonts w:asciiTheme="minorHAnsi" w:hAnsiTheme="minorHAnsi" w:cstheme="minorHAnsi"/>
        </w:rPr>
        <w:t xml:space="preserve"> In response to the dramatic rise in Central American families arriving at the southwest border to seek asylum, </w:t>
      </w:r>
      <w:r w:rsidRPr="00394D11">
        <w:rPr>
          <w:rStyle w:val="StyleUnderline"/>
          <w:rFonts w:asciiTheme="minorHAnsi" w:hAnsiTheme="minorHAnsi" w:cstheme="minorHAnsi"/>
        </w:rPr>
        <w:t>the government sought to stem the number of asylum claims by reducing the time and opportunity available to make a claim for asylum.</w:t>
      </w:r>
      <w:r w:rsidRPr="00394D11">
        <w:rPr>
          <w:rFonts w:asciiTheme="minorHAnsi" w:hAnsiTheme="minorHAnsi" w:cstheme="minorHAnsi"/>
        </w:rPr>
        <w:t xml:space="preserve"> This has been </w:t>
      </w:r>
      <w:r w:rsidRPr="00394D11">
        <w:rPr>
          <w:rStyle w:val="StyleUnderline"/>
          <w:rFonts w:asciiTheme="minorHAnsi" w:hAnsiTheme="minorHAnsi" w:cstheme="minorHAnsi"/>
        </w:rPr>
        <w:t xml:space="preserve">accomplished largely by placing many of these families in remote detention facilities while subjecting them to </w:t>
      </w:r>
      <w:r w:rsidRPr="00394D11">
        <w:rPr>
          <w:rStyle w:val="Emphasis"/>
          <w:rFonts w:asciiTheme="minorHAnsi" w:hAnsiTheme="minorHAnsi" w:cstheme="minorHAnsi"/>
        </w:rPr>
        <w:t>fast-track deportation processes</w:t>
      </w:r>
      <w:r w:rsidRPr="00394D11">
        <w:rPr>
          <w:rFonts w:asciiTheme="minorHAnsi" w:hAnsiTheme="minorHAnsi" w:cstheme="minorHAnsi"/>
        </w:rPr>
        <w:t xml:space="preserve">. These processes </w:t>
      </w:r>
      <w:r w:rsidRPr="00394D11">
        <w:rPr>
          <w:rStyle w:val="StyleUnderline"/>
          <w:rFonts w:asciiTheme="minorHAnsi" w:hAnsiTheme="minorHAnsi" w:cstheme="minorHAnsi"/>
        </w:rPr>
        <w:t xml:space="preserve">involve remarkably complex procedures designed to prevent the unlawful deportation of asylum seekers, yet </w:t>
      </w:r>
      <w:r w:rsidRPr="00394D11">
        <w:rPr>
          <w:rStyle w:val="Emphasis"/>
          <w:rFonts w:asciiTheme="minorHAnsi" w:hAnsiTheme="minorHAnsi" w:cstheme="minorHAnsi"/>
        </w:rPr>
        <w:t>in practice they create additional barriers for many families.</w:t>
      </w:r>
    </w:p>
    <w:p w:rsidR="00B07C2C" w:rsidRPr="00394D11" w:rsidRDefault="00B07C2C" w:rsidP="00B07C2C">
      <w:pPr>
        <w:rPr>
          <w:rStyle w:val="StyleUnderline"/>
          <w:rFonts w:asciiTheme="minorHAnsi" w:hAnsiTheme="minorHAnsi" w:cstheme="minorHAnsi"/>
        </w:rPr>
      </w:pPr>
      <w:r w:rsidRPr="00394D11">
        <w:rPr>
          <w:rFonts w:asciiTheme="minorHAnsi" w:hAnsiTheme="minorHAnsi" w:cstheme="minorHAnsi"/>
        </w:rPr>
        <w:t xml:space="preserve">Given that very </w:t>
      </w:r>
      <w:r w:rsidRPr="00394D11">
        <w:rPr>
          <w:rStyle w:val="StyleUnderline"/>
          <w:rFonts w:asciiTheme="minorHAnsi" w:hAnsiTheme="minorHAnsi" w:cstheme="minorHAnsi"/>
        </w:rPr>
        <w:t xml:space="preserve">few asylum-seeking families speak English, most have experienced significant trauma </w:t>
      </w:r>
      <w:r w:rsidRPr="00394D11">
        <w:rPr>
          <w:rFonts w:asciiTheme="minorHAnsi" w:hAnsiTheme="minorHAnsi" w:cstheme="minorHAnsi"/>
        </w:rPr>
        <w:t xml:space="preserve">in their countries or during their journeys north, </w:t>
      </w:r>
      <w:r w:rsidRPr="00394D11">
        <w:rPr>
          <w:rStyle w:val="StyleUnderline"/>
          <w:rFonts w:asciiTheme="minorHAnsi" w:hAnsiTheme="minorHAnsi" w:cstheme="minorHAnsi"/>
        </w:rPr>
        <w:t>and they have no right to government-appointed legal counsel, the bureaucratic hurdles can be insurmountable.</w:t>
      </w:r>
      <w:r w:rsidRPr="00394D11">
        <w:rPr>
          <w:rFonts w:asciiTheme="minorHAnsi" w:hAnsiTheme="minorHAnsi" w:cstheme="minorHAnsi"/>
        </w:rPr>
        <w:t xml:space="preserve"> The added stress of detention, particularly detention of children, further complicates most mothers’ ability to remain focused on presenting a clear case for asylum. </w:t>
      </w:r>
      <w:r w:rsidRPr="00394D11">
        <w:rPr>
          <w:rStyle w:val="StyleUnderline"/>
          <w:rFonts w:asciiTheme="minorHAnsi" w:hAnsiTheme="minorHAnsi" w:cstheme="minorHAnsi"/>
        </w:rPr>
        <w:t>Nuanced legal standards applied by government officials asking difficult questions about a family’s worst fears and experiences threaten to transform what is meant to be merely a preliminary screening process into a full-blown, high-stakes asylum interview.</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For many families, </w:t>
      </w:r>
      <w:r w:rsidRPr="00394D11">
        <w:rPr>
          <w:rStyle w:val="Emphasis"/>
          <w:rFonts w:asciiTheme="minorHAnsi" w:hAnsiTheme="minorHAnsi" w:cstheme="minorHAnsi"/>
        </w:rPr>
        <w:t>the physical presence of pro bono legal counsel at family detention facilities has made all the difference in their opportunity to seek asylum.</w:t>
      </w:r>
      <w:r w:rsidRPr="00394D11">
        <w:rPr>
          <w:rFonts w:asciiTheme="minorHAnsi" w:hAnsiTheme="minorHAnsi" w:cstheme="minorHAnsi"/>
        </w:rPr>
        <w:t xml:space="preserve"> But even for those who successfully navigate the process with the help of legal counsel, the challenges are extraordinary. Identifying and categorizing these challenges not only illustrates the high barriers to accessing the asylum system and immigration court, but also </w:t>
      </w:r>
      <w:r w:rsidRPr="00394D11">
        <w:rPr>
          <w:rStyle w:val="StyleUnderline"/>
          <w:rFonts w:asciiTheme="minorHAnsi" w:hAnsiTheme="minorHAnsi" w:cstheme="minorHAnsi"/>
        </w:rPr>
        <w:t>demonstrates why attorneys are an essential part of the process.</w:t>
      </w:r>
      <w:r w:rsidRPr="00394D11">
        <w:rPr>
          <w:rFonts w:asciiTheme="minorHAnsi" w:hAnsiTheme="minorHAnsi" w:cstheme="minorHAnsi"/>
        </w:rPr>
        <w:t xml:space="preserve"> To understand these interconnected issues, the authors drew from thousands of case files of families detained at the South Texas Family Residential Center in (STFRC) in Dilley, Texas—the country’s largest family detention center— to identify some of those who experienced challenges in their pursuit of protection. Although many of the families whose stories are highlighted in this report were ultimately able to forestall immediate deportation and will have their asylum cases heard by an immigration judge, in all of the cases the presence of legal counsel enabled the families to overcome the multiple challenges they faced. These accounts from women and children provide a window into how these challenges plague all asylum seekers subjected to fast-track deportations while held in detention facilities throughout the country. </w:t>
      </w:r>
    </w:p>
    <w:p w:rsidR="00B07C2C" w:rsidRPr="00394D11" w:rsidRDefault="00B07C2C" w:rsidP="00B07C2C">
      <w:pPr>
        <w:pStyle w:val="Heading4"/>
        <w:rPr>
          <w:rFonts w:asciiTheme="minorHAnsi" w:hAnsiTheme="minorHAnsi" w:cstheme="minorHAnsi"/>
        </w:rPr>
      </w:pPr>
      <w:r w:rsidRPr="00394D11">
        <w:rPr>
          <w:rFonts w:asciiTheme="minorHAnsi" w:hAnsiTheme="minorHAnsi" w:cstheme="minorHAnsi"/>
        </w:rPr>
        <w:t>A lack of lawyers makes it impossible to prove asylum claims</w:t>
      </w:r>
    </w:p>
    <w:p w:rsidR="00B07C2C" w:rsidRPr="00394D11" w:rsidRDefault="00B07C2C" w:rsidP="00B07C2C">
      <w:pPr>
        <w:rPr>
          <w:rFonts w:asciiTheme="minorHAnsi" w:hAnsiTheme="minorHAnsi" w:cstheme="minorHAnsi"/>
        </w:rPr>
      </w:pPr>
      <w:r w:rsidRPr="00394D11">
        <w:rPr>
          <w:rStyle w:val="Style13ptBold"/>
          <w:rFonts w:asciiTheme="minorHAnsi" w:hAnsiTheme="minorHAnsi" w:cstheme="minorHAnsi"/>
        </w:rPr>
        <w:t>Shepherd &amp; Murray 17</w:t>
      </w:r>
      <w:r w:rsidRPr="00394D11">
        <w:rPr>
          <w:rFonts w:asciiTheme="minorHAnsi" w:hAnsiTheme="minorHAnsi" w:cstheme="minorHAnsi"/>
        </w:rPr>
        <w:t xml:space="preserve"> - Kathryn “Katie” Shepherd is a Legal Fellow at the American Immigration Council, where she focuses on legal advocacy and policy related to asylum. Royce Bernstein Murray is the Policy Director at the American Immigration Council, where she oversees the Council’s policy advocacy and research. Prior to joining the Council, Royce served as the Director of Policy at the National Immigrant Justice Center where her legislative and administrative advocacy focused on due process rights and treatment of vulnerable immigrants (“The Perils of Expedited Removal: How Fast-Track Deportations Jeopardize Asylum Seekers”, American Immigration Council Special Report, May 2017, pgs. 23 – 26 https://www.americanimmigrationcouncil.org/sites/default/files/research/the_perils_of_expedited_removal_how_fast-track_deportations_jeopardize_detained_asylum_seekers.pdf)//rkp</w:t>
      </w:r>
    </w:p>
    <w:p w:rsidR="00B07C2C" w:rsidRPr="00394D11" w:rsidRDefault="00B07C2C" w:rsidP="00B07C2C">
      <w:pPr>
        <w:rPr>
          <w:rStyle w:val="StyleUnderline"/>
          <w:rFonts w:asciiTheme="minorHAnsi" w:hAnsiTheme="minorHAnsi" w:cstheme="minorHAnsi"/>
        </w:rPr>
      </w:pPr>
      <w:r w:rsidRPr="00394D11">
        <w:rPr>
          <w:rStyle w:val="StyleUnderline"/>
          <w:rFonts w:asciiTheme="minorHAnsi" w:hAnsiTheme="minorHAnsi" w:cstheme="minorHAnsi"/>
        </w:rPr>
        <w:t>The importance of legal assistance in asylum cases is evident from the Project, which provides services to the vast majority of families</w:t>
      </w:r>
      <w:r w:rsidRPr="00394D11">
        <w:rPr>
          <w:rFonts w:asciiTheme="minorHAnsi" w:hAnsiTheme="minorHAnsi" w:cstheme="minorHAnsi"/>
        </w:rPr>
        <w:t xml:space="preserve"> detained in Dilley </w:t>
      </w:r>
      <w:r w:rsidRPr="00394D11">
        <w:rPr>
          <w:rStyle w:val="StyleUnderline"/>
          <w:rFonts w:asciiTheme="minorHAnsi" w:hAnsiTheme="minorHAnsi" w:cstheme="minorHAnsi"/>
        </w:rPr>
        <w:t>throughout their credible fear proceedings.</w:t>
      </w:r>
      <w:r w:rsidRPr="00394D11">
        <w:rPr>
          <w:rFonts w:asciiTheme="minorHAnsi" w:hAnsiTheme="minorHAnsi" w:cstheme="minorHAnsi"/>
        </w:rPr>
        <w:t xml:space="preserve"> The services </w:t>
      </w:r>
      <w:r w:rsidRPr="00394D11">
        <w:rPr>
          <w:rStyle w:val="StyleUnderline"/>
          <w:rFonts w:asciiTheme="minorHAnsi" w:hAnsiTheme="minorHAnsi" w:cstheme="minorHAnsi"/>
        </w:rPr>
        <w:t>include screening clients for relief, preparation for the credible fear interview, occasional representation at the credible fear interview, and representation at bond hearings and immigration judge reviews of negative credible fear decisions.</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When an asylum officer makes a negative credible fear finding, the decision must be approved by a Supervisory Asylum Officer before U.S. Immigration and Customs Enforcement (ICE) serves the decision on the family. The family can then seek review of the asylum officer’s decision in a brief hearing before the immigration judge, called a Negative Credible Fear Review (NCFR) or an “IJ (immigration judge) Review.” This review takes place in a traditional immigration court setting, whether the judge appears via televideo conference from an immigration court in another city (the longstanding practice) or in person (a more recent development as of mid-March 2017). In practice, however, the </w:t>
      </w:r>
      <w:r w:rsidRPr="00394D11">
        <w:rPr>
          <w:rStyle w:val="StyleUnderline"/>
          <w:rFonts w:asciiTheme="minorHAnsi" w:hAnsiTheme="minorHAnsi" w:cstheme="minorHAnsi"/>
        </w:rPr>
        <w:t>IJ Review bears little or no resemblance to a traditional immigration court hearing. The mother, child, or their attorney of record has a very limited opportunity to present evidence or participate meaningfully.</w:t>
      </w:r>
      <w:r w:rsidRPr="00394D11">
        <w:rPr>
          <w:rFonts w:asciiTheme="minorHAnsi" w:hAnsiTheme="minorHAnsi" w:cstheme="minorHAnsi"/>
        </w:rPr>
        <w:t xml:space="preserve"> The detainee’s attorney is generally not permitted to speak during the IJ Review or present a theory of the case, case law, or arguments—which may demonstrate the applicant’s eligibility for asylum or withholding of removal. </w:t>
      </w:r>
      <w:r w:rsidRPr="00394D11">
        <w:rPr>
          <w:rStyle w:val="StyleUnderline"/>
          <w:rFonts w:asciiTheme="minorHAnsi" w:hAnsiTheme="minorHAnsi" w:cstheme="minorHAnsi"/>
        </w:rPr>
        <w:t>The attorney is limited to submitting a declaration and supporting documents</w:t>
      </w:r>
      <w:r w:rsidRPr="00394D11">
        <w:rPr>
          <w:rFonts w:asciiTheme="minorHAnsi" w:hAnsiTheme="minorHAnsi" w:cstheme="minorHAnsi"/>
        </w:rPr>
        <w:t>—such as a police report or death certificate— that may corroborate the applicant’s testimony and claim of past persecution or fear of future persecution upon return to the country.</w:t>
      </w:r>
    </w:p>
    <w:p w:rsidR="00B07C2C" w:rsidRPr="00394D11" w:rsidRDefault="00B07C2C" w:rsidP="00B07C2C">
      <w:pPr>
        <w:rPr>
          <w:rStyle w:val="Emphasis"/>
          <w:rFonts w:asciiTheme="minorHAnsi" w:hAnsiTheme="minorHAnsi" w:cstheme="minorHAnsi"/>
        </w:rPr>
      </w:pPr>
      <w:r w:rsidRPr="00394D11">
        <w:rPr>
          <w:rStyle w:val="StyleUnderline"/>
          <w:rFonts w:asciiTheme="minorHAnsi" w:hAnsiTheme="minorHAnsi" w:cstheme="minorHAnsi"/>
        </w:rPr>
        <w:t>On some occasions, the court has attempted to limit the volume of evidence submitted, or objected to accepting any evidence due to the “untimeliness” of the submission</w:t>
      </w:r>
      <w:r w:rsidRPr="00394D11">
        <w:rPr>
          <w:rFonts w:asciiTheme="minorHAnsi" w:hAnsiTheme="minorHAnsi" w:cstheme="minorHAnsi"/>
        </w:rPr>
        <w:t xml:space="preserve">. The Project receives a court docket the day before the hearing. This, in effect, means that the </w:t>
      </w:r>
      <w:r w:rsidRPr="00394D11">
        <w:rPr>
          <w:rStyle w:val="StyleUnderline"/>
          <w:rFonts w:asciiTheme="minorHAnsi" w:hAnsiTheme="minorHAnsi" w:cstheme="minorHAnsi"/>
        </w:rPr>
        <w:t>attorneys and legal assistants may have only a few hours to prepare numerous families for a hearing that could result in their deportation.</w:t>
      </w:r>
      <w:r w:rsidRPr="00394D11">
        <w:rPr>
          <w:rFonts w:asciiTheme="minorHAnsi" w:hAnsiTheme="minorHAnsi" w:cstheme="minorHAnsi"/>
        </w:rPr>
        <w:t xml:space="preserve"> In addition to the IJ Review, U.S. Citizenship and Immigration Services (USCIS) policy permits submission of a request for re-interview (RFR) following a negative credible fear finding if there was a procedural error during the credible fear interview or if the applicant can offer new supporting evidence.38 RFRs are reviewed by the local asylum 24 The Perils of Expedited Removal: How Fast-Track Deportations Jeopardize Asylum Seekers office to determine whether an opportunity for a second interview will be provided. </w:t>
      </w:r>
      <w:r w:rsidRPr="00394D11">
        <w:rPr>
          <w:rStyle w:val="StyleUnderline"/>
          <w:rFonts w:asciiTheme="minorHAnsi" w:hAnsiTheme="minorHAnsi" w:cstheme="minorHAnsi"/>
        </w:rPr>
        <w:t xml:space="preserve">Given the complexity of the IJ Review and request for re-interview processes, it would be </w:t>
      </w:r>
      <w:r w:rsidRPr="00394D11">
        <w:rPr>
          <w:rStyle w:val="Emphasis"/>
          <w:rFonts w:asciiTheme="minorHAnsi" w:hAnsiTheme="minorHAnsi" w:cstheme="minorHAnsi"/>
        </w:rPr>
        <w:t>nearly impossible for most asylum seekers to challenge negative credible fear findings without the assistance of legal counsel.</w:t>
      </w:r>
    </w:p>
    <w:p w:rsidR="00B07C2C" w:rsidRPr="00394D11" w:rsidRDefault="00B07C2C" w:rsidP="00B07C2C">
      <w:pPr>
        <w:rPr>
          <w:rFonts w:asciiTheme="minorHAnsi" w:hAnsiTheme="minorHAnsi" w:cstheme="minorHAnsi"/>
        </w:rPr>
      </w:pPr>
      <w:r w:rsidRPr="00394D11">
        <w:rPr>
          <w:rFonts w:asciiTheme="minorHAnsi" w:hAnsiTheme="minorHAnsi" w:cstheme="minorHAnsi"/>
        </w:rPr>
        <w:t>Antonia, the Haitian-Creole asylum seeker who fled Haiti with her daughter Rosaline after a series of traumatic events, was unable to articulate her fear due to the well documented medical issues previously discussed in this paper, including a seizure disorder, competency issues, and Post-Traumatic Stress Disorder (PTSD).</w:t>
      </w:r>
    </w:p>
    <w:p w:rsidR="00B07C2C" w:rsidRPr="00394D11" w:rsidRDefault="00B07C2C" w:rsidP="00B07C2C">
      <w:pPr>
        <w:rPr>
          <w:rFonts w:asciiTheme="minorHAnsi" w:hAnsiTheme="minorHAnsi" w:cstheme="minorHAnsi"/>
        </w:rPr>
      </w:pPr>
      <w:r w:rsidRPr="00394D11">
        <w:rPr>
          <w:rFonts w:asciiTheme="minorHAnsi" w:hAnsiTheme="minorHAnsi" w:cstheme="minorHAnsi"/>
        </w:rPr>
        <w:t>After she failed her credible fear interview with the asylum office, the immigration judge affirmed the negative decision. Acutely aware of the dangerous fate that awaited Antonia and Rosaline in Haiti, their pro bono attorneys prepared three reinterview requests for the asylum office, in addition to filing a complaint with the DHS Office for Civil Rights and Civil Liberties and coordinating letters of support from Members of Congress. The RFRs included a declaration from an attorney who explained his observations of Antonia. He described how visibly traumatized Antonia was right before she fell to the floor in front of him and suffered a seizure the day before her immigration judge review hearing:</w:t>
      </w:r>
    </w:p>
    <w:p w:rsidR="00B07C2C" w:rsidRPr="00394D11" w:rsidRDefault="00B07C2C" w:rsidP="00B07C2C">
      <w:pPr>
        <w:rPr>
          <w:rFonts w:asciiTheme="minorHAnsi" w:hAnsiTheme="minorHAnsi" w:cstheme="minorHAnsi"/>
        </w:rPr>
      </w:pPr>
      <w:r w:rsidRPr="00394D11">
        <w:rPr>
          <w:rFonts w:asciiTheme="minorHAnsi" w:hAnsiTheme="minorHAnsi" w:cstheme="minorHAnsi"/>
        </w:rPr>
        <w:t>At several points during our meeting, as she recounted these cumulative, horrific tragedies, [Antonia] rocked back and forth in a kind of self-soothing way, repeatedly clutching her baby to her as she rocked. At other times, she crossed her arms in a protective gesture, and crouched in a kind of defensive posture. While describing these past traumas, she sometimes appeared nervous, agitated, and angry. At other times, she stared at the ceiling with a vacant look and seemed distant, almost beyond communication. On yet other occasions, she just sobbed. We had to stop our session so that she could compose herself on four occasions. At the end of our meeting [Antonia] placed her head on the desk, covered her face with her hands, and began weeping inconsolably. There was an audible wail to her cries. Her whole body shook. I was frightened. “</w:t>
      </w:r>
    </w:p>
    <w:p w:rsidR="00B07C2C" w:rsidRPr="00394D11" w:rsidRDefault="00B07C2C" w:rsidP="00B07C2C">
      <w:pPr>
        <w:rPr>
          <w:rFonts w:asciiTheme="minorHAnsi" w:hAnsiTheme="minorHAnsi" w:cstheme="minorHAnsi"/>
        </w:rPr>
      </w:pPr>
      <w:r w:rsidRPr="00394D11">
        <w:rPr>
          <w:rFonts w:asciiTheme="minorHAnsi" w:hAnsiTheme="minorHAnsi" w:cstheme="minorHAnsi"/>
        </w:rPr>
        <w:t>When [Antonia] was steps away from the exit door, she suddenly fell to the ground and collapsed. As she lay on the floor, her body involuntarily convulsed for several minutes. Medical staff eventually appeared. [Antonia] has not had any specialized follow-up medical [attention], such as testing, since her seizure.”39</w:t>
      </w:r>
    </w:p>
    <w:p w:rsidR="00B07C2C" w:rsidRPr="00394D11" w:rsidRDefault="00B07C2C" w:rsidP="00B07C2C">
      <w:pPr>
        <w:rPr>
          <w:rFonts w:asciiTheme="minorHAnsi" w:hAnsiTheme="minorHAnsi" w:cstheme="minorHAnsi"/>
        </w:rPr>
      </w:pPr>
      <w:r w:rsidRPr="00394D11">
        <w:rPr>
          <w:rFonts w:asciiTheme="minorHAnsi" w:hAnsiTheme="minorHAnsi" w:cstheme="minorHAnsi"/>
        </w:rPr>
        <w:t>After Antonia suffered a seizure on her way to the airport on February 16, 2017, she and Rosaline were transported to the emergency room instead of being deported. By the time they returned to Dilley, their third request for re-interview had been granted. Antonia and her young child were eventually released from detention and permitted to pursue their claims for asylum in immigration court. If not for the substantial advocacy and legal efforts made by her attorneys, Antonia and her daughter would undoubtedly have been deported.</w:t>
      </w:r>
    </w:p>
    <w:p w:rsidR="00B07C2C" w:rsidRPr="00394D11" w:rsidRDefault="00B07C2C" w:rsidP="00B07C2C">
      <w:pPr>
        <w:rPr>
          <w:rFonts w:asciiTheme="minorHAnsi" w:hAnsiTheme="minorHAnsi" w:cstheme="minorHAnsi"/>
        </w:rPr>
      </w:pPr>
      <w:r w:rsidRPr="00394D11">
        <w:rPr>
          <w:rFonts w:asciiTheme="minorHAnsi" w:hAnsiTheme="minorHAnsi" w:cstheme="minorHAnsi"/>
        </w:rPr>
        <w:t>Legal counsel was pivotal in the case of Beatriz, who received a negative credible fear determination from an asylum officer after failing to fully disclose facts of her case. Beatriz was unable to discuss how she witnessed, at the age of 11, the murder of her mother while she and her baby sister—who Beatriz held in her arms—were hit with bullets fired by gang members demanding extortion.40 Thankfully, Beatriz and her sister survived—though her father, who was also hit by the bullets, died two years later from an infection in one of the gunshot wounds. These facts were shared with the immigration judge reviewing her case, who declined to reverse the negative decision.</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Beatriz was given a second interview. </w:t>
      </w:r>
      <w:r w:rsidRPr="00394D11">
        <w:rPr>
          <w:rStyle w:val="StyleUnderline"/>
          <w:rFonts w:asciiTheme="minorHAnsi" w:hAnsiTheme="minorHAnsi" w:cstheme="minorHAnsi"/>
        </w:rPr>
        <w:t>The day before her interview, she shared with her attorney—for the first time—that she had been gang-raped by two men who had been targeting her for extortion payments.</w:t>
      </w:r>
      <w:r w:rsidRPr="00394D11">
        <w:rPr>
          <w:rFonts w:asciiTheme="minorHAnsi" w:hAnsiTheme="minorHAnsi" w:cstheme="minorHAnsi"/>
        </w:rPr>
        <w:t xml:space="preserve"> She stated in a sworn declaration:</w:t>
      </w:r>
    </w:p>
    <w:p w:rsidR="00B07C2C" w:rsidRPr="00394D11" w:rsidRDefault="00B07C2C" w:rsidP="00B07C2C">
      <w:pPr>
        <w:rPr>
          <w:rFonts w:asciiTheme="minorHAnsi" w:hAnsiTheme="minorHAnsi" w:cstheme="minorHAnsi"/>
        </w:rPr>
      </w:pPr>
      <w:r w:rsidRPr="00394D11">
        <w:rPr>
          <w:rFonts w:asciiTheme="minorHAnsi" w:hAnsiTheme="minorHAnsi" w:cstheme="minorHAnsi"/>
        </w:rPr>
        <w:t>Approximately 15 days [after the shooting], two men came to threaten me again. It was the same two men. Both their faces were covered but I recognized one of them because of the mole next to his eye. They asked if I had the money they requested which I did not. The town was close to the mountains. They took me to the mountains and one of the men proceeded to rape me while the other one watched and looked out for anyone passing by. These men told me they did this to show me that they followed through on their threats.</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26 The Perils of Expedited Removal: How Fast-Track Deportations Jeopardize Asylum Seekers The first time I ever told anyone about this rape was to the CARA Project. I did not tell my husband, my sister, or anyone what had happened to me. …I did not previously tell the CARA Project, the asylum officer at my credible fear interview, or the immigration judge because I was afraid that it would get back to the men in Guatemala.”41 </w:t>
      </w:r>
    </w:p>
    <w:p w:rsidR="00B07C2C" w:rsidRPr="00394D11" w:rsidRDefault="00B07C2C" w:rsidP="00B07C2C">
      <w:pPr>
        <w:rPr>
          <w:rStyle w:val="StyleUnderline"/>
          <w:rFonts w:asciiTheme="minorHAnsi" w:hAnsiTheme="minorHAnsi" w:cstheme="minorHAnsi"/>
        </w:rPr>
      </w:pPr>
      <w:r w:rsidRPr="00394D11">
        <w:rPr>
          <w:rStyle w:val="StyleUnderline"/>
          <w:rFonts w:asciiTheme="minorHAnsi" w:hAnsiTheme="minorHAnsi" w:cstheme="minorHAnsi"/>
        </w:rPr>
        <w:t xml:space="preserve">Without the assistance of Beatriz’s attorneys in Dilley, who prepared the detailed request for a second interview with the asylum office and managed to elicit additional critical details regarding her asylum claim at the eleventh hour, she would likely have been deported to Guatemala with her then 8-year-old son Joel. </w:t>
      </w:r>
    </w:p>
    <w:p w:rsidR="00B07C2C" w:rsidRPr="00394D11" w:rsidRDefault="00B07C2C" w:rsidP="00B07C2C">
      <w:pPr>
        <w:rPr>
          <w:rStyle w:val="StyleUnderline"/>
          <w:rFonts w:asciiTheme="minorHAnsi" w:hAnsiTheme="minorHAnsi" w:cstheme="minorHAnsi"/>
        </w:rPr>
      </w:pPr>
      <w:r w:rsidRPr="00394D11">
        <w:rPr>
          <w:rFonts w:asciiTheme="minorHAnsi" w:hAnsiTheme="minorHAnsi" w:cstheme="minorHAnsi"/>
        </w:rPr>
        <w:t xml:space="preserve">Conclusion </w:t>
      </w:r>
      <w:r w:rsidRPr="00394D11">
        <w:rPr>
          <w:rStyle w:val="StyleUnderline"/>
          <w:rFonts w:asciiTheme="minorHAnsi" w:hAnsiTheme="minorHAnsi" w:cstheme="minorHAnsi"/>
        </w:rPr>
        <w:t>The pitfalls that detained asylum seekers, and families in particular, face when subjected to a fast-track removal process place them at grave risk.</w:t>
      </w:r>
      <w:r w:rsidRPr="00394D11">
        <w:rPr>
          <w:rFonts w:asciiTheme="minorHAnsi" w:hAnsiTheme="minorHAnsi" w:cstheme="minorHAnsi"/>
        </w:rPr>
        <w:t xml:space="preserve"> The trauma these asylum seekers have already experienced, </w:t>
      </w:r>
      <w:r w:rsidRPr="00394D11">
        <w:rPr>
          <w:rStyle w:val="Emphasis"/>
          <w:rFonts w:asciiTheme="minorHAnsi" w:hAnsiTheme="minorHAnsi" w:cstheme="minorHAnsi"/>
        </w:rPr>
        <w:t>often compounded by family separation or challenging health issues</w:t>
      </w:r>
      <w:r w:rsidRPr="00394D11">
        <w:rPr>
          <w:rStyle w:val="StyleUnderline"/>
          <w:rFonts w:asciiTheme="minorHAnsi" w:hAnsiTheme="minorHAnsi" w:cstheme="minorHAnsi"/>
        </w:rPr>
        <w:t>, makes it difficult for mothers to present their claims for protection with the focus and detail necessary to succeed.</w:t>
      </w:r>
      <w:r w:rsidRPr="00394D11">
        <w:rPr>
          <w:rFonts w:asciiTheme="minorHAnsi" w:hAnsiTheme="minorHAnsi" w:cstheme="minorHAnsi"/>
        </w:rPr>
        <w:t xml:space="preserve"> The complexity of the legal standard, alongside </w:t>
      </w:r>
      <w:r w:rsidRPr="00394D11">
        <w:rPr>
          <w:rStyle w:val="StyleUnderline"/>
          <w:rFonts w:asciiTheme="minorHAnsi" w:hAnsiTheme="minorHAnsi" w:cstheme="minorHAnsi"/>
        </w:rPr>
        <w:t>limited language access</w:t>
      </w:r>
      <w:r w:rsidRPr="00394D11">
        <w:rPr>
          <w:rFonts w:asciiTheme="minorHAnsi" w:hAnsiTheme="minorHAnsi" w:cstheme="minorHAnsi"/>
        </w:rPr>
        <w:t xml:space="preserve"> for non-Spanish speakers, </w:t>
      </w:r>
      <w:r w:rsidRPr="00394D11">
        <w:rPr>
          <w:rStyle w:val="StyleUnderline"/>
          <w:rFonts w:asciiTheme="minorHAnsi" w:hAnsiTheme="minorHAnsi" w:cstheme="minorHAnsi"/>
        </w:rPr>
        <w:t xml:space="preserve">makes it remarkably difficult for detained families to understand the expedited removal process and </w:t>
      </w:r>
      <w:r w:rsidRPr="00394D11">
        <w:rPr>
          <w:rStyle w:val="Emphasis"/>
          <w:rFonts w:asciiTheme="minorHAnsi" w:hAnsiTheme="minorHAnsi" w:cstheme="minorHAnsi"/>
        </w:rPr>
        <w:t>share specific details of their experiences</w:t>
      </w:r>
      <w:r w:rsidRPr="00394D11">
        <w:rPr>
          <w:rStyle w:val="StyleUnderline"/>
          <w:rFonts w:asciiTheme="minorHAnsi" w:hAnsiTheme="minorHAnsi" w:cstheme="minorHAnsi"/>
        </w:rPr>
        <w:t xml:space="preserve"> that are necessary to establish eligibility for relief.</w:t>
      </w:r>
      <w:r w:rsidRPr="00394D11">
        <w:rPr>
          <w:rFonts w:asciiTheme="minorHAnsi" w:hAnsiTheme="minorHAnsi" w:cstheme="minorHAnsi"/>
        </w:rPr>
        <w:t xml:space="preserve"> When interviews go badly—because rapport is not established, lines of questioning are not developed, or children are questioned like adults—</w:t>
      </w:r>
      <w:r w:rsidRPr="00394D11">
        <w:rPr>
          <w:rStyle w:val="StyleUnderline"/>
          <w:rFonts w:asciiTheme="minorHAnsi" w:hAnsiTheme="minorHAnsi" w:cstheme="minorHAnsi"/>
        </w:rPr>
        <w:t>the critical screening role that a credible fear interview plays is doomed from the start</w:t>
      </w:r>
      <w:r w:rsidRPr="00394D11">
        <w:rPr>
          <w:rFonts w:asciiTheme="minorHAnsi" w:hAnsiTheme="minorHAnsi" w:cstheme="minorHAnsi"/>
        </w:rPr>
        <w:t xml:space="preserve">. </w:t>
      </w:r>
      <w:r w:rsidRPr="00394D11">
        <w:rPr>
          <w:rStyle w:val="StyleUnderline"/>
          <w:rFonts w:asciiTheme="minorHAnsi" w:hAnsiTheme="minorHAnsi" w:cstheme="minorHAnsi"/>
        </w:rPr>
        <w:t>Without legal counsel, asylum seekers can neither navigate nor avoid these pitfalls and risk falling through the cracks of the system. The protection needs of these asylum-seeking families must be met with a robust legal process and legal assistance from the start to ensure that no one is sent back to their deaths.</w:t>
      </w:r>
    </w:p>
    <w:p w:rsidR="00B07C2C" w:rsidRDefault="00B07C2C" w:rsidP="00B07C2C">
      <w:pPr>
        <w:rPr>
          <w:rFonts w:asciiTheme="minorHAnsi" w:hAnsiTheme="minorHAnsi" w:cstheme="minorHAnsi"/>
        </w:rPr>
      </w:pPr>
    </w:p>
    <w:p w:rsidR="0036527C" w:rsidRDefault="0036527C" w:rsidP="0036527C">
      <w:pPr>
        <w:pStyle w:val="Heading3"/>
      </w:pPr>
      <w:r>
        <w:t>AT: Haley solves Trumpers</w:t>
      </w:r>
    </w:p>
    <w:p w:rsidR="0036527C" w:rsidRDefault="0036527C" w:rsidP="0036527C"/>
    <w:p w:rsidR="0036527C" w:rsidRDefault="0036527C" w:rsidP="0036527C">
      <w:pPr>
        <w:pStyle w:val="Heading4"/>
      </w:pPr>
      <w:r>
        <w:t>Haley’s aggressive rhetoric hurts the US’s credibility</w:t>
      </w:r>
    </w:p>
    <w:p w:rsidR="0036527C" w:rsidRDefault="0036527C" w:rsidP="0036527C">
      <w:r w:rsidRPr="0036527C">
        <w:rPr>
          <w:b/>
        </w:rPr>
        <w:t>Giraldi, 17</w:t>
      </w:r>
      <w:r>
        <w:t xml:space="preserve"> - Former CIA officer,</w:t>
      </w:r>
      <w:r w:rsidRPr="00332B30">
        <w:t xml:space="preserve"> executive director of the Co</w:t>
      </w:r>
      <w:r>
        <w:t>uncil for the National Interest (Philip, “</w:t>
      </w:r>
      <w:r w:rsidRPr="00F71DF0">
        <w:t>Why Is Nikki Haley Still Trump’s UN Ambassador?</w:t>
      </w:r>
      <w:r>
        <w:t xml:space="preserve">”, The American Conservative, 7/7, </w:t>
      </w:r>
      <w:hyperlink r:id="rId50" w:history="1">
        <w:r w:rsidRPr="00467FB1">
          <w:rPr>
            <w:rStyle w:val="Hyperlink"/>
          </w:rPr>
          <w:t>http://www.theamericanconservative.com/articles/why-trumps-un-ambassador-nikki-haley-is-dangerous/)//AK</w:t>
        </w:r>
      </w:hyperlink>
    </w:p>
    <w:p w:rsidR="0036527C" w:rsidRPr="00332B30" w:rsidRDefault="0036527C" w:rsidP="0036527C">
      <w:bookmarkStart w:id="0" w:name="_GoBack"/>
      <w:bookmarkEnd w:id="0"/>
    </w:p>
    <w:p w:rsidR="0036527C" w:rsidRDefault="0036527C" w:rsidP="0036527C">
      <w:r>
        <w:t>I went to a meeting the other night with some Donald Trump supporters who, like me, had voted for him based on expectations of a more rational foreign policy. They were suggesting that the president’s attempts to move in that direction had been sabotaged by officials inside the administration who want to maintain the current warfare state. Remove those officials and Trump might just keep his pledge to leave Bashar al-Assad alone while improving relations with Russia. I was somewhat skeptical, noting that the White House had unilaterally initiated the April 7 cruise missile attack on a Syrian airbase as well as the more recent warning against an alleged “planned” chemical attack, hardly moves that might lead to better relations with Damascus and Moscow. But there are indeed some administration figures who clearly are fomenting endless conflict in the Middle East and elsewhere.</w:t>
      </w:r>
    </w:p>
    <w:p w:rsidR="0036527C" w:rsidRDefault="0036527C" w:rsidP="0036527C">
      <w:r>
        <w:t>One might reasonably start with Generals James Mattis and H.R. McMaster, both of whom are hardliners on Afghanistan and Iran, but with a significant caveat. Generals are trained and indoctrinated to fight and win wars, not to figure out what comes next. General officers like George Marshall or even Dwight Eisenhower who had a broader vision are extremely rare, so much so that expecting a Mattis or McMaster to do what falls outside their purview is perhaps a bit too much. They might be bad choices for the jobs they hold, but at least they employ some kind of rational process, based on how they perceive national interests, to make judgements. If properly reined in by a thoughtful civilian leadership, which does not exist at the moment, they have the potential to be effective contributors to the national-security discussion.</w:t>
      </w:r>
    </w:p>
    <w:p w:rsidR="0036527C" w:rsidRDefault="0036527C" w:rsidP="0036527C">
      <w:r>
        <w:t xml:space="preserve">But </w:t>
      </w:r>
      <w:r w:rsidRPr="004B378A">
        <w:rPr>
          <w:rStyle w:val="StyleUnderline"/>
        </w:rPr>
        <w:t>several</w:t>
      </w:r>
      <w:r>
        <w:t xml:space="preserve"> other </w:t>
      </w:r>
      <w:r w:rsidRPr="004B378A">
        <w:rPr>
          <w:rStyle w:val="StyleUnderline"/>
        </w:rPr>
        <w:t>notable figures in the administration deserve to be fired if there is to be any hope of turning Trump’s foreign policy around</w:t>
      </w:r>
      <w:r>
        <w:t>. In Arthur Sullivan’s and W. S. Gilbert’s The Mikado, the Lord High Executioner sings about the “little list” he is preparing of people who “never will be missed” when he finally gets around to fulfilling the requirements of his office. He includes “apologetic statesmen of a compromising kind,” indicating that the American frustration with the incompetence of its government is not unique, nor is it a recent phenomenon.</w:t>
      </w:r>
    </w:p>
    <w:p w:rsidR="0036527C" w:rsidRDefault="0036527C" w:rsidP="0036527C">
      <w:r w:rsidRPr="004B378A">
        <w:rPr>
          <w:rStyle w:val="StyleUnderline"/>
        </w:rPr>
        <w:t>My own little list</w:t>
      </w:r>
      <w:r>
        <w:t xml:space="preserve"> of “society’s offenders” </w:t>
      </w:r>
      <w:r w:rsidRPr="004B378A">
        <w:rPr>
          <w:rStyle w:val="StyleUnderline"/>
        </w:rPr>
        <w:t>consists largely of the self-described gaggle of neoconservative foreign-policy “experts</w:t>
      </w:r>
      <w:r>
        <w:t>.” Unfortunately, the neocons have proven to be particularly resilient in spite of repeated claims that their end was nigh, most recently after the election of Donald Trump last November. Yet as most of the policies the neocons have historically espoused are indistinguishable from what the White House is currently trying to sell, one might well wake up one morning and imagine that it is 2003 and George W. Bush is still president. Still, hope springs eternal, and now that the United States has celebrated its 241st birthday, it would be nice to think that in the new year our nation might be purged of some of the malignancies that have prevailed since 9/11.</w:t>
      </w:r>
    </w:p>
    <w:p w:rsidR="0036527C" w:rsidRDefault="0036527C" w:rsidP="0036527C">
      <w:r w:rsidRPr="004B378A">
        <w:rPr>
          <w:rStyle w:val="StyleUnderline"/>
        </w:rPr>
        <w:t>Number one</w:t>
      </w:r>
      <w:r>
        <w:t xml:space="preserve"> on my little list </w:t>
      </w:r>
      <w:r w:rsidRPr="004B378A">
        <w:rPr>
          <w:rStyle w:val="StyleUnderline"/>
        </w:rPr>
        <w:t>is Ambassador to the United Nations Nikki Haley</w:t>
      </w:r>
      <w:r>
        <w:t xml:space="preserve">, </w:t>
      </w:r>
      <w:r w:rsidRPr="004B378A">
        <w:rPr>
          <w:rStyle w:val="StyleUnderline"/>
        </w:rPr>
        <w:t>who is particularly dangerous as she is holding a position where she can do bad things</w:t>
      </w:r>
      <w:r>
        <w:t xml:space="preserve">. </w:t>
      </w:r>
      <w:r w:rsidRPr="004B378A">
        <w:rPr>
          <w:rStyle w:val="StyleUnderline"/>
        </w:rPr>
        <w:t>Haley has been shooting from the lip</w:t>
      </w:r>
      <w:r>
        <w:t xml:space="preserve"> since she assumed office and, it has become clear, </w:t>
      </w:r>
      <w:r w:rsidRPr="004B378A">
        <w:rPr>
          <w:rStyle w:val="StyleUnderline"/>
        </w:rPr>
        <w:t>much of what she says goes without any vetting</w:t>
      </w:r>
      <w:r>
        <w:t xml:space="preserve"> by the Trump administration. It is never clear whether she is speaking for herself or for the White House. That issue has reportedly been dealt with by having the State Department clear in advance her comments on hot button issues, but, if that is indeed the case, the change has been difficult to discern in practice.</w:t>
      </w:r>
    </w:p>
    <w:p w:rsidR="0036527C" w:rsidRPr="0036527C" w:rsidRDefault="0036527C" w:rsidP="0036527C">
      <w:pPr>
        <w:rPr>
          <w:u w:val="single"/>
        </w:rPr>
      </w:pPr>
      <w:r w:rsidRPr="004B378A">
        <w:rPr>
          <w:rStyle w:val="StyleUnderline"/>
        </w:rPr>
        <w:t>Haley is firmly in the neocon camp,</w:t>
      </w:r>
      <w:r>
        <w:t xml:space="preserve"> receiving praise from Senators like South Carolina’s Lindsey Graham and from the Murdoch media as well as in the opinion pages of National Review and The Weekly Standard. Her speechwriter is Jessica Gavora, who is the wife of the leading neoconservative journalist Jonah Goldberg. </w:t>
      </w:r>
      <w:r w:rsidRPr="004B378A">
        <w:rPr>
          <w:rStyle w:val="StyleUnderline"/>
        </w:rPr>
        <w:t>Haley sees the United Nations as corrupt and bloated</w:t>
      </w:r>
      <w:r>
        <w:t xml:space="preserve">, in itself not an unreasonable conclusion, </w:t>
      </w:r>
      <w:r w:rsidRPr="004B378A">
        <w:rPr>
          <w:rStyle w:val="StyleUnderline"/>
        </w:rPr>
        <w:t>but she has tied herself closely to a number of other, more debatable issues.</w:t>
      </w:r>
    </w:p>
    <w:p w:rsidR="0036527C" w:rsidRDefault="0036527C" w:rsidP="0036527C">
      <w:r>
        <w:t xml:space="preserve">As governor of South Carolina, </w:t>
      </w:r>
      <w:r w:rsidRPr="004B378A">
        <w:rPr>
          <w:rStyle w:val="StyleUnderline"/>
        </w:rPr>
        <w:t>Haley became identified as an unquestioning supporter of Israel</w:t>
      </w:r>
      <w:r>
        <w:t>. She signed into law a bill to restrict the activities of the nonviolent pro-Palestinian Boycott, Divestment and Sanctions (BDS) movement, the first legislation of its kind on a state level. Haley has also stated that “nowhere has the UN’s failure been more consistent and more outrageous than in its bias against our close ally Israel.” On a recent visit to Israel, she was applauded by Israeli Prime Minister Benjamin Netanyahu, stating “You know, all I’ve done is to tell the truth, and it’s kind of overwhelming at the reaction…if there’s anything I have no patience for, it’s bullies, and the UN was being such a bully to Israel, because they could.”</w:t>
      </w:r>
    </w:p>
    <w:p w:rsidR="0036527C" w:rsidRDefault="0036527C" w:rsidP="0036527C">
      <w:r w:rsidRPr="004B378A">
        <w:rPr>
          <w:rStyle w:val="StyleUnderline"/>
        </w:rPr>
        <w:t>But Haley sometimes goes far beyond trying to “tell the truth</w:t>
      </w:r>
      <w:r>
        <w:t xml:space="preserve">.” In February, </w:t>
      </w:r>
      <w:r w:rsidRPr="004B378A">
        <w:rPr>
          <w:rStyle w:val="StyleUnderline"/>
        </w:rPr>
        <w:t>she blocked the appointment of former Palestinian Prime Minister Salam Fayyad</w:t>
      </w:r>
      <w:r>
        <w:t xml:space="preserve"> </w:t>
      </w:r>
      <w:r w:rsidRPr="004B378A">
        <w:rPr>
          <w:rStyle w:val="StyleUnderline"/>
        </w:rPr>
        <w:t>to a diplomatic position at the U</w:t>
      </w:r>
      <w:r>
        <w:t xml:space="preserve">nited </w:t>
      </w:r>
      <w:r w:rsidRPr="004B378A">
        <w:rPr>
          <w:rStyle w:val="StyleUnderline"/>
        </w:rPr>
        <w:t>N</w:t>
      </w:r>
      <w:r>
        <w:t xml:space="preserve">ations </w:t>
      </w:r>
      <w:r w:rsidRPr="004B378A">
        <w:t>because he is a Palestinian</w:t>
      </w:r>
      <w:r>
        <w:t xml:space="preserve">. In a congressional hearing this past week, she was asked about the decision: “Is it this administration’s position that support for Israel and support for the appointment of a well-qualified individual of Palestinian nationality to an appointment at the UN are mutually exclusive?” </w:t>
      </w:r>
      <w:r w:rsidRPr="004B378A">
        <w:rPr>
          <w:rStyle w:val="StyleUnderline"/>
        </w:rPr>
        <w:t>Haley</w:t>
      </w:r>
      <w:r>
        <w:t xml:space="preserve"> responded yes, </w:t>
      </w:r>
      <w:r w:rsidRPr="004B378A">
        <w:rPr>
          <w:rStyle w:val="StyleUnderline"/>
        </w:rPr>
        <w:t>that the administration is “supporting Israel” by blocking any Palestinian from any senior UN position because Palestine is not recognized by Washington</w:t>
      </w:r>
      <w:r>
        <w:t xml:space="preserve"> as an independent state.</w:t>
      </w:r>
    </w:p>
    <w:p w:rsidR="0036527C" w:rsidRDefault="0036527C" w:rsidP="0036527C">
      <w:r w:rsidRPr="004B378A">
        <w:rPr>
          <w:rStyle w:val="StyleUnderline"/>
        </w:rPr>
        <w:t>At various UN meetings Haley has repeatedly and uncritically complained of institutional bias towards Israel</w:t>
      </w:r>
      <w:r>
        <w:t>, asserting that the “days of Israel bashing are over,” without ever addressing the issue that Israeli treatment of the Palestinians might in part be responsible for the criticism leveled against it. He</w:t>
      </w:r>
      <w:r w:rsidRPr="004B378A">
        <w:rPr>
          <w:rStyle w:val="StyleUnderline"/>
        </w:rPr>
        <w:t>r description of Israel as an “ally” is hyperbolic and she tends to be oblivious to actual American interests in the region</w:t>
      </w:r>
      <w:r>
        <w:t xml:space="preserve"> when Israel is involved. She has never challenged the Israeli occupation of the West Bank as well as the recent large expansion of settlements, which are at least nominally opposed by the State Department and White House.</w:t>
      </w:r>
    </w:p>
    <w:p w:rsidR="0036527C" w:rsidRDefault="0036527C" w:rsidP="0036527C">
      <w:r w:rsidRPr="004B378A">
        <w:rPr>
          <w:rStyle w:val="StyleUnderline"/>
        </w:rPr>
        <w:t>Haley is inevitably a hardliner on Syria,</w:t>
      </w:r>
      <w:r>
        <w:t xml:space="preserve"> reflecting the Israeli bias, and consistently hostile to Russia. S</w:t>
      </w:r>
      <w:r w:rsidRPr="00332B30">
        <w:rPr>
          <w:rStyle w:val="StyleUnderline"/>
        </w:rPr>
        <w:t>he has said that regime change in Damascus is a</w:t>
      </w:r>
      <w:r>
        <w:t xml:space="preserve"> Trump administration </w:t>
      </w:r>
      <w:r w:rsidRPr="00332B30">
        <w:rPr>
          <w:rStyle w:val="StyleUnderline"/>
        </w:rPr>
        <w:t>priority</w:t>
      </w:r>
      <w:r>
        <w:t>. Her most recent foray involves the White House warning that it had “identified potential preparations for another chemical weapons attack by the Assad regime.” Haley elaborated in a tweet, “…further attacks will be blamed on Assad but also on Russia and Iran who support him killing his own people.” Earlier, on April 12, after Russia blocked a draft UN resolution intended to condemn the Khan Shaykhun chemical attack, Haley said, “We need to see Russia choose to side with the civilized world over an Assad government that brutally terrorizes its own people.”</w:t>
      </w:r>
    </w:p>
    <w:p w:rsidR="0036527C" w:rsidRDefault="0036527C" w:rsidP="0036527C">
      <w:r w:rsidRPr="00332B30">
        <w:rPr>
          <w:rStyle w:val="StyleUnderline"/>
        </w:rPr>
        <w:t>Haley’s analysis of who is doing what to whom in Syria is certainly questionable at a minimum</w:t>
      </w:r>
      <w:r>
        <w:t xml:space="preserve">. And </w:t>
      </w:r>
      <w:r w:rsidRPr="00332B30">
        <w:rPr>
          <w:rStyle w:val="StyleUnderline"/>
        </w:rPr>
        <w:t>her language is hardly supportive of possible administration diplomatic attempts to mend fences with the Russians</w:t>
      </w:r>
      <w:r>
        <w:t xml:space="preserve"> </w:t>
      </w:r>
      <w:r w:rsidRPr="00332B30">
        <w:rPr>
          <w:rStyle w:val="StyleUnderline"/>
        </w:rPr>
        <w:t>and can also be seen as quite dangerous as they increase the likelihood of an “accidental encounter” over the skies of Syria</w:t>
      </w:r>
      <w:r>
        <w:t xml:space="preserve"> as both sides harden their positions and seek to expand the areas they control. She has also said that, “</w:t>
      </w:r>
      <w:r w:rsidRPr="00332B30">
        <w:rPr>
          <w:rStyle w:val="StyleUnderline"/>
        </w:rPr>
        <w:t>We’re calling [Russia] out [and] I don’t think anything is off the table at this point.</w:t>
      </w:r>
      <w:r>
        <w:t xml:space="preserve"> I think what you’re going to see is strong leadership. You’re going to continue to see the United States act when we need to act.” Regarding Moscow’s role on the UN Security Council, she complained that, “All they’ve done is seven times veto against Syria every time they do something to hurt their own people. And so Russia absolutely has not done what they’re supposed to do.”</w:t>
      </w:r>
    </w:p>
    <w:p w:rsidR="0036527C" w:rsidRDefault="0036527C" w:rsidP="0036527C">
      <w:r w:rsidRPr="00332B30">
        <w:t>Regarding</w:t>
      </w:r>
      <w:r w:rsidRPr="00332B30">
        <w:rPr>
          <w:rStyle w:val="StyleUnderline"/>
        </w:rPr>
        <w:t xml:space="preserve"> Ukraine, Haley has taken an extreme position that guarantees Russian hostility. </w:t>
      </w:r>
      <w:r>
        <w:t xml:space="preserve">In February, she addressed the UN Security Council regarding the Crimean conflict, which she  appears not to understand very well. </w:t>
      </w:r>
      <w:r w:rsidRPr="00332B30">
        <w:rPr>
          <w:rStyle w:val="StyleUnderline"/>
        </w:rPr>
        <w:t>She warned that sanctions against Russia would not be lifted until Moscow returned control over the peninsula to Kiev.</w:t>
      </w:r>
      <w:r>
        <w:t xml:space="preserve"> On June 4, she doubled down, </w:t>
      </w:r>
      <w:r w:rsidRPr="00332B30">
        <w:rPr>
          <w:rStyle w:val="StyleUnderline"/>
        </w:rPr>
        <w:t>insisting that the United States would retain “sanctions strong and tough when it comes to the issue in Ukraine</w:t>
      </w:r>
      <w:r>
        <w:t>.”</w:t>
      </w:r>
    </w:p>
    <w:p w:rsidR="0036527C" w:rsidRPr="0036527C" w:rsidRDefault="0036527C" w:rsidP="0036527C">
      <w:pPr>
        <w:rPr>
          <w:u w:val="single"/>
        </w:rPr>
      </w:pPr>
      <w:r w:rsidRPr="00332B30">
        <w:rPr>
          <w:rStyle w:val="StyleUnderline"/>
        </w:rPr>
        <w:t>Haley is also increasingly highly critical of Iran</w:t>
      </w:r>
      <w:r>
        <w:t xml:space="preserve">, which she sees as the instigator of much of the unrest in the Middle East, again reflecting the Israeli viewpoint. She claimed on April 20, during her first session as president of the UN Security Council, that Iran and Hezbollah had “conducted terrorist acts” for decades within the Middle East, ignoring the more serious terrorism support engaged in by U.S. regional allies Saudi Arabia and Qatar. </w:t>
      </w:r>
      <w:r w:rsidRPr="00332B30">
        <w:rPr>
          <w:rStyle w:val="StyleUnderline"/>
        </w:rPr>
        <w:t>She stated last week that the Security Council’s praise of the Iran Nuclear Agreement honored a state that has engaged in “illicit missile launches,” “support for terrorist groups,” and “arms smuggling,” while “stok[ing] regional conflicts and mak[ing] them harder to solve.” All are perspectives that might easily be challenged.</w:t>
      </w:r>
    </w:p>
    <w:p w:rsidR="0036527C" w:rsidRDefault="0036527C" w:rsidP="0036527C">
      <w:r w:rsidRPr="00332B30">
        <w:rPr>
          <w:rStyle w:val="StyleUnderline"/>
        </w:rPr>
        <w:t>Haley is also much given to rhetoric reminiscent of George W. Bush during his first term</w:t>
      </w:r>
      <w:r>
        <w:t xml:space="preserve">. </w:t>
      </w:r>
      <w:r w:rsidRPr="00332B30">
        <w:rPr>
          <w:rStyle w:val="StyleUnderline"/>
        </w:rPr>
        <w:t>Regarding North Korea,</w:t>
      </w:r>
      <w:r>
        <w:t xml:space="preserve"> on May 16 </w:t>
      </w:r>
      <w:r w:rsidRPr="00332B30">
        <w:rPr>
          <w:rStyle w:val="StyleUnderline"/>
        </w:rPr>
        <w:t>she told reporters that, “We have to turn around and tell the entire international community: You either support North Korea or you support us</w:t>
      </w:r>
      <w:r>
        <w:t>,” echoing George W. Bush’s sentiment that, “There’s a new sheriff in town and you’re either with us or against us.”</w:t>
      </w:r>
    </w:p>
    <w:p w:rsidR="0036527C" w:rsidRDefault="0036527C" w:rsidP="0036527C">
      <w:r>
        <w:t xml:space="preserve">So </w:t>
      </w:r>
      <w:r w:rsidRPr="00332B30">
        <w:rPr>
          <w:rStyle w:val="StyleUnderline"/>
        </w:rPr>
        <w:t>Haley very much comes across as the neoconservatives’ dream ambassador to the United Nations–full of aggression, a staunch supporter of Israel, and assertive of Washington’s preemptive right to set standards for the rest of the world</w:t>
      </w:r>
      <w:r>
        <w:t xml:space="preserve">. </w:t>
      </w:r>
      <w:r w:rsidRPr="00332B30">
        <w:rPr>
          <w:rStyle w:val="StyleUnderline"/>
        </w:rPr>
        <w:t xml:space="preserve">That does not necessarily make her very good for the rest of us, who will have to bear the burdens of imperial hubris. Nor is her tendency to overstate her case a plus for the Trump administration </w:t>
      </w:r>
      <w:r w:rsidRPr="00332B30">
        <w:t>itself</w:t>
      </w:r>
      <w:r>
        <w:t>, which is clearly seeking to work its way through Russiagate–and just might be considering how to establish some kind of modus vivendi with Vladimir Putin.</w:t>
      </w:r>
    </w:p>
    <w:p w:rsidR="0036527C" w:rsidRPr="004B378A" w:rsidRDefault="0036527C" w:rsidP="0036527C">
      <w:r>
        <w:t>If Donald Trump really wants to drain the Washington swamp and reduce interference in other nations, he might well continue that program by firing Nikki Haley. He could then appoint someone as UN ambassador who actually believes that the United States has to deal with other countries respectfully, not by constant bullying and threats. In the lyrics of Gilbert and Sullivan, she’s on my list and “she will never be missed.”</w:t>
      </w:r>
    </w:p>
    <w:p w:rsidR="0036527C" w:rsidRPr="0036527C" w:rsidRDefault="0036527C" w:rsidP="0036527C"/>
    <w:p w:rsidR="00B07C2C" w:rsidRPr="00394D11" w:rsidRDefault="00B07C2C" w:rsidP="00B07C2C">
      <w:pPr>
        <w:rPr>
          <w:rFonts w:asciiTheme="minorHAnsi" w:hAnsiTheme="minorHAnsi" w:cstheme="minorHAnsi"/>
        </w:rPr>
      </w:pPr>
    </w:p>
    <w:p w:rsidR="00161071" w:rsidRPr="00394D11" w:rsidRDefault="00161071" w:rsidP="00161071">
      <w:pPr>
        <w:pStyle w:val="Heading1"/>
        <w:rPr>
          <w:rFonts w:asciiTheme="minorHAnsi" w:hAnsiTheme="minorHAnsi" w:cstheme="minorHAnsi"/>
        </w:rPr>
      </w:pPr>
      <w:r w:rsidRPr="00394D11">
        <w:rPr>
          <w:rFonts w:asciiTheme="minorHAnsi" w:hAnsiTheme="minorHAnsi" w:cstheme="minorHAnsi"/>
        </w:rPr>
        <w:t>Counterplans</w:t>
      </w:r>
    </w:p>
    <w:p w:rsidR="00161071" w:rsidRPr="00394D11" w:rsidRDefault="00161071" w:rsidP="00161071">
      <w:pPr>
        <w:rPr>
          <w:rFonts w:asciiTheme="minorHAnsi" w:hAnsiTheme="minorHAnsi" w:cstheme="minorHAnsi"/>
        </w:rPr>
      </w:pPr>
    </w:p>
    <w:p w:rsidR="0050651F" w:rsidRPr="00394D11" w:rsidRDefault="0050651F" w:rsidP="0050651F">
      <w:pPr>
        <w:pStyle w:val="Heading3"/>
        <w:rPr>
          <w:rFonts w:asciiTheme="minorHAnsi" w:hAnsiTheme="minorHAnsi" w:cstheme="minorHAnsi"/>
        </w:rPr>
      </w:pPr>
      <w:r w:rsidRPr="00394D11">
        <w:rPr>
          <w:rFonts w:asciiTheme="minorHAnsi" w:hAnsiTheme="minorHAnsi" w:cstheme="minorHAnsi"/>
        </w:rPr>
        <w:t>Temporary CP</w:t>
      </w:r>
      <w:r w:rsidR="00B07C2C" w:rsidRPr="00394D11">
        <w:rPr>
          <w:rFonts w:asciiTheme="minorHAnsi" w:hAnsiTheme="minorHAnsi" w:cstheme="minorHAnsi"/>
        </w:rPr>
        <w:t xml:space="preserve"> solvency</w:t>
      </w:r>
    </w:p>
    <w:p w:rsidR="0050651F" w:rsidRPr="00394D11" w:rsidRDefault="0050651F" w:rsidP="0050651F">
      <w:pPr>
        <w:rPr>
          <w:rFonts w:asciiTheme="minorHAnsi" w:hAnsiTheme="minorHAnsi" w:cstheme="minorHAnsi"/>
        </w:rPr>
      </w:pPr>
    </w:p>
    <w:p w:rsidR="0050651F" w:rsidRPr="00394D11" w:rsidRDefault="0050651F" w:rsidP="0050651F">
      <w:pPr>
        <w:pStyle w:val="Heading4"/>
        <w:rPr>
          <w:rFonts w:asciiTheme="minorHAnsi" w:hAnsiTheme="minorHAnsi" w:cstheme="minorHAnsi"/>
        </w:rPr>
      </w:pPr>
      <w:r w:rsidRPr="00394D11">
        <w:rPr>
          <w:rFonts w:asciiTheme="minorHAnsi" w:hAnsiTheme="minorHAnsi" w:cstheme="minorHAnsi"/>
        </w:rPr>
        <w:t>Temporary visas solve refugees</w:t>
      </w:r>
    </w:p>
    <w:p w:rsidR="0050651F" w:rsidRPr="00394D11" w:rsidRDefault="0050651F" w:rsidP="0050651F">
      <w:pPr>
        <w:rPr>
          <w:rFonts w:asciiTheme="minorHAnsi" w:hAnsiTheme="minorHAnsi" w:cstheme="minorHAnsi"/>
        </w:rPr>
      </w:pPr>
      <w:r w:rsidRPr="00394D11">
        <w:rPr>
          <w:rFonts w:asciiTheme="minorHAnsi" w:hAnsiTheme="minorHAnsi" w:cstheme="minorHAnsi"/>
          <w:b/>
        </w:rPr>
        <w:t xml:space="preserve">Ardalan, 17 </w:t>
      </w:r>
      <w:r w:rsidRPr="00394D11">
        <w:rPr>
          <w:rFonts w:asciiTheme="minorHAnsi" w:hAnsiTheme="minorHAnsi" w:cstheme="minorHAnsi"/>
        </w:rPr>
        <w:t xml:space="preserve">- assistant director of the Harvard Immigration and Refugee Clinical Program and assistant clinical professor at Harvard Law School; supervisor of this report from the Harvard Immigration and Refugee Clinical Program (“FULFILLING U.S. COMMITMENT TO REFUGEE RESETTLEMENT: PROTECTING REFUGEES, PRESERVING NATIONAL SECURITY, &amp; BUILDING THE U.S. ECONOMY THROUGH REFUGEE ADMISSIONS” 5 Tex. A&amp;M L. Rev. 155, </w:t>
      </w:r>
      <w:hyperlink r:id="rId51" w:history="1">
        <w:r w:rsidRPr="00394D11">
          <w:rPr>
            <w:rStyle w:val="Hyperlink"/>
            <w:rFonts w:asciiTheme="minorHAnsi" w:hAnsiTheme="minorHAnsi" w:cstheme="minorHAnsi"/>
          </w:rPr>
          <w:t>https://scholarship.law.tamu.edu/cgi/viewcontent.cgi?article=1120&amp;amp;context=lawreview</w:t>
        </w:r>
      </w:hyperlink>
    </w:p>
    <w:p w:rsidR="0050651F" w:rsidRPr="00394D11" w:rsidRDefault="0050651F" w:rsidP="0050651F">
      <w:pPr>
        <w:rPr>
          <w:rFonts w:asciiTheme="minorHAnsi" w:hAnsiTheme="minorHAnsi" w:cstheme="minorHAnsi"/>
        </w:rPr>
      </w:pPr>
    </w:p>
    <w:p w:rsidR="0050651F" w:rsidRPr="00394D11" w:rsidRDefault="0050651F" w:rsidP="0050651F">
      <w:pPr>
        <w:rPr>
          <w:rFonts w:asciiTheme="minorHAnsi" w:hAnsiTheme="minorHAnsi" w:cstheme="minorHAnsi"/>
        </w:rPr>
      </w:pPr>
      <w:r w:rsidRPr="00394D11">
        <w:rPr>
          <w:rFonts w:asciiTheme="minorHAnsi" w:hAnsiTheme="minorHAnsi" w:cstheme="minorHAnsi"/>
        </w:rPr>
        <w:t>3. Expand Other Visa Categories</w:t>
      </w:r>
    </w:p>
    <w:p w:rsidR="0050651F" w:rsidRPr="00394D11" w:rsidRDefault="0050651F" w:rsidP="0050651F">
      <w:pPr>
        <w:rPr>
          <w:rFonts w:asciiTheme="minorHAnsi" w:hAnsiTheme="minorHAnsi" w:cstheme="minorHAnsi"/>
        </w:rPr>
      </w:pPr>
      <w:r w:rsidRPr="00394D11">
        <w:rPr>
          <w:rFonts w:asciiTheme="minorHAnsi" w:hAnsiTheme="minorHAnsi" w:cstheme="minorHAnsi"/>
        </w:rPr>
        <w:t xml:space="preserve">In addition to enhancing the efficiency of the current refugee resettlement system, </w:t>
      </w:r>
      <w:r w:rsidRPr="00394D11">
        <w:rPr>
          <w:rStyle w:val="StyleUnderline"/>
          <w:rFonts w:asciiTheme="minorHAnsi" w:hAnsiTheme="minorHAnsi" w:cstheme="minorHAnsi"/>
        </w:rPr>
        <w:t>the State Department should continue to explore other possible avenues that facilitate the entry of refugees, including Syrians, into the U</w:t>
      </w:r>
      <w:r w:rsidRPr="00394D11">
        <w:rPr>
          <w:rFonts w:asciiTheme="minorHAnsi" w:hAnsiTheme="minorHAnsi" w:cstheme="minorHAnsi"/>
        </w:rPr>
        <w:t xml:space="preserve">nited </w:t>
      </w:r>
      <w:r w:rsidRPr="00394D11">
        <w:rPr>
          <w:rStyle w:val="StyleUnderline"/>
          <w:rFonts w:asciiTheme="minorHAnsi" w:hAnsiTheme="minorHAnsi" w:cstheme="minorHAnsi"/>
        </w:rPr>
        <w:t>S</w:t>
      </w:r>
      <w:r w:rsidRPr="00394D11">
        <w:rPr>
          <w:rFonts w:asciiTheme="minorHAnsi" w:hAnsiTheme="minorHAnsi" w:cstheme="minorHAnsi"/>
        </w:rPr>
        <w:t xml:space="preserve">tates in order </w:t>
      </w:r>
      <w:r w:rsidRPr="00394D11">
        <w:rPr>
          <w:rStyle w:val="Emphasis"/>
          <w:rFonts w:asciiTheme="minorHAnsi" w:hAnsiTheme="minorHAnsi" w:cstheme="minorHAnsi"/>
        </w:rPr>
        <w:t>to help maintain regional stability</w:t>
      </w:r>
      <w:r w:rsidRPr="00394D11">
        <w:rPr>
          <w:rFonts w:asciiTheme="minorHAnsi" w:hAnsiTheme="minorHAnsi" w:cstheme="minorHAnsi"/>
        </w:rPr>
        <w:t xml:space="preserve"> </w:t>
      </w:r>
      <w:r w:rsidRPr="00394D11">
        <w:rPr>
          <w:rStyle w:val="StyleUnderline"/>
          <w:rFonts w:asciiTheme="minorHAnsi" w:hAnsiTheme="minorHAnsi" w:cstheme="minorHAnsi"/>
        </w:rPr>
        <w:t>and respond to refugees’ humanitarian nee</w:t>
      </w:r>
      <w:r w:rsidRPr="00394D11">
        <w:rPr>
          <w:rFonts w:asciiTheme="minorHAnsi" w:hAnsiTheme="minorHAnsi" w:cstheme="minorHAnsi"/>
        </w:rPr>
        <w:t xml:space="preserve">ds.333 Further </w:t>
      </w:r>
      <w:r w:rsidRPr="00394D11">
        <w:rPr>
          <w:rStyle w:val="StyleUnderline"/>
          <w:rFonts w:asciiTheme="minorHAnsi" w:hAnsiTheme="minorHAnsi" w:cstheme="minorHAnsi"/>
        </w:rPr>
        <w:t>expansion of visa categories such as visitor visas, education visas, and temporary work permits could provide a possible recourse</w:t>
      </w:r>
      <w:r w:rsidRPr="00394D11">
        <w:rPr>
          <w:rFonts w:asciiTheme="minorHAnsi" w:hAnsiTheme="minorHAnsi" w:cstheme="minorHAnsi"/>
        </w:rPr>
        <w:t xml:space="preserve">.334 </w:t>
      </w:r>
      <w:r w:rsidRPr="00394D11">
        <w:rPr>
          <w:rStyle w:val="StyleUnderline"/>
          <w:rFonts w:asciiTheme="minorHAnsi" w:hAnsiTheme="minorHAnsi" w:cstheme="minorHAnsi"/>
        </w:rPr>
        <w:t>Although these visas would allow only a temporary stay, their availability might nonetheless dovetail with the interests of refugees</w:t>
      </w:r>
      <w:r w:rsidRPr="00394D11">
        <w:rPr>
          <w:rFonts w:asciiTheme="minorHAnsi" w:hAnsiTheme="minorHAnsi" w:cstheme="minorHAnsi"/>
        </w:rPr>
        <w:t xml:space="preserve">, including Syrians, </w:t>
      </w:r>
      <w:r w:rsidRPr="00394D11">
        <w:rPr>
          <w:rStyle w:val="StyleUnderline"/>
          <w:rFonts w:asciiTheme="minorHAnsi" w:hAnsiTheme="minorHAnsi" w:cstheme="minorHAnsi"/>
        </w:rPr>
        <w:t>who eventually want to return to their home countries once conflict ends</w:t>
      </w:r>
      <w:r w:rsidRPr="00394D11">
        <w:rPr>
          <w:rFonts w:asciiTheme="minorHAnsi" w:hAnsiTheme="minorHAnsi" w:cstheme="minorHAnsi"/>
        </w:rPr>
        <w:t>.335 The U.S. government issued visas to a number of Syrians outside of Syria after the U.S. embassy closed in Damascus in 2012.336 Yet little, if any, information is available as to whether those visas were issued to refugees. It is important to note that applicants for such visas are likely subject337 to the same TRIG bars discussed above, and therefore expanding these categories may not provide solutions for individuals improperly barred from refugee protection for those reasons.</w:t>
      </w:r>
    </w:p>
    <w:p w:rsidR="0050651F" w:rsidRPr="00394D11" w:rsidRDefault="0050651F" w:rsidP="0050651F">
      <w:pPr>
        <w:rPr>
          <w:rFonts w:asciiTheme="minorHAnsi" w:hAnsiTheme="minorHAnsi" w:cstheme="minorHAnsi"/>
        </w:rPr>
      </w:pPr>
    </w:p>
    <w:p w:rsidR="00AD5233" w:rsidRPr="00394D11" w:rsidRDefault="00AD5233" w:rsidP="00AD5233">
      <w:pPr>
        <w:pStyle w:val="Heading4"/>
        <w:rPr>
          <w:rFonts w:asciiTheme="minorHAnsi" w:hAnsiTheme="minorHAnsi" w:cstheme="minorHAnsi"/>
        </w:rPr>
      </w:pPr>
      <w:r w:rsidRPr="00394D11">
        <w:rPr>
          <w:rFonts w:asciiTheme="minorHAnsi" w:hAnsiTheme="minorHAnsi" w:cstheme="minorHAnsi"/>
        </w:rPr>
        <w:t>Temporary Protection solves – addresses the gap between obligations and ability while preserving borders and security goals</w:t>
      </w:r>
    </w:p>
    <w:p w:rsidR="00AD5233" w:rsidRPr="00394D11" w:rsidRDefault="00AD5233" w:rsidP="00AD5233">
      <w:pPr>
        <w:rPr>
          <w:rFonts w:asciiTheme="minorHAnsi" w:hAnsiTheme="minorHAnsi" w:cstheme="minorHAnsi"/>
        </w:rPr>
      </w:pPr>
      <w:r w:rsidRPr="00394D11">
        <w:rPr>
          <w:rStyle w:val="Style13ptBold"/>
          <w:rFonts w:asciiTheme="minorHAnsi" w:hAnsiTheme="minorHAnsi" w:cstheme="minorHAnsi"/>
        </w:rPr>
        <w:t>Bidinger 15</w:t>
      </w:r>
      <w:r w:rsidRPr="00394D11">
        <w:rPr>
          <w:rFonts w:asciiTheme="minorHAnsi" w:hAnsiTheme="minorHAnsi" w:cstheme="minorHAnsi"/>
        </w:rPr>
        <w:t xml:space="preserve"> (334. Sarah Bidinger et al., Protecting Syrian Refugees: Laws, Policies, and Global Responsibility Sharing, B.U. SCH. OF L. 11 (July 2015) pgs. 4-6)//rkp</w:t>
      </w:r>
    </w:p>
    <w:p w:rsidR="00AD5233" w:rsidRPr="00394D11" w:rsidRDefault="00AD5233" w:rsidP="00AD5233">
      <w:pPr>
        <w:rPr>
          <w:rStyle w:val="StyleUnderline"/>
          <w:rFonts w:asciiTheme="minorHAnsi" w:hAnsiTheme="minorHAnsi" w:cstheme="minorHAnsi"/>
        </w:rPr>
      </w:pPr>
      <w:r w:rsidRPr="00394D11">
        <w:rPr>
          <w:rFonts w:asciiTheme="minorHAnsi" w:hAnsiTheme="minorHAnsi" w:cstheme="minorHAnsi"/>
        </w:rPr>
        <w:t xml:space="preserve">The components of a successful CPA incorporate resettlement and host country integration, as well as implementation of TP programs within host or third states. </w:t>
      </w:r>
      <w:r w:rsidRPr="00394D11">
        <w:rPr>
          <w:rStyle w:val="Emphasis"/>
          <w:rFonts w:asciiTheme="minorHAnsi" w:hAnsiTheme="minorHAnsi" w:cstheme="minorHAnsi"/>
        </w:rPr>
        <w:t>TP has been a critical aspect of each CPA to date</w:t>
      </w:r>
      <w:r w:rsidRPr="00394D11">
        <w:rPr>
          <w:rFonts w:asciiTheme="minorHAnsi" w:hAnsiTheme="minorHAnsi" w:cstheme="minorHAnsi"/>
        </w:rPr>
        <w:t xml:space="preserve">. TP is </w:t>
      </w:r>
      <w:r w:rsidRPr="00394D11">
        <w:rPr>
          <w:rStyle w:val="StyleUnderline"/>
          <w:rFonts w:asciiTheme="minorHAnsi" w:hAnsiTheme="minorHAnsi" w:cstheme="minorHAnsi"/>
        </w:rPr>
        <w:t>a “short-term emergency response to a ‘mass influx’ of asylum seekers,”11 and is “characterized by the principle of non-refoulement which is accorded a person and which is temporary pending the obtaining of a durable solution.”</w:t>
      </w:r>
      <w:r w:rsidRPr="00394D11">
        <w:rPr>
          <w:rFonts w:asciiTheme="minorHAnsi" w:hAnsiTheme="minorHAnsi" w:cstheme="minorHAnsi"/>
        </w:rPr>
        <w:t xml:space="preserve">12 TP </w:t>
      </w:r>
      <w:r w:rsidRPr="00394D11">
        <w:rPr>
          <w:rStyle w:val="Emphasis"/>
          <w:rFonts w:asciiTheme="minorHAnsi" w:hAnsiTheme="minorHAnsi" w:cstheme="minorHAnsi"/>
        </w:rPr>
        <w:t>addresses the basic “need to provide international protection to persons fleeing armed conflict and civil strife</w:t>
      </w:r>
      <w:r w:rsidRPr="00394D11">
        <w:rPr>
          <w:rFonts w:asciiTheme="minorHAnsi" w:hAnsiTheme="minorHAnsi" w:cstheme="minorHAnsi"/>
        </w:rPr>
        <w:t xml:space="preserve">,” and “is </w:t>
      </w:r>
      <w:r w:rsidRPr="00394D11">
        <w:rPr>
          <w:rStyle w:val="Emphasis"/>
          <w:rFonts w:asciiTheme="minorHAnsi" w:hAnsiTheme="minorHAnsi" w:cstheme="minorHAnsi"/>
        </w:rPr>
        <w:t>generally accepted in practice by States as a humanitarian responsibility</w:t>
      </w:r>
      <w:r w:rsidRPr="00394D11">
        <w:rPr>
          <w:rFonts w:asciiTheme="minorHAnsi" w:hAnsiTheme="minorHAnsi" w:cstheme="minorHAnsi"/>
        </w:rPr>
        <w:t xml:space="preserve">.”13 </w:t>
      </w:r>
      <w:r w:rsidRPr="00394D11">
        <w:rPr>
          <w:rStyle w:val="StyleUnderline"/>
          <w:rFonts w:asciiTheme="minorHAnsi" w:hAnsiTheme="minorHAnsi" w:cstheme="minorHAnsi"/>
        </w:rPr>
        <w:t>TP addresses the significant gap that occurs when “no international regional instruments exist specifically for the protection of refugees from conflict who do not otherwise come within the terms of the 1951 Convention and the 1967 Protocol” as well as in situations of mass influx when refugees cannot be afforded individual status determination as a practical matter. 14</w:t>
      </w:r>
    </w:p>
    <w:p w:rsidR="00AD5233" w:rsidRPr="00394D11" w:rsidRDefault="00AD5233" w:rsidP="00AD5233">
      <w:pPr>
        <w:rPr>
          <w:rFonts w:asciiTheme="minorHAnsi" w:hAnsiTheme="minorHAnsi" w:cstheme="minorHAnsi"/>
        </w:rPr>
      </w:pPr>
      <w:r w:rsidRPr="00394D11">
        <w:rPr>
          <w:rFonts w:asciiTheme="minorHAnsi" w:hAnsiTheme="minorHAnsi" w:cstheme="minorHAnsi"/>
        </w:rPr>
        <w:t>UNHCR formalized the idea of temporary protection during the conflict in the former Yugoslavia, and it was subsequently adopted as EU-wide policy.15 Beneficiaries of TP include “persons who had fled from areas affected by conflict and violence.”16 As such, TP offers mass influxes of refugees “a more limited range of rights and benefits . . . than would customarily be accorded to refugees.”17 This limited array of services, provided on a temporary basis, allows host states to offer “</w:t>
      </w:r>
      <w:r w:rsidRPr="00394D11">
        <w:rPr>
          <w:rStyle w:val="StyleUnderline"/>
          <w:rFonts w:asciiTheme="minorHAnsi" w:hAnsiTheme="minorHAnsi" w:cstheme="minorHAnsi"/>
        </w:rPr>
        <w:t>protection to those who need…it without overburdening individual eligibility procedures.”</w:t>
      </w:r>
      <w:r w:rsidRPr="00394D11">
        <w:rPr>
          <w:rFonts w:asciiTheme="minorHAnsi" w:hAnsiTheme="minorHAnsi" w:cstheme="minorHAnsi"/>
        </w:rPr>
        <w:t xml:space="preserve">18 </w:t>
      </w:r>
      <w:r w:rsidRPr="00394D11">
        <w:rPr>
          <w:rStyle w:val="StyleUnderline"/>
          <w:rFonts w:asciiTheme="minorHAnsi" w:hAnsiTheme="minorHAnsi" w:cstheme="minorHAnsi"/>
        </w:rPr>
        <w:t xml:space="preserve">TP creates an </w:t>
      </w:r>
      <w:r w:rsidRPr="00394D11">
        <w:rPr>
          <w:rStyle w:val="Emphasis"/>
          <w:rFonts w:asciiTheme="minorHAnsi" w:hAnsiTheme="minorHAnsi" w:cstheme="minorHAnsi"/>
        </w:rPr>
        <w:t>efficient means of responding</w:t>
      </w:r>
      <w:r w:rsidRPr="00394D11">
        <w:rPr>
          <w:rStyle w:val="StyleUnderline"/>
          <w:rFonts w:asciiTheme="minorHAnsi" w:hAnsiTheme="minorHAnsi" w:cstheme="minorHAnsi"/>
        </w:rPr>
        <w:t xml:space="preserve"> to a humanitarian crisis without creating the legal obligation for host countries to assimilate refugees at the end of the crisis</w:t>
      </w:r>
      <w:r w:rsidRPr="00394D11">
        <w:rPr>
          <w:rFonts w:asciiTheme="minorHAnsi" w:hAnsiTheme="minorHAnsi" w:cstheme="minorHAnsi"/>
        </w:rPr>
        <w:t>.19</w:t>
      </w:r>
    </w:p>
    <w:p w:rsidR="00AD5233" w:rsidRPr="00394D11" w:rsidRDefault="00AD5233" w:rsidP="00AD5233">
      <w:pPr>
        <w:rPr>
          <w:rFonts w:asciiTheme="minorHAnsi" w:hAnsiTheme="minorHAnsi" w:cstheme="minorHAnsi"/>
        </w:rPr>
      </w:pPr>
      <w:r w:rsidRPr="00394D11">
        <w:rPr>
          <w:rFonts w:asciiTheme="minorHAnsi" w:hAnsiTheme="minorHAnsi" w:cstheme="minorHAnsi"/>
        </w:rPr>
        <w:t>Although critics of temporary protection claim that it undermines the guarantees of the Refugee Convention and refugee norms, both the CSR51 and the 1969 OAU Conventions contain text incorporating TP.20 Both Conventions “permit the non-application of certain Convention provisions in mass influx situations to persons who would ordinarily fall within the Convention’s terms.”21 TP offers states that would otherwise close their borders in the face of a large refugee influx a means to keep their borders open. 22 TP regimes meet the goals of “securing admission, asylum, and respect for basic human rights, including the principle of non-refoulement,” but not necessarily offering permanent resettlement.23</w:t>
      </w:r>
    </w:p>
    <w:p w:rsidR="00AD5233" w:rsidRPr="00394D11" w:rsidRDefault="00AD5233" w:rsidP="00AD5233">
      <w:pPr>
        <w:rPr>
          <w:rFonts w:asciiTheme="minorHAnsi" w:hAnsiTheme="minorHAnsi" w:cstheme="minorHAnsi"/>
        </w:rPr>
      </w:pPr>
      <w:r w:rsidRPr="00394D11">
        <w:rPr>
          <w:rStyle w:val="StyleUnderline"/>
          <w:rFonts w:asciiTheme="minorHAnsi" w:hAnsiTheme="minorHAnsi" w:cstheme="minorHAnsi"/>
        </w:rPr>
        <w:t>All of the conditions justifying a TP regime exist in the Syrian crisis: mass influx in host states, an absence of Refugee Convention criteria and norms in place,</w:t>
      </w:r>
      <w:r w:rsidRPr="00394D11">
        <w:rPr>
          <w:rFonts w:asciiTheme="minorHAnsi" w:hAnsiTheme="minorHAnsi" w:cstheme="minorHAnsi"/>
        </w:rPr>
        <w:t xml:space="preserve"> or persons displaced from Syria not necessarily meeting the Refugee Convention criteria, but facing a humanitarian emergency triggering the obligation of non-refoulement. </w:t>
      </w:r>
      <w:r w:rsidRPr="00394D11">
        <w:rPr>
          <w:rStyle w:val="StyleUnderline"/>
          <w:rFonts w:asciiTheme="minorHAnsi" w:hAnsiTheme="minorHAnsi" w:cstheme="minorHAnsi"/>
        </w:rPr>
        <w:t xml:space="preserve">Refugees out of Syria readily fit the profile UNHCR envisioned as TP recipients. </w:t>
      </w:r>
      <w:r w:rsidRPr="00394D11">
        <w:rPr>
          <w:rFonts w:asciiTheme="minorHAnsi" w:hAnsiTheme="minorHAnsi" w:cstheme="minorHAnsi"/>
        </w:rPr>
        <w:t>They also meet the eligibility requirements of the EU’s 2001 Directive on Temporary Protection:</w:t>
      </w:r>
    </w:p>
    <w:p w:rsidR="00AD5233" w:rsidRPr="00394D11" w:rsidRDefault="00AD5233" w:rsidP="00AD5233">
      <w:pPr>
        <w:rPr>
          <w:rFonts w:asciiTheme="minorHAnsi" w:hAnsiTheme="minorHAnsi" w:cstheme="minorHAnsi"/>
        </w:rPr>
      </w:pPr>
      <w:r w:rsidRPr="00394D11">
        <w:rPr>
          <w:rFonts w:asciiTheme="minorHAnsi" w:hAnsiTheme="minorHAnsi" w:cstheme="minorHAnsi"/>
        </w:rPr>
        <w:t>‘[D]isplaced persons’ [those eligible for temporary protection are] thirdcountry nationals or stateless persons who have had to leave their country or region of origin . . . and are unable to return in safe and durable conditions because of the situation prevailing in that country [ ] . . . in particular persons who have fled areas of armed conflict or endemic violence.24</w:t>
      </w:r>
    </w:p>
    <w:p w:rsidR="00AD5233" w:rsidRPr="00394D11" w:rsidRDefault="00AD5233" w:rsidP="00AD5233">
      <w:pPr>
        <w:pStyle w:val="Heading4"/>
        <w:rPr>
          <w:rFonts w:asciiTheme="minorHAnsi" w:hAnsiTheme="minorHAnsi" w:cstheme="minorHAnsi"/>
        </w:rPr>
      </w:pPr>
      <w:r w:rsidRPr="00394D11">
        <w:rPr>
          <w:rFonts w:asciiTheme="minorHAnsi" w:hAnsiTheme="minorHAnsi" w:cstheme="minorHAnsi"/>
        </w:rPr>
        <w:t>Counterplan solves integration – they’re here for years BUT bipartisan support means it avoids the politics disad</w:t>
      </w:r>
    </w:p>
    <w:p w:rsidR="00AD5233" w:rsidRPr="00394D11" w:rsidRDefault="00AD5233" w:rsidP="00AD5233">
      <w:pPr>
        <w:rPr>
          <w:rFonts w:asciiTheme="minorHAnsi" w:hAnsiTheme="minorHAnsi" w:cstheme="minorHAnsi"/>
        </w:rPr>
      </w:pPr>
      <w:r w:rsidRPr="00394D11">
        <w:rPr>
          <w:rStyle w:val="Style13ptBold"/>
          <w:rFonts w:asciiTheme="minorHAnsi" w:hAnsiTheme="minorHAnsi" w:cstheme="minorHAnsi"/>
        </w:rPr>
        <w:t>Schultz 5/9</w:t>
      </w:r>
      <w:r w:rsidRPr="00394D11">
        <w:rPr>
          <w:rFonts w:asciiTheme="minorHAnsi" w:hAnsiTheme="minorHAnsi" w:cstheme="minorHAnsi"/>
        </w:rPr>
        <w:t>/18 - represents Florida’s 23rd District. (Debbie, “Sane, fiscally responsible policy on Temporary Protected Status should be part of immigration reform”, The Hill, http://thehill.com/blogs/congress-blog/politics/386963-sane-fiscally-responsible-policy-on-temporary-protected-status)//rkp</w:t>
      </w:r>
    </w:p>
    <w:p w:rsidR="00AD5233" w:rsidRPr="00394D11" w:rsidRDefault="00AD5233" w:rsidP="00AD5233">
      <w:pPr>
        <w:rPr>
          <w:rFonts w:asciiTheme="minorHAnsi" w:hAnsiTheme="minorHAnsi" w:cstheme="minorHAnsi"/>
        </w:rPr>
      </w:pPr>
      <w:r w:rsidRPr="00394D11">
        <w:rPr>
          <w:rStyle w:val="StyleUnderline"/>
          <w:rFonts w:asciiTheme="minorHAnsi" w:hAnsiTheme="minorHAnsi" w:cstheme="minorHAnsi"/>
        </w:rPr>
        <w:t>The Trump administration has once again ignored reality, rejected compassion, and turned tens of thousands of our friends and neighbors living here in America into unauthorized immigrants</w:t>
      </w:r>
      <w:r w:rsidRPr="00394D11">
        <w:rPr>
          <w:rFonts w:asciiTheme="minorHAnsi" w:hAnsiTheme="minorHAnsi" w:cstheme="minorHAnsi"/>
        </w:rPr>
        <w:t>.</w:t>
      </w:r>
    </w:p>
    <w:p w:rsidR="00AD5233" w:rsidRPr="00394D11" w:rsidRDefault="00AD5233" w:rsidP="00AD5233">
      <w:pPr>
        <w:rPr>
          <w:rFonts w:asciiTheme="minorHAnsi" w:hAnsiTheme="minorHAnsi" w:cstheme="minorHAnsi"/>
        </w:rPr>
      </w:pPr>
      <w:r w:rsidRPr="00394D11">
        <w:rPr>
          <w:rFonts w:asciiTheme="minorHAnsi" w:hAnsiTheme="minorHAnsi" w:cstheme="minorHAnsi"/>
        </w:rPr>
        <w:t>Last week, it was nearly 60,000 Hondurans who were told they must leave. They will now be forced to return to one of the poorest countries in Latin America, with one of the highest murder rates in the world.</w:t>
      </w:r>
    </w:p>
    <w:p w:rsidR="00AD5233" w:rsidRPr="00394D11" w:rsidRDefault="00AD5233" w:rsidP="00AD5233">
      <w:pPr>
        <w:rPr>
          <w:rFonts w:asciiTheme="minorHAnsi" w:hAnsiTheme="minorHAnsi" w:cstheme="minorHAnsi"/>
        </w:rPr>
      </w:pPr>
      <w:r w:rsidRPr="00394D11">
        <w:rPr>
          <w:rFonts w:asciiTheme="minorHAnsi" w:hAnsiTheme="minorHAnsi" w:cstheme="minorHAnsi"/>
        </w:rPr>
        <w:t>Before that, Trump dealt similarly cruel fates to families who had fled brutal, dangerous, or impoverished conditions in other countries, including El Salvador, Haiti, Liberia, Nicaragua, Nepal and Sudan.</w:t>
      </w:r>
    </w:p>
    <w:p w:rsidR="00AD5233" w:rsidRPr="00394D11" w:rsidRDefault="00AD5233" w:rsidP="00AD5233">
      <w:pPr>
        <w:rPr>
          <w:rFonts w:asciiTheme="minorHAnsi" w:hAnsiTheme="minorHAnsi" w:cstheme="minorHAnsi"/>
        </w:rPr>
      </w:pPr>
      <w:r w:rsidRPr="00394D11">
        <w:rPr>
          <w:rFonts w:asciiTheme="minorHAnsi" w:hAnsiTheme="minorHAnsi" w:cstheme="minorHAnsi"/>
        </w:rPr>
        <w:t xml:space="preserve">The </w:t>
      </w:r>
      <w:r w:rsidRPr="00394D11">
        <w:rPr>
          <w:rStyle w:val="Emphasis"/>
          <w:rFonts w:asciiTheme="minorHAnsi" w:hAnsiTheme="minorHAnsi" w:cstheme="minorHAnsi"/>
        </w:rPr>
        <w:t>Temporary Protected Status (TPS) designation is designed to protect people already living in the United States from the threat of deportation if their home countries remain crippled by natural disasters, armed conflict, or other dangerous conditions</w:t>
      </w:r>
      <w:r w:rsidRPr="00394D11">
        <w:rPr>
          <w:rFonts w:asciiTheme="minorHAnsi" w:hAnsiTheme="minorHAnsi" w:cstheme="minorHAnsi"/>
        </w:rPr>
        <w:t>. Donald Trump’s anti-immigrant agenda has already led his administration to rescind TPS for hundreds of thousands of people contributing to communities across America.</w:t>
      </w:r>
    </w:p>
    <w:p w:rsidR="00AD5233" w:rsidRPr="00394D11" w:rsidRDefault="00AD5233" w:rsidP="00AD5233">
      <w:pPr>
        <w:rPr>
          <w:rFonts w:asciiTheme="minorHAnsi" w:hAnsiTheme="minorHAnsi" w:cstheme="minorHAnsi"/>
        </w:rPr>
      </w:pPr>
    </w:p>
    <w:p w:rsidR="00AD5233" w:rsidRPr="00394D11" w:rsidRDefault="00AD5233" w:rsidP="00AD5233">
      <w:pPr>
        <w:rPr>
          <w:rFonts w:asciiTheme="minorHAnsi" w:hAnsiTheme="minorHAnsi" w:cstheme="minorHAnsi"/>
          <w:b/>
          <w:iCs/>
          <w:u w:val="single"/>
          <w:bdr w:val="single" w:sz="8" w:space="0" w:color="auto"/>
        </w:rPr>
      </w:pPr>
      <w:r w:rsidRPr="00394D11">
        <w:rPr>
          <w:rFonts w:asciiTheme="minorHAnsi" w:hAnsiTheme="minorHAnsi" w:cstheme="minorHAnsi"/>
        </w:rPr>
        <w:t xml:space="preserve">As with Trump’s previous displays of cruelty, his move to push Hondurans out of the country was not driven by an urgent need to act. </w:t>
      </w:r>
      <w:r w:rsidRPr="00394D11">
        <w:rPr>
          <w:rStyle w:val="StyleUnderline"/>
          <w:rFonts w:asciiTheme="minorHAnsi" w:hAnsiTheme="minorHAnsi" w:cstheme="minorHAnsi"/>
        </w:rPr>
        <w:t>In reality, tearing these families apart will not make our country safer, or our economy stronger:</w:t>
      </w:r>
      <w:r w:rsidRPr="00394D11">
        <w:rPr>
          <w:rFonts w:asciiTheme="minorHAnsi" w:hAnsiTheme="minorHAnsi" w:cstheme="minorHAnsi"/>
        </w:rPr>
        <w:t xml:space="preserve"> </w:t>
      </w:r>
      <w:r w:rsidRPr="00394D11">
        <w:rPr>
          <w:rStyle w:val="Emphasis"/>
          <w:rFonts w:asciiTheme="minorHAnsi" w:hAnsiTheme="minorHAnsi" w:cstheme="minorHAnsi"/>
        </w:rPr>
        <w:t>TPS holders are among the most thoroughly vetted immigrants in the U.S.; they contribute billions to our gross domestic product, and are ineligible for most federal benefit programs.</w:t>
      </w:r>
    </w:p>
    <w:p w:rsidR="00AD5233" w:rsidRPr="00394D11" w:rsidRDefault="00AD5233" w:rsidP="00AD5233">
      <w:pPr>
        <w:rPr>
          <w:rFonts w:asciiTheme="minorHAnsi" w:hAnsiTheme="minorHAnsi" w:cstheme="minorHAnsi"/>
          <w:u w:val="single"/>
        </w:rPr>
      </w:pPr>
      <w:r w:rsidRPr="00394D11">
        <w:rPr>
          <w:rStyle w:val="StyleUnderline"/>
          <w:rFonts w:asciiTheme="minorHAnsi" w:hAnsiTheme="minorHAnsi" w:cstheme="minorHAnsi"/>
        </w:rPr>
        <w:t xml:space="preserve">Since many TPS recipients have </w:t>
      </w:r>
      <w:r w:rsidRPr="00394D11">
        <w:rPr>
          <w:rStyle w:val="Emphasis"/>
          <w:rFonts w:asciiTheme="minorHAnsi" w:hAnsiTheme="minorHAnsi" w:cstheme="minorHAnsi"/>
        </w:rPr>
        <w:t>been here for years,</w:t>
      </w:r>
      <w:r w:rsidRPr="00394D11">
        <w:rPr>
          <w:rStyle w:val="StyleUnderline"/>
          <w:rFonts w:asciiTheme="minorHAnsi" w:hAnsiTheme="minorHAnsi" w:cstheme="minorHAnsi"/>
        </w:rPr>
        <w:t xml:space="preserve"> you may know them as your neighbors, friends and co-workers. Like you, they work hard and pay taxes.</w:t>
      </w:r>
    </w:p>
    <w:p w:rsidR="00AD5233" w:rsidRPr="00394D11" w:rsidRDefault="00AD5233" w:rsidP="00AD5233">
      <w:pPr>
        <w:rPr>
          <w:rFonts w:asciiTheme="minorHAnsi" w:hAnsiTheme="minorHAnsi" w:cstheme="minorHAnsi"/>
        </w:rPr>
      </w:pPr>
      <w:r w:rsidRPr="00394D11">
        <w:rPr>
          <w:rFonts w:asciiTheme="minorHAnsi" w:hAnsiTheme="minorHAnsi" w:cstheme="minorHAnsi"/>
        </w:rPr>
        <w:t>In fact, if Trump’s TPS revocations are carried out, federal taxpayers will see a steep bill, costing as much as $3.1 billion to deport Salvadorans, Hondurans and Haitians alone.</w:t>
      </w:r>
    </w:p>
    <w:p w:rsidR="00AD5233" w:rsidRPr="00394D11" w:rsidRDefault="00AD5233" w:rsidP="00AD5233">
      <w:pPr>
        <w:rPr>
          <w:rFonts w:asciiTheme="minorHAnsi" w:hAnsiTheme="minorHAnsi" w:cstheme="minorHAnsi"/>
          <w:u w:val="single"/>
        </w:rPr>
      </w:pPr>
      <w:r w:rsidRPr="00394D11">
        <w:rPr>
          <w:rFonts w:asciiTheme="minorHAnsi" w:hAnsiTheme="minorHAnsi" w:cstheme="minorHAnsi"/>
        </w:rPr>
        <w:t xml:space="preserve">Moreover, by deporting thousands of people back to countries that are clearly still in distress, Trump will be making conditions worse, not better. Many of these countries count on the financial support of family members living here and forcing them home would dry up that aid. </w:t>
      </w:r>
      <w:r w:rsidRPr="00394D11">
        <w:rPr>
          <w:rStyle w:val="StyleUnderline"/>
          <w:rFonts w:asciiTheme="minorHAnsi" w:hAnsiTheme="minorHAnsi" w:cstheme="minorHAnsi"/>
        </w:rPr>
        <w:t>Ironically, adding more economic strain and service demands on what are often poor, beleaguered economies could trigger even more people to seek asylum abroad, and likely require more U.S. foreign aid funding.</w:t>
      </w:r>
    </w:p>
    <w:p w:rsidR="00AD5233" w:rsidRPr="00394D11" w:rsidRDefault="00AD5233" w:rsidP="00AD5233">
      <w:pPr>
        <w:rPr>
          <w:rFonts w:asciiTheme="minorHAnsi" w:hAnsiTheme="minorHAnsi" w:cstheme="minorHAnsi"/>
        </w:rPr>
      </w:pPr>
      <w:r w:rsidRPr="00394D11">
        <w:rPr>
          <w:rFonts w:asciiTheme="minorHAnsi" w:hAnsiTheme="minorHAnsi" w:cstheme="minorHAnsi"/>
        </w:rPr>
        <w:t>Trump was given these warnings by senior U.S. diplomats last year: mass deportations could further destabilize affected regions, triggering a new surge of illegal immigration. Trump ignored them.</w:t>
      </w:r>
    </w:p>
    <w:p w:rsidR="00AD5233" w:rsidRPr="00394D11" w:rsidRDefault="00AD5233" w:rsidP="00AD5233">
      <w:pPr>
        <w:rPr>
          <w:rFonts w:asciiTheme="minorHAnsi" w:hAnsiTheme="minorHAnsi" w:cstheme="minorHAnsi"/>
        </w:rPr>
      </w:pPr>
      <w:r w:rsidRPr="00394D11">
        <w:rPr>
          <w:rFonts w:asciiTheme="minorHAnsi" w:hAnsiTheme="minorHAnsi" w:cstheme="minorHAnsi"/>
        </w:rPr>
        <w:t>Instead of allowing Trump to stoke anxiety and distress among immigrants, we should pursue sane, compassionate, and</w:t>
      </w:r>
      <w:r w:rsidRPr="00394D11">
        <w:rPr>
          <w:rStyle w:val="StyleUnderline"/>
          <w:rFonts w:asciiTheme="minorHAnsi" w:hAnsiTheme="minorHAnsi" w:cstheme="minorHAnsi"/>
        </w:rPr>
        <w:t xml:space="preserve"> fiscally responsible immigration reform. That starts with reforming policies around TPS and the similarly-situated Deferred Enforced Departure program.</w:t>
      </w:r>
    </w:p>
    <w:p w:rsidR="00AD5233" w:rsidRPr="00394D11" w:rsidRDefault="00AD5233" w:rsidP="00AD5233">
      <w:pPr>
        <w:rPr>
          <w:rFonts w:asciiTheme="minorHAnsi" w:hAnsiTheme="minorHAnsi" w:cstheme="minorHAnsi"/>
        </w:rPr>
      </w:pPr>
      <w:r w:rsidRPr="00394D11">
        <w:rPr>
          <w:rFonts w:asciiTheme="minorHAnsi" w:hAnsiTheme="minorHAnsi" w:cstheme="minorHAnsi"/>
        </w:rPr>
        <w:t>Congress should start by providing a pathway to legal immigration status to those people who have lived here for a significant period of time and recognize that the conditions in their native countries does not allow for a safe return.</w:t>
      </w:r>
    </w:p>
    <w:p w:rsidR="00AD5233" w:rsidRPr="00394D11" w:rsidRDefault="00AD5233" w:rsidP="00AD5233">
      <w:pPr>
        <w:rPr>
          <w:rFonts w:asciiTheme="minorHAnsi" w:hAnsiTheme="minorHAnsi" w:cstheme="minorHAnsi"/>
          <w:u w:val="single"/>
        </w:rPr>
      </w:pPr>
      <w:r w:rsidRPr="00394D11">
        <w:rPr>
          <w:rFonts w:asciiTheme="minorHAnsi" w:hAnsiTheme="minorHAnsi" w:cstheme="minorHAnsi"/>
        </w:rPr>
        <w:t xml:space="preserve">Just like DREAMers who were born in America to immigrant parents, </w:t>
      </w:r>
      <w:r w:rsidRPr="00394D11">
        <w:rPr>
          <w:rStyle w:val="StyleUnderline"/>
          <w:rFonts w:asciiTheme="minorHAnsi" w:hAnsiTheme="minorHAnsi" w:cstheme="minorHAnsi"/>
        </w:rPr>
        <w:t>hardworking TPS and DED designees should also be eligible for a path to residency and citizenship.</w:t>
      </w:r>
    </w:p>
    <w:p w:rsidR="00AD5233" w:rsidRPr="00394D11" w:rsidRDefault="00AD5233" w:rsidP="00AD5233">
      <w:pPr>
        <w:rPr>
          <w:rFonts w:asciiTheme="minorHAnsi" w:hAnsiTheme="minorHAnsi" w:cstheme="minorHAnsi"/>
        </w:rPr>
      </w:pPr>
      <w:r w:rsidRPr="00394D11">
        <w:rPr>
          <w:rFonts w:asciiTheme="minorHAnsi" w:hAnsiTheme="minorHAnsi" w:cstheme="minorHAnsi"/>
        </w:rPr>
        <w:t>That’s why I’ve joined more than 100 other members of Congress in supporting the American Promise Act. It would provide legal permanent residence for vetted TPS and DED recipients if they can demonstrate a continuous physical presence for at least three years prior to the bill becoming enacted or demonstrate extreme hardships.</w:t>
      </w:r>
    </w:p>
    <w:p w:rsidR="00AD5233" w:rsidRPr="00394D11" w:rsidRDefault="00AD5233" w:rsidP="00AD5233">
      <w:pPr>
        <w:rPr>
          <w:rFonts w:asciiTheme="minorHAnsi" w:hAnsiTheme="minorHAnsi" w:cstheme="minorHAnsi"/>
          <w:u w:val="single"/>
        </w:rPr>
      </w:pPr>
      <w:r w:rsidRPr="00394D11">
        <w:rPr>
          <w:rStyle w:val="StyleUnderline"/>
          <w:rFonts w:asciiTheme="minorHAnsi" w:hAnsiTheme="minorHAnsi" w:cstheme="minorHAnsi"/>
        </w:rPr>
        <w:t>The American Promise Act also would require clearer explanations of TPS terminations and evaluate a country’s ability to repatriate its own people.</w:t>
      </w:r>
      <w:r w:rsidRPr="00394D11">
        <w:rPr>
          <w:rFonts w:asciiTheme="minorHAnsi" w:hAnsiTheme="minorHAnsi" w:cstheme="minorHAnsi"/>
        </w:rPr>
        <w:t xml:space="preserve"> We see a need for that clarity in the humanitarian tragedy unfolding in Venezuela where millions are being denied access to food and lifesaving medicine by a corrupt regime. </w:t>
      </w:r>
      <w:r w:rsidRPr="00394D11">
        <w:rPr>
          <w:rStyle w:val="StyleUnderline"/>
          <w:rFonts w:asciiTheme="minorHAnsi" w:hAnsiTheme="minorHAnsi" w:cstheme="minorHAnsi"/>
        </w:rPr>
        <w:t>Venezuelans deserve freedom and self-government, and until they get it, we must protect and shelter these brave men, women and children under TPS.</w:t>
      </w:r>
    </w:p>
    <w:p w:rsidR="00AD5233" w:rsidRPr="00394D11" w:rsidRDefault="00AD5233" w:rsidP="00AD5233">
      <w:pPr>
        <w:rPr>
          <w:rFonts w:asciiTheme="minorHAnsi" w:hAnsiTheme="minorHAnsi" w:cstheme="minorHAnsi"/>
        </w:rPr>
      </w:pPr>
      <w:r w:rsidRPr="00394D11">
        <w:rPr>
          <w:rFonts w:asciiTheme="minorHAnsi" w:hAnsiTheme="minorHAnsi" w:cstheme="minorHAnsi"/>
        </w:rPr>
        <w:t>Everyone wants a place to call home. But when you can’t safely return to a home that once was, you should be allowed to stay securely in a new one. This principle is a fundamental value on which America was built.</w:t>
      </w:r>
    </w:p>
    <w:p w:rsidR="00AD5233" w:rsidRPr="00394D11" w:rsidRDefault="00AD5233" w:rsidP="0050651F">
      <w:pPr>
        <w:rPr>
          <w:rFonts w:asciiTheme="minorHAnsi" w:hAnsiTheme="minorHAnsi" w:cstheme="minorHAnsi"/>
        </w:rPr>
      </w:pPr>
    </w:p>
    <w:p w:rsidR="000F1EE6" w:rsidRPr="00394D11" w:rsidRDefault="000F1EE6" w:rsidP="000F1EE6">
      <w:pPr>
        <w:pStyle w:val="Heading3"/>
        <w:rPr>
          <w:rFonts w:asciiTheme="minorHAnsi" w:hAnsiTheme="minorHAnsi" w:cstheme="minorHAnsi"/>
        </w:rPr>
      </w:pPr>
      <w:r w:rsidRPr="00394D11">
        <w:rPr>
          <w:rFonts w:asciiTheme="minorHAnsi" w:hAnsiTheme="minorHAnsi" w:cstheme="minorHAnsi"/>
        </w:rPr>
        <w:t>Canada CP</w:t>
      </w:r>
    </w:p>
    <w:p w:rsidR="000F1EE6" w:rsidRPr="00394D11" w:rsidRDefault="000F1EE6" w:rsidP="000F1EE6">
      <w:pPr>
        <w:rPr>
          <w:rFonts w:asciiTheme="minorHAnsi" w:hAnsiTheme="minorHAnsi" w:cstheme="minorHAnsi"/>
        </w:rPr>
      </w:pPr>
    </w:p>
    <w:p w:rsidR="00394D11" w:rsidRPr="00394D11" w:rsidRDefault="00394D11" w:rsidP="00394D11">
      <w:pPr>
        <w:pStyle w:val="Heading4"/>
        <w:rPr>
          <w:rStyle w:val="Style13ptBold"/>
          <w:rFonts w:asciiTheme="minorHAnsi" w:hAnsiTheme="minorHAnsi" w:cstheme="minorHAnsi"/>
          <w:b/>
        </w:rPr>
      </w:pPr>
      <w:r w:rsidRPr="00394D11">
        <w:rPr>
          <w:rStyle w:val="Style13ptBold"/>
          <w:rFonts w:asciiTheme="minorHAnsi" w:hAnsiTheme="minorHAnsi" w:cstheme="minorHAnsi"/>
          <w:b/>
        </w:rPr>
        <w:t>Canada’s immigration policies are modeled on the world stage – they are an international leader and can provide more influence on refugee resettlement</w:t>
      </w:r>
    </w:p>
    <w:p w:rsidR="00394D11" w:rsidRPr="00394D11" w:rsidRDefault="00394D11" w:rsidP="00394D11">
      <w:pPr>
        <w:rPr>
          <w:rStyle w:val="Style13ptBold"/>
          <w:rFonts w:asciiTheme="minorHAnsi" w:hAnsiTheme="minorHAnsi" w:cstheme="minorHAnsi"/>
        </w:rPr>
      </w:pPr>
      <w:r w:rsidRPr="00394D11">
        <w:rPr>
          <w:rStyle w:val="Style13ptBold"/>
          <w:rFonts w:asciiTheme="minorHAnsi" w:hAnsiTheme="minorHAnsi" w:cstheme="minorHAnsi"/>
        </w:rPr>
        <w:t xml:space="preserve">Ugland 18 – </w:t>
      </w:r>
      <w:r w:rsidRPr="00394D11">
        <w:rPr>
          <w:rFonts w:asciiTheme="minorHAnsi" w:hAnsiTheme="minorHAnsi" w:cstheme="minorHAnsi"/>
        </w:rPr>
        <w:t>Ugland is a</w:t>
      </w:r>
      <w:r w:rsidRPr="00394D11">
        <w:rPr>
          <w:rStyle w:val="Style13ptBold"/>
          <w:rFonts w:asciiTheme="minorHAnsi" w:hAnsiTheme="minorHAnsi" w:cstheme="minorHAnsi"/>
        </w:rPr>
        <w:t xml:space="preserve"> </w:t>
      </w:r>
      <w:r w:rsidRPr="00394D11">
        <w:rPr>
          <w:rFonts w:asciiTheme="minorHAnsi" w:hAnsiTheme="minorHAnsi" w:cstheme="minorHAnsi"/>
        </w:rPr>
        <w:t xml:space="preserve">Professor of Politics and International Studies at Bishop's University (Trygve, “How Canada is inspiring Scandinavian countries on immigration”, The Conversation, 01/31/18, </w:t>
      </w:r>
      <w:hyperlink r:id="rId52" w:history="1">
        <w:r w:rsidRPr="00394D11">
          <w:rPr>
            <w:rStyle w:val="Hyperlink"/>
            <w:rFonts w:asciiTheme="minorHAnsi" w:hAnsiTheme="minorHAnsi" w:cstheme="minorHAnsi"/>
          </w:rPr>
          <w:t>https://theconversation.com/how-canada-is-inspiring-scandinavian-countries-on-immigration-90911</w:t>
        </w:r>
      </w:hyperlink>
      <w:r w:rsidRPr="00394D11">
        <w:rPr>
          <w:rFonts w:asciiTheme="minorHAnsi" w:hAnsiTheme="minorHAnsi" w:cstheme="minorHAnsi"/>
        </w:rPr>
        <w:t>) // ab</w:t>
      </w:r>
    </w:p>
    <w:p w:rsidR="00394D11" w:rsidRPr="00394D11" w:rsidRDefault="00394D11" w:rsidP="00394D11">
      <w:pPr>
        <w:rPr>
          <w:rFonts w:asciiTheme="minorHAnsi" w:hAnsiTheme="minorHAnsi" w:cstheme="minorHAnsi"/>
          <w:sz w:val="16"/>
        </w:rPr>
      </w:pPr>
      <w:r w:rsidRPr="00394D11">
        <w:rPr>
          <w:rFonts w:asciiTheme="minorHAnsi" w:hAnsiTheme="minorHAnsi" w:cstheme="minorHAnsi"/>
          <w:sz w:val="16"/>
        </w:rPr>
        <w:t xml:space="preserve">As a wave of “Scandimania” sweeps the world, </w:t>
      </w:r>
      <w:r w:rsidRPr="00394D11">
        <w:rPr>
          <w:rStyle w:val="StyleUnderline"/>
          <w:rFonts w:asciiTheme="minorHAnsi" w:hAnsiTheme="minorHAnsi" w:cstheme="minorHAnsi"/>
        </w:rPr>
        <w:t>Canada is serving as an inspiration for Scandinavian countries dealing with the challenges of increased immigration and ethnic diversity</w:t>
      </w:r>
      <w:r w:rsidRPr="00394D11">
        <w:rPr>
          <w:rFonts w:asciiTheme="minorHAnsi" w:hAnsiTheme="minorHAnsi" w:cstheme="minorHAnsi"/>
          <w:sz w:val="16"/>
        </w:rPr>
        <w:t xml:space="preserve">. Scandinavia has, for a long time, been portrayed as a model for other countries. The international fascination with Scandinavia derives from a broadly shared impression that Denmark, Norway and Sweden have successfully combined private capitalism and economic growth, on the one hand, with state intervention and social equity on the other. International observers have also noted that economic efficiency and social welfare in Scandinavia have reinforced each other. That’s shown by consistently high rankings in international indices of competitiveness and happiness. A few years ago, The Economist featured a bearded, horned-helmet-wearing Viking on its front cover, with the headline The Next Supermodel. The overriding wisdom is that the world has a lot to learn from Scandinavia. The Scandinavian model has also received substantial attention in Canada. Academics, journalists, politicians and leaders of non-governmental organizations alike continue to evoke Scandinavian solutions to Canadian and global challenges. Canada no longer a ‘policy borrower? Canada and the world have looked to Scandinavia on many issues. These include proportional representation, voter turnout, coalition governments, gender equality, education, environment and energy policy, welfare provisions and health-care delivery strategies — not to mention international humanitarianism and conflict resolution. In contrast, Canada is usually described as a policy “borrower.” </w:t>
      </w:r>
      <w:r w:rsidRPr="00394D11">
        <w:rPr>
          <w:rStyle w:val="StyleUnderline"/>
          <w:rFonts w:asciiTheme="minorHAnsi" w:hAnsiTheme="minorHAnsi" w:cstheme="minorHAnsi"/>
        </w:rPr>
        <w:t xml:space="preserve">But in the area of immigration and integration policies, the relationship has turned on its head. </w:t>
      </w:r>
      <w:r w:rsidRPr="00394D11">
        <w:rPr>
          <w:rStyle w:val="Emphasis"/>
          <w:rFonts w:asciiTheme="minorHAnsi" w:hAnsiTheme="minorHAnsi" w:cstheme="minorHAnsi"/>
        </w:rPr>
        <w:t>Canada is the policy lender; Scandinavia the policy borrower.</w:t>
      </w:r>
      <w:r w:rsidRPr="00394D11">
        <w:rPr>
          <w:rStyle w:val="Emphasis"/>
          <w:rFonts w:asciiTheme="minorHAnsi" w:hAnsiTheme="minorHAnsi" w:cstheme="minorHAnsi"/>
          <w:sz w:val="16"/>
          <w:u w:val="none"/>
        </w:rPr>
        <w:t xml:space="preserve"> </w:t>
      </w:r>
      <w:r w:rsidRPr="00394D11">
        <w:rPr>
          <w:rFonts w:asciiTheme="minorHAnsi" w:hAnsiTheme="minorHAnsi" w:cstheme="minorHAnsi"/>
          <w:sz w:val="16"/>
        </w:rPr>
        <w:t>As immigration novices</w:t>
      </w:r>
      <w:r w:rsidRPr="00394D11">
        <w:rPr>
          <w:rStyle w:val="StyleUnderline"/>
          <w:rFonts w:asciiTheme="minorHAnsi" w:hAnsiTheme="minorHAnsi" w:cstheme="minorHAnsi"/>
        </w:rPr>
        <w:t>, Denmark, Norway and Sweden have been searching for inspiration and new solutions abroad. And the Canadian immigration and integration policy model is attracting avid interest.</w:t>
      </w:r>
      <w:r w:rsidRPr="00394D11">
        <w:rPr>
          <w:rFonts w:asciiTheme="minorHAnsi" w:hAnsiTheme="minorHAnsi" w:cstheme="minorHAnsi"/>
          <w:sz w:val="16"/>
        </w:rPr>
        <w:t xml:space="preserve"> In fact</w:t>
      </w:r>
      <w:r w:rsidRPr="00394D11">
        <w:rPr>
          <w:rStyle w:val="Emphasis"/>
          <w:rFonts w:asciiTheme="minorHAnsi" w:hAnsiTheme="minorHAnsi" w:cstheme="minorHAnsi"/>
        </w:rPr>
        <w:t>, the Canadian model has played a significant role in the Scandinavian reform process since the early 2000s</w:t>
      </w:r>
      <w:r w:rsidRPr="00394D11">
        <w:rPr>
          <w:rFonts w:asciiTheme="minorHAnsi" w:hAnsiTheme="minorHAnsi" w:cstheme="minorHAnsi"/>
          <w:sz w:val="16"/>
        </w:rPr>
        <w:t>. In particular</w:t>
      </w:r>
      <w:r w:rsidRPr="00394D11">
        <w:rPr>
          <w:rStyle w:val="StyleUnderline"/>
          <w:rFonts w:asciiTheme="minorHAnsi" w:hAnsiTheme="minorHAnsi" w:cstheme="minorHAnsi"/>
        </w:rPr>
        <w:t>, Canada’s positive view of “immigrants as a resource” has served to inspire new attitudes towards labour immigration in Denmark, Norway and Sweden</w:t>
      </w:r>
      <w:r w:rsidRPr="00394D11">
        <w:rPr>
          <w:rFonts w:asciiTheme="minorHAnsi" w:hAnsiTheme="minorHAnsi" w:cstheme="minorHAnsi"/>
          <w:sz w:val="16"/>
        </w:rPr>
        <w:t xml:space="preserve">. </w:t>
      </w:r>
      <w:r w:rsidRPr="00394D11">
        <w:rPr>
          <w:rStyle w:val="StyleUnderline"/>
          <w:rFonts w:asciiTheme="minorHAnsi" w:hAnsiTheme="minorHAnsi" w:cstheme="minorHAnsi"/>
        </w:rPr>
        <w:t>Canada’s focus on skilled economic immigrants</w:t>
      </w:r>
      <w:r w:rsidRPr="00394D11">
        <w:rPr>
          <w:rFonts w:asciiTheme="minorHAnsi" w:hAnsiTheme="minorHAnsi" w:cstheme="minorHAnsi"/>
          <w:sz w:val="16"/>
        </w:rPr>
        <w:t xml:space="preserve"> — a group that ostensibly integrates more easily in the labour market — </w:t>
      </w:r>
      <w:r w:rsidRPr="00394D11">
        <w:rPr>
          <w:rStyle w:val="StyleUnderline"/>
          <w:rFonts w:asciiTheme="minorHAnsi" w:hAnsiTheme="minorHAnsi" w:cstheme="minorHAnsi"/>
        </w:rPr>
        <w:t>has been held up as an alternative to humanitarian and family migrants.</w:t>
      </w:r>
      <w:r w:rsidRPr="00394D11">
        <w:rPr>
          <w:rFonts w:asciiTheme="minorHAnsi" w:hAnsiTheme="minorHAnsi" w:cstheme="minorHAnsi"/>
          <w:sz w:val="16"/>
        </w:rPr>
        <w:t xml:space="preserve"> That phenomenon has contributed to a significant immigrant-native employment gap in Scandinavia. However, the three Scandinavian countries haven’t totally emulated the Canadian system. Their immigration strategies, though focused on a Canada-style open and selective system, have differed from the original Canadian programs and policies. </w:t>
      </w:r>
      <w:r w:rsidRPr="00394D11">
        <w:rPr>
          <w:rStyle w:val="StyleUnderline"/>
          <w:rFonts w:asciiTheme="minorHAnsi" w:hAnsiTheme="minorHAnsi" w:cstheme="minorHAnsi"/>
        </w:rPr>
        <w:t>They’ve been adapted to domestic circumstances in a pragmatic fashion</w:t>
      </w:r>
      <w:r w:rsidRPr="00394D11">
        <w:rPr>
          <w:rFonts w:asciiTheme="minorHAnsi" w:hAnsiTheme="minorHAnsi" w:cstheme="minorHAnsi"/>
          <w:sz w:val="16"/>
        </w:rPr>
        <w:t xml:space="preserve">. Still, </w:t>
      </w:r>
      <w:r w:rsidRPr="00394D11">
        <w:rPr>
          <w:rStyle w:val="StyleUnderline"/>
          <w:rFonts w:asciiTheme="minorHAnsi" w:hAnsiTheme="minorHAnsi" w:cstheme="minorHAnsi"/>
        </w:rPr>
        <w:t>the Canadian emphasis on immigrants’ personal responsibility for integrating into the labour market — and society at large — has resonated in Denmark, Norway and Sweden.</w:t>
      </w:r>
      <w:r w:rsidRPr="00394D11">
        <w:rPr>
          <w:rStyle w:val="StyleUnderline"/>
          <w:rFonts w:asciiTheme="minorHAnsi" w:hAnsiTheme="minorHAnsi" w:cstheme="minorHAnsi"/>
          <w:sz w:val="16"/>
        </w:rPr>
        <w:t xml:space="preserve"> </w:t>
      </w:r>
      <w:r w:rsidRPr="00394D11">
        <w:rPr>
          <w:rFonts w:asciiTheme="minorHAnsi" w:hAnsiTheme="minorHAnsi" w:cstheme="minorHAnsi"/>
          <w:sz w:val="16"/>
        </w:rPr>
        <w:t xml:space="preserve">As has a greater emphasis on so-called activation — the transfer of responsibility to social service users for their productive role in society. Inspired by Canada </w:t>
      </w:r>
      <w:r w:rsidRPr="00394D11">
        <w:rPr>
          <w:rStyle w:val="StyleUnderline"/>
          <w:rFonts w:asciiTheme="minorHAnsi" w:hAnsiTheme="minorHAnsi" w:cstheme="minorHAnsi"/>
        </w:rPr>
        <w:t>Norway’s adoption of citizenship ceremonies and the Danish points system for economic immigrants were openly transferred from Canada</w:t>
      </w:r>
      <w:r w:rsidRPr="00394D11">
        <w:rPr>
          <w:rFonts w:asciiTheme="minorHAnsi" w:hAnsiTheme="minorHAnsi" w:cstheme="minorHAnsi"/>
          <w:sz w:val="16"/>
        </w:rPr>
        <w:t>. The Canadian model also played a role in the acceptance of dual citizenship in Sweden. The Scandinavian fascination with the Canadian model persists, and last month I was invited to talk about Canada’s Private Sponsorship of Refugees Program to a Swedish audience in Stockholm. My upcoming book, Policy Learning from Canada, soon to be published by Toronto University Press, has also generated much interest in Scandinavia. The relevance of the Canadian model for Scandinavia is intriguing for several reasons. First</w:t>
      </w:r>
      <w:r w:rsidRPr="00394D11">
        <w:rPr>
          <w:rStyle w:val="StyleUnderline"/>
          <w:rFonts w:asciiTheme="minorHAnsi" w:hAnsiTheme="minorHAnsi" w:cstheme="minorHAnsi"/>
        </w:rPr>
        <w:t>, it demonstrates that the Canadian model, a product of unique socio-political and geographic circumstances</w:t>
      </w:r>
      <w:r w:rsidRPr="00394D11">
        <w:rPr>
          <w:rFonts w:asciiTheme="minorHAnsi" w:hAnsiTheme="minorHAnsi" w:cstheme="minorHAnsi"/>
          <w:sz w:val="16"/>
        </w:rPr>
        <w:t xml:space="preserve"> — including Canada’s size, long history of immigration and early adoption of multiculturalism as official policy — </w:t>
      </w:r>
      <w:r w:rsidRPr="00394D11">
        <w:rPr>
          <w:rStyle w:val="StyleUnderline"/>
          <w:rFonts w:asciiTheme="minorHAnsi" w:hAnsiTheme="minorHAnsi" w:cstheme="minorHAnsi"/>
        </w:rPr>
        <w:t>can still be relevant to other countries lacking these underlying conditions.</w:t>
      </w:r>
      <w:r w:rsidRPr="00394D11">
        <w:rPr>
          <w:rStyle w:val="StyleUnderline"/>
          <w:rFonts w:asciiTheme="minorHAnsi" w:hAnsiTheme="minorHAnsi" w:cstheme="minorHAnsi"/>
          <w:sz w:val="16"/>
        </w:rPr>
        <w:t xml:space="preserve"> </w:t>
      </w:r>
      <w:r w:rsidRPr="00394D11">
        <w:rPr>
          <w:rFonts w:asciiTheme="minorHAnsi" w:hAnsiTheme="minorHAnsi" w:cstheme="minorHAnsi"/>
          <w:sz w:val="16"/>
        </w:rPr>
        <w:t>As latecomers to modern immigration, the Scandinavian countries are clearly different from Canada. Still</w:t>
      </w:r>
      <w:r w:rsidRPr="00394D11">
        <w:rPr>
          <w:rStyle w:val="Emphasis"/>
          <w:rFonts w:asciiTheme="minorHAnsi" w:hAnsiTheme="minorHAnsi" w:cstheme="minorHAnsi"/>
        </w:rPr>
        <w:t>, the Canadian model is relevant for other countries</w:t>
      </w:r>
      <w:r w:rsidRPr="00394D11">
        <w:rPr>
          <w:rFonts w:asciiTheme="minorHAnsi" w:hAnsiTheme="minorHAnsi" w:cstheme="minorHAnsi"/>
          <w:sz w:val="16"/>
        </w:rPr>
        <w:t xml:space="preserve"> lacking its unique circumstances, just as it is for Scandinavia. Promotes Canada’s image abroad What’s more</w:t>
      </w:r>
      <w:r w:rsidRPr="00394D11">
        <w:rPr>
          <w:rStyle w:val="StyleUnderline"/>
          <w:rFonts w:asciiTheme="minorHAnsi" w:hAnsiTheme="minorHAnsi" w:cstheme="minorHAnsi"/>
        </w:rPr>
        <w:t xml:space="preserve">, Canada’s status as an international immigration model in Scandinavia shows that a country typically described in public policy literature as a “policy borrower” can become a “policy lender” </w:t>
      </w:r>
      <w:r w:rsidRPr="00394D11">
        <w:rPr>
          <w:rFonts w:asciiTheme="minorHAnsi" w:hAnsiTheme="minorHAnsi" w:cstheme="minorHAnsi"/>
          <w:sz w:val="16"/>
        </w:rPr>
        <w:t xml:space="preserve">for those that have traditionally served as policy exporters. This challenges much of the established knowledge in the field. And it suggests that the active promotion of the Canadian model by successive federal governments in Ottawa has succeeded. Indeed, </w:t>
      </w:r>
      <w:r w:rsidRPr="00394D11">
        <w:rPr>
          <w:rStyle w:val="Emphasis"/>
          <w:rFonts w:asciiTheme="minorHAnsi" w:hAnsiTheme="minorHAnsi" w:cstheme="minorHAnsi"/>
        </w:rPr>
        <w:t>Canada’s international leadership role in immigration and integration policy is an effective way of promoting Canadian interests and values internationally</w:t>
      </w:r>
      <w:r w:rsidRPr="00394D11">
        <w:rPr>
          <w:rFonts w:asciiTheme="minorHAnsi" w:hAnsiTheme="minorHAnsi" w:cstheme="minorHAnsi"/>
          <w:sz w:val="16"/>
        </w:rPr>
        <w:t>, a central priority of Canadian foreign policy. The Canadian model’s future relevance for Scandinavia and elsewhere will largely be dependent on its pragmatic adaptation to changing circumstances, while producing benefits for both Canada and its immigrants.</w:t>
      </w:r>
    </w:p>
    <w:p w:rsidR="00394D11" w:rsidRPr="00394D11" w:rsidRDefault="00394D11" w:rsidP="000F1EE6">
      <w:pPr>
        <w:rPr>
          <w:rFonts w:asciiTheme="minorHAnsi" w:hAnsiTheme="minorHAnsi" w:cstheme="minorHAnsi"/>
        </w:rPr>
      </w:pPr>
    </w:p>
    <w:p w:rsidR="000F1EE6" w:rsidRPr="00394D11" w:rsidRDefault="000F1EE6" w:rsidP="000F1EE6">
      <w:pPr>
        <w:pStyle w:val="Heading4"/>
        <w:rPr>
          <w:rFonts w:asciiTheme="minorHAnsi" w:hAnsiTheme="minorHAnsi" w:cstheme="minorHAnsi"/>
        </w:rPr>
      </w:pPr>
      <w:r w:rsidRPr="00394D11">
        <w:rPr>
          <w:rFonts w:asciiTheme="minorHAnsi" w:hAnsiTheme="minorHAnsi" w:cstheme="minorHAnsi"/>
        </w:rPr>
        <w:t>Canada has the capability and the will to take in more refugees</w:t>
      </w:r>
    </w:p>
    <w:p w:rsidR="000F1EE6" w:rsidRPr="00394D11" w:rsidRDefault="000F1EE6" w:rsidP="000F1EE6">
      <w:pPr>
        <w:rPr>
          <w:rFonts w:asciiTheme="minorHAnsi" w:hAnsiTheme="minorHAnsi" w:cstheme="minorHAnsi"/>
        </w:rPr>
      </w:pPr>
      <w:r w:rsidRPr="00394D11">
        <w:rPr>
          <w:rFonts w:asciiTheme="minorHAnsi" w:eastAsiaTheme="majorEastAsia" w:hAnsiTheme="minorHAnsi" w:cstheme="minorHAnsi"/>
          <w:b/>
          <w:bCs/>
          <w:sz w:val="26"/>
          <w:szCs w:val="26"/>
        </w:rPr>
        <w:t>Fionda 18</w:t>
      </w:r>
      <w:r w:rsidRPr="00394D11">
        <w:rPr>
          <w:rFonts w:asciiTheme="minorHAnsi" w:hAnsiTheme="minorHAnsi" w:cstheme="minorHAnsi"/>
        </w:rPr>
        <w:t xml:space="preserve"> – Fionda is a journalist for the Discourse, specifically on First Nations housing and refugees (Francesca, “Canadians see welcoming newcomers among top international contributions, survey find’’, the Discourse, 04/16/18, </w:t>
      </w:r>
      <w:hyperlink r:id="rId53" w:history="1">
        <w:r w:rsidRPr="00394D11">
          <w:rPr>
            <w:rStyle w:val="Hyperlink"/>
            <w:rFonts w:asciiTheme="minorHAnsi" w:hAnsiTheme="minorHAnsi" w:cstheme="minorHAnsi"/>
          </w:rPr>
          <w:t>https://www.thediscourse.ca/data/canadians-see-welcoming-refugees-as-our-top-international-contribution-survey-finds</w:t>
        </w:r>
      </w:hyperlink>
      <w:r w:rsidRPr="00394D11">
        <w:rPr>
          <w:rFonts w:asciiTheme="minorHAnsi" w:hAnsiTheme="minorHAnsi" w:cstheme="minorHAnsi"/>
        </w:rPr>
        <w:t>) // ab</w:t>
      </w:r>
    </w:p>
    <w:p w:rsidR="000F1EE6" w:rsidRPr="00394D11" w:rsidRDefault="000F1EE6" w:rsidP="000F1EE6">
      <w:pPr>
        <w:rPr>
          <w:rFonts w:asciiTheme="minorHAnsi" w:hAnsiTheme="minorHAnsi" w:cstheme="minorHAnsi"/>
          <w:sz w:val="16"/>
        </w:rPr>
      </w:pPr>
      <w:r w:rsidRPr="00394D11">
        <w:rPr>
          <w:rFonts w:asciiTheme="minorHAnsi" w:hAnsiTheme="minorHAnsi" w:cstheme="minorHAnsi"/>
          <w:sz w:val="16"/>
        </w:rPr>
        <w:t xml:space="preserve">Canadians increasingly believe </w:t>
      </w:r>
      <w:r w:rsidRPr="00394D11">
        <w:rPr>
          <w:rStyle w:val="StyleUnderline"/>
          <w:rFonts w:asciiTheme="minorHAnsi" w:hAnsiTheme="minorHAnsi" w:cstheme="minorHAnsi"/>
        </w:rPr>
        <w:t>multiculturalism, diversity and inclusion are their country’s most notable contribution to the world</w:t>
      </w:r>
      <w:r w:rsidRPr="00394D11">
        <w:rPr>
          <w:rFonts w:asciiTheme="minorHAnsi" w:hAnsiTheme="minorHAnsi" w:cstheme="minorHAnsi"/>
          <w:sz w:val="16"/>
        </w:rPr>
        <w:t xml:space="preserve"> — a shift away from peacekeeping and foreign aid, according to a survey of over 1,500 Canadians released today. The </w:t>
      </w:r>
      <w:r w:rsidRPr="00394D11">
        <w:rPr>
          <w:rStyle w:val="StyleUnderline"/>
          <w:rFonts w:asciiTheme="minorHAnsi" w:hAnsiTheme="minorHAnsi" w:cstheme="minorHAnsi"/>
        </w:rPr>
        <w:t>2018 Canada’s World Survey</w:t>
      </w:r>
      <w:r w:rsidRPr="00394D11">
        <w:rPr>
          <w:rFonts w:asciiTheme="minorHAnsi" w:hAnsiTheme="minorHAnsi" w:cstheme="minorHAnsi"/>
          <w:sz w:val="16"/>
        </w:rPr>
        <w:t>, conducted by the Environics Institute for Survey Research, is an update to a survey they first conducted in 2008</w:t>
      </w:r>
      <w:r w:rsidRPr="00394D11">
        <w:rPr>
          <w:rStyle w:val="StyleUnderline"/>
          <w:rFonts w:asciiTheme="minorHAnsi" w:hAnsiTheme="minorHAnsi" w:cstheme="minorHAnsi"/>
        </w:rPr>
        <w:t>. It measures how Canadian attitudes have shifted</w:t>
      </w:r>
      <w:r w:rsidRPr="00394D11">
        <w:rPr>
          <w:rFonts w:asciiTheme="minorHAnsi" w:hAnsiTheme="minorHAnsi" w:cstheme="minorHAnsi"/>
          <w:sz w:val="16"/>
        </w:rPr>
        <w:t xml:space="preserve"> and looks at issues that have emerged over the past decade. Despite major world events — from the global recession, terrorist attacks, increasing tensions with North Korea and growing frustration with Western governments — Canadians’ opinions have remained mostly consistent. </w:t>
      </w:r>
      <w:r w:rsidRPr="00394D11">
        <w:rPr>
          <w:rStyle w:val="StyleUnderline"/>
          <w:rFonts w:asciiTheme="minorHAnsi" w:hAnsiTheme="minorHAnsi" w:cstheme="minorHAnsi"/>
        </w:rPr>
        <w:t>A majority of Canadians continue to see Canada as an international role model with 86 per cent of respondents saying the country can have a positive impact on world affairs</w:t>
      </w:r>
      <w:r w:rsidRPr="00394D11">
        <w:rPr>
          <w:rFonts w:asciiTheme="minorHAnsi" w:hAnsiTheme="minorHAnsi" w:cstheme="minorHAnsi"/>
          <w:sz w:val="16"/>
        </w:rPr>
        <w:t xml:space="preserve"> — both in 2008 and in 2018. </w:t>
      </w:r>
      <w:r w:rsidRPr="00394D11">
        <w:rPr>
          <w:rStyle w:val="Emphasis"/>
          <w:rFonts w:asciiTheme="minorHAnsi" w:hAnsiTheme="minorHAnsi" w:cstheme="minorHAnsi"/>
        </w:rPr>
        <w:t>Global migration and accepting refugees is the top global issue</w:t>
      </w:r>
      <w:r w:rsidRPr="00394D11">
        <w:rPr>
          <w:rFonts w:asciiTheme="minorHAnsi" w:hAnsiTheme="minorHAnsi" w:cstheme="minorHAnsi"/>
          <w:sz w:val="16"/>
        </w:rPr>
        <w:t xml:space="preserve"> where Canadians believe the country can make a difference. Thirty-eight per cent of those surveyed say Canada can make a big difference, 44 per cent say the country can make some difference while 16 per cent said we could make little or no difference. At the same time, 25 per cent of respondents think </w:t>
      </w:r>
      <w:r w:rsidRPr="00394D11">
        <w:rPr>
          <w:rStyle w:val="StyleUnderline"/>
          <w:rFonts w:asciiTheme="minorHAnsi" w:hAnsiTheme="minorHAnsi" w:cstheme="minorHAnsi"/>
        </w:rPr>
        <w:t>the most important contribution the country can make to the world is accepting immigrants and multiculturalism</w:t>
      </w:r>
      <w:r w:rsidRPr="00394D11">
        <w:rPr>
          <w:rFonts w:asciiTheme="minorHAnsi" w:hAnsiTheme="minorHAnsi" w:cstheme="minorHAnsi"/>
          <w:sz w:val="16"/>
        </w:rPr>
        <w:t>, a shift from ten years ago when peacekeeping topped the list. The Discourse partnered with Environics to gain early access to the findings of the Canada’s World Survey. After combing through the data, we want to dig deeper into what Canadians think about welcoming refugees. How Canadians feel about refugees. Amea Wilbur, training manager at the Pacific Immigrant Resources Society (PIRS) in Vancouver, says she felt a shift in attitude over the last two years with the influx of would-be volunteers contacting her team. “</w:t>
      </w:r>
      <w:r w:rsidRPr="00394D11">
        <w:rPr>
          <w:rStyle w:val="StyleUnderline"/>
          <w:rFonts w:asciiTheme="minorHAnsi" w:hAnsiTheme="minorHAnsi" w:cstheme="minorHAnsi"/>
        </w:rPr>
        <w:t>I really saw when the Syrians came that people really stepped up. Like we got calls constantly,”</w:t>
      </w:r>
      <w:r w:rsidRPr="00394D11">
        <w:rPr>
          <w:rFonts w:asciiTheme="minorHAnsi" w:hAnsiTheme="minorHAnsi" w:cstheme="minorHAnsi"/>
          <w:sz w:val="16"/>
        </w:rPr>
        <w:t xml:space="preserve"> she says, adding that these were often people who had maybe never considered volunteering to support newcomers before. Drawing from what the respondents said, the survey estimates that </w:t>
      </w:r>
      <w:r w:rsidRPr="00394D11">
        <w:rPr>
          <w:rStyle w:val="StyleUnderline"/>
          <w:rFonts w:asciiTheme="minorHAnsi" w:hAnsiTheme="minorHAnsi" w:cstheme="minorHAnsi"/>
        </w:rPr>
        <w:t>two million adult Canadians were involved directly in the sponsorship of refugees</w:t>
      </w:r>
      <w:r w:rsidRPr="00394D11">
        <w:rPr>
          <w:rFonts w:asciiTheme="minorHAnsi" w:hAnsiTheme="minorHAnsi" w:cstheme="minorHAnsi"/>
          <w:sz w:val="16"/>
        </w:rPr>
        <w:t>, with another seven million who knew someone who did. Seven per cent of the Canada’s World Survey respondents said they had direct involvement with welcoming refugees while 25 per cent said they know someone who did. Francisco Rico-Martinez, co-director of the FCJ Refugee Centre in Toronto, isn’t surprised at those numbers — but what he really wants to know is if Canadians are building meaningful relationships. It has to go beyond getting together for tacos, he laughs</w:t>
      </w:r>
      <w:r w:rsidRPr="00394D11">
        <w:rPr>
          <w:rStyle w:val="Emphasis"/>
          <w:rFonts w:asciiTheme="minorHAnsi" w:hAnsiTheme="minorHAnsi" w:cstheme="minorHAnsi"/>
        </w:rPr>
        <w:t>. “We need to create a more fair society for everyone.”</w:t>
      </w:r>
      <w:r w:rsidRPr="00394D11">
        <w:rPr>
          <w:rFonts w:asciiTheme="minorHAnsi" w:hAnsiTheme="minorHAnsi" w:cstheme="minorHAnsi"/>
          <w:sz w:val="16"/>
        </w:rPr>
        <w:t xml:space="preserve"> For him, that means not just recognizing multiculturalism but also practicing it in our justice system, social services and economic opportunities. </w:t>
      </w:r>
      <w:r w:rsidRPr="00394D11">
        <w:rPr>
          <w:rStyle w:val="StyleUnderline"/>
          <w:rFonts w:asciiTheme="minorHAnsi" w:hAnsiTheme="minorHAnsi" w:cstheme="minorHAnsi"/>
        </w:rPr>
        <w:t>“We have to build a society that is more inclusive even now — that is creating more equality [and] more justice.”</w:t>
      </w:r>
      <w:r w:rsidRPr="00394D11">
        <w:rPr>
          <w:rFonts w:asciiTheme="minorHAnsi" w:hAnsiTheme="minorHAnsi" w:cstheme="minorHAnsi"/>
          <w:sz w:val="16"/>
        </w:rPr>
        <w:t xml:space="preserve"> And while Canada may be a role model for other countries, Rico-Martinez says </w:t>
      </w:r>
      <w:r w:rsidRPr="00394D11">
        <w:rPr>
          <w:rStyle w:val="StyleUnderline"/>
          <w:rFonts w:asciiTheme="minorHAnsi" w:hAnsiTheme="minorHAnsi" w:cstheme="minorHAnsi"/>
        </w:rPr>
        <w:t>it “needs to be a more aggressive role model” that fights for social equality</w:t>
      </w:r>
      <w:r w:rsidRPr="00394D11">
        <w:rPr>
          <w:rFonts w:asciiTheme="minorHAnsi" w:hAnsiTheme="minorHAnsi" w:cstheme="minorHAnsi"/>
          <w:sz w:val="16"/>
        </w:rPr>
        <w:t xml:space="preserve">. Should Canada do more to help the global refugee crisis. Yasmin Ullah, a 26-year-old Rohingya woman, recalls her journey to Canada as a refugee from Myanmar. “There are so many willing people to help, willing to give — it’s incredible,” she says. Over half a million Rohingya, a stateless Muslim minority, have fled Myanmar since conflict escalated there in 2017. Ullah’s family escaped to northern Thailand when she was three years old. They lived there for years while trying to find a way through the international asylum system, relying on fake identification. Eventually, she says, she, her brother and father were privately sponsored by church groups and came to Canada in June 2011. Today, all three are Canadian citizens living in Surrey, B.C. “The first thing I wanted to do in Canada was get back on my feet,” says Ullah, who now works at a dental office while balancing political science courses at Kwantlen Polytechnic University and Rohingya advocacy work. </w:t>
      </w:r>
      <w:r w:rsidRPr="00394D11">
        <w:rPr>
          <w:rStyle w:val="StyleUnderline"/>
          <w:rFonts w:asciiTheme="minorHAnsi" w:hAnsiTheme="minorHAnsi" w:cstheme="minorHAnsi"/>
        </w:rPr>
        <w:t xml:space="preserve">She believes there is a tendency to think Canada has done enough as a society, but says there is huge potential to do more </w:t>
      </w:r>
      <w:r w:rsidRPr="00394D11">
        <w:rPr>
          <w:rFonts w:asciiTheme="minorHAnsi" w:hAnsiTheme="minorHAnsi" w:cstheme="minorHAnsi"/>
          <w:sz w:val="16"/>
        </w:rPr>
        <w:t xml:space="preserve">— both through financial support for resettlement abroad and </w:t>
      </w:r>
      <w:r w:rsidRPr="00394D11">
        <w:rPr>
          <w:rStyle w:val="Emphasis"/>
          <w:rFonts w:asciiTheme="minorHAnsi" w:hAnsiTheme="minorHAnsi" w:cstheme="minorHAnsi"/>
        </w:rPr>
        <w:t>through welcoming more newcomers into the country.</w:t>
      </w:r>
    </w:p>
    <w:p w:rsidR="000F1EE6" w:rsidRPr="00394D11" w:rsidRDefault="000F1EE6" w:rsidP="000F1EE6">
      <w:pPr>
        <w:rPr>
          <w:rFonts w:asciiTheme="minorHAnsi" w:hAnsiTheme="minorHAnsi" w:cstheme="minorHAnsi"/>
        </w:rPr>
      </w:pPr>
    </w:p>
    <w:p w:rsidR="000F1EE6" w:rsidRPr="00394D11" w:rsidRDefault="000F1EE6" w:rsidP="000F1EE6">
      <w:pPr>
        <w:pStyle w:val="Heading4"/>
        <w:rPr>
          <w:rFonts w:asciiTheme="minorHAnsi" w:hAnsiTheme="minorHAnsi" w:cstheme="minorHAnsi"/>
        </w:rPr>
      </w:pPr>
      <w:r w:rsidRPr="00394D11">
        <w:rPr>
          <w:rFonts w:asciiTheme="minorHAnsi" w:hAnsiTheme="minorHAnsi" w:cstheme="minorHAnsi"/>
        </w:rPr>
        <w:t>Prime minister Trudeau is open to accepting refugees – Canada solves</w:t>
      </w:r>
    </w:p>
    <w:p w:rsidR="000F1EE6" w:rsidRPr="00394D11" w:rsidRDefault="000F1EE6" w:rsidP="000F1EE6">
      <w:pPr>
        <w:rPr>
          <w:rFonts w:asciiTheme="minorHAnsi" w:hAnsiTheme="minorHAnsi" w:cstheme="minorHAnsi"/>
        </w:rPr>
      </w:pPr>
      <w:r w:rsidRPr="00394D11">
        <w:rPr>
          <w:rFonts w:asciiTheme="minorHAnsi" w:eastAsiaTheme="majorEastAsia" w:hAnsiTheme="minorHAnsi" w:cstheme="minorHAnsi"/>
          <w:b/>
          <w:bCs/>
          <w:sz w:val="26"/>
          <w:szCs w:val="26"/>
        </w:rPr>
        <w:t>Maloney 17</w:t>
      </w:r>
      <w:r w:rsidRPr="00394D11">
        <w:rPr>
          <w:rFonts w:asciiTheme="minorHAnsi" w:hAnsiTheme="minorHAnsi" w:cstheme="minorHAnsi"/>
        </w:rPr>
        <w:t xml:space="preserve"> -- Maloney is the senior politics editor at HuffPost Canada (Ryan, “Trudeau Stands By #WelcomeToCanada Tweet Amid Flood Of Asylum Seekers, But Touts 'Rule Of Law'”, Huffpost Canada, 09/08/17, </w:t>
      </w:r>
      <w:hyperlink r:id="rId54" w:history="1">
        <w:r w:rsidRPr="00394D11">
          <w:rPr>
            <w:rStyle w:val="Hyperlink"/>
            <w:rFonts w:asciiTheme="minorHAnsi" w:hAnsiTheme="minorHAnsi" w:cstheme="minorHAnsi"/>
          </w:rPr>
          <w:t>https://www.huffingtonpost.ca/2017/09/08/trudeau-stands-by-welcometocanada-tweet-amid-flood-of-asylum-seekers-but-touts-rule-of-law_a_23201839/</w:t>
        </w:r>
      </w:hyperlink>
      <w:r w:rsidRPr="00394D11">
        <w:rPr>
          <w:rFonts w:asciiTheme="minorHAnsi" w:hAnsiTheme="minorHAnsi" w:cstheme="minorHAnsi"/>
        </w:rPr>
        <w:t>) // ab</w:t>
      </w:r>
    </w:p>
    <w:p w:rsidR="000F1EE6" w:rsidRPr="00394D11" w:rsidRDefault="000F1EE6" w:rsidP="000F1EE6">
      <w:pPr>
        <w:rPr>
          <w:rStyle w:val="StyleUnderline"/>
          <w:rFonts w:asciiTheme="minorHAnsi" w:hAnsiTheme="minorHAnsi" w:cstheme="minorHAnsi"/>
          <w:sz w:val="16"/>
        </w:rPr>
      </w:pPr>
      <w:r w:rsidRPr="00394D11">
        <w:rPr>
          <w:rFonts w:asciiTheme="minorHAnsi" w:hAnsiTheme="minorHAnsi" w:cstheme="minorHAnsi"/>
          <w:sz w:val="16"/>
        </w:rPr>
        <w:t xml:space="preserve">Prime Minister </w:t>
      </w:r>
      <w:r w:rsidRPr="00394D11">
        <w:rPr>
          <w:rStyle w:val="StyleUnderline"/>
          <w:rFonts w:asciiTheme="minorHAnsi" w:hAnsiTheme="minorHAnsi" w:cstheme="minorHAnsi"/>
        </w:rPr>
        <w:t>Justin Trudeau says he stands behind his tweet to refugees heard round the world</w:t>
      </w:r>
      <w:r w:rsidRPr="00394D11">
        <w:rPr>
          <w:rFonts w:asciiTheme="minorHAnsi" w:hAnsiTheme="minorHAnsi" w:cstheme="minorHAnsi"/>
          <w:sz w:val="16"/>
        </w:rPr>
        <w:t>, but has attempted to deliver a message to asylum seekers that goes well beyond 140 characters. At a press conference at the Liberal caucus retreat in Kelowna, B.C. Thursday, Trudeau was asked about the much-discussed #WelcomeToCanada tweet he sent in January on the same day U.S. President Donald Trump moved to bar refugees and visitors from seven Muslim-majority nations. The tweet sparked international headlines, with some outlets such as PBS interpreting it as a statement that Canada would take in refugees banned by Trump. Conservatives have called Trudeau's tweet irresponsible and suggested it contributed to the flood of asylum seekers crossing the border illegally in recent months. New Democrats have blasted it as false information that won Trudeau praise while confusing desperate people. On Thursday, a reporter asked Trudeau if his initial tweet in the wake of Trump's controversial action was "a little too welcoming" without a counterbalancing message about Canada's refugee rules. "</w:t>
      </w:r>
      <w:r w:rsidRPr="00394D11">
        <w:rPr>
          <w:rStyle w:val="StyleUnderline"/>
          <w:rFonts w:asciiTheme="minorHAnsi" w:hAnsiTheme="minorHAnsi" w:cstheme="minorHAnsi"/>
        </w:rPr>
        <w:t xml:space="preserve">The message is one that Canada stands by," Trudeau said. "That if you're fleeing terror, persecution, and violence... well, that makes you a refugee. And Canada is a signatory to the UN Convention on Refugees. </w:t>
      </w:r>
      <w:r w:rsidRPr="00394D11">
        <w:rPr>
          <w:rStyle w:val="Emphasis"/>
          <w:rFonts w:asciiTheme="minorHAnsi" w:hAnsiTheme="minorHAnsi" w:cstheme="minorHAnsi"/>
        </w:rPr>
        <w:t>We welcome refugees into this country</w:t>
      </w:r>
      <w:r w:rsidRPr="00394D11">
        <w:rPr>
          <w:rStyle w:val="StyleUnderline"/>
          <w:rFonts w:asciiTheme="minorHAnsi" w:hAnsiTheme="minorHAnsi" w:cstheme="minorHAnsi"/>
        </w:rPr>
        <w:t>."</w:t>
      </w:r>
      <w:r w:rsidRPr="00394D11">
        <w:rPr>
          <w:rFonts w:asciiTheme="minorHAnsi" w:hAnsiTheme="minorHAnsi" w:cstheme="minorHAnsi"/>
          <w:sz w:val="16"/>
        </w:rPr>
        <w:t xml:space="preserve"> But there was a but. </w:t>
      </w:r>
      <w:r w:rsidRPr="00394D11">
        <w:rPr>
          <w:rStyle w:val="StyleUnderline"/>
          <w:rFonts w:asciiTheme="minorHAnsi" w:hAnsiTheme="minorHAnsi" w:cstheme="minorHAnsi"/>
        </w:rPr>
        <w:t>"There is a process to determine whether someone is a refugee</w:t>
      </w:r>
      <w:r w:rsidRPr="00394D11">
        <w:rPr>
          <w:rFonts w:asciiTheme="minorHAnsi" w:hAnsiTheme="minorHAnsi" w:cstheme="minorHAnsi"/>
          <w:sz w:val="16"/>
        </w:rPr>
        <w:t xml:space="preserve">," he continued. "There are steps to go through." 'Rigour, rule of law and processes' The prime minister said that those who seek to migrate for economic reasons or to reunite with family are potential immigrants who will have to go through a "good and solid process." However, </w:t>
      </w:r>
      <w:r w:rsidRPr="00394D11">
        <w:rPr>
          <w:rStyle w:val="StyleUnderline"/>
          <w:rFonts w:asciiTheme="minorHAnsi" w:hAnsiTheme="minorHAnsi" w:cstheme="minorHAnsi"/>
        </w:rPr>
        <w:t>refugees are "by definition the world's most vulnerable" people who are "fleeing a level of torture and persecution from which the state they live in cannot protect them," he said</w:t>
      </w:r>
      <w:r w:rsidRPr="00394D11">
        <w:rPr>
          <w:rFonts w:asciiTheme="minorHAnsi" w:hAnsiTheme="minorHAnsi" w:cstheme="minorHAnsi"/>
          <w:sz w:val="16"/>
        </w:rPr>
        <w:t xml:space="preserve">. </w:t>
      </w:r>
      <w:r w:rsidRPr="00394D11">
        <w:rPr>
          <w:rStyle w:val="Emphasis"/>
          <w:rFonts w:asciiTheme="minorHAnsi" w:hAnsiTheme="minorHAnsi" w:cstheme="minorHAnsi"/>
        </w:rPr>
        <w:t>Canada is just one piece of a "global puzzle" on migration</w:t>
      </w:r>
      <w:r w:rsidRPr="00394D11">
        <w:rPr>
          <w:rFonts w:asciiTheme="minorHAnsi" w:hAnsiTheme="minorHAnsi" w:cstheme="minorHAnsi"/>
          <w:sz w:val="16"/>
        </w:rPr>
        <w:t xml:space="preserve">, Trudeau said. "And I think the more we can talk about it — </w:t>
      </w:r>
      <w:r w:rsidRPr="00394D11">
        <w:rPr>
          <w:rStyle w:val="StyleUnderline"/>
          <w:rFonts w:asciiTheme="minorHAnsi" w:hAnsiTheme="minorHAnsi" w:cstheme="minorHAnsi"/>
        </w:rPr>
        <w:t>the more we frame it both as openness, compassion and self-interest in welcoming in people, while at the same time having rigour, rule of law and processes to follow — people have a better understanding, not just of the system, but of the path forward."</w:t>
      </w:r>
      <w:r w:rsidRPr="00394D11">
        <w:rPr>
          <w:rStyle w:val="StyleUnderline"/>
          <w:rFonts w:asciiTheme="minorHAnsi" w:hAnsiTheme="minorHAnsi" w:cstheme="minorHAnsi"/>
          <w:sz w:val="16"/>
        </w:rPr>
        <w:t xml:space="preserve"> </w:t>
      </w:r>
      <w:r w:rsidRPr="00394D11">
        <w:rPr>
          <w:rFonts w:asciiTheme="minorHAnsi" w:hAnsiTheme="minorHAnsi" w:cstheme="minorHAnsi"/>
          <w:sz w:val="16"/>
        </w:rPr>
        <w:t xml:space="preserve">Earlier, Trudeau pledged to continue to fight "myths and misconceptions" about the rigour of Canada's immigration system. He noted that he attended a citizenship ceremony in Kelowna this week, where the new Canadians "followed the rules and the processes and the steps involved." The prime minister was also asked if Canada would be prepared to welcome Rohingya Muslims facing persecution in Myanmar. </w:t>
      </w:r>
      <w:r w:rsidRPr="00394D11">
        <w:rPr>
          <w:rStyle w:val="StyleUnderline"/>
          <w:rFonts w:asciiTheme="minorHAnsi" w:hAnsiTheme="minorHAnsi" w:cstheme="minorHAnsi"/>
        </w:rPr>
        <w:t xml:space="preserve">"We will always remain the open and compassionate country we are," he said. "We have ongoing processes and rules of law that apply to our refugee process. But as always, </w:t>
      </w:r>
      <w:r w:rsidRPr="00394D11">
        <w:rPr>
          <w:rStyle w:val="Emphasis"/>
          <w:rFonts w:asciiTheme="minorHAnsi" w:hAnsiTheme="minorHAnsi" w:cstheme="minorHAnsi"/>
        </w:rPr>
        <w:t>Canadians stand ready to help</w:t>
      </w:r>
      <w:r w:rsidRPr="00394D11">
        <w:rPr>
          <w:rStyle w:val="StyleUnderline"/>
          <w:rFonts w:asciiTheme="minorHAnsi" w:hAnsiTheme="minorHAnsi" w:cstheme="minorHAnsi"/>
        </w:rPr>
        <w:t>."</w:t>
      </w:r>
    </w:p>
    <w:p w:rsidR="000F1EE6" w:rsidRPr="00394D11" w:rsidRDefault="000F1EE6" w:rsidP="000F1EE6">
      <w:pPr>
        <w:rPr>
          <w:rFonts w:asciiTheme="minorHAnsi" w:hAnsiTheme="minorHAnsi" w:cstheme="minorHAnsi"/>
        </w:rPr>
      </w:pPr>
    </w:p>
    <w:p w:rsidR="000F1EE6" w:rsidRPr="00394D11" w:rsidRDefault="000F1EE6" w:rsidP="000F1EE6">
      <w:pPr>
        <w:pStyle w:val="Heading4"/>
        <w:rPr>
          <w:rFonts w:asciiTheme="minorHAnsi" w:hAnsiTheme="minorHAnsi" w:cstheme="minorHAnsi"/>
        </w:rPr>
      </w:pPr>
      <w:r w:rsidRPr="00394D11">
        <w:rPr>
          <w:rFonts w:asciiTheme="minorHAnsi" w:hAnsiTheme="minorHAnsi" w:cstheme="minorHAnsi"/>
        </w:rPr>
        <w:t>Canada is key to refugee leadership – it can work with other countries to encourage more refugee resettlement</w:t>
      </w:r>
    </w:p>
    <w:p w:rsidR="000F1EE6" w:rsidRPr="00394D11" w:rsidRDefault="000F1EE6" w:rsidP="000F1EE6">
      <w:pPr>
        <w:rPr>
          <w:rFonts w:asciiTheme="minorHAnsi" w:hAnsiTheme="minorHAnsi" w:cstheme="minorHAnsi"/>
        </w:rPr>
      </w:pPr>
      <w:r w:rsidRPr="00394D11">
        <w:rPr>
          <w:rFonts w:asciiTheme="minorHAnsi" w:eastAsiaTheme="majorEastAsia" w:hAnsiTheme="minorHAnsi" w:cstheme="minorHAnsi"/>
          <w:b/>
          <w:bCs/>
          <w:sz w:val="26"/>
          <w:szCs w:val="26"/>
        </w:rPr>
        <w:t>Levitz 16</w:t>
      </w:r>
      <w:r w:rsidRPr="00394D11">
        <w:rPr>
          <w:rFonts w:asciiTheme="minorHAnsi" w:hAnsiTheme="minorHAnsi" w:cstheme="minorHAnsi"/>
        </w:rPr>
        <w:t xml:space="preserve"> – Levitz is a journalist for the Canadian Broadcasting Coroporation (Stephanie, “Canada's refugee effort hailed as model for world by head of UN agency”, Canadian Broadcasting Corporation, 03/21/16, </w:t>
      </w:r>
      <w:hyperlink r:id="rId55" w:history="1">
        <w:r w:rsidRPr="00394D11">
          <w:rPr>
            <w:rStyle w:val="Hyperlink"/>
            <w:rFonts w:asciiTheme="minorHAnsi" w:hAnsiTheme="minorHAnsi" w:cstheme="minorHAnsi"/>
          </w:rPr>
          <w:t>https://www.cbc.ca/news/politics/un-refugee-private-government-sponsor-1.3501400</w:t>
        </w:r>
      </w:hyperlink>
      <w:r w:rsidRPr="00394D11">
        <w:rPr>
          <w:rFonts w:asciiTheme="minorHAnsi" w:hAnsiTheme="minorHAnsi" w:cstheme="minorHAnsi"/>
        </w:rPr>
        <w:t>) // ab</w:t>
      </w:r>
    </w:p>
    <w:p w:rsidR="000F1EE6" w:rsidRPr="00394D11" w:rsidRDefault="000F1EE6" w:rsidP="000F1EE6">
      <w:pPr>
        <w:rPr>
          <w:rFonts w:asciiTheme="minorHAnsi" w:hAnsiTheme="minorHAnsi" w:cstheme="minorHAnsi"/>
          <w:sz w:val="16"/>
        </w:rPr>
      </w:pPr>
      <w:r w:rsidRPr="00394D11">
        <w:rPr>
          <w:rStyle w:val="StyleUnderline"/>
          <w:rFonts w:asciiTheme="minorHAnsi" w:hAnsiTheme="minorHAnsi" w:cstheme="minorHAnsi"/>
        </w:rPr>
        <w:t>Canada's use of both government and private sponsors to help Syrian refugees resettle is a model that should be exported around the world</w:t>
      </w:r>
      <w:r w:rsidRPr="00394D11">
        <w:rPr>
          <w:rFonts w:asciiTheme="minorHAnsi" w:hAnsiTheme="minorHAnsi" w:cstheme="minorHAnsi"/>
          <w:sz w:val="16"/>
        </w:rPr>
        <w:t xml:space="preserve">, the </w:t>
      </w:r>
      <w:r w:rsidRPr="00394D11">
        <w:rPr>
          <w:rStyle w:val="StyleUnderline"/>
          <w:rFonts w:asciiTheme="minorHAnsi" w:hAnsiTheme="minorHAnsi" w:cstheme="minorHAnsi"/>
        </w:rPr>
        <w:t>head of the United Nations refugee agency said Monday</w:t>
      </w:r>
      <w:r w:rsidRPr="00394D11">
        <w:rPr>
          <w:rFonts w:asciiTheme="minorHAnsi" w:hAnsiTheme="minorHAnsi" w:cstheme="minorHAnsi"/>
          <w:sz w:val="16"/>
        </w:rPr>
        <w:t xml:space="preserve">. Canada was the first of what's still only a handful of states which allow private groups to take on the costs and obligations associated with refugee resettlement and it's an approach that ought to be tried elsewhere as the flow of displaced people from the Syrian civil war and other conflicts continues, Filippo Grandi said. </w:t>
      </w:r>
      <w:r w:rsidRPr="00394D11">
        <w:rPr>
          <w:rStyle w:val="StyleUnderline"/>
          <w:rFonts w:asciiTheme="minorHAnsi" w:hAnsiTheme="minorHAnsi" w:cstheme="minorHAnsi"/>
        </w:rPr>
        <w:t>"It adds more places for resettlement, but it also contributes to create this sense in civil society that it is a positive thing to do,"</w:t>
      </w:r>
      <w:r w:rsidRPr="00394D11">
        <w:rPr>
          <w:rFonts w:asciiTheme="minorHAnsi" w:hAnsiTheme="minorHAnsi" w:cstheme="minorHAnsi"/>
          <w:sz w:val="16"/>
        </w:rPr>
        <w:t xml:space="preserve"> Grandi said of the private sponsorship program in an interview with The Canadian Press. He spoke ahead of a day of meetings with senior government officials, including Immigration Minister John McCallum, who will be a keynote speaker at the UN High Commissioner for Refugees' summit on the Syrian crisis in Geneva next week. </w:t>
      </w:r>
      <w:r w:rsidRPr="00394D11">
        <w:rPr>
          <w:rStyle w:val="StyleUnderline"/>
          <w:rFonts w:asciiTheme="minorHAnsi" w:hAnsiTheme="minorHAnsi" w:cstheme="minorHAnsi"/>
        </w:rPr>
        <w:t>Grandi is asking states to take in about 10 per cent of the estimated 4.2 million people who've become refugees</w:t>
      </w:r>
      <w:r w:rsidRPr="00394D11">
        <w:rPr>
          <w:rFonts w:asciiTheme="minorHAnsi" w:hAnsiTheme="minorHAnsi" w:cstheme="minorHAnsi"/>
          <w:sz w:val="16"/>
        </w:rPr>
        <w:t xml:space="preserve"> from the Syrian civil war. </w:t>
      </w:r>
      <w:r w:rsidRPr="00394D11">
        <w:rPr>
          <w:rStyle w:val="StyleUnderline"/>
          <w:rFonts w:asciiTheme="minorHAnsi" w:hAnsiTheme="minorHAnsi" w:cstheme="minorHAnsi"/>
        </w:rPr>
        <w:t>The Liberal government had committed to taking in 25,000 government-assisted refugees by the end of this year and have about 8,000 more to go towards that goal</w:t>
      </w:r>
      <w:r w:rsidRPr="00394D11">
        <w:rPr>
          <w:rFonts w:asciiTheme="minorHAnsi" w:hAnsiTheme="minorHAnsi" w:cstheme="minorHAnsi"/>
          <w:sz w:val="16"/>
        </w:rPr>
        <w:t xml:space="preserve">. But they have not set a firm number for how many Syrians they will admit through the private system. The total refugee settlement target for this year — from all countries — is 44,800. Exporting polic McCallum had previously said Canada could absorb between 35,000 and 50,000 Syrians, but wouldn't say Monday whether those numbers will resurface in his speech next week. "You won't hear a number from me today," he said. "As our behaviour suggests, </w:t>
      </w:r>
      <w:r w:rsidRPr="00394D11">
        <w:rPr>
          <w:rStyle w:val="Emphasis"/>
          <w:rFonts w:asciiTheme="minorHAnsi" w:hAnsiTheme="minorHAnsi" w:cstheme="minorHAnsi"/>
        </w:rPr>
        <w:t>we are committed to the idea of refugees</w:t>
      </w:r>
      <w:r w:rsidRPr="00394D11">
        <w:rPr>
          <w:rFonts w:asciiTheme="minorHAnsi" w:hAnsiTheme="minorHAnsi" w:cstheme="minorHAnsi"/>
          <w:sz w:val="16"/>
        </w:rPr>
        <w:t>." McCallum said he agrees the private sponsor program is worth looking at for other countries, noting it would help take some of the pressure off European states teeming with asylum-seekers</w:t>
      </w:r>
      <w:r w:rsidRPr="00394D11">
        <w:rPr>
          <w:rStyle w:val="StyleUnderline"/>
          <w:rFonts w:asciiTheme="minorHAnsi" w:hAnsiTheme="minorHAnsi" w:cstheme="minorHAnsi"/>
        </w:rPr>
        <w:t>. Canada is already working with Brazil to set up a program</w:t>
      </w:r>
      <w:r w:rsidRPr="00394D11">
        <w:rPr>
          <w:rFonts w:asciiTheme="minorHAnsi" w:hAnsiTheme="minorHAnsi" w:cstheme="minorHAnsi"/>
          <w:sz w:val="16"/>
        </w:rPr>
        <w:t xml:space="preserve"> there. Under the Liberal program to resettle 25,000 Syrians by the end of last month, about 8,976 were privately sponsored and a further 2,225 were sponsored by a program that blends private and government support. Leadership The private sponsorship program largely began with the intake of refugees from Vietnam in 1979. In order to admit more people, the government committed to matching numbers sponsored by private groups, mostly churches. By the end of 1980, Canada had accepted 60,000 refugees. </w:t>
      </w:r>
      <w:r w:rsidRPr="00394D11">
        <w:rPr>
          <w:rStyle w:val="StyleUnderline"/>
          <w:rFonts w:asciiTheme="minorHAnsi" w:hAnsiTheme="minorHAnsi" w:cstheme="minorHAnsi"/>
        </w:rPr>
        <w:t>Studies suggest long-term outcomes for privately sponsored refugees are often better than government-assisted ones, in part because of the strong community support</w:t>
      </w:r>
      <w:r w:rsidRPr="00394D11">
        <w:rPr>
          <w:rFonts w:asciiTheme="minorHAnsi" w:hAnsiTheme="minorHAnsi" w:cstheme="minorHAnsi"/>
          <w:sz w:val="16"/>
        </w:rPr>
        <w:t xml:space="preserve">. But there are also demographic differences. Early analysis of Syrians who have arrived in Canada show, for example, that 70 per cent of government-assisted refugees don't speak English or French, compared to only 37 per cent of the privately sponsored. Grandi said </w:t>
      </w:r>
      <w:r w:rsidRPr="00394D11">
        <w:rPr>
          <w:rStyle w:val="Emphasis"/>
          <w:rFonts w:asciiTheme="minorHAnsi" w:hAnsiTheme="minorHAnsi" w:cstheme="minorHAnsi"/>
        </w:rPr>
        <w:t>Canada has a leadership role to play in encouraging other countries to increase their resettlement efforts</w:t>
      </w:r>
      <w:r w:rsidRPr="00394D11">
        <w:rPr>
          <w:rFonts w:asciiTheme="minorHAnsi" w:hAnsiTheme="minorHAnsi" w:cstheme="minorHAnsi"/>
          <w:sz w:val="16"/>
        </w:rPr>
        <w:t xml:space="preserve">, </w:t>
      </w:r>
      <w:r w:rsidRPr="00394D11">
        <w:rPr>
          <w:rStyle w:val="StyleUnderline"/>
          <w:rFonts w:asciiTheme="minorHAnsi" w:hAnsiTheme="minorHAnsi" w:cstheme="minorHAnsi"/>
        </w:rPr>
        <w:t>as it was mostly leadership that set the tone in Canada for such a swift response to the Syrian crisis last fall.</w:t>
      </w:r>
      <w:r w:rsidRPr="00394D11">
        <w:rPr>
          <w:rStyle w:val="StyleUnderline"/>
          <w:rFonts w:asciiTheme="minorHAnsi" w:hAnsiTheme="minorHAnsi" w:cstheme="minorHAnsi"/>
          <w:sz w:val="16"/>
        </w:rPr>
        <w:t xml:space="preserve"> </w:t>
      </w:r>
      <w:r w:rsidRPr="00394D11">
        <w:rPr>
          <w:rStyle w:val="Emphasis"/>
          <w:rFonts w:asciiTheme="minorHAnsi" w:hAnsiTheme="minorHAnsi" w:cstheme="minorHAnsi"/>
        </w:rPr>
        <w:t>Leadership created not fear, but solidarity</w:t>
      </w:r>
      <w:r w:rsidRPr="00394D11">
        <w:rPr>
          <w:rFonts w:asciiTheme="minorHAnsi" w:hAnsiTheme="minorHAnsi" w:cstheme="minorHAnsi"/>
          <w:sz w:val="16"/>
        </w:rPr>
        <w:t xml:space="preserve">, he said. </w:t>
      </w:r>
      <w:r w:rsidRPr="00394D11">
        <w:rPr>
          <w:rStyle w:val="StyleUnderline"/>
          <w:rFonts w:asciiTheme="minorHAnsi" w:hAnsiTheme="minorHAnsi" w:cstheme="minorHAnsi"/>
        </w:rPr>
        <w:t>"This is what I am saying to European leaders,"</w:t>
      </w:r>
      <w:r w:rsidRPr="00394D11">
        <w:rPr>
          <w:rFonts w:asciiTheme="minorHAnsi" w:hAnsiTheme="minorHAnsi" w:cstheme="minorHAnsi"/>
          <w:sz w:val="16"/>
        </w:rPr>
        <w:t xml:space="preserve"> he said. "It is true that some people are afraid here as well, but as everywhere you have people that are supportive and people that are more timid in this and </w:t>
      </w:r>
      <w:r w:rsidRPr="00394D11">
        <w:rPr>
          <w:rStyle w:val="StyleUnderline"/>
          <w:rFonts w:asciiTheme="minorHAnsi" w:hAnsiTheme="minorHAnsi" w:cstheme="minorHAnsi"/>
        </w:rPr>
        <w:t>I think leaders should utilize the good forces to create a positive environment</w:t>
      </w:r>
      <w:r w:rsidRPr="00394D11">
        <w:rPr>
          <w:rFonts w:asciiTheme="minorHAnsi" w:hAnsiTheme="minorHAnsi" w:cstheme="minorHAnsi"/>
          <w:sz w:val="16"/>
        </w:rPr>
        <w:t>. This was done here, there is no doubt."</w:t>
      </w:r>
    </w:p>
    <w:p w:rsidR="000F1EE6" w:rsidRPr="00394D11" w:rsidRDefault="000F1EE6" w:rsidP="000F1EE6">
      <w:pPr>
        <w:rPr>
          <w:rFonts w:asciiTheme="minorHAnsi" w:hAnsiTheme="minorHAnsi" w:cstheme="minorHAnsi"/>
        </w:rPr>
      </w:pPr>
    </w:p>
    <w:p w:rsidR="000F1EE6" w:rsidRPr="00394D11" w:rsidRDefault="000F1EE6" w:rsidP="000F1EE6">
      <w:pPr>
        <w:pStyle w:val="Heading4"/>
        <w:rPr>
          <w:rFonts w:asciiTheme="minorHAnsi" w:hAnsiTheme="minorHAnsi" w:cstheme="minorHAnsi"/>
        </w:rPr>
      </w:pPr>
      <w:r w:rsidRPr="00394D11">
        <w:rPr>
          <w:rFonts w:asciiTheme="minorHAnsi" w:hAnsiTheme="minorHAnsi" w:cstheme="minorHAnsi"/>
        </w:rPr>
        <w:t>Europe is following the Canadian example – their immigration policy is the most effective and solves better than the aff</w:t>
      </w:r>
    </w:p>
    <w:p w:rsidR="000F1EE6" w:rsidRPr="00394D11" w:rsidRDefault="000F1EE6" w:rsidP="000F1EE6">
      <w:pPr>
        <w:rPr>
          <w:rFonts w:asciiTheme="minorHAnsi" w:hAnsiTheme="minorHAnsi" w:cstheme="minorHAnsi"/>
        </w:rPr>
      </w:pPr>
      <w:r w:rsidRPr="00394D11">
        <w:rPr>
          <w:rFonts w:asciiTheme="minorHAnsi" w:eastAsiaTheme="majorEastAsia" w:hAnsiTheme="minorHAnsi" w:cstheme="minorHAnsi"/>
          <w:b/>
          <w:bCs/>
          <w:sz w:val="26"/>
          <w:szCs w:val="26"/>
        </w:rPr>
        <w:t>Keung 16</w:t>
      </w:r>
      <w:r w:rsidRPr="00394D11">
        <w:rPr>
          <w:rFonts w:asciiTheme="minorHAnsi" w:hAnsiTheme="minorHAnsi" w:cstheme="minorHAnsi"/>
        </w:rPr>
        <w:t xml:space="preserve"> -- Keung writes about immigration, refugee and diversity issues (Nicholas, “Canada ‘an inspiration’ on Syrian refugee resettlement”, The Star, 03/29/16, </w:t>
      </w:r>
      <w:hyperlink r:id="rId56" w:history="1">
        <w:r w:rsidRPr="00394D11">
          <w:rPr>
            <w:rStyle w:val="Hyperlink"/>
            <w:rFonts w:asciiTheme="minorHAnsi" w:hAnsiTheme="minorHAnsi" w:cstheme="minorHAnsi"/>
          </w:rPr>
          <w:t>https://www.thestar.com/news/immigration/2016/03/29/canada-an-inspiration-on-syrian-refugee-resettlement.html</w:t>
        </w:r>
      </w:hyperlink>
      <w:r w:rsidRPr="00394D11">
        <w:rPr>
          <w:rFonts w:asciiTheme="minorHAnsi" w:hAnsiTheme="minorHAnsi" w:cstheme="minorHAnsi"/>
        </w:rPr>
        <w:t>) // ab</w:t>
      </w:r>
    </w:p>
    <w:p w:rsidR="000F1EE6" w:rsidRPr="00394D11" w:rsidRDefault="000F1EE6" w:rsidP="000F1EE6">
      <w:pPr>
        <w:rPr>
          <w:rStyle w:val="Emphasis"/>
          <w:rFonts w:asciiTheme="minorHAnsi" w:hAnsiTheme="minorHAnsi" w:cstheme="minorHAnsi"/>
          <w:b w:val="0"/>
          <w:iCs w:val="0"/>
          <w:sz w:val="16"/>
          <w:u w:val="none"/>
        </w:rPr>
      </w:pPr>
      <w:r w:rsidRPr="00394D11">
        <w:rPr>
          <w:rFonts w:asciiTheme="minorHAnsi" w:hAnsiTheme="minorHAnsi" w:cstheme="minorHAnsi"/>
          <w:sz w:val="16"/>
        </w:rPr>
        <w:t>As world leaders converge on Geneva Wednesday seeking inspiration to resolve the Syrian refugee crisis</w:t>
      </w:r>
      <w:r w:rsidRPr="00394D11">
        <w:rPr>
          <w:rStyle w:val="StyleUnderline"/>
          <w:rFonts w:asciiTheme="minorHAnsi" w:hAnsiTheme="minorHAnsi" w:cstheme="minorHAnsi"/>
        </w:rPr>
        <w:t>, all eyes will be on Canada’s feat of resettling 25,000 Syrians in just four months.</w:t>
      </w:r>
      <w:r w:rsidRPr="00394D11">
        <w:rPr>
          <w:rFonts w:asciiTheme="minorHAnsi" w:hAnsiTheme="minorHAnsi" w:cstheme="minorHAnsi"/>
          <w:sz w:val="16"/>
        </w:rPr>
        <w:t xml:space="preserve"> Immigration Minister John McCallum, the man at the helm of the country’s most aggressive refugee resettlement project that involved Canadians from coast to coast, will be a key presenter at the United Nations conference attended by representatives of 80 countries, 10 international organizations and 24 non-governmental agencies. “People close to refugee issues follow Canada’s efforts closely. Among a certain type here your new prime minister is the new Obama, the progressive dreamboat. </w:t>
      </w:r>
      <w:r w:rsidRPr="00394D11">
        <w:rPr>
          <w:rStyle w:val="StyleUnderline"/>
          <w:rFonts w:asciiTheme="minorHAnsi" w:hAnsiTheme="minorHAnsi" w:cstheme="minorHAnsi"/>
        </w:rPr>
        <w:t>We wish we had a leader who saw welcoming refugees, not as a chore, but as something to be proud of,” said Tim Finch of the National Refugee Welcome Board in the United Kingdom</w:t>
      </w:r>
      <w:r w:rsidRPr="00394D11">
        <w:rPr>
          <w:rFonts w:asciiTheme="minorHAnsi" w:hAnsiTheme="minorHAnsi" w:cstheme="minorHAnsi"/>
          <w:sz w:val="16"/>
        </w:rPr>
        <w:t xml:space="preserve">. </w:t>
      </w:r>
      <w:r w:rsidRPr="00394D11">
        <w:rPr>
          <w:rStyle w:val="Emphasis"/>
          <w:rFonts w:asciiTheme="minorHAnsi" w:hAnsiTheme="minorHAnsi" w:cstheme="minorHAnsi"/>
        </w:rPr>
        <w:t>“It is an inspiration to us. If Canada can do it, there’s no reason why we shouldn’t. Refugee advocates here look at Canada and think, ‘if only’.”</w:t>
      </w:r>
      <w:r w:rsidRPr="00394D11">
        <w:rPr>
          <w:rStyle w:val="Emphasis"/>
          <w:rFonts w:asciiTheme="minorHAnsi" w:hAnsiTheme="minorHAnsi" w:cstheme="minorHAnsi"/>
          <w:sz w:val="16"/>
          <w:u w:val="none"/>
        </w:rPr>
        <w:t xml:space="preserve"> </w:t>
      </w:r>
      <w:r w:rsidRPr="00394D11">
        <w:rPr>
          <w:rFonts w:asciiTheme="minorHAnsi" w:hAnsiTheme="minorHAnsi" w:cstheme="minorHAnsi"/>
          <w:sz w:val="16"/>
        </w:rPr>
        <w:t xml:space="preserve">Although Ottawa had to extend its resettlement deadline from Dec. 31 to Feb. 29, it pulled off the feat by bringing in 26,000 refugees, including 9,000 who were sponsored by community and faith groups. While there have been bumps and bruises along the way, with private sponsorship groups complaining about delays as government-assisted refugees crammed in hotels waiting for housing, the national project has been widely viewed as a success. “The government inspired people rather than scared them. </w:t>
      </w:r>
      <w:r w:rsidRPr="00394D11">
        <w:rPr>
          <w:rStyle w:val="StyleUnderline"/>
          <w:rFonts w:asciiTheme="minorHAnsi" w:hAnsiTheme="minorHAnsi" w:cstheme="minorHAnsi"/>
        </w:rPr>
        <w:t>Canadian people were ready. It’s a success in terms of the political messaging, results and action. There’s no doubt about it,”</w:t>
      </w:r>
      <w:r w:rsidRPr="00394D11">
        <w:rPr>
          <w:rFonts w:asciiTheme="minorHAnsi" w:hAnsiTheme="minorHAnsi" w:cstheme="minorHAnsi"/>
          <w:sz w:val="16"/>
        </w:rPr>
        <w:t xml:space="preserve"> said Mike Molloy, who worked in the foreign affairs and immigration department’s refugee branch for 35 years and now teaches at the University of Ottawa. According to the United Nations High Commissioner for Refugees, the host of Wednesday’s conference</w:t>
      </w:r>
      <w:r w:rsidRPr="00394D11">
        <w:rPr>
          <w:rStyle w:val="StyleUnderline"/>
          <w:rFonts w:asciiTheme="minorHAnsi" w:hAnsiTheme="minorHAnsi" w:cstheme="minorHAnsi"/>
        </w:rPr>
        <w:t>, the meeting aims to rally international support in resettling Syrian refugees to relieve the burden on Middle Eastern countries by exploring alternatives such as humanitarian transfers and medical evacuation, as well as private sponsorship, which is unique in Canada</w:t>
      </w:r>
      <w:r w:rsidRPr="00394D11">
        <w:rPr>
          <w:rFonts w:asciiTheme="minorHAnsi" w:hAnsiTheme="minorHAnsi" w:cstheme="minorHAnsi"/>
          <w:sz w:val="16"/>
        </w:rPr>
        <w:t xml:space="preserve">. Brian Dyck, chair of the Council of the Canadian Refugee Sponsorship Agreement Holders Association, said </w:t>
      </w:r>
      <w:r w:rsidRPr="00394D11">
        <w:rPr>
          <w:rStyle w:val="StyleUnderline"/>
          <w:rFonts w:asciiTheme="minorHAnsi" w:hAnsiTheme="minorHAnsi" w:cstheme="minorHAnsi"/>
        </w:rPr>
        <w:t>there is an increasing international interest in Canada’s private sponsorship program — a controlled alternative that involves civilian participation and alleviates pressure on government resources.</w:t>
      </w:r>
      <w:r w:rsidRPr="00394D11">
        <w:rPr>
          <w:rStyle w:val="StyleUnderline"/>
          <w:rFonts w:asciiTheme="minorHAnsi" w:hAnsiTheme="minorHAnsi" w:cstheme="minorHAnsi"/>
          <w:sz w:val="16"/>
        </w:rPr>
        <w:t xml:space="preserve"> </w:t>
      </w:r>
      <w:r w:rsidRPr="00394D11">
        <w:rPr>
          <w:rFonts w:asciiTheme="minorHAnsi" w:hAnsiTheme="minorHAnsi" w:cstheme="minorHAnsi"/>
          <w:sz w:val="16"/>
        </w:rPr>
        <w:t xml:space="preserve">Only time will tell if the Syrian newcomers will successfully integrate but Dyck said Ottawa’s resettlement project was a success just by processing and flying in that many refugees in such a short timeframe. “It went really well. There were no serious problems. There were government-assisted refugees staying in temporary accommodation for a long period of time that worried people and some cities had to put a brake on receiving new refugees,” said Dyck. “But nothing bad happened. Nobody arrived sitting at the airport and not being picked up. Communication was a struggle because you wouldn’t know who were on the plane until 24 or 48 hours before they arrived. But it’s a very difficult thing to do in a short time.” Mario Calla, executive director of COSTI, the agency responsible for running the government-assisted refugee (GAR) program in Toronto, said COSTI ran into logistical challenges because immigration doubled the number of Syrians the city was receiving at the last minute. “We were surprised by the size of the family of the GARs. Fifty-three per cent of GARs were families of five to eight people. We had to change our plan along the way,” said Calla. “We acknowledge there were some rough spots in this whole settlement process in terms of the inadequacy and the outfitting of the households for our newcomers, but it’s out of our control.” He said Ottawa could have done better in getting all stakeholders involved in its early planning “to avoid surprises” and internally COSTI could have better prepared in staffing and incorporating volunteers in the resettlement scheme. (COSTI doubled its refugee service staffing from 29 to 59 for the project.) While the international community may be interested in the Canadian effort, Calla said the success could be hard to replicate because Canada has a controlled border, with the United States being its sole neighbour. Molloy agreed. </w:t>
      </w:r>
      <w:r w:rsidRPr="00394D11">
        <w:rPr>
          <w:rStyle w:val="StyleUnderline"/>
          <w:rFonts w:asciiTheme="minorHAnsi" w:hAnsiTheme="minorHAnsi" w:cstheme="minorHAnsi"/>
        </w:rPr>
        <w:t>“The magic comes in the way of how Canadians responded,” he said. “There is something about our population. Many of us have refugee and immigrant roots. When we see these things happening at such a dramatic scale, we can relate and there is a willingness to put the time to it,”</w:t>
      </w:r>
      <w:r w:rsidRPr="00394D11">
        <w:rPr>
          <w:rFonts w:asciiTheme="minorHAnsi" w:hAnsiTheme="minorHAnsi" w:cstheme="minorHAnsi"/>
          <w:sz w:val="16"/>
        </w:rPr>
        <w:t xml:space="preserve"> he added. “We shouldn’t congratulate ourselves. The real question is whether the number of Syrians we’ve taken in is significant enough to make a difference.” Some lessons learned from Canada’s experience with resettling Syrian refugees: Communication with stakeholders Due to tight deadlines, officials only informed community groups at the last minute when and where the Syrian newcomers were arriving. </w:t>
      </w:r>
      <w:r w:rsidRPr="00394D11">
        <w:rPr>
          <w:rStyle w:val="StyleUnderline"/>
          <w:rFonts w:asciiTheme="minorHAnsi" w:hAnsiTheme="minorHAnsi" w:cstheme="minorHAnsi"/>
        </w:rPr>
        <w:t>“The government did its own planning. We were not involved. It would have helped avoid any surprises,”</w:t>
      </w:r>
      <w:r w:rsidRPr="00394D11">
        <w:rPr>
          <w:rFonts w:asciiTheme="minorHAnsi" w:hAnsiTheme="minorHAnsi" w:cstheme="minorHAnsi"/>
          <w:sz w:val="16"/>
        </w:rPr>
        <w:t xml:space="preserve"> said Mario Calla of COSTI. Streamlining immigration processing The SWAT team approach works as long as there’s political will and commitment. Over 500 people were redeployed and pulled from seven ministries and the army to fast-track screening</w:t>
      </w:r>
      <w:r w:rsidRPr="00394D11">
        <w:rPr>
          <w:rStyle w:val="StyleUnderline"/>
          <w:rFonts w:asciiTheme="minorHAnsi" w:hAnsiTheme="minorHAnsi" w:cstheme="minorHAnsi"/>
        </w:rPr>
        <w:t>. “We don’t need to process in a linear fashion. You don’t have to wait to start on A only after B is done. They can be done at the same time,”</w:t>
      </w:r>
      <w:r w:rsidRPr="00394D11">
        <w:rPr>
          <w:rFonts w:asciiTheme="minorHAnsi" w:hAnsiTheme="minorHAnsi" w:cstheme="minorHAnsi"/>
          <w:sz w:val="16"/>
        </w:rPr>
        <w:t xml:space="preserve"> said Brian Dyck of the Council of the Canadian Refugee Sponsorship Agreement Holders Association. An established settlement sector Canada has a strong NGO sector that serves refugees and immigrants, many of whom had experience in the Vietnamese boat people crisis in the 1970s and helping refugees from the Balkans in the late 1990s. “The federal government has already had a framework to work with community groups. </w:t>
      </w:r>
      <w:r w:rsidRPr="00394D11">
        <w:rPr>
          <w:rStyle w:val="Emphasis"/>
          <w:rFonts w:asciiTheme="minorHAnsi" w:hAnsiTheme="minorHAnsi" w:cstheme="minorHAnsi"/>
        </w:rPr>
        <w:t>It’s important that the Canadian public is behind it. People need to own it,”</w:t>
      </w:r>
      <w:r w:rsidRPr="00394D11">
        <w:rPr>
          <w:rFonts w:asciiTheme="minorHAnsi" w:hAnsiTheme="minorHAnsi" w:cstheme="minorHAnsi"/>
          <w:sz w:val="16"/>
        </w:rPr>
        <w:t xml:space="preserve"> said Orlando Vasquez of the Mennonite Central Committee Calgary office. Public on board The 30-year-old private sponsorship program allows communities to take an active role in refugee resettlement through fundraising and volunteering. “There’s nothing magic about the design of the project. The magic comes in the way of how Canadians responded,” said Mike Molloy, a retired official with the immigration department’s refugee resettlement branch. Sharing experience </w:t>
      </w:r>
      <w:r w:rsidRPr="00394D11">
        <w:rPr>
          <w:rStyle w:val="StyleUnderline"/>
          <w:rFonts w:asciiTheme="minorHAnsi" w:hAnsiTheme="minorHAnsi" w:cstheme="minorHAnsi"/>
        </w:rPr>
        <w:t>In the U.K., the Home Office is hoping to develop something similar</w:t>
      </w:r>
      <w:r w:rsidRPr="00394D11">
        <w:rPr>
          <w:rFonts w:asciiTheme="minorHAnsi" w:hAnsiTheme="minorHAnsi" w:cstheme="minorHAnsi"/>
          <w:sz w:val="16"/>
        </w:rPr>
        <w:t xml:space="preserve">. The UN conference in Geneva is an opportunity to promote Canada’s unique program. “By far the best template for developing a more generous approach to refugees is the Canadian one,” said Tim Finch of the National Refugee Welcome Board in England. </w:t>
      </w:r>
      <w:r w:rsidRPr="00394D11">
        <w:rPr>
          <w:rStyle w:val="Emphasis"/>
          <w:rFonts w:asciiTheme="minorHAnsi" w:hAnsiTheme="minorHAnsi" w:cstheme="minorHAnsi"/>
        </w:rPr>
        <w:t>“My hope would be that European leaders do look more to Canada’s example.”</w:t>
      </w:r>
    </w:p>
    <w:p w:rsidR="000F1EE6" w:rsidRPr="00394D11" w:rsidRDefault="000F1EE6" w:rsidP="000F1EE6">
      <w:pPr>
        <w:rPr>
          <w:rFonts w:asciiTheme="minorHAnsi" w:hAnsiTheme="minorHAnsi" w:cstheme="minorHAnsi"/>
        </w:rPr>
      </w:pPr>
    </w:p>
    <w:p w:rsidR="000F1EE6" w:rsidRPr="00394D11" w:rsidRDefault="000F1EE6" w:rsidP="000F1EE6">
      <w:pPr>
        <w:rPr>
          <w:rFonts w:asciiTheme="minorHAnsi" w:hAnsiTheme="minorHAnsi" w:cstheme="minorHAnsi"/>
        </w:rPr>
      </w:pPr>
    </w:p>
    <w:p w:rsidR="008D6BD8" w:rsidRPr="00394D11" w:rsidRDefault="008D6BD8" w:rsidP="0050651F">
      <w:pPr>
        <w:rPr>
          <w:rFonts w:asciiTheme="minorHAnsi" w:hAnsiTheme="minorHAnsi" w:cstheme="minorHAnsi"/>
        </w:rPr>
      </w:pPr>
    </w:p>
    <w:p w:rsidR="008D6BD8" w:rsidRPr="00394D11" w:rsidRDefault="008D6BD8" w:rsidP="008D6BD8">
      <w:pPr>
        <w:pStyle w:val="Heading3"/>
        <w:rPr>
          <w:rFonts w:asciiTheme="minorHAnsi" w:hAnsiTheme="minorHAnsi" w:cstheme="minorHAnsi"/>
        </w:rPr>
      </w:pPr>
      <w:r w:rsidRPr="00394D11">
        <w:rPr>
          <w:rFonts w:asciiTheme="minorHAnsi" w:hAnsiTheme="minorHAnsi" w:cstheme="minorHAnsi"/>
        </w:rPr>
        <w:t>Commission CP</w:t>
      </w:r>
    </w:p>
    <w:p w:rsidR="008D6BD8" w:rsidRPr="00394D11" w:rsidRDefault="008D6BD8" w:rsidP="008D6BD8">
      <w:pPr>
        <w:rPr>
          <w:rFonts w:asciiTheme="minorHAnsi" w:hAnsiTheme="minorHAnsi" w:cstheme="minorHAnsi"/>
        </w:rPr>
      </w:pPr>
    </w:p>
    <w:p w:rsidR="008D6BD8" w:rsidRPr="00394D11" w:rsidRDefault="008D6BD8" w:rsidP="008D6BD8">
      <w:pPr>
        <w:pStyle w:val="Heading4"/>
        <w:rPr>
          <w:rFonts w:asciiTheme="minorHAnsi" w:hAnsiTheme="minorHAnsi" w:cstheme="minorHAnsi"/>
        </w:rPr>
      </w:pPr>
      <w:r w:rsidRPr="00394D11">
        <w:rPr>
          <w:rFonts w:asciiTheme="minorHAnsi" w:hAnsiTheme="minorHAnsi" w:cstheme="minorHAnsi"/>
        </w:rPr>
        <w:t xml:space="preserve">Creation of an interagency taskforce best balances </w:t>
      </w:r>
      <w:r w:rsidRPr="00394D11">
        <w:rPr>
          <w:rFonts w:asciiTheme="minorHAnsi" w:hAnsiTheme="minorHAnsi" w:cstheme="minorHAnsi"/>
          <w:u w:val="single"/>
        </w:rPr>
        <w:t xml:space="preserve">national security </w:t>
      </w:r>
      <w:r w:rsidRPr="00394D11">
        <w:rPr>
          <w:rFonts w:asciiTheme="minorHAnsi" w:hAnsiTheme="minorHAnsi" w:cstheme="minorHAnsi"/>
        </w:rPr>
        <w:t>and</w:t>
      </w:r>
      <w:r w:rsidRPr="00394D11">
        <w:rPr>
          <w:rFonts w:asciiTheme="minorHAnsi" w:hAnsiTheme="minorHAnsi" w:cstheme="minorHAnsi"/>
          <w:u w:val="single"/>
        </w:rPr>
        <w:t xml:space="preserve"> humanitarian issues</w:t>
      </w:r>
      <w:r w:rsidRPr="00394D11">
        <w:rPr>
          <w:rFonts w:asciiTheme="minorHAnsi" w:hAnsiTheme="minorHAnsi" w:cstheme="minorHAnsi"/>
        </w:rPr>
        <w:t xml:space="preserve"> </w:t>
      </w:r>
    </w:p>
    <w:p w:rsidR="008D6BD8" w:rsidRPr="00394D11" w:rsidRDefault="008D6BD8" w:rsidP="008D6BD8">
      <w:pPr>
        <w:rPr>
          <w:rFonts w:asciiTheme="minorHAnsi" w:hAnsiTheme="minorHAnsi" w:cstheme="minorHAnsi"/>
        </w:rPr>
      </w:pPr>
      <w:r w:rsidRPr="00394D11">
        <w:rPr>
          <w:rStyle w:val="Style13ptBold"/>
          <w:rFonts w:asciiTheme="minorHAnsi" w:hAnsiTheme="minorHAnsi" w:cstheme="minorHAnsi"/>
        </w:rPr>
        <w:t>Tansits 13</w:t>
      </w:r>
      <w:r w:rsidRPr="00394D11">
        <w:rPr>
          <w:rFonts w:asciiTheme="minorHAnsi" w:hAnsiTheme="minorHAnsi" w:cstheme="minorHAnsi"/>
        </w:rPr>
        <w:t xml:space="preserve"> – Syracuse University College of Law (Colin E., “The Invisible Wall: Why U.S. Refugee Policy Operates as an Illegal Restraint on the Asylum Rights of Syrians”, The Indonesian Journal of International &amp; Comparative Law – The Journal of Institute for Migrant Rights, Vol. 4 Iss. 1 p. 153 - 155)//rkp</w:t>
      </w:r>
    </w:p>
    <w:p w:rsidR="008D6BD8" w:rsidRPr="00394D11" w:rsidRDefault="008D6BD8" w:rsidP="008D6BD8">
      <w:pPr>
        <w:rPr>
          <w:rFonts w:asciiTheme="minorHAnsi" w:hAnsiTheme="minorHAnsi" w:cstheme="minorHAnsi"/>
        </w:rPr>
      </w:pPr>
      <w:r w:rsidRPr="00394D11">
        <w:rPr>
          <w:rFonts w:asciiTheme="minorHAnsi" w:hAnsiTheme="minorHAnsi" w:cstheme="minorHAnsi"/>
        </w:rPr>
        <w:t>VI: A SOLUTION TO THE PROBLEM</w:t>
      </w:r>
    </w:p>
    <w:p w:rsidR="008D6BD8" w:rsidRPr="00394D11" w:rsidRDefault="008D6BD8" w:rsidP="008D6BD8">
      <w:pPr>
        <w:rPr>
          <w:rFonts w:asciiTheme="minorHAnsi" w:hAnsiTheme="minorHAnsi" w:cstheme="minorHAnsi"/>
        </w:rPr>
      </w:pPr>
      <w:r w:rsidRPr="00394D11">
        <w:rPr>
          <w:rStyle w:val="StyleUnderline"/>
          <w:rFonts w:asciiTheme="minorHAnsi" w:hAnsiTheme="minorHAnsi" w:cstheme="minorHAnsi"/>
        </w:rPr>
        <w:t>The preeminent solution to the refugee crisis is an interagency i taskforce aimed at forming a policy and enforcing its implementation. This solution comes from an analysis of U.S. history, specifically after the fall of Saigon in 1975.</w:t>
      </w:r>
      <w:r w:rsidRPr="00394D11">
        <w:rPr>
          <w:rFonts w:asciiTheme="minorHAnsi" w:hAnsiTheme="minorHAnsi" w:cstheme="minorHAnsi"/>
        </w:rPr>
        <w:t xml:space="preserve">4 U.S. President Gerald Ford assembled the "Interagency Task Force on Indochinese Refugee resettlement" which resettled 130,000 refugees from South Vietnam.144 </w:t>
      </w:r>
      <w:r w:rsidRPr="00394D11">
        <w:rPr>
          <w:rStyle w:val="StyleUnderline"/>
          <w:rFonts w:asciiTheme="minorHAnsi" w:hAnsiTheme="minorHAnsi" w:cstheme="minorHAnsi"/>
        </w:rPr>
        <w:t>The 1975 refugee crisis, despite being smaller in size, was an analogous situation.</w:t>
      </w:r>
      <w:r w:rsidRPr="00394D11">
        <w:rPr>
          <w:rFonts w:asciiTheme="minorHAnsi" w:hAnsiTheme="minorHAnsi" w:cstheme="minorHAnsi"/>
        </w:rPr>
        <w:t xml:space="preserve"> Similar to the current problem caused by conflict and violence in Syria, the 1975 refugee crisis was due in large part to intense violence in Vietnam. The main difference between the two situations is that currently the j U.S. has been as detached as possible. The U.S. decision to stay out of Syria and refusal to change refugee policies can be attributed to in 2 part to political impasse. Julia Taft, who was the head of the 1975 task force, explained that Ford decided to create the group and address the refugee crisis amidst strong political opposition. During an interview with NPR, Taft recalled,</w:t>
      </w:r>
    </w:p>
    <w:p w:rsidR="008D6BD8" w:rsidRPr="00394D11" w:rsidRDefault="008D6BD8" w:rsidP="008D6BD8">
      <w:pPr>
        <w:rPr>
          <w:rFonts w:asciiTheme="minorHAnsi" w:hAnsiTheme="minorHAnsi" w:cstheme="minorHAnsi"/>
        </w:rPr>
      </w:pPr>
      <w:r w:rsidRPr="00394D11">
        <w:rPr>
          <w:rFonts w:asciiTheme="minorHAnsi" w:hAnsiTheme="minorHAnsi" w:cstheme="minorHAnsi"/>
        </w:rPr>
        <w:t>It was not a popular decision at first, although there were some people in Congress who were very helpful... But there was high unemployment in the P&gt; United States; there was still a lot of division of opinion and passions running high about who lost the war and why did we lose the war and the treatment of the veterans that were coming back.'46</w:t>
      </w:r>
    </w:p>
    <w:p w:rsidR="008D6BD8" w:rsidRPr="00394D11" w:rsidRDefault="008D6BD8" w:rsidP="008D6BD8">
      <w:pPr>
        <w:rPr>
          <w:rFonts w:asciiTheme="minorHAnsi" w:hAnsiTheme="minorHAnsi" w:cstheme="minorHAnsi"/>
        </w:rPr>
      </w:pPr>
      <w:r w:rsidRPr="00394D11">
        <w:rPr>
          <w:rFonts w:asciiTheme="minorHAnsi" w:hAnsiTheme="minorHAnsi" w:cstheme="minorHAnsi"/>
        </w:rPr>
        <w:t>President Obama must push aside politics and assemble an interagency taskforce aimed specifically at addressing the problem of protecting national security while accepting Syrian and Iraqi refugees.</w:t>
      </w:r>
    </w:p>
    <w:p w:rsidR="008D6BD8" w:rsidRPr="00394D11" w:rsidRDefault="008D6BD8" w:rsidP="008D6BD8">
      <w:pPr>
        <w:rPr>
          <w:rStyle w:val="StyleUnderline"/>
          <w:rFonts w:asciiTheme="minorHAnsi" w:hAnsiTheme="minorHAnsi" w:cstheme="minorHAnsi"/>
        </w:rPr>
      </w:pPr>
      <w:r w:rsidRPr="00394D11">
        <w:rPr>
          <w:rStyle w:val="StyleUnderline"/>
          <w:rFonts w:asciiTheme="minorHAnsi" w:hAnsiTheme="minorHAnsi" w:cstheme="minorHAnsi"/>
        </w:rPr>
        <w:t>The taskforce would be made up of experts in the fields of immigration, refugee admissions, humanitarian aid, intelligence, and national security.</w:t>
      </w:r>
      <w:r w:rsidRPr="00394D11">
        <w:rPr>
          <w:rFonts w:asciiTheme="minorHAnsi" w:hAnsiTheme="minorHAnsi" w:cstheme="minorHAnsi"/>
        </w:rPr>
        <w:t xml:space="preserve"> Teams comprised of </w:t>
      </w:r>
      <w:r w:rsidRPr="00394D11">
        <w:rPr>
          <w:rStyle w:val="Emphasis"/>
          <w:rFonts w:asciiTheme="minorHAnsi" w:hAnsiTheme="minorHAnsi" w:cstheme="minorHAnsi"/>
        </w:rPr>
        <w:t>experts in each field would form their own policy, balancing national security and humanitarian concerns</w:t>
      </w:r>
      <w:r w:rsidRPr="00394D11">
        <w:rPr>
          <w:rFonts w:asciiTheme="minorHAnsi" w:hAnsiTheme="minorHAnsi" w:cstheme="minorHAnsi"/>
        </w:rPr>
        <w:t xml:space="preserve">. Upon completion of each team's policy, the team leaders would collaborate using each policy proposal to </w:t>
      </w:r>
      <w:r w:rsidRPr="00394D11">
        <w:rPr>
          <w:rStyle w:val="StyleUnderline"/>
          <w:rFonts w:asciiTheme="minorHAnsi" w:hAnsiTheme="minorHAnsi" w:cstheme="minorHAnsi"/>
        </w:rPr>
        <w:t>produce the final policy known as the "Refugee Crisis Plan</w:t>
      </w:r>
      <w:r w:rsidRPr="00394D11">
        <w:rPr>
          <w:rFonts w:asciiTheme="minorHAnsi" w:hAnsiTheme="minorHAnsi" w:cstheme="minorHAnsi"/>
        </w:rPr>
        <w:t>." Amongst other things, the Refugee Crisis Plan must increase the manpower throughout the refugee admissions program and find more efficient and effective security screening measures</w:t>
      </w:r>
      <w:r w:rsidRPr="00394D11">
        <w:rPr>
          <w:rStyle w:val="StyleUnderline"/>
          <w:rFonts w:asciiTheme="minorHAnsi" w:hAnsiTheme="minorHAnsi" w:cstheme="minorHAnsi"/>
        </w:rPr>
        <w:t>. This policy-creating taskforce will need to find the best balance that can be struck between the exigency of the humanitarian situation and the serious security concerns.</w:t>
      </w:r>
      <w:r w:rsidRPr="00394D11">
        <w:rPr>
          <w:rFonts w:asciiTheme="minorHAnsi" w:hAnsiTheme="minorHAnsi" w:cstheme="minorHAnsi"/>
        </w:rPr>
        <w:t xml:space="preserve"> Such a taskforce is best equipped to do such balancing for several reasons. </w:t>
      </w:r>
      <w:r w:rsidRPr="00394D11">
        <w:rPr>
          <w:rStyle w:val="StyleUnderline"/>
          <w:rFonts w:asciiTheme="minorHAnsi" w:hAnsiTheme="minorHAnsi" w:cstheme="minorHAnsi"/>
        </w:rPr>
        <w:t>First, it will call upon the leaders in fields directly involved with the necessary balancing. The taskforce will not be driven by politics-the "experts" should not be based on political party, but rather on experience and ingenuity in their respective field.</w:t>
      </w:r>
      <w:r w:rsidRPr="00394D11">
        <w:rPr>
          <w:rFonts w:asciiTheme="minorHAnsi" w:hAnsiTheme="minorHAnsi" w:cstheme="minorHAnsi"/>
        </w:rPr>
        <w:t xml:space="preserve"> Finally, and most importantly, this taskforce will be assembled with the </w:t>
      </w:r>
      <w:r w:rsidRPr="00394D11">
        <w:rPr>
          <w:rStyle w:val="Emphasis"/>
          <w:rFonts w:asciiTheme="minorHAnsi" w:hAnsiTheme="minorHAnsi" w:cstheme="minorHAnsi"/>
        </w:rPr>
        <w:t>sole purpose of creating a policy</w:t>
      </w:r>
      <w:r w:rsidRPr="00394D11">
        <w:rPr>
          <w:rStyle w:val="StyleUnderline"/>
          <w:rFonts w:asciiTheme="minorHAnsi" w:hAnsiTheme="minorHAnsi" w:cstheme="minorHAnsi"/>
        </w:rPr>
        <w:t xml:space="preserve"> that mostly effectively balances security and humanitarian needs.</w:t>
      </w:r>
    </w:p>
    <w:p w:rsidR="008D6BD8" w:rsidRPr="00394D11" w:rsidRDefault="008D6BD8" w:rsidP="008D6BD8">
      <w:pPr>
        <w:rPr>
          <w:rStyle w:val="StyleUnderline"/>
          <w:rFonts w:asciiTheme="minorHAnsi" w:hAnsiTheme="minorHAnsi" w:cstheme="minorHAnsi"/>
        </w:rPr>
      </w:pPr>
      <w:r w:rsidRPr="00394D11">
        <w:rPr>
          <w:rFonts w:asciiTheme="minorHAnsi" w:hAnsiTheme="minorHAnsi" w:cstheme="minorHAnsi"/>
        </w:rPr>
        <w:t xml:space="preserve">VII. CONCLUSION The U.S. has stood idly by as the refugee crisis reached the world stage. And despite a growing refugee population, </w:t>
      </w:r>
      <w:r w:rsidRPr="00394D11">
        <w:rPr>
          <w:rStyle w:val="StyleUnderline"/>
          <w:rFonts w:asciiTheme="minorHAnsi" w:hAnsiTheme="minorHAnsi" w:cstheme="minorHAnsi"/>
        </w:rPr>
        <w:t>U.S. isolation from the war in Syria compounded the refugee problem, turning it into a crisis in ev- ery sense of the word.</w:t>
      </w:r>
      <w:r w:rsidRPr="00394D11">
        <w:rPr>
          <w:rFonts w:asciiTheme="minorHAnsi" w:hAnsiTheme="minorHAnsi" w:cstheme="minorHAnsi"/>
        </w:rPr>
        <w:t xml:space="preserve"> Though U.S. actions addressing the crisis do not in violate domestic or international law per se, in its application, U.S. policy has had an effect that rises to the level of illegal discrimination. </w:t>
      </w:r>
      <w:r w:rsidRPr="00394D11">
        <w:rPr>
          <w:rStyle w:val="StyleUnderline"/>
          <w:rFonts w:asciiTheme="minorHAnsi" w:hAnsiTheme="minorHAnsi" w:cstheme="minorHAnsi"/>
        </w:rPr>
        <w:t xml:space="preserve">Moreover, newly proposed legislation directly violates international law and is founded on </w:t>
      </w:r>
      <w:r w:rsidRPr="00394D11">
        <w:rPr>
          <w:rStyle w:val="Emphasis"/>
          <w:rFonts w:asciiTheme="minorHAnsi" w:hAnsiTheme="minorHAnsi" w:cstheme="minorHAnsi"/>
        </w:rPr>
        <w:t>unsubstantiated fears of terrorists disguised as Syrian refugees</w:t>
      </w:r>
      <w:r w:rsidRPr="00394D11">
        <w:rPr>
          <w:rStyle w:val="StyleUnderline"/>
          <w:rFonts w:asciiTheme="minorHAnsi" w:hAnsiTheme="minorHAnsi" w:cstheme="minorHAnsi"/>
        </w:rPr>
        <w:t>. Additionally, aside from its legal obligations, the U.S. has completely departed from its tradition and practice of welcoming refugees.</w:t>
      </w:r>
    </w:p>
    <w:p w:rsidR="008D6BD8" w:rsidRPr="00394D11" w:rsidRDefault="008D6BD8" w:rsidP="008D6BD8">
      <w:pPr>
        <w:rPr>
          <w:rStyle w:val="StyleUnderline"/>
          <w:rFonts w:asciiTheme="minorHAnsi" w:hAnsiTheme="minorHAnsi" w:cstheme="minorHAnsi"/>
        </w:rPr>
      </w:pPr>
      <w:r w:rsidRPr="00394D11">
        <w:rPr>
          <w:rStyle w:val="Emphasis"/>
          <w:rFonts w:asciiTheme="minorHAnsi" w:hAnsiTheme="minorHAnsi" w:cstheme="minorHAnsi"/>
        </w:rPr>
        <w:t>The international refugee crisis is not dissipating.</w:t>
      </w:r>
      <w:r w:rsidRPr="00394D11">
        <w:rPr>
          <w:rFonts w:asciiTheme="minorHAnsi" w:hAnsiTheme="minorHAnsi" w:cstheme="minorHAnsi"/>
        </w:rPr>
        <w:t xml:space="preserve"> It is a dire humanitarian situation that cannot be ignored. </w:t>
      </w:r>
      <w:r w:rsidRPr="00394D11">
        <w:rPr>
          <w:rStyle w:val="StyleUnderline"/>
          <w:rFonts w:asciiTheme="minorHAnsi" w:hAnsiTheme="minorHAnsi" w:cstheme="minorHAnsi"/>
        </w:rPr>
        <w:t xml:space="preserve">An interagency taskforce developing a Refugee Crisis Plan balancing the national security concerns with humanitarian needs is the best solution to the crisis. Without a change to its policies, the U.S. will </w:t>
      </w:r>
      <w:r w:rsidRPr="00394D11">
        <w:rPr>
          <w:rStyle w:val="Emphasis"/>
          <w:rFonts w:asciiTheme="minorHAnsi" w:hAnsiTheme="minorHAnsi" w:cstheme="minorHAnsi"/>
        </w:rPr>
        <w:t>continue to have an invisible wall denying Syrians the opportunity to live free from violence and suffering.</w:t>
      </w:r>
    </w:p>
    <w:p w:rsidR="008D6BD8" w:rsidRPr="00394D11" w:rsidRDefault="008D6BD8" w:rsidP="008D6BD8">
      <w:pPr>
        <w:rPr>
          <w:rFonts w:asciiTheme="minorHAnsi" w:hAnsiTheme="minorHAnsi" w:cstheme="minorHAnsi"/>
        </w:rPr>
      </w:pPr>
    </w:p>
    <w:p w:rsidR="00B07C2C" w:rsidRPr="00394D11" w:rsidRDefault="00B07C2C" w:rsidP="00B07C2C">
      <w:pPr>
        <w:pStyle w:val="Heading3"/>
        <w:rPr>
          <w:rFonts w:asciiTheme="minorHAnsi" w:hAnsiTheme="minorHAnsi" w:cstheme="minorHAnsi"/>
        </w:rPr>
      </w:pPr>
      <w:r w:rsidRPr="00394D11">
        <w:rPr>
          <w:rFonts w:asciiTheme="minorHAnsi" w:hAnsiTheme="minorHAnsi" w:cstheme="minorHAnsi"/>
        </w:rPr>
        <w:t>Courts CP</w:t>
      </w:r>
    </w:p>
    <w:p w:rsidR="00B07C2C" w:rsidRPr="00394D11" w:rsidRDefault="00B07C2C" w:rsidP="00B07C2C">
      <w:pPr>
        <w:rPr>
          <w:rFonts w:asciiTheme="minorHAnsi" w:hAnsiTheme="minorHAnsi" w:cstheme="minorHAnsi"/>
        </w:rPr>
      </w:pPr>
    </w:p>
    <w:p w:rsidR="00B07C2C" w:rsidRPr="00394D11" w:rsidRDefault="00B07C2C" w:rsidP="00B07C2C">
      <w:pPr>
        <w:pStyle w:val="Heading4"/>
        <w:rPr>
          <w:rFonts w:asciiTheme="minorHAnsi" w:hAnsiTheme="minorHAnsi" w:cstheme="minorHAnsi"/>
        </w:rPr>
      </w:pPr>
      <w:r w:rsidRPr="00394D11">
        <w:rPr>
          <w:rFonts w:asciiTheme="minorHAnsi" w:hAnsiTheme="minorHAnsi" w:cstheme="minorHAnsi"/>
        </w:rPr>
        <w:t>Judicial deference to the UNHCR boosts global refugee leadership</w:t>
      </w:r>
    </w:p>
    <w:p w:rsidR="00B07C2C" w:rsidRPr="00394D11" w:rsidRDefault="00B07C2C" w:rsidP="00B07C2C">
      <w:pPr>
        <w:rPr>
          <w:rFonts w:asciiTheme="minorHAnsi" w:hAnsiTheme="minorHAnsi" w:cstheme="minorHAnsi"/>
        </w:rPr>
      </w:pPr>
      <w:r w:rsidRPr="00394D11">
        <w:rPr>
          <w:rFonts w:asciiTheme="minorHAnsi" w:hAnsiTheme="minorHAnsi" w:cstheme="minorHAnsi"/>
          <w:b/>
        </w:rPr>
        <w:t xml:space="preserve">Harvard Law Review, 18 </w:t>
      </w:r>
      <w:r w:rsidRPr="00394D11">
        <w:rPr>
          <w:rFonts w:asciiTheme="minorHAnsi" w:hAnsiTheme="minorHAnsi" w:cstheme="minorHAnsi"/>
        </w:rPr>
        <w:t>(“AMERICAN COURTS AND THE U.N. HIGH COMMISSIONER FOR REFUGEES: A NEED FOR HARMONY IN THE FACE OF A REFUGEE CRISIS” Vol. 131:1399, Hein Online)</w:t>
      </w:r>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r w:rsidRPr="00394D11">
        <w:rPr>
          <w:rStyle w:val="StyleUnderline"/>
          <w:rFonts w:asciiTheme="minorHAnsi" w:hAnsiTheme="minorHAnsi" w:cstheme="minorHAnsi"/>
        </w:rPr>
        <w:t>The entity that most resembles a supervisory body of the Convention is the</w:t>
      </w:r>
      <w:r w:rsidRPr="00394D11">
        <w:rPr>
          <w:rFonts w:asciiTheme="minorHAnsi" w:hAnsiTheme="minorHAnsi" w:cstheme="minorHAnsi"/>
        </w:rPr>
        <w:t xml:space="preserve"> office of the United Nations High Commissioner for Refugees (</w:t>
      </w:r>
      <w:r w:rsidRPr="00394D11">
        <w:rPr>
          <w:rStyle w:val="StyleUnderline"/>
          <w:rFonts w:asciiTheme="minorHAnsi" w:hAnsiTheme="minorHAnsi" w:cstheme="minorHAnsi"/>
        </w:rPr>
        <w:t>UNHCR</w:t>
      </w:r>
      <w:r w:rsidRPr="00394D11">
        <w:rPr>
          <w:rFonts w:asciiTheme="minorHAnsi" w:hAnsiTheme="minorHAnsi" w:cstheme="minorHAnsi"/>
        </w:rPr>
        <w:t xml:space="preserve">). Not only has the UNHCR promulgated its own interpretations of various provisions of the Convention, but </w:t>
      </w:r>
      <w:r w:rsidRPr="00394D11">
        <w:rPr>
          <w:rStyle w:val="StyleUnderline"/>
          <w:rFonts w:asciiTheme="minorHAnsi" w:hAnsiTheme="minorHAnsi" w:cstheme="minorHAnsi"/>
        </w:rPr>
        <w:t>it has also presented its opinions to national courts dealing with specific controversies worldwide. The U.S. Supreme Court's treatment of the UNHCR's views has</w:t>
      </w:r>
      <w:r w:rsidRPr="00394D11">
        <w:rPr>
          <w:rFonts w:asciiTheme="minorHAnsi" w:hAnsiTheme="minorHAnsi" w:cstheme="minorHAnsi"/>
        </w:rPr>
        <w:t xml:space="preserve">, on the whole, </w:t>
      </w:r>
      <w:r w:rsidRPr="00394D11">
        <w:rPr>
          <w:rStyle w:val="StyleUnderline"/>
          <w:rFonts w:asciiTheme="minorHAnsi" w:hAnsiTheme="minorHAnsi" w:cstheme="minorHAnsi"/>
        </w:rPr>
        <w:t>varied from explicitly attending to</w:t>
      </w:r>
      <w:r w:rsidRPr="00394D11">
        <w:rPr>
          <w:rFonts w:asciiTheme="minorHAnsi" w:hAnsiTheme="minorHAnsi" w:cstheme="minorHAnsi"/>
        </w:rPr>
        <w:t xml:space="preserve"> and ultimately agreeing with </w:t>
      </w:r>
      <w:r w:rsidRPr="00394D11">
        <w:rPr>
          <w:rStyle w:val="StyleUnderline"/>
          <w:rFonts w:asciiTheme="minorHAnsi" w:hAnsiTheme="minorHAnsi" w:cstheme="minorHAnsi"/>
        </w:rPr>
        <w:t>the UNHCR's reasoning all the way to ignoring it or even criticizing considerations of its views by other federal courts; but the current trend is toward less rather than more consideration</w:t>
      </w:r>
      <w:r w:rsidRPr="00394D11">
        <w:rPr>
          <w:rFonts w:asciiTheme="minorHAnsi" w:hAnsiTheme="minorHAnsi" w:cstheme="minorHAnsi"/>
        </w:rPr>
        <w:t>.</w:t>
      </w:r>
    </w:p>
    <w:p w:rsidR="00B07C2C" w:rsidRPr="00394D11" w:rsidRDefault="00B07C2C" w:rsidP="00B07C2C">
      <w:pPr>
        <w:rPr>
          <w:rFonts w:asciiTheme="minorHAnsi" w:hAnsiTheme="minorHAnsi" w:cstheme="minorHAnsi"/>
        </w:rPr>
      </w:pPr>
      <w:r w:rsidRPr="00394D11">
        <w:rPr>
          <w:rStyle w:val="StyleUnderline"/>
          <w:rFonts w:asciiTheme="minorHAnsi" w:hAnsiTheme="minorHAnsi" w:cstheme="minorHAnsi"/>
        </w:rPr>
        <w:t>In order to further the goal of a unified treaty regime and provide a more consistent message to the lower courts - and to people applying for asylum</w:t>
      </w:r>
      <w:r w:rsidRPr="00394D11">
        <w:rPr>
          <w:rFonts w:asciiTheme="minorHAnsi" w:hAnsiTheme="minorHAnsi" w:cstheme="minorHAnsi"/>
        </w:rPr>
        <w:t xml:space="preserve"> in this country and </w:t>
      </w:r>
      <w:r w:rsidRPr="00394D11">
        <w:rPr>
          <w:rStyle w:val="StyleUnderline"/>
          <w:rFonts w:asciiTheme="minorHAnsi" w:hAnsiTheme="minorHAnsi" w:cstheme="minorHAnsi"/>
        </w:rPr>
        <w:t>worldwide - the Supreme Court should adopt a more explicit standard of deference to the UNHCR.</w:t>
      </w:r>
      <w:r w:rsidRPr="00394D11">
        <w:rPr>
          <w:rFonts w:asciiTheme="minorHAnsi" w:hAnsiTheme="minorHAnsi" w:cstheme="minorHAnsi"/>
        </w:rPr>
        <w:t xml:space="preserve"> This Note argues that the UNHCR's key role in a treaty regime that Congress elected to join, as well as its substantial expertise in interpreting and implementing the Convention, suggest that </w:t>
      </w:r>
      <w:r w:rsidRPr="00394D11">
        <w:rPr>
          <w:rStyle w:val="StyleUnderline"/>
          <w:rFonts w:asciiTheme="minorHAnsi" w:hAnsiTheme="minorHAnsi" w:cstheme="minorHAnsi"/>
        </w:rPr>
        <w:t>U.S. courts should presume the correctness of the UNHCR's interpretations of text in U.S. law derived directly from the Convention</w:t>
      </w:r>
      <w:r w:rsidRPr="00394D11">
        <w:rPr>
          <w:rFonts w:asciiTheme="minorHAnsi" w:hAnsiTheme="minorHAnsi" w:cstheme="minorHAnsi"/>
        </w:rPr>
        <w:t>, unless this interpretation clearly conflicts with other domestic law or the UNHCR's own positions.</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This Note proposes an improvement to the current fractured state of deference to the UNHCR, one that balances the obligations of the American judiciary to faithfully interpret American law with the obligations the United States took on when it joined the international refugee regime. </w:t>
      </w:r>
      <w:r w:rsidRPr="00394D11">
        <w:rPr>
          <w:rStyle w:val="StyleUnderline"/>
          <w:rFonts w:asciiTheme="minorHAnsi" w:hAnsiTheme="minorHAnsi" w:cstheme="minorHAnsi"/>
        </w:rPr>
        <w:t>Consideration of UNHCR interpretations is an appropriate way to move toward solving the problems of domestic and international inconsistency while remaining faithful to the U.S. court system's fundamental grounding in domestic law</w:t>
      </w:r>
      <w:r w:rsidRPr="00394D11">
        <w:rPr>
          <w:rFonts w:asciiTheme="minorHAnsi" w:hAnsiTheme="minorHAnsi" w:cstheme="minorHAnsi"/>
        </w:rPr>
        <w:t xml:space="preserve"> and the American political structure. </w:t>
      </w:r>
      <w:r w:rsidRPr="00394D11">
        <w:rPr>
          <w:rStyle w:val="StyleUnderline"/>
          <w:rFonts w:asciiTheme="minorHAnsi" w:hAnsiTheme="minorHAnsi" w:cstheme="minorHAnsi"/>
        </w:rPr>
        <w:t>The Supreme Court, and</w:t>
      </w:r>
      <w:r w:rsidRPr="00394D11">
        <w:rPr>
          <w:rFonts w:asciiTheme="minorHAnsi" w:hAnsiTheme="minorHAnsi" w:cstheme="minorHAnsi"/>
        </w:rPr>
        <w:t xml:space="preserve"> by extension </w:t>
      </w:r>
      <w:r w:rsidRPr="00394D11">
        <w:rPr>
          <w:rStyle w:val="StyleUnderline"/>
          <w:rFonts w:asciiTheme="minorHAnsi" w:hAnsiTheme="minorHAnsi" w:cstheme="minorHAnsi"/>
        </w:rPr>
        <w:t>other federal courts, should always explicitly consider the UNHCR's views in one specific type of case: when the UNHCR interprets text in the INA, placed there via the Refugee Act, which directly corresponds to text in the Convention</w:t>
      </w:r>
      <w:r w:rsidRPr="00394D11">
        <w:rPr>
          <w:rFonts w:asciiTheme="minorHAnsi" w:hAnsiTheme="minorHAnsi" w:cstheme="minorHAnsi"/>
        </w:rPr>
        <w:t xml:space="preserve">. </w:t>
      </w:r>
      <w:r w:rsidRPr="00394D11">
        <w:rPr>
          <w:rStyle w:val="StyleUnderline"/>
          <w:rFonts w:asciiTheme="minorHAnsi" w:hAnsiTheme="minorHAnsi" w:cstheme="minorHAnsi"/>
        </w:rPr>
        <w:t>Such a view is supported by</w:t>
      </w:r>
      <w:r w:rsidRPr="00394D11">
        <w:rPr>
          <w:rFonts w:asciiTheme="minorHAnsi" w:hAnsiTheme="minorHAnsi" w:cstheme="minorHAnsi"/>
        </w:rPr>
        <w:t xml:space="preserve"> both textual and prudential considerations, including </w:t>
      </w:r>
      <w:r w:rsidRPr="00394D11">
        <w:rPr>
          <w:rStyle w:val="StyleUnderline"/>
          <w:rFonts w:asciiTheme="minorHAnsi" w:hAnsiTheme="minorHAnsi" w:cstheme="minorHAnsi"/>
        </w:rPr>
        <w:t>the UNHCR's subject matter expertise, its ability to harmonize the international refugee regime, and Congress's intent in passing implementing legislation</w:t>
      </w:r>
      <w:r w:rsidRPr="00394D11">
        <w:rPr>
          <w:rFonts w:asciiTheme="minorHAnsi" w:hAnsiTheme="minorHAnsi" w:cstheme="minorHAnsi"/>
        </w:rPr>
        <w:t>. This Part first outlines how such a system of deference would work, then expands upon each of the reasons supporting its adoption.</w:t>
      </w:r>
    </w:p>
    <w:p w:rsidR="00B07C2C" w:rsidRPr="00394D11" w:rsidRDefault="00B07C2C" w:rsidP="00B07C2C">
      <w:pPr>
        <w:rPr>
          <w:rFonts w:asciiTheme="minorHAnsi" w:hAnsiTheme="minorHAnsi" w:cstheme="minorHAnsi"/>
        </w:rPr>
      </w:pPr>
      <w:r w:rsidRPr="00394D11">
        <w:rPr>
          <w:rFonts w:asciiTheme="minorHAnsi" w:hAnsiTheme="minorHAnsi" w:cstheme="minorHAnsi"/>
        </w:rPr>
        <w:t>A. Establishing a Presumption of Deference to the UNHCR</w:t>
      </w:r>
    </w:p>
    <w:p w:rsidR="00B07C2C" w:rsidRPr="00394D11" w:rsidRDefault="00B07C2C" w:rsidP="00B07C2C">
      <w:pPr>
        <w:rPr>
          <w:rFonts w:asciiTheme="minorHAnsi" w:hAnsiTheme="minorHAnsi" w:cstheme="minorHAnsi"/>
        </w:rPr>
      </w:pPr>
      <w:r w:rsidRPr="00394D11">
        <w:rPr>
          <w:rFonts w:asciiTheme="minorHAnsi" w:hAnsiTheme="minorHAnsi" w:cstheme="minorHAnsi"/>
        </w:rPr>
        <w:t>When the Supreme Court or other federal courts hear a case involving interpretation of language in U.S. law that incorporates verbatim or closely tracks language in the Convention, the default presumption should be acceptance of the UNHCR's views, unless they come into conflict with other U.S. law or unless the UNHCR's views themselves are internally inconsistent.1 0 3 Such an analysis should be conducted, in the first instance, by the BIA, given its authority to administer and enforce the INA. When the courts review a determination based on language from the Convention, however, they should take the UNHCR's interpretation into consideration as an initial matter at Chevron's first step - that is, when examining whether the statutory language is ambiguous. Regardless of any BIA decision to the contrary, a qualifying UNHCR interpretation renders a potentially ambiguous statute unambiguous by clarifying the interpretation of the international regime that the statute implements. The courts would then not move on to an examination of whether the BIA's interpretation was reasonable, preventing any direct conflict with Chevron deference to the BIA. 104</w:t>
      </w:r>
    </w:p>
    <w:p w:rsidR="00B07C2C" w:rsidRPr="00394D11" w:rsidRDefault="00B07C2C" w:rsidP="00B07C2C">
      <w:pPr>
        <w:rPr>
          <w:rFonts w:asciiTheme="minorHAnsi" w:hAnsiTheme="minorHAnsi" w:cstheme="minorHAnsi"/>
        </w:rPr>
      </w:pPr>
      <w:r w:rsidRPr="00394D11">
        <w:rPr>
          <w:rFonts w:asciiTheme="minorHAnsi" w:hAnsiTheme="minorHAnsi" w:cstheme="minorHAnsi"/>
        </w:rPr>
        <w:t>The different results this proposed form of deference would produce are particularly apparent in a comparison with the Court's reasoning in Aguirre-Aguirre. If it had been in effect, the standard articulated above would have clearly applied to that case because the U.S. statutory language being interpreted - "serious nonpolitical crime" - appears verbatim in the Convention. 105 Having concluded on this basis that the statute qualifies for presuming the correctness of the UNHCR's view, the Court should have considered the UNHCR's interpretation of the relevant language as it appeared in the Handbook as well as the UNHCR's amicus brief to the Court in that case. The appearance of the same interpretation in both of these sources in turn suggests internal consistency in the views of the UNHCR. The Court should then have inquired whether an application of the UNHCR's views would be clearly contrary to other controlling U.S. law. If this inquiry were answered in the negative, then the Court should have held that the UNHCR's interpretation rendered the statutory language unambiguous and thus not moved on to defer to the BIA in Chevron's second step - contrary to the Court's implicit finding in Aguirre-Aguirre that the UNHCR's view does not render a statute unambiguous.1 0 6</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Such a process fits easily into other U.S. case law regarding consideration of the views of international entities. U.S. courts often defer to amicus briefs submitted by foreign governments, and Professor Kristen Eichensehr has recently set out a study of the types of cases in which such deference occurs.107 She concludes that deference to foreign sovereigns is particularly strongly justified - similar to how deference to the U.S. executive branch is justified - when the relevant foreign sovereign is acting as a lawmaker (as in the case of its own domestic laws or international law regimes it helped create) or has particular expertise related to the case at bar.o10 Not only do Eichensehr's findings demonstrate that there is no fundamental incompatibility between the U.S. legal system and the idea of deferring, in certain cases regarding certain questions, to international entities, but they also illustrate clear parallels to the UNHCR's place in the international regime and highlight the reasons for and qualifications to deference that this Note proposes. The UNHCR was one of the lawmakers of the Convention, given its participation in the drafting conference resulting in the final version,10 9 and thus a direct contributor to the language of the Refugee Act in U.S. law. And, in questions related to the implementation of the Convention, the UNHCR certainly has particular expertise, as discussed below. As to the qualifications, U.S. courts often examine consistency of views when evaluating the input of generally highly authoritative amici, for example in Skidmore deference to domestic agencies. 110 Eichensehr suggests a similar inquiry for courts evaluating foreign sovereign amicus briefs, as a way to assess whether those briefs represent longstanding, established views of the foreign sovereign as opposed to one-time support for a particular party in the case.' This same rationale applies to the UNHCR - even more so because </w:t>
      </w:r>
      <w:r w:rsidRPr="00394D11">
        <w:rPr>
          <w:rStyle w:val="StyleUnderline"/>
          <w:rFonts w:asciiTheme="minorHAnsi" w:hAnsiTheme="minorHAnsi" w:cstheme="minorHAnsi"/>
        </w:rPr>
        <w:t>adoption of positions that represent a consistent interpretation is what furthers the goal of harmony in the international regime as a whole</w:t>
      </w:r>
      <w:r w:rsidRPr="00394D11">
        <w:rPr>
          <w:rFonts w:asciiTheme="minorHAnsi" w:hAnsiTheme="minorHAnsi" w:cstheme="minorHAnsi"/>
        </w:rPr>
        <w:t>.</w:t>
      </w:r>
    </w:p>
    <w:p w:rsidR="00B07C2C" w:rsidRPr="00394D11" w:rsidRDefault="00B07C2C" w:rsidP="00B07C2C">
      <w:pPr>
        <w:rPr>
          <w:rFonts w:asciiTheme="minorHAnsi" w:hAnsiTheme="minorHAnsi" w:cstheme="minorHAnsi"/>
        </w:rPr>
      </w:pPr>
      <w:r w:rsidRPr="00394D11">
        <w:rPr>
          <w:rFonts w:asciiTheme="minorHAnsi" w:hAnsiTheme="minorHAnsi" w:cstheme="minorHAnsi"/>
        </w:rPr>
        <w:t>B. The UNHCR's Expertise Advantage</w:t>
      </w:r>
    </w:p>
    <w:p w:rsidR="00B07C2C" w:rsidRPr="00394D11" w:rsidRDefault="00B07C2C" w:rsidP="00B07C2C">
      <w:pPr>
        <w:rPr>
          <w:rFonts w:asciiTheme="minorHAnsi" w:hAnsiTheme="minorHAnsi" w:cstheme="minorHAnsi"/>
        </w:rPr>
      </w:pPr>
      <w:r w:rsidRPr="00394D11">
        <w:rPr>
          <w:rStyle w:val="StyleUnderline"/>
          <w:rFonts w:asciiTheme="minorHAnsi" w:hAnsiTheme="minorHAnsi" w:cstheme="minorHAnsi"/>
        </w:rPr>
        <w:t xml:space="preserve">The more robust form of consideration </w:t>
      </w:r>
      <w:r w:rsidRPr="00394D11">
        <w:rPr>
          <w:rFonts w:asciiTheme="minorHAnsi" w:hAnsiTheme="minorHAnsi" w:cstheme="minorHAnsi"/>
        </w:rPr>
        <w:t xml:space="preserve">proposed by this Note </w:t>
      </w:r>
      <w:r w:rsidRPr="00394D11">
        <w:rPr>
          <w:rStyle w:val="StyleUnderline"/>
          <w:rFonts w:asciiTheme="minorHAnsi" w:hAnsiTheme="minorHAnsi" w:cstheme="minorHAnsi"/>
        </w:rPr>
        <w:t>would leverage the UNHCR's unique institutional capacity to develop expertise</w:t>
      </w:r>
      <w:r w:rsidRPr="00394D11">
        <w:rPr>
          <w:rFonts w:asciiTheme="minorHAnsi" w:hAnsiTheme="minorHAnsi" w:cstheme="minorHAnsi"/>
        </w:rPr>
        <w:t xml:space="preserve">. </w:t>
      </w:r>
      <w:r w:rsidRPr="00394D11">
        <w:rPr>
          <w:rStyle w:val="StyleUnderline"/>
          <w:rFonts w:asciiTheme="minorHAnsi" w:hAnsiTheme="minorHAnsi" w:cstheme="minorHAnsi"/>
        </w:rPr>
        <w:t>Because the organization has significant subject-matter expertise, its interpretations are more likely to yield accurate interpretive results and desirable policy</w:t>
      </w:r>
      <w:r w:rsidRPr="00394D11">
        <w:rPr>
          <w:rFonts w:asciiTheme="minorHAnsi" w:hAnsiTheme="minorHAnsi" w:cstheme="minorHAnsi"/>
        </w:rPr>
        <w:t xml:space="preserve"> than are those of other bodies whose views the courts might consider. The UNHCR statute sets out a wide range of functions for the office, including "[piromoting the conclusion and ratification of international conventions for the protection of refugees, [and] supervising their application and proposing amendments thereto," as well as assisting with governments' efforts to both help refugees and reduce the number of refugees, promoting the admission of refugees into states' territories, obtaining information about national refugee situations, and assisting with the efforts of private organizations concerned with refugees' welfare. 112 And indeed, today the organization is present on the ground in 470 locations in 128 countrie.113 The UNHCR estimates that, of the world's 17.2 million refugees in 2016, it provided some form of assistance to 12.9 million.11 4 It is the UNHCR that identifies refugees for possible resettlement to the United States, provides initial screening of these individuals based on the Convention's criteria, and refers them to U.S. authorities.1 1 5 This is a service the agency provides worldwide, and in 2016 the UNHCR made 162,500 refugee resettlement submissions globally.11 6</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The Supreme Court has noted the importance of expertise in giving strong consideration to agency views, most notably in the context of Chevron deference to domestic agencies, where the Court in setting out the doctrine emphasized agencies' technical competence in their areas of focus."' </w:t>
      </w:r>
      <w:r w:rsidRPr="00394D11">
        <w:rPr>
          <w:rStyle w:val="StyleUnderline"/>
          <w:rFonts w:asciiTheme="minorHAnsi" w:hAnsiTheme="minorHAnsi" w:cstheme="minorHAnsi"/>
        </w:rPr>
        <w:t>In both its role implementing the Convention globally and its direct integration into the U.S. refugee program, the UNHCR is functionally similar to a domestic agency, except its expertise is on a much broader global scale.</w:t>
      </w:r>
      <w:r w:rsidRPr="00394D11">
        <w:rPr>
          <w:rFonts w:asciiTheme="minorHAnsi" w:hAnsiTheme="minorHAnsi" w:cstheme="minorHAnsi"/>
        </w:rPr>
        <w:t xml:space="preserve"> In fact, given its extensive role in the daily implementation of the Convention, the UNHCR's expertise in this specific area is deeper than the BIA's.</w:t>
      </w:r>
    </w:p>
    <w:p w:rsidR="00B07C2C" w:rsidRPr="00394D11" w:rsidRDefault="00B07C2C" w:rsidP="00B07C2C">
      <w:pPr>
        <w:rPr>
          <w:rFonts w:asciiTheme="minorHAnsi" w:hAnsiTheme="minorHAnsi" w:cstheme="minorHAnsi"/>
        </w:rPr>
      </w:pPr>
      <w:r w:rsidRPr="00394D11">
        <w:rPr>
          <w:rFonts w:asciiTheme="minorHAnsi" w:hAnsiTheme="minorHAnsi" w:cstheme="minorHAnsi"/>
        </w:rPr>
        <w:t>One argument against deference to the UNHCR is based on the infrequent updating of the Handbook and purported lack of grounding of UNHCR guidance in day-to-day application of refugee law domestically.1 1 But the UNHCR's amicus briefs function as real-time updates to its views applied to specific cases while a steady source of law such as the Handbook provides predictability. Domestic application of refugee law is not the point - the point is international harmonization, and a grounding in domestic law is not the main value added by the UNHCR. Further, many scholars and even federal judges have leveled equally, if not more serious, criticisms at the BIA, arguing that its decisions lack reasoning and are inconsistent with one another,' 19 underscoring the fact that some such periodic flaws may be inevitable in any decisionmaking body - and can be mitigated by thoughtful qualifications to deference.</w:t>
      </w:r>
    </w:p>
    <w:p w:rsidR="00B07C2C" w:rsidRPr="00394D11" w:rsidRDefault="00B07C2C" w:rsidP="00B07C2C">
      <w:pPr>
        <w:rPr>
          <w:rFonts w:asciiTheme="minorHAnsi" w:hAnsiTheme="minorHAnsi" w:cstheme="minorHAnsi"/>
        </w:rPr>
      </w:pPr>
      <w:r w:rsidRPr="00394D11">
        <w:rPr>
          <w:rFonts w:asciiTheme="minorHAnsi" w:hAnsiTheme="minorHAnsi" w:cstheme="minorHAnsi"/>
        </w:rPr>
        <w:t>C. Promoting International Consistency</w:t>
      </w:r>
    </w:p>
    <w:p w:rsidR="00B07C2C" w:rsidRPr="00394D11" w:rsidRDefault="00B07C2C" w:rsidP="00B07C2C">
      <w:pPr>
        <w:rPr>
          <w:rStyle w:val="StyleUnderline"/>
          <w:rFonts w:asciiTheme="minorHAnsi" w:hAnsiTheme="minorHAnsi" w:cstheme="minorHAnsi"/>
        </w:rPr>
      </w:pPr>
      <w:r w:rsidRPr="00394D11">
        <w:rPr>
          <w:rStyle w:val="StyleUnderline"/>
          <w:rFonts w:asciiTheme="minorHAnsi" w:hAnsiTheme="minorHAnsi" w:cstheme="minorHAnsi"/>
        </w:rPr>
        <w:t>The fact that the UNHCR is deeply involved with the implementation of the worldwide refugee regime also militates in favor of greater deference to its interpretations for the sake of international consistency</w:t>
      </w:r>
      <w:r w:rsidRPr="00394D11">
        <w:rPr>
          <w:rFonts w:asciiTheme="minorHAnsi" w:hAnsiTheme="minorHAnsi" w:cstheme="minorHAnsi"/>
        </w:rPr>
        <w:t xml:space="preserve">. </w:t>
      </w:r>
      <w:r w:rsidRPr="00394D11">
        <w:rPr>
          <w:rStyle w:val="StyleUnderline"/>
          <w:rFonts w:asciiTheme="minorHAnsi" w:hAnsiTheme="minorHAnsi" w:cstheme="minorHAnsi"/>
        </w:rPr>
        <w:t>Displaced people seeking refugee status often come into contact with both the UNHCR and U.S. authorities</w:t>
      </w:r>
      <w:r w:rsidRPr="00394D11">
        <w:rPr>
          <w:rFonts w:asciiTheme="minorHAnsi" w:hAnsiTheme="minorHAnsi" w:cstheme="minorHAnsi"/>
        </w:rPr>
        <w:t xml:space="preserve"> during the long process of application adjudication and eventual resettlement; </w:t>
      </w:r>
      <w:r w:rsidRPr="00394D11">
        <w:rPr>
          <w:rStyle w:val="StyleUnderline"/>
          <w:rFonts w:asciiTheme="minorHAnsi" w:hAnsiTheme="minorHAnsi" w:cstheme="minorHAnsi"/>
        </w:rPr>
        <w:t>it makes little sense that they should have to face different interpretations of the language defining their rights and legal status at different points in the process.</w:t>
      </w:r>
    </w:p>
    <w:p w:rsidR="00B07C2C" w:rsidRPr="00394D11" w:rsidRDefault="00B07C2C" w:rsidP="00B07C2C">
      <w:pPr>
        <w:rPr>
          <w:rFonts w:asciiTheme="minorHAnsi" w:hAnsiTheme="minorHAnsi" w:cstheme="minorHAnsi"/>
        </w:rPr>
      </w:pPr>
      <w:r w:rsidRPr="00394D11">
        <w:rPr>
          <w:rStyle w:val="StyleUnderline"/>
          <w:rFonts w:asciiTheme="minorHAnsi" w:hAnsiTheme="minorHAnsi" w:cstheme="minorHAnsi"/>
        </w:rPr>
        <w:t>The UNHCR is also in a better position to harmonize the international regime than individual states are</w:t>
      </w:r>
      <w:r w:rsidRPr="00394D11">
        <w:rPr>
          <w:rFonts w:asciiTheme="minorHAnsi" w:hAnsiTheme="minorHAnsi" w:cstheme="minorHAnsi"/>
        </w:rPr>
        <w:t>. It has a robust history of submitting its views to courts around the world, and is at times even approached directly by courts with requests for its interpretations.12 0 Some countries have viewed the UNHCR's views as highly persuasive,121 although there is inconsistency between different national regimes of deference and within some of them, as in the United States. 1 22 Professor Fatma Marouf, however, argues that deference to the UNHCR cannot take the place of consideration of other states' interpretations of the Convention (although even she agrees that U.S. courts should clarify their jurisprudence about the role of the UNHCR). 1 2 3 While Marouf sets out detailed criteria for choosing amongst the divergent array of states' views, 12 4 this is certainly a more complex standard to apply than that proposed above, undermining somewhat the benefits of predictability and consistency.</w:t>
      </w:r>
    </w:p>
    <w:p w:rsidR="00B07C2C" w:rsidRPr="00394D11" w:rsidRDefault="00B07C2C" w:rsidP="00B07C2C">
      <w:pPr>
        <w:rPr>
          <w:rFonts w:asciiTheme="minorHAnsi" w:hAnsiTheme="minorHAnsi" w:cstheme="minorHAnsi"/>
        </w:rPr>
      </w:pPr>
      <w:r w:rsidRPr="00394D11">
        <w:rPr>
          <w:rFonts w:asciiTheme="minorHAnsi" w:hAnsiTheme="minorHAnsi" w:cstheme="minorHAnsi"/>
        </w:rPr>
        <w:t xml:space="preserve">In contrast to this multiplicity of states' views, </w:t>
      </w:r>
      <w:r w:rsidRPr="00394D11">
        <w:rPr>
          <w:rStyle w:val="StyleUnderline"/>
          <w:rFonts w:asciiTheme="minorHAnsi" w:hAnsiTheme="minorHAnsi" w:cstheme="minorHAnsi"/>
        </w:rPr>
        <w:t>the UNHCR is in a position to distill multiple countries'</w:t>
      </w:r>
      <w:r w:rsidRPr="00394D11">
        <w:rPr>
          <w:rFonts w:asciiTheme="minorHAnsi" w:hAnsiTheme="minorHAnsi" w:cstheme="minorHAnsi"/>
        </w:rPr>
        <w:t xml:space="preserve">, including the United States', </w:t>
      </w:r>
      <w:r w:rsidRPr="00394D11">
        <w:rPr>
          <w:rStyle w:val="StyleUnderline"/>
          <w:rFonts w:asciiTheme="minorHAnsi" w:hAnsiTheme="minorHAnsi" w:cstheme="minorHAnsi"/>
        </w:rPr>
        <w:t>views of the Convention into one coherent body of law</w:t>
      </w:r>
      <w:r w:rsidRPr="00394D11">
        <w:rPr>
          <w:rFonts w:asciiTheme="minorHAnsi" w:hAnsiTheme="minorHAnsi" w:cstheme="minorHAnsi"/>
        </w:rPr>
        <w:t>. After all, the UNHCR is governed in part by its Executive Committee, a subsidiary organ of the U.N. General Assembly made up of representatives of member states that advise the UNHCR and review its funds and programs. 1 2 5 Marouf dismisses the UNHCR by arguing alternately that its views do not always reflect existing state practice and that treating the UNHCR like a state in the enforcement and interpretation regime encourages states to shirk their responsibilities to enforce the Convention. 1 2 6 But the first of these points is no weakness, because, as discussed above, one advantage of the UNHCR's views is the unique expertise that the agency brings; and further, there is no way that the UNHCR could perfectly reflect state practice because, as Marouf admits, not all states have the same practice. And, to the second point, because only states have the territory in which refugees are to be resettled, they could never be cut out of the refugee regime entirely - and if states, including the United States, scaled back on the practice of promulgating different interpretations of the Convention rather than deferring to the UNHCR, that, this Note argues, would be for the best. 127</w:t>
      </w:r>
    </w:p>
    <w:p w:rsidR="00B07C2C" w:rsidRPr="00394D11" w:rsidRDefault="00B07C2C" w:rsidP="00B07C2C">
      <w:pPr>
        <w:rPr>
          <w:rFonts w:asciiTheme="minorHAnsi" w:hAnsiTheme="minorHAnsi" w:cstheme="minorHAnsi"/>
        </w:rPr>
      </w:pPr>
    </w:p>
    <w:p w:rsidR="00B07C2C" w:rsidRPr="00394D11" w:rsidRDefault="00B07C2C" w:rsidP="00B07C2C">
      <w:pPr>
        <w:rPr>
          <w:rFonts w:asciiTheme="minorHAnsi" w:hAnsiTheme="minorHAnsi" w:cstheme="minorHAnsi"/>
        </w:rPr>
      </w:pPr>
    </w:p>
    <w:p w:rsidR="00BC2EEB" w:rsidRPr="00394D11" w:rsidRDefault="008D6BD8" w:rsidP="008D6BD8">
      <w:pPr>
        <w:pStyle w:val="Heading3"/>
        <w:rPr>
          <w:rFonts w:asciiTheme="minorHAnsi" w:hAnsiTheme="minorHAnsi" w:cstheme="minorHAnsi"/>
        </w:rPr>
      </w:pPr>
      <w:r w:rsidRPr="00394D11">
        <w:rPr>
          <w:rFonts w:asciiTheme="minorHAnsi" w:hAnsiTheme="minorHAnsi" w:cstheme="minorHAnsi"/>
        </w:rPr>
        <w:t>Advantage CP</w:t>
      </w:r>
    </w:p>
    <w:p w:rsidR="008D6BD8" w:rsidRPr="00394D11" w:rsidRDefault="008D6BD8" w:rsidP="008D6BD8">
      <w:pPr>
        <w:rPr>
          <w:rFonts w:asciiTheme="minorHAnsi" w:hAnsiTheme="minorHAnsi" w:cstheme="minorHAnsi"/>
        </w:rPr>
      </w:pPr>
    </w:p>
    <w:p w:rsidR="008D6BD8" w:rsidRPr="00394D11" w:rsidRDefault="008D6BD8" w:rsidP="008D6BD8">
      <w:pPr>
        <w:pStyle w:val="Heading4"/>
        <w:rPr>
          <w:rFonts w:asciiTheme="minorHAnsi" w:hAnsiTheme="minorHAnsi" w:cstheme="minorHAnsi"/>
        </w:rPr>
      </w:pPr>
      <w:r w:rsidRPr="00394D11">
        <w:rPr>
          <w:rFonts w:asciiTheme="minorHAnsi" w:hAnsiTheme="minorHAnsi" w:cstheme="minorHAnsi"/>
        </w:rPr>
        <w:t xml:space="preserve">CP solves – only a </w:t>
      </w:r>
      <w:r w:rsidRPr="00394D11">
        <w:rPr>
          <w:rFonts w:asciiTheme="minorHAnsi" w:hAnsiTheme="minorHAnsi" w:cstheme="minorHAnsi"/>
          <w:u w:val="single"/>
        </w:rPr>
        <w:t>prioritization of the legal protection regime</w:t>
      </w:r>
      <w:r w:rsidRPr="00394D11">
        <w:rPr>
          <w:rFonts w:asciiTheme="minorHAnsi" w:hAnsiTheme="minorHAnsi" w:cstheme="minorHAnsi"/>
        </w:rPr>
        <w:t xml:space="preserve"> for international migration would constitute a return to leadership</w:t>
      </w:r>
    </w:p>
    <w:p w:rsidR="008D6BD8" w:rsidRPr="00394D11" w:rsidRDefault="008D6BD8" w:rsidP="008D6BD8">
      <w:pPr>
        <w:rPr>
          <w:rFonts w:asciiTheme="minorHAnsi" w:hAnsiTheme="minorHAnsi" w:cstheme="minorHAnsi"/>
        </w:rPr>
      </w:pPr>
      <w:r w:rsidRPr="00394D11">
        <w:rPr>
          <w:rStyle w:val="Style13ptBold"/>
          <w:rFonts w:asciiTheme="minorHAnsi" w:hAnsiTheme="minorHAnsi" w:cstheme="minorHAnsi"/>
        </w:rPr>
        <w:t>Hsu 17</w:t>
      </w:r>
      <w:r w:rsidRPr="00394D11">
        <w:rPr>
          <w:rFonts w:asciiTheme="minorHAnsi" w:hAnsiTheme="minorHAnsi" w:cstheme="minorHAnsi"/>
        </w:rPr>
        <w:t xml:space="preserve"> - project Director of Research, and former Associate Director of the Europe Center at Stanford University (Roland, “Reclaiming leadership on refugee policy”, Medium, August 13</w:t>
      </w:r>
      <w:r w:rsidRPr="00394D11">
        <w:rPr>
          <w:rFonts w:asciiTheme="minorHAnsi" w:hAnsiTheme="minorHAnsi" w:cstheme="minorHAnsi"/>
          <w:vertAlign w:val="superscript"/>
        </w:rPr>
        <w:t>th</w:t>
      </w:r>
      <w:r w:rsidRPr="00394D11">
        <w:rPr>
          <w:rFonts w:asciiTheme="minorHAnsi" w:hAnsiTheme="minorHAnsi" w:cstheme="minorHAnsi"/>
        </w:rPr>
        <w:t xml:space="preserve">, </w:t>
      </w:r>
      <w:hyperlink r:id="rId57" w:history="1">
        <w:r w:rsidRPr="00394D11">
          <w:rPr>
            <w:rStyle w:val="Hyperlink"/>
            <w:rFonts w:asciiTheme="minorHAnsi" w:hAnsiTheme="minorHAnsi" w:cstheme="minorHAnsi"/>
          </w:rPr>
          <w:t>https://medium.com/@rohsu/reclaiming-leadership-on-refugee-policy-af1325dd1a24</w:t>
        </w:r>
      </w:hyperlink>
      <w:r w:rsidRPr="00394D11">
        <w:rPr>
          <w:rFonts w:asciiTheme="minorHAnsi" w:hAnsiTheme="minorHAnsi" w:cstheme="minorHAnsi"/>
        </w:rPr>
        <w:t>)//rkp</w:t>
      </w:r>
    </w:p>
    <w:p w:rsidR="008D6BD8" w:rsidRPr="00394D11" w:rsidRDefault="008D6BD8" w:rsidP="008D6BD8">
      <w:pPr>
        <w:rPr>
          <w:rFonts w:asciiTheme="minorHAnsi" w:hAnsiTheme="minorHAnsi" w:cstheme="minorHAnsi"/>
        </w:rPr>
      </w:pPr>
      <w:r w:rsidRPr="00394D11">
        <w:rPr>
          <w:rFonts w:asciiTheme="minorHAnsi" w:hAnsiTheme="minorHAnsi" w:cstheme="minorHAnsi"/>
        </w:rPr>
        <w:t xml:space="preserve">When it comes to U.S. policy on refugees, the Trump administration’s policies are actually not so different from those of his predecessor. For the past decade and throughout the Obama administrations, our country has in effect closed its doors to most of those in the world who are without state protection. </w:t>
      </w:r>
      <w:r w:rsidRPr="00394D11">
        <w:rPr>
          <w:rStyle w:val="StyleUnderline"/>
          <w:rFonts w:asciiTheme="minorHAnsi" w:hAnsiTheme="minorHAnsi" w:cstheme="minorHAnsi"/>
        </w:rPr>
        <w:t>During this period, the U.S. has relinquished its role as leader among nations addressing root causes of population displacement and devising best practices for resettling refugees.</w:t>
      </w:r>
      <w:r w:rsidRPr="00394D11">
        <w:rPr>
          <w:rFonts w:asciiTheme="minorHAnsi" w:hAnsiTheme="minorHAnsi" w:cstheme="minorHAnsi"/>
        </w:rPr>
        <w:t xml:space="preserve"> I call on the Trump administration to channel its penchant for disruption to redesign the U.S.’s approach to refugee policy. Here’s how he could do it.</w:t>
      </w:r>
    </w:p>
    <w:p w:rsidR="008D6BD8" w:rsidRPr="00394D11" w:rsidRDefault="008D6BD8" w:rsidP="008D6BD8">
      <w:pPr>
        <w:rPr>
          <w:rFonts w:asciiTheme="minorHAnsi" w:hAnsiTheme="minorHAnsi" w:cstheme="minorHAnsi"/>
        </w:rPr>
      </w:pPr>
      <w:r w:rsidRPr="00394D11">
        <w:rPr>
          <w:rFonts w:asciiTheme="minorHAnsi" w:hAnsiTheme="minorHAnsi" w:cstheme="minorHAnsi"/>
        </w:rPr>
        <w:t>Refugees from Europe arrive in the U.S., 1939</w:t>
      </w:r>
    </w:p>
    <w:p w:rsidR="008D6BD8" w:rsidRPr="00394D11" w:rsidRDefault="008D6BD8" w:rsidP="008D6BD8">
      <w:pPr>
        <w:rPr>
          <w:rFonts w:asciiTheme="minorHAnsi" w:hAnsiTheme="minorHAnsi" w:cstheme="minorHAnsi"/>
        </w:rPr>
      </w:pPr>
      <w:r w:rsidRPr="00394D11">
        <w:rPr>
          <w:rFonts w:asciiTheme="minorHAnsi" w:hAnsiTheme="minorHAnsi" w:cstheme="minorHAnsi"/>
        </w:rPr>
        <w:t>First, some history</w:t>
      </w:r>
    </w:p>
    <w:p w:rsidR="008D6BD8" w:rsidRPr="00394D11" w:rsidRDefault="008D6BD8" w:rsidP="008D6BD8">
      <w:pPr>
        <w:rPr>
          <w:rFonts w:asciiTheme="minorHAnsi" w:hAnsiTheme="minorHAnsi" w:cstheme="minorHAnsi"/>
        </w:rPr>
      </w:pPr>
      <w:r w:rsidRPr="00394D11">
        <w:rPr>
          <w:rFonts w:asciiTheme="minorHAnsi" w:hAnsiTheme="minorHAnsi" w:cstheme="minorHAnsi"/>
        </w:rPr>
        <w:t>During WWII an unprecedented number of Europeans were displaced by state sponsored violence. They experienced what we now codify as a “well founded fear of persecution” if they were to return home. This displacement of people was unsustainable from the point of view of hosting counties. From this great challenge was born the U.N. 1951 Refugee Convention, and its 1968 Protocol that expanded its scope. The signature by the United States on the Protocol has carried great weight to endorse the international refugee protection.</w:t>
      </w:r>
    </w:p>
    <w:p w:rsidR="008D6BD8" w:rsidRPr="00394D11" w:rsidRDefault="008D6BD8" w:rsidP="008D6BD8">
      <w:pPr>
        <w:rPr>
          <w:rFonts w:asciiTheme="minorHAnsi" w:hAnsiTheme="minorHAnsi" w:cstheme="minorHAnsi"/>
          <w:u w:val="single"/>
        </w:rPr>
      </w:pPr>
      <w:r w:rsidRPr="00394D11">
        <w:rPr>
          <w:rFonts w:asciiTheme="minorHAnsi" w:hAnsiTheme="minorHAnsi" w:cstheme="minorHAnsi"/>
        </w:rPr>
        <w:t xml:space="preserve">Twice during the Cold War the U.S. Congress invested extraordinary resources to resettle refugees from countries against which it had waged war. Again from 1990 to 1995, a historically large number per year of refugees (approximately 112,000) were granted resettlement in the U.S., and many of these came form the former Soviet Union. But after the terror attacks of 9/11/2001, refugee admissions into the U.S. per year dropped to less than a third of that, to fewer than 27,000. </w:t>
      </w:r>
      <w:r w:rsidRPr="00394D11">
        <w:rPr>
          <w:rStyle w:val="StyleUnderline"/>
          <w:rFonts w:asciiTheme="minorHAnsi" w:hAnsiTheme="minorHAnsi" w:cstheme="minorHAnsi"/>
        </w:rPr>
        <w:t xml:space="preserve">The U.S. has retreated from its position of leadership in this regard by not </w:t>
      </w:r>
      <w:r w:rsidRPr="00394D11">
        <w:rPr>
          <w:rStyle w:val="Emphasis"/>
          <w:rFonts w:asciiTheme="minorHAnsi" w:hAnsiTheme="minorHAnsi" w:cstheme="minorHAnsi"/>
        </w:rPr>
        <w:t>prioritizing the legal protection regime for international migration</w:t>
      </w:r>
      <w:r w:rsidRPr="00394D11">
        <w:rPr>
          <w:rStyle w:val="StyleUnderline"/>
          <w:rFonts w:asciiTheme="minorHAnsi" w:hAnsiTheme="minorHAnsi" w:cstheme="minorHAnsi"/>
        </w:rPr>
        <w:t>, and by relinquishing to the United Nations and various NGOs the responsibility for devising best practices for assessing and improving resettlement.</w:t>
      </w:r>
    </w:p>
    <w:p w:rsidR="008D6BD8" w:rsidRPr="00394D11" w:rsidRDefault="008D6BD8" w:rsidP="008D6BD8">
      <w:pPr>
        <w:rPr>
          <w:rFonts w:asciiTheme="minorHAnsi" w:hAnsiTheme="minorHAnsi" w:cstheme="minorHAnsi"/>
        </w:rPr>
      </w:pPr>
      <w:r w:rsidRPr="00394D11">
        <w:rPr>
          <w:rFonts w:asciiTheme="minorHAnsi" w:hAnsiTheme="minorHAnsi" w:cstheme="minorHAnsi"/>
        </w:rPr>
        <w:t>Where we are now</w:t>
      </w:r>
    </w:p>
    <w:p w:rsidR="008D6BD8" w:rsidRPr="00394D11" w:rsidRDefault="008D6BD8" w:rsidP="008D6BD8">
      <w:pPr>
        <w:rPr>
          <w:rFonts w:asciiTheme="minorHAnsi" w:hAnsiTheme="minorHAnsi" w:cstheme="minorHAnsi"/>
          <w:u w:val="single"/>
        </w:rPr>
      </w:pPr>
      <w:r w:rsidRPr="00394D11">
        <w:rPr>
          <w:rFonts w:asciiTheme="minorHAnsi" w:hAnsiTheme="minorHAnsi" w:cstheme="minorHAnsi"/>
        </w:rPr>
        <w:t>Today, the Trump administration remains narrowly focused on quotas and closing borders, hampering the U.N.’s efforts to respond to our era’s great increase in refugees</w:t>
      </w:r>
      <w:r w:rsidRPr="00394D11">
        <w:rPr>
          <w:rStyle w:val="StyleUnderline"/>
          <w:rFonts w:asciiTheme="minorHAnsi" w:hAnsiTheme="minorHAnsi" w:cstheme="minorHAnsi"/>
        </w:rPr>
        <w:t xml:space="preserve">. U.S. policy has become random and irrelevant to the world’s greater challenge </w:t>
      </w:r>
      <w:r w:rsidRPr="00394D11">
        <w:rPr>
          <w:rStyle w:val="Emphasis"/>
          <w:rFonts w:asciiTheme="minorHAnsi" w:hAnsiTheme="minorHAnsi" w:cstheme="minorHAnsi"/>
        </w:rPr>
        <w:t>to improve the way we respond to international conflict</w:t>
      </w:r>
      <w:r w:rsidRPr="00394D11">
        <w:rPr>
          <w:rStyle w:val="StyleUnderline"/>
          <w:rFonts w:asciiTheme="minorHAnsi" w:hAnsiTheme="minorHAnsi" w:cstheme="minorHAnsi"/>
        </w:rPr>
        <w:t>, and to those most in need of assistance.</w:t>
      </w:r>
    </w:p>
    <w:p w:rsidR="008D6BD8" w:rsidRPr="00394D11" w:rsidRDefault="008D6BD8" w:rsidP="008D6BD8">
      <w:pPr>
        <w:rPr>
          <w:rFonts w:asciiTheme="minorHAnsi" w:hAnsiTheme="minorHAnsi" w:cstheme="minorHAnsi"/>
        </w:rPr>
      </w:pPr>
      <w:r w:rsidRPr="00394D11">
        <w:rPr>
          <w:rFonts w:asciiTheme="minorHAnsi" w:hAnsiTheme="minorHAnsi" w:cstheme="minorHAnsi"/>
        </w:rPr>
        <w:t xml:space="preserve">How can the U.S. repair the global resettlement process? Just as the Nixon administration, with its Cold War anti-communist posture, was sufficiently insulated from criticism from the Republican party to open relations with the People’s Republic of China, the Trump administration, with its nativist stance, is positioned to leverage its popularity in red states. </w:t>
      </w:r>
      <w:r w:rsidRPr="00394D11">
        <w:rPr>
          <w:rStyle w:val="StyleUnderline"/>
          <w:rFonts w:asciiTheme="minorHAnsi" w:hAnsiTheme="minorHAnsi" w:cstheme="minorHAnsi"/>
        </w:rPr>
        <w:t>It could make refugee protection and care a matter of border security.</w:t>
      </w:r>
    </w:p>
    <w:p w:rsidR="008D6BD8" w:rsidRPr="00394D11" w:rsidRDefault="008D6BD8" w:rsidP="008D6BD8">
      <w:pPr>
        <w:rPr>
          <w:rFonts w:asciiTheme="minorHAnsi" w:hAnsiTheme="minorHAnsi" w:cstheme="minorHAnsi"/>
          <w:u w:val="single"/>
        </w:rPr>
      </w:pPr>
      <w:r w:rsidRPr="00394D11">
        <w:rPr>
          <w:rStyle w:val="StyleUnderline"/>
          <w:rFonts w:asciiTheme="minorHAnsi" w:hAnsiTheme="minorHAnsi" w:cstheme="minorHAnsi"/>
        </w:rPr>
        <w:t>Currently, refugee assessment and therapeutic intervention are frequently compromised by lack of access to even basic information of the circumstances of what a refugee experienced before being resettled. We could fix that by creating new tools for social workers that would help them contextualize refugee needs and improve resettlement interventions.</w:t>
      </w:r>
    </w:p>
    <w:p w:rsidR="008D6BD8" w:rsidRPr="00394D11" w:rsidRDefault="008D6BD8" w:rsidP="008D6BD8">
      <w:pPr>
        <w:rPr>
          <w:rFonts w:asciiTheme="minorHAnsi" w:hAnsiTheme="minorHAnsi" w:cstheme="minorHAnsi"/>
        </w:rPr>
      </w:pPr>
      <w:r w:rsidRPr="00394D11">
        <w:rPr>
          <w:rFonts w:asciiTheme="minorHAnsi" w:hAnsiTheme="minorHAnsi" w:cstheme="minorHAnsi"/>
        </w:rPr>
        <w:t>Two steps to lead</w:t>
      </w:r>
    </w:p>
    <w:p w:rsidR="008D6BD8" w:rsidRPr="00394D11" w:rsidRDefault="008D6BD8" w:rsidP="008D6BD8">
      <w:pPr>
        <w:rPr>
          <w:rFonts w:asciiTheme="minorHAnsi" w:hAnsiTheme="minorHAnsi" w:cstheme="minorHAnsi"/>
        </w:rPr>
      </w:pPr>
      <w:r w:rsidRPr="00394D11">
        <w:rPr>
          <w:rFonts w:asciiTheme="minorHAnsi" w:hAnsiTheme="minorHAnsi" w:cstheme="minorHAnsi"/>
        </w:rPr>
        <w:t>The U.S. can regain its position of leadership by taking two bold steps to both hold the U.N. accountable for refugee policy and to make caring for individual refugees easier.</w:t>
      </w:r>
    </w:p>
    <w:p w:rsidR="008D6BD8" w:rsidRPr="00394D11" w:rsidRDefault="008D6BD8" w:rsidP="008D6BD8">
      <w:pPr>
        <w:rPr>
          <w:rFonts w:asciiTheme="minorHAnsi" w:hAnsiTheme="minorHAnsi" w:cstheme="minorHAnsi"/>
          <w:u w:val="single"/>
        </w:rPr>
      </w:pPr>
      <w:r w:rsidRPr="00394D11">
        <w:rPr>
          <w:rStyle w:val="StyleUnderline"/>
          <w:rFonts w:asciiTheme="minorHAnsi" w:hAnsiTheme="minorHAnsi" w:cstheme="minorHAnsi"/>
        </w:rPr>
        <w:t>First: The Trump Administration should demand that the U.N. should fulfill its mandate to protect the legal rights of the more than 60 million displaced people around the world.</w:t>
      </w:r>
    </w:p>
    <w:p w:rsidR="008D6BD8" w:rsidRPr="00394D11" w:rsidRDefault="008D6BD8" w:rsidP="008D6BD8">
      <w:pPr>
        <w:rPr>
          <w:rFonts w:asciiTheme="minorHAnsi" w:hAnsiTheme="minorHAnsi" w:cstheme="minorHAnsi"/>
        </w:rPr>
      </w:pPr>
      <w:r w:rsidRPr="00394D11">
        <w:rPr>
          <w:rFonts w:asciiTheme="minorHAnsi" w:hAnsiTheme="minorHAnsi" w:cstheme="minorHAnsi"/>
        </w:rPr>
        <w:t xml:space="preserve">Why would the U.S. President see this as being in his interest? </w:t>
      </w:r>
      <w:r w:rsidRPr="00394D11">
        <w:rPr>
          <w:rStyle w:val="StyleUnderline"/>
          <w:rFonts w:asciiTheme="minorHAnsi" w:hAnsiTheme="minorHAnsi" w:cstheme="minorHAnsi"/>
        </w:rPr>
        <w:t>Migrants and asylum seekers without protected legal status are forced to resort to surreptitious — what are termed “irregular” — means to enter safe havens; when their legal rights are protected, they can utilize immigration procedures that all national leaders need to be followed to manage their borders.</w:t>
      </w:r>
      <w:r w:rsidRPr="00394D11">
        <w:rPr>
          <w:rFonts w:asciiTheme="minorHAnsi" w:hAnsiTheme="minorHAnsi" w:cstheme="minorHAnsi"/>
        </w:rPr>
        <w:t xml:space="preserve"> A single countr</w:t>
      </w:r>
      <w:r w:rsidRPr="00394D11">
        <w:rPr>
          <w:rStyle w:val="StyleUnderline"/>
          <w:rFonts w:asciiTheme="minorHAnsi" w:hAnsiTheme="minorHAnsi" w:cstheme="minorHAnsi"/>
        </w:rPr>
        <w:t>y, even the U.S., cannot enforce its border controls until and unless the world’s migrants are fully protected and documented by the rule of law.</w:t>
      </w:r>
      <w:r w:rsidRPr="00394D11">
        <w:rPr>
          <w:rFonts w:asciiTheme="minorHAnsi" w:hAnsiTheme="minorHAnsi" w:cstheme="minorHAnsi"/>
        </w:rPr>
        <w:t xml:space="preserve"> In return, the President could offer that the U.S. will step back from economic protectionism and a new arms race, and pay its more than two billion dollars of back dues.</w:t>
      </w:r>
    </w:p>
    <w:p w:rsidR="008D6BD8" w:rsidRPr="00394D11" w:rsidRDefault="008D6BD8" w:rsidP="008D6BD8">
      <w:pPr>
        <w:rPr>
          <w:rFonts w:asciiTheme="minorHAnsi" w:hAnsiTheme="minorHAnsi" w:cstheme="minorHAnsi"/>
          <w:u w:val="single"/>
        </w:rPr>
      </w:pPr>
      <w:r w:rsidRPr="00394D11">
        <w:rPr>
          <w:rFonts w:asciiTheme="minorHAnsi" w:hAnsiTheme="minorHAnsi" w:cstheme="minorHAnsi"/>
        </w:rPr>
        <w:t xml:space="preserve">Second: </w:t>
      </w:r>
      <w:r w:rsidRPr="00394D11">
        <w:rPr>
          <w:rStyle w:val="StyleUnderline"/>
          <w:rFonts w:asciiTheme="minorHAnsi" w:hAnsiTheme="minorHAnsi" w:cstheme="minorHAnsi"/>
        </w:rPr>
        <w:t>The U.S. Department of State should convene a blue ribbon panel of the most talented social workers, physicians, and mental health experts in the area of refugee welfare to inaugurate a new database tool to make the care of refugees a long-term commitment.</w:t>
      </w:r>
    </w:p>
    <w:p w:rsidR="008D6BD8" w:rsidRPr="00394D11" w:rsidRDefault="008D6BD8" w:rsidP="008D6BD8">
      <w:pPr>
        <w:rPr>
          <w:rFonts w:asciiTheme="minorHAnsi" w:hAnsiTheme="minorHAnsi" w:cstheme="minorHAnsi"/>
          <w:u w:val="single"/>
        </w:rPr>
      </w:pPr>
      <w:r w:rsidRPr="00394D11">
        <w:rPr>
          <w:rStyle w:val="StyleUnderline"/>
          <w:rFonts w:asciiTheme="minorHAnsi" w:hAnsiTheme="minorHAnsi" w:cstheme="minorHAnsi"/>
        </w:rPr>
        <w:t>An International Case and Refugee management database</w:t>
      </w:r>
      <w:r w:rsidRPr="00394D11">
        <w:rPr>
          <w:rFonts w:asciiTheme="minorHAnsi" w:hAnsiTheme="minorHAnsi" w:cstheme="minorHAnsi"/>
        </w:rPr>
        <w:t xml:space="preserve"> (let’s call it “ICARE”) </w:t>
      </w:r>
      <w:r w:rsidRPr="00394D11">
        <w:rPr>
          <w:rStyle w:val="StyleUnderline"/>
          <w:rFonts w:asciiTheme="minorHAnsi" w:hAnsiTheme="minorHAnsi" w:cstheme="minorHAnsi"/>
        </w:rPr>
        <w:t>would augment the basic political status information in the current</w:t>
      </w:r>
      <w:r w:rsidRPr="00394D11">
        <w:rPr>
          <w:rFonts w:asciiTheme="minorHAnsi" w:hAnsiTheme="minorHAnsi" w:cstheme="minorHAnsi"/>
        </w:rPr>
        <w:t xml:space="preserve"> Worldwide Refugee Admissions </w:t>
      </w:r>
      <w:r w:rsidRPr="00394D11">
        <w:rPr>
          <w:rStyle w:val="StyleUnderline"/>
          <w:rFonts w:asciiTheme="minorHAnsi" w:hAnsiTheme="minorHAnsi" w:cstheme="minorHAnsi"/>
        </w:rPr>
        <w:t>Processing System</w:t>
      </w:r>
      <w:r w:rsidRPr="00394D11">
        <w:rPr>
          <w:rFonts w:asciiTheme="minorHAnsi" w:hAnsiTheme="minorHAnsi" w:cstheme="minorHAnsi"/>
        </w:rPr>
        <w:t xml:space="preserve"> (WRAPS). It would </w:t>
      </w:r>
      <w:r w:rsidRPr="00394D11">
        <w:rPr>
          <w:rStyle w:val="StyleUnderline"/>
          <w:rFonts w:asciiTheme="minorHAnsi" w:hAnsiTheme="minorHAnsi" w:cstheme="minorHAnsi"/>
        </w:rPr>
        <w:t>support therapeutic intervention by providing the history</w:t>
      </w:r>
      <w:r w:rsidRPr="00394D11">
        <w:rPr>
          <w:rFonts w:asciiTheme="minorHAnsi" w:hAnsiTheme="minorHAnsi" w:cstheme="minorHAnsi"/>
        </w:rPr>
        <w:t xml:space="preserve"> of origin, displacements, camp or urban settlements, and documented circumstances </w:t>
      </w:r>
      <w:r w:rsidRPr="00394D11">
        <w:rPr>
          <w:rStyle w:val="StyleUnderline"/>
          <w:rFonts w:asciiTheme="minorHAnsi" w:hAnsiTheme="minorHAnsi" w:cstheme="minorHAnsi"/>
        </w:rPr>
        <w:t>of trafficking and transiting.</w:t>
      </w:r>
      <w:r w:rsidRPr="00394D11">
        <w:rPr>
          <w:rFonts w:asciiTheme="minorHAnsi" w:hAnsiTheme="minorHAnsi" w:cstheme="minorHAnsi"/>
        </w:rPr>
        <w:t xml:space="preserve"> The ICARE database might </w:t>
      </w:r>
      <w:r w:rsidRPr="00394D11">
        <w:rPr>
          <w:rStyle w:val="StyleUnderline"/>
          <w:rFonts w:asciiTheme="minorHAnsi" w:hAnsiTheme="minorHAnsi" w:cstheme="minorHAnsi"/>
        </w:rPr>
        <w:t>also include the non-redacted communication from home origin aid agencies, asylum courts, and international relocation agencies including UNHCR and NGOs,</w:t>
      </w:r>
      <w:r w:rsidRPr="00394D11">
        <w:rPr>
          <w:rFonts w:asciiTheme="minorHAnsi" w:hAnsiTheme="minorHAnsi" w:cstheme="minorHAnsi"/>
        </w:rPr>
        <w:t xml:space="preserve"> and especially, where they exist, the succession of mental health assessments of needs and interventions. </w:t>
      </w:r>
      <w:r w:rsidRPr="00394D11">
        <w:rPr>
          <w:rStyle w:val="StyleUnderline"/>
          <w:rFonts w:asciiTheme="minorHAnsi" w:hAnsiTheme="minorHAnsi" w:cstheme="minorHAnsi"/>
        </w:rPr>
        <w:t xml:space="preserve">The personal data </w:t>
      </w:r>
      <w:r w:rsidRPr="00394D11">
        <w:rPr>
          <w:rStyle w:val="Emphasis"/>
          <w:rFonts w:asciiTheme="minorHAnsi" w:hAnsiTheme="minorHAnsi" w:cstheme="minorHAnsi"/>
        </w:rPr>
        <w:t>would be protected by state-of-the-art cyber-security encryption</w:t>
      </w:r>
      <w:r w:rsidRPr="00394D11">
        <w:rPr>
          <w:rStyle w:val="StyleUnderline"/>
          <w:rFonts w:asciiTheme="minorHAnsi" w:hAnsiTheme="minorHAnsi" w:cstheme="minorHAnsi"/>
        </w:rPr>
        <w:t>, adapting applications that have been recently released for protecting human rights information for asylum applications.</w:t>
      </w:r>
    </w:p>
    <w:p w:rsidR="008D6BD8" w:rsidRPr="00394D11" w:rsidRDefault="008D6BD8" w:rsidP="008D6BD8">
      <w:pPr>
        <w:rPr>
          <w:rFonts w:asciiTheme="minorHAnsi" w:hAnsiTheme="minorHAnsi" w:cstheme="minorHAnsi"/>
        </w:rPr>
      </w:pPr>
      <w:r w:rsidRPr="00394D11">
        <w:rPr>
          <w:rStyle w:val="StyleUnderline"/>
          <w:rFonts w:asciiTheme="minorHAnsi" w:hAnsiTheme="minorHAnsi" w:cstheme="minorHAnsi"/>
        </w:rPr>
        <w:t>The ICARE database would be developed by the State Department’s Bureau of Population, Refugees and Migration Management, and implemented through agency-NGO partnerships under UNHCR oversight.</w:t>
      </w:r>
      <w:r w:rsidRPr="00394D11">
        <w:rPr>
          <w:rFonts w:asciiTheme="minorHAnsi" w:hAnsiTheme="minorHAnsi" w:cstheme="minorHAnsi"/>
        </w:rPr>
        <w:t xml:space="preserve"> It could serve as a scalable pilot program for the international community to inform the work of social workers and their colleagues in all the world’s U.N. managed resettlement sites.</w:t>
      </w:r>
    </w:p>
    <w:p w:rsidR="008D6BD8" w:rsidRPr="00394D11" w:rsidRDefault="008D6BD8" w:rsidP="008D6BD8">
      <w:pPr>
        <w:rPr>
          <w:rFonts w:asciiTheme="minorHAnsi" w:hAnsiTheme="minorHAnsi" w:cstheme="minorHAnsi"/>
        </w:rPr>
      </w:pPr>
      <w:r w:rsidRPr="00394D11">
        <w:rPr>
          <w:rStyle w:val="StyleUnderline"/>
          <w:rFonts w:asciiTheme="minorHAnsi" w:hAnsiTheme="minorHAnsi" w:cstheme="minorHAnsi"/>
        </w:rPr>
        <w:t xml:space="preserve">The U.S. is in a position to make ours a new era when we strike a deal that compels nation states and the United Nations to get their refugee resettlement in order. </w:t>
      </w:r>
      <w:r w:rsidRPr="00394D11">
        <w:rPr>
          <w:rFonts w:asciiTheme="minorHAnsi" w:hAnsiTheme="minorHAnsi" w:cstheme="minorHAnsi"/>
        </w:rPr>
        <w:t>With these two steps, we can make America great again — as the leader among the caring nations of our world.</w:t>
      </w:r>
    </w:p>
    <w:p w:rsidR="008D6BD8" w:rsidRPr="00394D11" w:rsidRDefault="008D6BD8" w:rsidP="008D6BD8">
      <w:pPr>
        <w:rPr>
          <w:rFonts w:asciiTheme="minorHAnsi" w:hAnsiTheme="minorHAnsi" w:cstheme="minorHAnsi"/>
        </w:rPr>
      </w:pPr>
    </w:p>
    <w:p w:rsidR="008D6BD8" w:rsidRPr="00394D11" w:rsidRDefault="008D6BD8" w:rsidP="008D6BD8">
      <w:pPr>
        <w:pStyle w:val="Heading1"/>
        <w:rPr>
          <w:rFonts w:asciiTheme="minorHAnsi" w:hAnsiTheme="minorHAnsi" w:cstheme="minorHAnsi"/>
        </w:rPr>
      </w:pPr>
      <w:r w:rsidRPr="00394D11">
        <w:rPr>
          <w:rFonts w:asciiTheme="minorHAnsi" w:hAnsiTheme="minorHAnsi" w:cstheme="minorHAnsi"/>
        </w:rPr>
        <w:t>Critiques</w:t>
      </w:r>
    </w:p>
    <w:p w:rsidR="008D6BD8" w:rsidRPr="00394D11" w:rsidRDefault="008D6BD8" w:rsidP="008D6BD8">
      <w:pPr>
        <w:rPr>
          <w:rFonts w:asciiTheme="minorHAnsi" w:hAnsiTheme="minorHAnsi" w:cstheme="minorHAnsi"/>
        </w:rPr>
      </w:pPr>
    </w:p>
    <w:p w:rsidR="008D6BD8" w:rsidRPr="00394D11" w:rsidRDefault="008D6BD8" w:rsidP="008D6BD8">
      <w:pPr>
        <w:pStyle w:val="Heading3"/>
        <w:rPr>
          <w:rFonts w:asciiTheme="minorHAnsi" w:hAnsiTheme="minorHAnsi" w:cstheme="minorHAnsi"/>
        </w:rPr>
      </w:pPr>
      <w:r w:rsidRPr="00394D11">
        <w:rPr>
          <w:rFonts w:asciiTheme="minorHAnsi" w:hAnsiTheme="minorHAnsi" w:cstheme="minorHAnsi"/>
        </w:rPr>
        <w:t>Security K</w:t>
      </w:r>
    </w:p>
    <w:p w:rsidR="008D6BD8" w:rsidRPr="00394D11" w:rsidRDefault="008D6BD8" w:rsidP="008D6BD8">
      <w:pPr>
        <w:rPr>
          <w:rFonts w:asciiTheme="minorHAnsi" w:hAnsiTheme="minorHAnsi" w:cstheme="minorHAnsi"/>
        </w:rPr>
      </w:pPr>
    </w:p>
    <w:p w:rsidR="008D6BD8" w:rsidRPr="00394D11" w:rsidRDefault="008D6BD8" w:rsidP="008D6BD8">
      <w:pPr>
        <w:pStyle w:val="Heading4"/>
        <w:rPr>
          <w:rFonts w:asciiTheme="minorHAnsi" w:hAnsiTheme="minorHAnsi" w:cstheme="minorHAnsi"/>
        </w:rPr>
      </w:pPr>
      <w:r w:rsidRPr="00394D11">
        <w:rPr>
          <w:rFonts w:asciiTheme="minorHAnsi" w:hAnsiTheme="minorHAnsi" w:cstheme="minorHAnsi"/>
        </w:rPr>
        <w:t>Framing refugee policy in terms of security undermines a genuine conversation on social justice – language matters and shapes the outcome of policy debate</w:t>
      </w:r>
    </w:p>
    <w:p w:rsidR="008D6BD8" w:rsidRPr="00394D11" w:rsidRDefault="008D6BD8" w:rsidP="008D6BD8">
      <w:pPr>
        <w:rPr>
          <w:rFonts w:asciiTheme="minorHAnsi" w:hAnsiTheme="minorHAnsi" w:cstheme="minorHAnsi"/>
        </w:rPr>
      </w:pPr>
      <w:r w:rsidRPr="00394D11">
        <w:rPr>
          <w:rStyle w:val="Style13ptBold"/>
          <w:rFonts w:asciiTheme="minorHAnsi" w:hAnsiTheme="minorHAnsi" w:cstheme="minorHAnsi"/>
        </w:rPr>
        <w:t>Voss 5/11</w:t>
      </w:r>
      <w:r w:rsidRPr="00394D11">
        <w:rPr>
          <w:rFonts w:asciiTheme="minorHAnsi" w:hAnsiTheme="minorHAnsi" w:cstheme="minorHAnsi"/>
        </w:rPr>
        <w:t xml:space="preserve">/18 - a Harvard Frederick Sheldon Traveling Fellow currently residing in Israel. She is a lawyer with a J.D. from Harvard Law School and an M.A. in Global Affairs from Yale University. She previously served as a foreign law clerk for Justice Hanan Melcer, the Vice President of the Israeli Supreme Court. (Lauren, “Choosing Words With Purpose: Framing Immigration and Refugee Issues as National Security Threats to Avoid Issues of Social Policy”, Yale Journal of International Affairs, </w:t>
      </w:r>
      <w:hyperlink r:id="rId58" w:history="1">
        <w:r w:rsidRPr="00394D11">
          <w:rPr>
            <w:rStyle w:val="Hyperlink"/>
            <w:rFonts w:asciiTheme="minorHAnsi" w:hAnsiTheme="minorHAnsi" w:cstheme="minorHAnsi"/>
          </w:rPr>
          <w:t>http://yalejournal.org/article_post/choosing-words-with-purpose/</w:t>
        </w:r>
      </w:hyperlink>
      <w:r w:rsidRPr="00394D11">
        <w:rPr>
          <w:rFonts w:asciiTheme="minorHAnsi" w:hAnsiTheme="minorHAnsi" w:cstheme="minorHAnsi"/>
        </w:rPr>
        <w:t>)//rkp</w:t>
      </w:r>
    </w:p>
    <w:p w:rsidR="008D6BD8" w:rsidRPr="00394D11" w:rsidRDefault="008D6BD8" w:rsidP="008D6BD8">
      <w:pPr>
        <w:rPr>
          <w:rStyle w:val="Emphasis"/>
          <w:rFonts w:asciiTheme="minorHAnsi" w:hAnsiTheme="minorHAnsi" w:cstheme="minorHAnsi"/>
        </w:rPr>
      </w:pPr>
      <w:r w:rsidRPr="00394D11">
        <w:rPr>
          <w:rFonts w:asciiTheme="minorHAnsi" w:hAnsiTheme="minorHAnsi" w:cstheme="minorHAnsi"/>
        </w:rPr>
        <w:t xml:space="preserve">There is a startling similarity across the globe in the language politicians and media organizations use to describe people fleeing for their lives. </w:t>
      </w:r>
      <w:r w:rsidRPr="00394D11">
        <w:rPr>
          <w:rStyle w:val="StyleUnderline"/>
          <w:rFonts w:asciiTheme="minorHAnsi" w:hAnsiTheme="minorHAnsi" w:cstheme="minorHAnsi"/>
        </w:rPr>
        <w:t xml:space="preserve">In response to a growing number of desperate and displaced people, the rhetoric coming from governments and newspapers is largely the same—these “others” threaten our beloved nation—letting them in would destroy its very foundation. </w:t>
      </w:r>
      <w:r w:rsidRPr="00394D11">
        <w:rPr>
          <w:rFonts w:asciiTheme="minorHAnsi" w:hAnsiTheme="minorHAnsi" w:cstheme="minorHAnsi"/>
        </w:rPr>
        <w:t xml:space="preserve">The </w:t>
      </w:r>
      <w:r w:rsidRPr="00394D11">
        <w:rPr>
          <w:rStyle w:val="StyleUnderline"/>
          <w:rFonts w:asciiTheme="minorHAnsi" w:hAnsiTheme="minorHAnsi" w:cstheme="minorHAnsi"/>
        </w:rPr>
        <w:t xml:space="preserve">words one chooses to use to define key terms in </w:t>
      </w:r>
      <w:r w:rsidRPr="00394D11">
        <w:rPr>
          <w:rStyle w:val="Emphasis"/>
          <w:rFonts w:asciiTheme="minorHAnsi" w:hAnsiTheme="minorHAnsi" w:cstheme="minorHAnsi"/>
        </w:rPr>
        <w:t>policy debates</w:t>
      </w:r>
      <w:r w:rsidRPr="00394D11">
        <w:rPr>
          <w:rStyle w:val="StyleUnderline"/>
          <w:rFonts w:asciiTheme="minorHAnsi" w:hAnsiTheme="minorHAnsi" w:cstheme="minorHAnsi"/>
        </w:rPr>
        <w:t xml:space="preserve"> do not just frame the discussion, they have a significant impact on the outcome</w:t>
      </w:r>
      <w:r w:rsidRPr="00394D11">
        <w:rPr>
          <w:rFonts w:asciiTheme="minorHAnsi" w:hAnsiTheme="minorHAnsi" w:cstheme="minorHAnsi"/>
        </w:rPr>
        <w:t xml:space="preserve">—often through legislation and government policy. </w:t>
      </w:r>
      <w:r w:rsidRPr="00394D11">
        <w:rPr>
          <w:rStyle w:val="StyleUnderline"/>
          <w:rFonts w:asciiTheme="minorHAnsi" w:hAnsiTheme="minorHAnsi" w:cstheme="minorHAnsi"/>
        </w:rPr>
        <w:t xml:space="preserve">Governments use these words to link these desperate people to a national security threat in order to </w:t>
      </w:r>
      <w:r w:rsidRPr="00394D11">
        <w:rPr>
          <w:rStyle w:val="Emphasis"/>
          <w:rFonts w:asciiTheme="minorHAnsi" w:hAnsiTheme="minorHAnsi" w:cstheme="minorHAnsi"/>
        </w:rPr>
        <w:t>reframe the conversation as one of security</w:t>
      </w:r>
      <w:r w:rsidRPr="00394D11">
        <w:rPr>
          <w:rStyle w:val="StyleUnderline"/>
          <w:rFonts w:asciiTheme="minorHAnsi" w:hAnsiTheme="minorHAnsi" w:cstheme="minorHAnsi"/>
        </w:rPr>
        <w:t xml:space="preserve">, rather than social policy, </w:t>
      </w:r>
      <w:r w:rsidRPr="00394D11">
        <w:rPr>
          <w:rStyle w:val="Emphasis"/>
          <w:rFonts w:asciiTheme="minorHAnsi" w:hAnsiTheme="minorHAnsi" w:cstheme="minorHAnsi"/>
        </w:rPr>
        <w:t>and evade discussions of responsibility.</w:t>
      </w:r>
    </w:p>
    <w:p w:rsidR="008D6BD8" w:rsidRPr="00394D11" w:rsidRDefault="008D6BD8" w:rsidP="008D6BD8">
      <w:pPr>
        <w:rPr>
          <w:rFonts w:asciiTheme="minorHAnsi" w:hAnsiTheme="minorHAnsi" w:cstheme="minorHAnsi"/>
        </w:rPr>
      </w:pPr>
      <w:r w:rsidRPr="00394D11">
        <w:rPr>
          <w:rFonts w:asciiTheme="minorHAnsi" w:hAnsiTheme="minorHAnsi" w:cstheme="minorHAnsi"/>
        </w:rPr>
        <w:t>As immigration law and policy is in flux across the world, one cannot help but wonder why the debate rhetoric from one country could easily be uprooted and placed into another with little modification. Perhaps even more odd are the commonalities in the language and framing that can be found across time.  Does psychology, history, or law perhaps provide us with some answers and give us insight into how to break out of the cycle?</w:t>
      </w:r>
    </w:p>
    <w:p w:rsidR="008D6BD8" w:rsidRPr="00394D11" w:rsidRDefault="008D6BD8" w:rsidP="008D6BD8">
      <w:pPr>
        <w:rPr>
          <w:rFonts w:asciiTheme="minorHAnsi" w:hAnsiTheme="minorHAnsi" w:cstheme="minorHAnsi"/>
        </w:rPr>
      </w:pPr>
      <w:r w:rsidRPr="00394D11">
        <w:rPr>
          <w:rFonts w:asciiTheme="minorHAnsi" w:hAnsiTheme="minorHAnsi" w:cstheme="minorHAnsi"/>
        </w:rPr>
        <w:t xml:space="preserve">This article examines the framing of contemporary immigration issues in two countries to elucidate the debate occurring around the world. </w:t>
      </w:r>
      <w:r w:rsidRPr="00394D11">
        <w:rPr>
          <w:rStyle w:val="StyleUnderline"/>
          <w:rFonts w:asciiTheme="minorHAnsi" w:hAnsiTheme="minorHAnsi" w:cstheme="minorHAnsi"/>
        </w:rPr>
        <w:t>This article argues that vocabulary and framing can both narrow the set of solutions considered and manipulate public support for policies in regards to asylum seekers.</w:t>
      </w:r>
      <w:r w:rsidRPr="00394D11">
        <w:rPr>
          <w:rFonts w:asciiTheme="minorHAnsi" w:hAnsiTheme="minorHAnsi" w:cstheme="minorHAnsi"/>
        </w:rPr>
        <w:t xml:space="preserve"> Israel and the United States are two countries with democratic governments and histories that are closely intertwined with immigration. Both are having debates over the national security implications of asylum seekers, and immigrants in general, but have very different sets of facts and country circumstances. Using these two diverse examples, this article demonstrates that using words as tools can be effective in very different situations.</w:t>
      </w:r>
    </w:p>
    <w:p w:rsidR="008D6BD8" w:rsidRPr="00394D11" w:rsidRDefault="008D6BD8" w:rsidP="008D6BD8">
      <w:pPr>
        <w:rPr>
          <w:rFonts w:asciiTheme="minorHAnsi" w:hAnsiTheme="minorHAnsi" w:cstheme="minorHAnsi"/>
        </w:rPr>
      </w:pPr>
      <w:r w:rsidRPr="00394D11">
        <w:rPr>
          <w:rFonts w:asciiTheme="minorHAnsi" w:hAnsiTheme="minorHAnsi" w:cstheme="minorHAnsi"/>
        </w:rPr>
        <w:t xml:space="preserve">In psychology, the Sapir-Whorf Hypothesis states that </w:t>
      </w:r>
      <w:r w:rsidRPr="00394D11">
        <w:rPr>
          <w:rStyle w:val="StyleUnderline"/>
          <w:rFonts w:asciiTheme="minorHAnsi" w:hAnsiTheme="minorHAnsi" w:cstheme="minorHAnsi"/>
        </w:rPr>
        <w:t xml:space="preserve">language “is not merely a reproducing instrument for voicing ideas, but is itself a shaper of ideas, the programme and guide for the individual’s meaningful activity.” </w:t>
      </w:r>
      <w:r w:rsidRPr="00394D11">
        <w:rPr>
          <w:rStyle w:val="Emphasis"/>
          <w:rFonts w:asciiTheme="minorHAnsi" w:hAnsiTheme="minorHAnsi" w:cstheme="minorHAnsi"/>
        </w:rPr>
        <w:t>Language, then, helps shape our reality</w:t>
      </w:r>
      <w:r w:rsidRPr="00394D11">
        <w:rPr>
          <w:rFonts w:asciiTheme="minorHAnsi" w:hAnsiTheme="minorHAnsi" w:cstheme="minorHAnsi"/>
        </w:rPr>
        <w:t xml:space="preserve">.[1] Outside of psychology this concept is illustrated by </w:t>
      </w:r>
      <w:r w:rsidRPr="00394D11">
        <w:rPr>
          <w:rStyle w:val="StyleUnderline"/>
          <w:rFonts w:asciiTheme="minorHAnsi" w:hAnsiTheme="minorHAnsi" w:cstheme="minorHAnsi"/>
        </w:rPr>
        <w:t>George Orwell’s “newspeak” in 1984, in which the language of newspeak was developed so that “a thought diverging from the principles of Ingsoc [English Socialism] — should be literally unthinkable, at least so far as thought is dependent on words.”[2] Relatedly, framing bias is the theory that the</w:t>
      </w:r>
      <w:r w:rsidRPr="00394D11">
        <w:rPr>
          <w:rStyle w:val="Emphasis"/>
          <w:rFonts w:asciiTheme="minorHAnsi" w:hAnsiTheme="minorHAnsi" w:cstheme="minorHAnsi"/>
        </w:rPr>
        <w:t xml:space="preserve"> framing of acts, contingencies, and outcomes can have significant impacts on individuals’ decision-making and specifically their assessments</w:t>
      </w:r>
      <w:r w:rsidRPr="00394D11">
        <w:rPr>
          <w:rStyle w:val="StyleUnderline"/>
          <w:rFonts w:asciiTheme="minorHAnsi" w:hAnsiTheme="minorHAnsi" w:cstheme="minorHAnsi"/>
        </w:rPr>
        <w:t xml:space="preserve"> on the relative desirability of options.[</w:t>
      </w:r>
      <w:r w:rsidRPr="00394D11">
        <w:rPr>
          <w:rFonts w:asciiTheme="minorHAnsi" w:hAnsiTheme="minorHAnsi" w:cstheme="minorHAnsi"/>
        </w:rPr>
        <w:t>3] The Sapir-Whorf Hypothesis and framing theory are not commonly referenced by name in the immigration/refugee debates, but the underlying principles are used frequently by those who want to manipulate voters’ responses to policies.[4]</w:t>
      </w:r>
    </w:p>
    <w:p w:rsidR="008D6BD8" w:rsidRPr="00394D11" w:rsidRDefault="008D6BD8" w:rsidP="008D6BD8">
      <w:pPr>
        <w:rPr>
          <w:rFonts w:asciiTheme="minorHAnsi" w:hAnsiTheme="minorHAnsi" w:cstheme="minorHAnsi"/>
        </w:rPr>
      </w:pPr>
      <w:r w:rsidRPr="00394D11">
        <w:rPr>
          <w:rFonts w:asciiTheme="minorHAnsi" w:hAnsiTheme="minorHAnsi" w:cstheme="minorHAnsi"/>
        </w:rPr>
        <w:t>Vocabulary Debate</w:t>
      </w:r>
    </w:p>
    <w:p w:rsidR="008D6BD8" w:rsidRPr="00394D11" w:rsidRDefault="008D6BD8" w:rsidP="008D6BD8">
      <w:pPr>
        <w:rPr>
          <w:rFonts w:asciiTheme="minorHAnsi" w:hAnsiTheme="minorHAnsi" w:cstheme="minorHAnsi"/>
          <w:u w:val="single"/>
        </w:rPr>
      </w:pPr>
      <w:r w:rsidRPr="00394D11">
        <w:rPr>
          <w:rFonts w:asciiTheme="minorHAnsi" w:hAnsiTheme="minorHAnsi" w:cstheme="minorHAnsi"/>
        </w:rPr>
        <w:t xml:space="preserve">There is a class of people fleeing their countries due to war; there is another class of people fleeing their homes for reasons of individual political or religious persecution, but not due to conflict; there is another class of people arriving in other countries because there is no economic opportunity in their country and they cannot feed themselves or their families. </w:t>
      </w:r>
      <w:r w:rsidRPr="00394D11">
        <w:rPr>
          <w:rStyle w:val="StyleUnderline"/>
          <w:rFonts w:asciiTheme="minorHAnsi" w:hAnsiTheme="minorHAnsi" w:cstheme="minorHAnsi"/>
        </w:rPr>
        <w:t>Determining who is who based on appearances or country of origin is not always possible, and some fit into more than one category. Despite this reality, humans prefer organized, concrete, categories that help classify the world into understandable elements.</w:t>
      </w:r>
    </w:p>
    <w:p w:rsidR="008D6BD8" w:rsidRPr="00394D11" w:rsidRDefault="008D6BD8" w:rsidP="008D6BD8">
      <w:pPr>
        <w:rPr>
          <w:rFonts w:asciiTheme="minorHAnsi" w:hAnsiTheme="minorHAnsi" w:cstheme="minorHAnsi"/>
        </w:rPr>
      </w:pPr>
      <w:r w:rsidRPr="00394D11">
        <w:rPr>
          <w:rFonts w:asciiTheme="minorHAnsi" w:hAnsiTheme="minorHAnsi" w:cstheme="minorHAnsi"/>
        </w:rPr>
        <w:t xml:space="preserve">Current descriptions of these people vary but are carefully chosen based on the impact they are expected to have on the listener or reader. </w:t>
      </w:r>
      <w:r w:rsidRPr="00394D11">
        <w:rPr>
          <w:rStyle w:val="StyleUnderline"/>
          <w:rFonts w:asciiTheme="minorHAnsi" w:hAnsiTheme="minorHAnsi" w:cstheme="minorHAnsi"/>
        </w:rPr>
        <w:t>Alexander Betts, director of the Refugee Studies Centre at Oxford University, argues that while “migrant” used to have a neutral connotation, it is used today to mean “not a refugee,” and the term economic migrant is used to imply choice rather than coercion.[</w:t>
      </w:r>
      <w:r w:rsidRPr="00394D11">
        <w:rPr>
          <w:rFonts w:asciiTheme="minorHAnsi" w:hAnsiTheme="minorHAnsi" w:cstheme="minorHAnsi"/>
        </w:rPr>
        <w:t xml:space="preserve">5] </w:t>
      </w:r>
      <w:r w:rsidRPr="00394D11">
        <w:rPr>
          <w:rStyle w:val="StyleUnderline"/>
          <w:rFonts w:asciiTheme="minorHAnsi" w:hAnsiTheme="minorHAnsi" w:cstheme="minorHAnsi"/>
        </w:rPr>
        <w:t>Using this term is simply not accurate</w:t>
      </w:r>
      <w:r w:rsidRPr="00394D11">
        <w:rPr>
          <w:rFonts w:asciiTheme="minorHAnsi" w:hAnsiTheme="minorHAnsi" w:cstheme="minorHAnsi"/>
        </w:rPr>
        <w:t xml:space="preserve"> for many of the displaced people trying to enter a new country today—in order to survive, they saw no choice but to flee. Certain organizations like the news agency Al Jazeera discontinued using the term “migrant” because the staff believes it is no longer evokes its dictionary definitions and instead dehumanizes and distances the individual in need from the reader.[6] Al Jazeera now uses “refugee”, which it claims is more accurate, but using “refugee” is not a neutral choice either—it focuses on the wider issue of displacement and motivates the reader to think of their country’s responsibility.</w:t>
      </w:r>
    </w:p>
    <w:p w:rsidR="008D6BD8" w:rsidRPr="00394D11" w:rsidRDefault="008D6BD8" w:rsidP="008D6BD8">
      <w:pPr>
        <w:rPr>
          <w:rFonts w:asciiTheme="minorHAnsi" w:hAnsiTheme="minorHAnsi" w:cstheme="minorHAnsi"/>
        </w:rPr>
      </w:pPr>
      <w:r w:rsidRPr="00394D11">
        <w:rPr>
          <w:rFonts w:asciiTheme="minorHAnsi" w:hAnsiTheme="minorHAnsi" w:cstheme="minorHAnsi"/>
        </w:rPr>
        <w:t>However, “refugee” can also be misleading from a legal standpoint. A refugee, according to the 1951 Refugee Convention, “is any person who, owing to a well-founded fear of being persecuted for reasons of race, religion, nationality, membership of a particular social group or political opinion, is outside the country of his/her nationality and is unable, or owing to such fear, is unwilling to avail himself/herself of the protection of that country.”[7] However, an individual cannot simply choose this designation to apply to himself/herself. Instead, the term “refugee” is a legal term that the country in which one applies must grant after a legal analysis of the requirements.</w:t>
      </w:r>
    </w:p>
    <w:p w:rsidR="008D6BD8" w:rsidRPr="00394D11" w:rsidRDefault="008D6BD8" w:rsidP="008D6BD8">
      <w:pPr>
        <w:rPr>
          <w:rFonts w:asciiTheme="minorHAnsi" w:hAnsiTheme="minorHAnsi" w:cstheme="minorHAnsi"/>
        </w:rPr>
      </w:pPr>
      <w:r w:rsidRPr="00394D11">
        <w:rPr>
          <w:rFonts w:asciiTheme="minorHAnsi" w:hAnsiTheme="minorHAnsi" w:cstheme="minorHAnsi"/>
        </w:rPr>
        <w:t>Asylum seeker is a more accurate term for many of these individuals—it refers to an individual who has applied for refugee status but the claim is still pending—and also emphasizes responsibility of the state</w:t>
      </w:r>
      <w:r w:rsidRPr="00394D11">
        <w:rPr>
          <w:rStyle w:val="StyleUnderline"/>
          <w:rFonts w:asciiTheme="minorHAnsi" w:hAnsiTheme="minorHAnsi" w:cstheme="minorHAnsi"/>
        </w:rPr>
        <w:t>.[</w:t>
      </w:r>
      <w:r w:rsidRPr="00394D11">
        <w:rPr>
          <w:rFonts w:asciiTheme="minorHAnsi" w:hAnsiTheme="minorHAnsi" w:cstheme="minorHAnsi"/>
        </w:rPr>
        <w:t>8] Asylum evokes the concept of persecution, and the term has existed since at least 1430, where it was used to refer to “a sanctuary or inviolable place of refuge and protection for criminals and debtors, from which they cannot be forcibly removed without sacrilege.”[9] Although in the case of many individuals today, they have yet to file official paperwork, they are indeed individuals seeking asylum, many of whom would likely apply if they had the access to do so</w:t>
      </w:r>
      <w:r w:rsidRPr="00394D11">
        <w:rPr>
          <w:rStyle w:val="StyleUnderline"/>
          <w:rFonts w:asciiTheme="minorHAnsi" w:hAnsiTheme="minorHAnsi" w:cstheme="minorHAnsi"/>
        </w:rPr>
        <w:t>. Recognizing that “asylum seeker” is by no means a neutral term, (although one may argue there are no neutral terms on this issue), this article uses the term because it does not prejudge whether the person has a valid refugee claim under the law, but still invokes the dire situation from which they came and the larger social policy issues that are implicated, allowing for a larger range of possible solutions.</w:t>
      </w:r>
      <w:r w:rsidRPr="00394D11">
        <w:rPr>
          <w:rFonts w:asciiTheme="minorHAnsi" w:hAnsiTheme="minorHAnsi" w:cstheme="minorHAnsi"/>
        </w:rPr>
        <w:t xml:space="preserve"> Understanding the specific effects of language choice on the asylum seeker debate is possible by diving into the details of specific nations’ actions – in this case, Israel and the United States.</w:t>
      </w:r>
    </w:p>
    <w:p w:rsidR="008D6BD8" w:rsidRPr="00394D11" w:rsidRDefault="008D6BD8" w:rsidP="008D6BD8">
      <w:pPr>
        <w:rPr>
          <w:rFonts w:asciiTheme="minorHAnsi" w:hAnsiTheme="minorHAnsi" w:cstheme="minorHAnsi"/>
        </w:rPr>
      </w:pPr>
      <w:r w:rsidRPr="00394D11">
        <w:rPr>
          <w:rFonts w:asciiTheme="minorHAnsi" w:hAnsiTheme="minorHAnsi" w:cstheme="minorHAnsi"/>
        </w:rPr>
        <w:t>Israel: The National Security Threat from Infiltrators</w:t>
      </w:r>
    </w:p>
    <w:p w:rsidR="008D6BD8" w:rsidRPr="00394D11" w:rsidRDefault="008D6BD8" w:rsidP="008D6BD8">
      <w:pPr>
        <w:rPr>
          <w:rFonts w:asciiTheme="minorHAnsi" w:hAnsiTheme="minorHAnsi" w:cstheme="minorHAnsi"/>
        </w:rPr>
      </w:pPr>
      <w:r w:rsidRPr="00394D11">
        <w:rPr>
          <w:rFonts w:asciiTheme="minorHAnsi" w:hAnsiTheme="minorHAnsi" w:cstheme="minorHAnsi"/>
        </w:rPr>
        <w:t>In Israel, the historical roots of the current discussion on asylum seekers are clear, as the current law is an amended version of the Prevention of Infiltration Law of 1954, emergency legislation passed to prevent the entry of Palestinians into Israeli territory. At the time, there had been a number of recent attacks on Israelis from Palestinians based in Egypt-controlled Gaza and Jordanian-controlled West Bank. Fear of Palestinian Fedayeen (armed militias, in Arabic, literally, “those who sacrifice”) threatening the nation of Israel was high. The law defined infiltrators to include Palestinians residing outside of Israel, as well as citizens, residents, or visitors of Lebanon, Egypt, Syria, Saudi Arabia, Jordan, Iraq and Yemen who had entered Israel unlawfully.[10] The term infiltrator applies to armed and unarmed individuals, and their actual motive for entering Israeli territory does not matter (e.g. one was an infiltrator even if attempting to return to his home without any plans to attack). Although those with weapons could receive more jail time, an unarmed infiltrator could receive five years imprisonment simply for crossing the border.[11]</w:t>
      </w:r>
    </w:p>
    <w:p w:rsidR="008D6BD8" w:rsidRPr="00394D11" w:rsidRDefault="008D6BD8" w:rsidP="008D6BD8">
      <w:pPr>
        <w:rPr>
          <w:rFonts w:asciiTheme="minorHAnsi" w:hAnsiTheme="minorHAnsi" w:cstheme="minorHAnsi"/>
        </w:rPr>
      </w:pPr>
      <w:r w:rsidRPr="00394D11">
        <w:rPr>
          <w:rFonts w:asciiTheme="minorHAnsi" w:hAnsiTheme="minorHAnsi" w:cstheme="minorHAnsi"/>
        </w:rPr>
        <w:t>This law was modified in 2012 to define any person who is not a resident of Israel and who enters Israel without authorization as an “infiltrator,” and the government has applied it toward African asylum seekers in recent years.[12] In 2016, 41,477 asylum seekers from Africa lived in Israel.[13] Almost all of these asylum seekers are from Eritrea or Sudan</w:t>
      </w:r>
      <w:r w:rsidRPr="00394D11">
        <w:rPr>
          <w:rStyle w:val="StyleUnderline"/>
          <w:rFonts w:asciiTheme="minorHAnsi" w:hAnsiTheme="minorHAnsi" w:cstheme="minorHAnsi"/>
        </w:rPr>
        <w:t>. For citizens of Eritrea, the state of Israel applies the principle of non-refoulement, meaning that the state will not send a person to a place where his life or liberty is in danger</w:t>
      </w:r>
      <w:r w:rsidRPr="00394D11">
        <w:rPr>
          <w:rFonts w:asciiTheme="minorHAnsi" w:hAnsiTheme="minorHAnsi" w:cstheme="minorHAnsi"/>
        </w:rPr>
        <w:t>. Sending individuals back to Sudan, even if they do not meet asylum requirements, is not possible because Israel and the Republic of Sudan do not have any diplomatic ties.[14] In 2013, the government completed a 140-mile fence along its entire border with Egypt. The barrier is believed to have almost fully stopped the entry of asylum seekers into Israel from the Sinai Peninsula.[15] But there is no permanent solution, at least not one that the Supreme Court has upheld, for the thousands of African asylum seekers already in Israel.</w:t>
      </w:r>
    </w:p>
    <w:p w:rsidR="008D6BD8" w:rsidRPr="00394D11" w:rsidRDefault="008D6BD8" w:rsidP="008D6BD8">
      <w:pPr>
        <w:rPr>
          <w:rStyle w:val="StyleUnderline"/>
          <w:rFonts w:asciiTheme="minorHAnsi" w:hAnsiTheme="minorHAnsi" w:cstheme="minorHAnsi"/>
        </w:rPr>
      </w:pPr>
      <w:r w:rsidRPr="00394D11">
        <w:rPr>
          <w:rFonts w:asciiTheme="minorHAnsi" w:hAnsiTheme="minorHAnsi" w:cstheme="minorHAnsi"/>
        </w:rPr>
        <w:t xml:space="preserve">National security in Israel is conceptualized differently, and more broadly, than in many other countries. Retaining Israel’s substantial Jewish majority and Jewish character is seen by some as central to the survival of the Jewish state. </w:t>
      </w:r>
      <w:r w:rsidRPr="00394D11">
        <w:rPr>
          <w:rStyle w:val="StyleUnderline"/>
          <w:rFonts w:asciiTheme="minorHAnsi" w:hAnsiTheme="minorHAnsi" w:cstheme="minorHAnsi"/>
        </w:rPr>
        <w:t>The relatively rapid addition of a large, non-Jewish population is perceived by some as an existential threat to the state.</w:t>
      </w:r>
    </w:p>
    <w:p w:rsidR="008D6BD8" w:rsidRPr="00394D11" w:rsidRDefault="008D6BD8" w:rsidP="008D6BD8">
      <w:pPr>
        <w:rPr>
          <w:rFonts w:asciiTheme="minorHAnsi" w:hAnsiTheme="minorHAnsi" w:cstheme="minorHAnsi"/>
        </w:rPr>
      </w:pPr>
      <w:r w:rsidRPr="00394D11">
        <w:rPr>
          <w:rFonts w:asciiTheme="minorHAnsi" w:hAnsiTheme="minorHAnsi" w:cstheme="minorHAnsi"/>
        </w:rPr>
        <w:t>Politicians often refer to African asylum seekers as “infiltrators” (mistanenim in Hebrew) rather than “refugees” (pliteem), “asylum seekers” (mevakshey miklat), or “foreigners” (zarim) as other immigrants are called.[16] Using the term infiltrator brings back the images and emotions of the 1950s, right after Israel’s War of Independence, or the catastrophe (nakba in Arabic) as Palestinians refer to it. The choice of words has intentional effects: it makes the African asylum seekers associated, even implicitly, with terms like “dangerous” and “frightening”, evoking the threat Palestinian Fedayeen posed to the newly established State of Israel.[17] This serves a useful purpose, as the government narrows the solution set by the national security framework – removing discussion of aiding those in need, and instead focusing on protecting the State of Israel.[18]</w:t>
      </w:r>
    </w:p>
    <w:p w:rsidR="008D6BD8" w:rsidRPr="00394D11" w:rsidRDefault="008D6BD8" w:rsidP="008D6BD8">
      <w:pPr>
        <w:rPr>
          <w:rFonts w:asciiTheme="minorHAnsi" w:hAnsiTheme="minorHAnsi" w:cstheme="minorHAnsi"/>
        </w:rPr>
      </w:pPr>
      <w:r w:rsidRPr="00394D11">
        <w:rPr>
          <w:rFonts w:asciiTheme="minorHAnsi" w:hAnsiTheme="minorHAnsi" w:cstheme="minorHAnsi"/>
        </w:rPr>
        <w:t>The Israeli Supreme Court has acted as a moderating influence on various amendments to the infiltrator law since 2012, reducing the time period an infiltrator can be detained and refusing to allow extended detention for those who would not depart for a third country willingly.[19] However, the latest decision that stated the government cannot force unwilling people to go to a third country was based on agreements Israel made with third countries.[20] The government has since negotiated new agreements and passed a new law in an attempt to get around the decision.</w:t>
      </w:r>
    </w:p>
    <w:p w:rsidR="008D6BD8" w:rsidRPr="00394D11" w:rsidRDefault="008D6BD8" w:rsidP="008D6BD8">
      <w:pPr>
        <w:rPr>
          <w:rFonts w:asciiTheme="minorHAnsi" w:hAnsiTheme="minorHAnsi" w:cstheme="minorHAnsi"/>
        </w:rPr>
      </w:pPr>
      <w:r w:rsidRPr="00394D11">
        <w:rPr>
          <w:rFonts w:asciiTheme="minorHAnsi" w:hAnsiTheme="minorHAnsi" w:cstheme="minorHAnsi"/>
        </w:rPr>
        <w:t>Additionally, many African asylum seekers find it difficult to file refugee claims in Israel, and even for those that can file, the current rate of acceptance of claims is less than one percent.[21] Israel’s current policy is to deport these individuals to a third country (reported to be Uganda or Rwanda), however, in mid-February 2018, an Israeli appeals court ruled that an Eritrean “infiltrator,” who previously had his asylum application rejected, met the legal standard for asylum based on his defection from military service.[22] This may have significant implications for the thousands of other Eritreans in Israel. Also in February 2018, the government started issuing deportation notices, placing many of the Eritrean and Sudanese in limbo, unsure of what their future holds.</w:t>
      </w:r>
    </w:p>
    <w:p w:rsidR="008D6BD8" w:rsidRPr="00394D11" w:rsidRDefault="008D6BD8" w:rsidP="008D6BD8">
      <w:pPr>
        <w:rPr>
          <w:rStyle w:val="StyleUnderline"/>
          <w:rFonts w:asciiTheme="minorHAnsi" w:hAnsiTheme="minorHAnsi" w:cstheme="minorHAnsi"/>
        </w:rPr>
      </w:pPr>
      <w:r w:rsidRPr="00394D11">
        <w:rPr>
          <w:rFonts w:asciiTheme="minorHAnsi" w:hAnsiTheme="minorHAnsi" w:cstheme="minorHAnsi"/>
        </w:rPr>
        <w:t xml:space="preserve">A 2016 study analyzed whether introducing a competing frame focusing on asylum seekers escaping from political persecution and war could affect the attitude of the Jewish Israeli public on humanitarian policy measures towards asylum seekers.[23] </w:t>
      </w:r>
      <w:r w:rsidRPr="00394D11">
        <w:rPr>
          <w:rStyle w:val="StyleUnderline"/>
          <w:rFonts w:asciiTheme="minorHAnsi" w:hAnsiTheme="minorHAnsi" w:cstheme="minorHAnsi"/>
        </w:rPr>
        <w:t>Respondents were randomly assigned to two groups who answered the same survey but with different framing—one referred to asylum seekers as “asylum seekers” and the other as “infiltrators</w:t>
      </w:r>
      <w:r w:rsidRPr="00394D11">
        <w:rPr>
          <w:rFonts w:asciiTheme="minorHAnsi" w:hAnsiTheme="minorHAnsi" w:cstheme="minorHAnsi"/>
        </w:rPr>
        <w:t xml:space="preserve">.”[24] The study </w:t>
      </w:r>
      <w:r w:rsidRPr="00394D11">
        <w:rPr>
          <w:rStyle w:val="StyleUnderline"/>
          <w:rFonts w:asciiTheme="minorHAnsi" w:hAnsiTheme="minorHAnsi" w:cstheme="minorHAnsi"/>
        </w:rPr>
        <w:t>found that Israelis with a low perceived threat were influenced by framing in a statistically significant way and were less likely to disagree with humanitarian policies if questioned under the asylum seeker frame.[25] These findings imply that a change of the frame may elicit change in public attitudes, if one also takes actions to reduce the levels of perceived threat.</w:t>
      </w:r>
    </w:p>
    <w:p w:rsidR="008D6BD8" w:rsidRPr="00394D11" w:rsidRDefault="008D6BD8" w:rsidP="008D6BD8">
      <w:pPr>
        <w:rPr>
          <w:rFonts w:asciiTheme="minorHAnsi" w:hAnsiTheme="minorHAnsi" w:cstheme="minorHAnsi"/>
        </w:rPr>
      </w:pPr>
      <w:r w:rsidRPr="00394D11">
        <w:rPr>
          <w:rStyle w:val="Emphasis"/>
          <w:rFonts w:asciiTheme="minorHAnsi" w:hAnsiTheme="minorHAnsi" w:cstheme="minorHAnsi"/>
        </w:rPr>
        <w:t>The framing of the debate as infiltrators</w:t>
      </w:r>
      <w:r w:rsidRPr="00394D11">
        <w:rPr>
          <w:rStyle w:val="StyleUnderline"/>
          <w:rFonts w:asciiTheme="minorHAnsi" w:hAnsiTheme="minorHAnsi" w:cstheme="minorHAnsi"/>
        </w:rPr>
        <w:t xml:space="preserve">, and the resulting focus on the national security risk has affected both the attitudes of the general public and the courses of action that are considered possible. </w:t>
      </w:r>
      <w:r w:rsidRPr="00394D11">
        <w:rPr>
          <w:rFonts w:asciiTheme="minorHAnsi" w:hAnsiTheme="minorHAnsi" w:cstheme="minorHAnsi"/>
        </w:rPr>
        <w:t>The Court has been able to moderate the most extreme laws against asylum seekers but did not and cannot change the vocabulary and framing of the public debate.</w:t>
      </w:r>
    </w:p>
    <w:p w:rsidR="008D6BD8" w:rsidRPr="00394D11" w:rsidRDefault="008D6BD8" w:rsidP="008D6BD8">
      <w:pPr>
        <w:rPr>
          <w:rFonts w:asciiTheme="minorHAnsi" w:hAnsiTheme="minorHAnsi" w:cstheme="minorHAnsi"/>
        </w:rPr>
      </w:pPr>
      <w:r w:rsidRPr="00394D11">
        <w:rPr>
          <w:rFonts w:asciiTheme="minorHAnsi" w:hAnsiTheme="minorHAnsi" w:cstheme="minorHAnsi"/>
        </w:rPr>
        <w:t>United States: The Fear of Terrorists in Sheep’s Clothing</w:t>
      </w:r>
    </w:p>
    <w:p w:rsidR="008D6BD8" w:rsidRPr="00394D11" w:rsidRDefault="008D6BD8" w:rsidP="008D6BD8">
      <w:pPr>
        <w:rPr>
          <w:rFonts w:asciiTheme="minorHAnsi" w:hAnsiTheme="minorHAnsi" w:cstheme="minorHAnsi"/>
        </w:rPr>
      </w:pPr>
      <w:r w:rsidRPr="00394D11">
        <w:rPr>
          <w:rFonts w:asciiTheme="minorHAnsi" w:hAnsiTheme="minorHAnsi" w:cstheme="minorHAnsi"/>
        </w:rPr>
        <w:t>Recent debates in the United States focus on preventing people from certain countries from arriving in the first place. However, the rhetoric about the threat these people pose to the States is not dissimilar to the issue’s historical framing or the framing used in other countries. This framing is intentional, as evidenced in a leaked 2005 memo from Dr. Frank Luntz, a famous communications expert, to one of the major political parties in the United States (the party of President Trump). He suggested using specific frames to get support for the party’s positions on immigration, such as: “Border security is homeland security. In a post-9/11 world, protecting our borders has taken on a whole new importance. It’s not just about economics or even quality of life. It’s about preventing the next September 11th. We don’t know who is entering the country each day. We don’t know why they are here or what they plan to do. What we do know is that terrorists can’t attack America if terrorists are kept OUT of America.”[26] As fear of terrorist attacks in the United States grows, this suggested framing has become the dominant narrative in the U.S. debate regarding refugees.[27]</w:t>
      </w:r>
    </w:p>
    <w:p w:rsidR="008D6BD8" w:rsidRPr="00394D11" w:rsidRDefault="008D6BD8" w:rsidP="008D6BD8">
      <w:pPr>
        <w:rPr>
          <w:rFonts w:asciiTheme="minorHAnsi" w:hAnsiTheme="minorHAnsi" w:cstheme="minorHAnsi"/>
        </w:rPr>
      </w:pPr>
      <w:r w:rsidRPr="00394D11">
        <w:rPr>
          <w:rStyle w:val="StyleUnderline"/>
          <w:rFonts w:asciiTheme="minorHAnsi" w:hAnsiTheme="minorHAnsi" w:cstheme="minorHAnsi"/>
        </w:rPr>
        <w:t>In the fall of 2015, over half of all U.S. state governors issued statements declaring that they would bar any Syrian refugees from settling within their state, citing the fear that violent extremists would enter the United States disguised as refugees.[28] Although these proclamations do not have legal force in themselves, many Governors can affect resettlement in roundabout ways</w:t>
      </w:r>
      <w:r w:rsidRPr="00394D11">
        <w:rPr>
          <w:rFonts w:asciiTheme="minorHAnsi" w:hAnsiTheme="minorHAnsi" w:cstheme="minorHAnsi"/>
        </w:rPr>
        <w:t xml:space="preserve">—such as instructing state agencies to stop supporting relocation efforts and cut funding to resettlement programs.[29] Additionally, </w:t>
      </w:r>
      <w:r w:rsidRPr="00394D11">
        <w:rPr>
          <w:rStyle w:val="StyleUnderline"/>
          <w:rFonts w:asciiTheme="minorHAnsi" w:hAnsiTheme="minorHAnsi" w:cstheme="minorHAnsi"/>
        </w:rPr>
        <w:t>their statements set the tone and frame for the entire state government apparatus as one of security</w:t>
      </w:r>
      <w:r w:rsidRPr="00394D11">
        <w:rPr>
          <w:rFonts w:asciiTheme="minorHAnsi" w:hAnsiTheme="minorHAnsi" w:cstheme="minorHAnsi"/>
        </w:rPr>
        <w:t xml:space="preserve">, such as an invocation of emergency powers to protect the state’s citizens (Robert Bentley, Alabama) or </w:t>
      </w:r>
      <w:r w:rsidRPr="00394D11">
        <w:rPr>
          <w:rStyle w:val="StyleUnderline"/>
          <w:rFonts w:asciiTheme="minorHAnsi" w:hAnsiTheme="minorHAnsi" w:cstheme="minorHAnsi"/>
        </w:rPr>
        <w:t>the necessity of taking immediate action to ensure that terrorists do not enter the state under the guise of refugee resettlement</w:t>
      </w:r>
      <w:r w:rsidRPr="00394D11">
        <w:rPr>
          <w:rFonts w:asciiTheme="minorHAnsi" w:hAnsiTheme="minorHAnsi" w:cstheme="minorHAnsi"/>
        </w:rPr>
        <w:t xml:space="preserve"> (Sam Brownback, Kansas).[30]</w:t>
      </w:r>
    </w:p>
    <w:p w:rsidR="008D6BD8" w:rsidRPr="00394D11" w:rsidRDefault="008D6BD8" w:rsidP="008D6BD8">
      <w:pPr>
        <w:rPr>
          <w:rFonts w:asciiTheme="minorHAnsi" w:hAnsiTheme="minorHAnsi" w:cstheme="minorHAnsi"/>
        </w:rPr>
      </w:pPr>
      <w:r w:rsidRPr="00394D11">
        <w:rPr>
          <w:rStyle w:val="StyleUnderline"/>
          <w:rFonts w:asciiTheme="minorHAnsi" w:hAnsiTheme="minorHAnsi" w:cstheme="minorHAnsi"/>
        </w:rPr>
        <w:t>President Trump has promulgated three different bans on individuals based on nationality. The names of the orders alone explicitly link national security to refugees and immigrants.</w:t>
      </w:r>
      <w:r w:rsidRPr="00394D11">
        <w:rPr>
          <w:rFonts w:asciiTheme="minorHAnsi" w:hAnsiTheme="minorHAnsi" w:cstheme="minorHAnsi"/>
        </w:rPr>
        <w:t xml:space="preserve"> Executive Order 13,769 (“EO-1”) and Executive Order 13,780 (“EO-2”) are entitled “Protecting the Nation from Foreign Terrorist Entry into the United States”, and the third travel ban is entitled “Presidential Proclamation Enhancing Vetting Capabilities and Processes for Detecting Attempted Entry Into the United States by Terrorists or Other Public-Safety Threats” (referred to as “EO-3” by the courts although it is a Presidential Proclamation).[31] Individuals and organizations have successfully brought motions in court for injunctions to stop the enforcement of portions of the bans. Although the eventual legal outcome of the third version of the travel ban is uncertain, the historical comparisons are already apparent.</w:t>
      </w:r>
    </w:p>
    <w:p w:rsidR="008D6BD8" w:rsidRPr="00394D11" w:rsidRDefault="008D6BD8" w:rsidP="008D6BD8">
      <w:pPr>
        <w:rPr>
          <w:rFonts w:asciiTheme="minorHAnsi" w:hAnsiTheme="minorHAnsi" w:cstheme="minorHAnsi"/>
        </w:rPr>
      </w:pPr>
      <w:r w:rsidRPr="00394D11">
        <w:rPr>
          <w:rFonts w:asciiTheme="minorHAnsi" w:hAnsiTheme="minorHAnsi" w:cstheme="minorHAnsi"/>
        </w:rPr>
        <w:t>Although the United States has a history of banning certain nationalities, the Japanese internment during World War II is the most relevant to the current debate.[32] The government used the claim of a national security threat to prevent scrutiny over the necessity its actions, and the court system provided an additional stamp of legitimacy. In the case Korematsu v. United States, the Supreme Court upheld the conviction of Fred Korematsu for remaining in an area after a military order forbid all persons of Japanese ancestry from being present. Korematsu did not turn himself into military authorities because he knew it would result in being sent to an internment camp, yet the Supreme Court held that the exclusion order was justified by the exigencies of war and the threat to national security.</w:t>
      </w:r>
    </w:p>
    <w:p w:rsidR="008D6BD8" w:rsidRPr="00394D11" w:rsidRDefault="008D6BD8" w:rsidP="008D6BD8">
      <w:pPr>
        <w:rPr>
          <w:rFonts w:asciiTheme="minorHAnsi" w:hAnsiTheme="minorHAnsi" w:cstheme="minorHAnsi"/>
        </w:rPr>
      </w:pPr>
      <w:r w:rsidRPr="00394D11">
        <w:rPr>
          <w:rFonts w:asciiTheme="minorHAnsi" w:hAnsiTheme="minorHAnsi" w:cstheme="minorHAnsi"/>
        </w:rPr>
        <w:t>A 1982 government report found that military necessity did not actually warrant the exclusion and detention of ethnic Japanese and instead were driven by “race prejudice, war hysteria and a failure of political leadership.”[33] The Supreme Court’s decision enabled the government to shield its racially discriminatory policies in the cloak of national security.</w:t>
      </w:r>
    </w:p>
    <w:p w:rsidR="008D6BD8" w:rsidRPr="00394D11" w:rsidRDefault="008D6BD8" w:rsidP="008D6BD8">
      <w:pPr>
        <w:rPr>
          <w:rFonts w:asciiTheme="minorHAnsi" w:hAnsiTheme="minorHAnsi" w:cstheme="minorHAnsi"/>
        </w:rPr>
      </w:pPr>
      <w:r w:rsidRPr="00394D11">
        <w:rPr>
          <w:rFonts w:asciiTheme="minorHAnsi" w:hAnsiTheme="minorHAnsi" w:cstheme="minorHAnsi"/>
        </w:rPr>
        <w:t>The district court judge that overturned Korematsu’s conviction in 1984 expressed what the Supreme Court’s decision in Korematsu v. United States now represents—a warning:</w:t>
      </w:r>
    </w:p>
    <w:p w:rsidR="008D6BD8" w:rsidRPr="00394D11" w:rsidRDefault="008D6BD8" w:rsidP="008D6BD8">
      <w:pPr>
        <w:rPr>
          <w:rFonts w:asciiTheme="minorHAnsi" w:hAnsiTheme="minorHAnsi" w:cstheme="minorHAnsi"/>
        </w:rPr>
      </w:pPr>
      <w:r w:rsidRPr="00394D11">
        <w:rPr>
          <w:rFonts w:asciiTheme="minorHAnsi" w:hAnsiTheme="minorHAnsi" w:cstheme="minorHAnsi"/>
        </w:rPr>
        <w:t>[I]t stands as a constant caution that in times of war or declared military necessity our institutions must be vigilant in protecting constitutional guarantees. It stands as a caution that in times of distress the shield of military necessity and national security must not be used to protect governmental actions from close scrutiny and accountability. It stands as a caution that in times of international hostility and antagonisms our institutions, legislative, executive and judicial, must be prepared to exercise their authority to protect all citizens from the petty fears and prejudices that are so easily aroused.[34]</w:t>
      </w:r>
    </w:p>
    <w:p w:rsidR="008D6BD8" w:rsidRPr="00394D11" w:rsidRDefault="008D6BD8" w:rsidP="008D6BD8">
      <w:pPr>
        <w:rPr>
          <w:rStyle w:val="StyleUnderline"/>
          <w:rFonts w:asciiTheme="minorHAnsi" w:hAnsiTheme="minorHAnsi" w:cstheme="minorHAnsi"/>
        </w:rPr>
      </w:pPr>
      <w:r w:rsidRPr="00394D11">
        <w:rPr>
          <w:rStyle w:val="Emphasis"/>
          <w:rFonts w:asciiTheme="minorHAnsi" w:hAnsiTheme="minorHAnsi" w:cstheme="minorHAnsi"/>
        </w:rPr>
        <w:t>Today, the criticism of the travel ban is similar</w:t>
      </w:r>
      <w:r w:rsidRPr="00394D11">
        <w:rPr>
          <w:rStyle w:val="StyleUnderline"/>
          <w:rFonts w:asciiTheme="minorHAnsi" w:hAnsiTheme="minorHAnsi" w:cstheme="minorHAnsi"/>
        </w:rPr>
        <w:t>—the United States government is claiming there is a threat from specific countries in order to avoid scrutiny over restricting the movement of a specific group of people. It is attempting to frame the debate in a manner that those on the other side are now forced to spend time and effort arguing that foreigners are not national security threats, instead of addressing broader issues of social policy.</w:t>
      </w:r>
    </w:p>
    <w:p w:rsidR="008D6BD8" w:rsidRPr="00394D11" w:rsidRDefault="008D6BD8" w:rsidP="008D6BD8">
      <w:pPr>
        <w:rPr>
          <w:rFonts w:asciiTheme="minorHAnsi" w:hAnsiTheme="minorHAnsi" w:cstheme="minorHAnsi"/>
        </w:rPr>
      </w:pPr>
      <w:r w:rsidRPr="00394D11">
        <w:rPr>
          <w:rFonts w:asciiTheme="minorHAnsi" w:hAnsiTheme="minorHAnsi" w:cstheme="minorHAnsi"/>
        </w:rPr>
        <w:t>Perhaps because of the warning the earlier case now provides, the courts have been less willing to take the government’s word that such discrimination is “necessary.” No longer are the lower courts refusing to scrutinize the government’s claim of necessity; they are pulling back this curtain to question underlying assumptions. The Ninth Circuit Court of Appeals, in upholding a preliminary injunction that stopped the enforcement of the refugee section of EO-2, stated, “the President did not meet the essential precondition to exercising his delegated authority: The President must make a sufficient finding that the entry of these classes of people would be “detrimental to the interests of the United States.”[35] However, the Supreme Court, in reviewing the injunction, ruled that it would stand for those refugees that have a bona fide relationship with an American individual or entity (i.e. the ban could not be enforced against them), but that it would not stand (i.e. the ban could be enforced) against those without such a connection to the United States because “the balance tips in favor of the government’s compelling need to provide for the Nation’s security.”[36]</w:t>
      </w:r>
    </w:p>
    <w:p w:rsidR="008D6BD8" w:rsidRPr="00394D11" w:rsidRDefault="008D6BD8" w:rsidP="008D6BD8">
      <w:pPr>
        <w:rPr>
          <w:rFonts w:asciiTheme="minorHAnsi" w:hAnsiTheme="minorHAnsi" w:cstheme="minorHAnsi"/>
        </w:rPr>
      </w:pPr>
      <w:r w:rsidRPr="00394D11">
        <w:rPr>
          <w:rFonts w:asciiTheme="minorHAnsi" w:hAnsiTheme="minorHAnsi" w:cstheme="minorHAnsi"/>
        </w:rPr>
        <w:t>After the courts held that the justification was not sufficient, EO-3 was the first version to provide reasoning for the claim that the bans were necessary for national security.[37] It stated that Homeland Security reviewed the travel ban, and because certain countries were not sharing information, they could not separate the good from the bad—similar to the argument the government made for Japanese internment and its inability to separate loyal from disloyal. However, critics note that none of the countries included in the travel ban have been tied to any terrorist attack in the United States.</w:t>
      </w:r>
    </w:p>
    <w:p w:rsidR="008D6BD8" w:rsidRPr="00394D11" w:rsidRDefault="008D6BD8" w:rsidP="008D6BD8">
      <w:pPr>
        <w:rPr>
          <w:rFonts w:asciiTheme="minorHAnsi" w:hAnsiTheme="minorHAnsi" w:cstheme="minorHAnsi"/>
        </w:rPr>
      </w:pPr>
      <w:r w:rsidRPr="00394D11">
        <w:rPr>
          <w:rFonts w:asciiTheme="minorHAnsi" w:hAnsiTheme="minorHAnsi" w:cstheme="minorHAnsi"/>
        </w:rPr>
        <w:t>Both the Fourth and Ninth Circuits held that the new national security justification of EO-3 was not sufficient to make it legal in its entirety, and the country is currently waiting for the Supreme Court to rule.[38] The turn to the courts gives hope of the rule of law mitigating the adverse effects of vocabulary and framing intended to drive support for specific “solutions” to immigration issues. The courts are now pushing past the facade and asking for legitimate support for the government’s assertions. However, the courts are limited to the national security frame the government has provided—it is not their place to address social policy and the larger forces behind immigration.</w:t>
      </w:r>
    </w:p>
    <w:p w:rsidR="008D6BD8" w:rsidRPr="00394D11" w:rsidRDefault="008D6BD8" w:rsidP="008D6BD8">
      <w:pPr>
        <w:rPr>
          <w:rFonts w:asciiTheme="minorHAnsi" w:hAnsiTheme="minorHAnsi" w:cstheme="minorHAnsi"/>
        </w:rPr>
      </w:pPr>
      <w:r w:rsidRPr="00394D11">
        <w:rPr>
          <w:rFonts w:asciiTheme="minorHAnsi" w:hAnsiTheme="minorHAnsi" w:cstheme="minorHAnsi"/>
        </w:rPr>
        <w:t>Conclusion</w:t>
      </w:r>
    </w:p>
    <w:p w:rsidR="008D6BD8" w:rsidRPr="00394D11" w:rsidRDefault="008D6BD8" w:rsidP="008D6BD8">
      <w:pPr>
        <w:rPr>
          <w:rFonts w:asciiTheme="minorHAnsi" w:hAnsiTheme="minorHAnsi" w:cstheme="minorHAnsi"/>
        </w:rPr>
      </w:pPr>
      <w:r w:rsidRPr="00394D11">
        <w:rPr>
          <w:rFonts w:asciiTheme="minorHAnsi" w:hAnsiTheme="minorHAnsi" w:cstheme="minorHAnsi"/>
        </w:rPr>
        <w:t xml:space="preserve">The current debates in both Israel and the United States illustrate a worldwide phenomenon in which politicians and media are </w:t>
      </w:r>
      <w:r w:rsidRPr="00394D11">
        <w:rPr>
          <w:rStyle w:val="StyleUnderline"/>
          <w:rFonts w:asciiTheme="minorHAnsi" w:hAnsiTheme="minorHAnsi" w:cstheme="minorHAnsi"/>
        </w:rPr>
        <w:t>framing the issue of migration as one of national security and choosing vocabulary that reduces citizens’ sympathy and increases their fear. In so doing, they are deliberately attempting to reduce support for addressing the underlying causes of the mass movement of people today, many escaping threats to their very lives</w:t>
      </w:r>
      <w:r w:rsidRPr="00394D11">
        <w:rPr>
          <w:rFonts w:asciiTheme="minorHAnsi" w:hAnsiTheme="minorHAnsi" w:cstheme="minorHAnsi"/>
        </w:rPr>
        <w:t>. Psychology provides us with the “why” and “how” of government and media campaigns: (1) vocabulary affects how people think about asylum-seekers and state responses to them, and (2) that framing bias allows a national security framing to narrow the solution set avoiding those that might address social issues.</w:t>
      </w:r>
    </w:p>
    <w:p w:rsidR="008D6BD8" w:rsidRPr="00394D11" w:rsidRDefault="008D6BD8" w:rsidP="008D6BD8">
      <w:pPr>
        <w:rPr>
          <w:rStyle w:val="Emphasis"/>
          <w:rFonts w:asciiTheme="minorHAnsi" w:hAnsiTheme="minorHAnsi" w:cstheme="minorHAnsi"/>
        </w:rPr>
      </w:pPr>
      <w:r w:rsidRPr="00394D11">
        <w:rPr>
          <w:rFonts w:asciiTheme="minorHAnsi" w:hAnsiTheme="minorHAnsi" w:cstheme="minorHAnsi"/>
        </w:rPr>
        <w:t xml:space="preserve">History and the law are tools. History can be used to invoke fear, as is done in Israel, or as a warning not to take the government’s national security argument at face value, as is done in the United States. Law can be a mitigating force, like it is in present day Israel and the United States, but it can also exacerbate the threat, as in the United States during World War II. History and the law, however, are not capable of changing the debate and opening the discussion to wider social policy issues. </w:t>
      </w:r>
      <w:r w:rsidRPr="00394D11">
        <w:rPr>
          <w:rStyle w:val="StyleUnderline"/>
          <w:rFonts w:asciiTheme="minorHAnsi" w:hAnsiTheme="minorHAnsi" w:cstheme="minorHAnsi"/>
        </w:rPr>
        <w:t xml:space="preserve">For that, we need new tools that can counteract the manipulation of people’s emotions and decision preferences. For that, we need to understand psychology and </w:t>
      </w:r>
      <w:r w:rsidRPr="00394D11">
        <w:rPr>
          <w:rStyle w:val="Emphasis"/>
          <w:rFonts w:asciiTheme="minorHAnsi" w:hAnsiTheme="minorHAnsi" w:cstheme="minorHAnsi"/>
        </w:rPr>
        <w:t>purposely choose words  that change the debate.</w:t>
      </w:r>
    </w:p>
    <w:p w:rsidR="008D6BD8" w:rsidRPr="00394D11" w:rsidRDefault="008D6BD8" w:rsidP="008D6BD8">
      <w:pPr>
        <w:rPr>
          <w:rFonts w:asciiTheme="minorHAnsi" w:hAnsiTheme="minorHAnsi" w:cstheme="minorHAnsi"/>
        </w:rPr>
      </w:pPr>
    </w:p>
    <w:p w:rsidR="0040544F" w:rsidRPr="00394D11" w:rsidRDefault="0040544F" w:rsidP="0040544F">
      <w:pPr>
        <w:pStyle w:val="Heading4"/>
        <w:rPr>
          <w:rFonts w:asciiTheme="minorHAnsi" w:hAnsiTheme="minorHAnsi" w:cstheme="minorHAnsi"/>
        </w:rPr>
      </w:pPr>
      <w:r w:rsidRPr="00394D11">
        <w:rPr>
          <w:rFonts w:asciiTheme="minorHAnsi" w:hAnsiTheme="minorHAnsi" w:cstheme="minorHAnsi"/>
        </w:rPr>
        <w:t xml:space="preserve">The aff’s articulation of the refugee crisis as an existential threat is security logic, it sets the discourse on immigration and conflates refugees with alarmism </w:t>
      </w:r>
    </w:p>
    <w:p w:rsidR="0040544F" w:rsidRPr="00394D11" w:rsidRDefault="0040544F" w:rsidP="0040544F">
      <w:pPr>
        <w:rPr>
          <w:rFonts w:asciiTheme="minorHAnsi" w:hAnsiTheme="minorHAnsi" w:cstheme="minorHAnsi"/>
        </w:rPr>
      </w:pPr>
      <w:r w:rsidRPr="00394D11">
        <w:rPr>
          <w:rStyle w:val="Style13ptBold"/>
          <w:rFonts w:asciiTheme="minorHAnsi" w:hAnsiTheme="minorHAnsi" w:cstheme="minorHAnsi"/>
        </w:rPr>
        <w:t>Beck, 17</w:t>
      </w:r>
      <w:r w:rsidRPr="00394D11">
        <w:rPr>
          <w:rFonts w:asciiTheme="minorHAnsi" w:hAnsiTheme="minorHAnsi" w:cstheme="minorHAnsi"/>
        </w:rPr>
        <w:t xml:space="preserve"> (Martin, “Securitization of the Recent Influx of Refugees from the Middle East to Europe”, Center for Mellemoststudier – News Analysis, September 2017, pgs. 2-3)//rkp</w:t>
      </w:r>
    </w:p>
    <w:p w:rsidR="0040544F" w:rsidRPr="00394D11" w:rsidRDefault="0040544F" w:rsidP="0040544F">
      <w:pPr>
        <w:rPr>
          <w:rStyle w:val="Emphasis"/>
          <w:rFonts w:asciiTheme="minorHAnsi" w:hAnsiTheme="minorHAnsi" w:cstheme="minorHAnsi"/>
        </w:rPr>
      </w:pPr>
      <w:r w:rsidRPr="00394D11">
        <w:rPr>
          <w:rFonts w:asciiTheme="minorHAnsi" w:hAnsiTheme="minorHAnsi" w:cstheme="minorHAnsi"/>
        </w:rPr>
        <w:t>The reasons why migration towards the Global North has become the subject of major attempts of securitization in Europe (and the US and Australia) are highly contested. However, interestingly enough</w:t>
      </w:r>
      <w:r w:rsidRPr="00394D11">
        <w:rPr>
          <w:rStyle w:val="StyleUnderline"/>
          <w:rFonts w:asciiTheme="minorHAnsi" w:hAnsiTheme="minorHAnsi" w:cstheme="minorHAnsi"/>
        </w:rPr>
        <w:t>, a rather broad consensus exists on the mere fact that migration has become the subject of attempts of securitization in the 21st century – more so than most other contested socio-political issues (</w:t>
      </w:r>
      <w:r w:rsidRPr="00394D11">
        <w:rPr>
          <w:rFonts w:asciiTheme="minorHAnsi" w:hAnsiTheme="minorHAnsi" w:cstheme="minorHAnsi"/>
        </w:rPr>
        <w:t xml:space="preserve">Farny 2016). The present paper’s point of departure is the latter observation. Taking the securitization of the recent influx of refugees from the Middle East to Europe as a case in point, </w:t>
      </w:r>
      <w:r w:rsidRPr="00394D11">
        <w:rPr>
          <w:rStyle w:val="StyleUnderline"/>
          <w:rFonts w:asciiTheme="minorHAnsi" w:hAnsiTheme="minorHAnsi" w:cstheme="minorHAnsi"/>
        </w:rPr>
        <w:t xml:space="preserve">it is argued that one of the reasons for the strong trend of securitization is rooted in the fact that diverse political camps (which in other political arenas would pursue rather different policies) contribute to the observed strong trend of securitizing the influx of refugees, this is </w:t>
      </w:r>
      <w:r w:rsidRPr="00394D11">
        <w:rPr>
          <w:rStyle w:val="Emphasis"/>
          <w:rFonts w:asciiTheme="minorHAnsi" w:hAnsiTheme="minorHAnsi" w:cstheme="minorHAnsi"/>
        </w:rPr>
        <w:t>they attempt to justify extraordinary measures by means of political communication.</w:t>
      </w:r>
    </w:p>
    <w:p w:rsidR="0040544F" w:rsidRPr="00394D11" w:rsidRDefault="0040544F" w:rsidP="0040544F">
      <w:pPr>
        <w:rPr>
          <w:rFonts w:asciiTheme="minorHAnsi" w:hAnsiTheme="minorHAnsi" w:cstheme="minorHAnsi"/>
        </w:rPr>
      </w:pPr>
      <w:r w:rsidRPr="00394D11">
        <w:rPr>
          <w:rStyle w:val="Emphasis"/>
          <w:rFonts w:asciiTheme="minorHAnsi" w:hAnsiTheme="minorHAnsi" w:cstheme="minorHAnsi"/>
        </w:rPr>
        <w:t>Securitization is an extreme form of politicization created by speech acts</w:t>
      </w:r>
      <w:r w:rsidRPr="00394D11">
        <w:rPr>
          <w:rFonts w:asciiTheme="minorHAnsi" w:hAnsiTheme="minorHAnsi" w:cstheme="minorHAnsi"/>
        </w:rPr>
        <w:t xml:space="preserve">. Thus, what sets a securitizing speech act apart from regular politicization is that the </w:t>
      </w:r>
      <w:r w:rsidRPr="00394D11">
        <w:rPr>
          <w:rStyle w:val="StyleUnderline"/>
          <w:rFonts w:asciiTheme="minorHAnsi" w:hAnsiTheme="minorHAnsi" w:cstheme="minorHAnsi"/>
        </w:rPr>
        <w:t>issue is dramatized and presented as an existential threat or a matter of “supreme priority,”</w:t>
      </w:r>
      <w:r w:rsidRPr="00394D11">
        <w:rPr>
          <w:rFonts w:asciiTheme="minorHAnsi" w:hAnsiTheme="minorHAnsi" w:cstheme="minorHAnsi"/>
        </w:rPr>
        <w:t xml:space="preserve"> i.e. something “which calls for extraordinary measures beyond the routines and norms of everyday politics” (Williams 2003: 514; see also Buzan et al. 1998: 26).</w:t>
      </w:r>
    </w:p>
    <w:p w:rsidR="0040544F" w:rsidRPr="00394D11" w:rsidRDefault="0040544F" w:rsidP="0040544F">
      <w:pPr>
        <w:rPr>
          <w:rFonts w:asciiTheme="minorHAnsi" w:hAnsiTheme="minorHAnsi" w:cstheme="minorHAnsi"/>
        </w:rPr>
      </w:pPr>
      <w:r w:rsidRPr="00394D11">
        <w:rPr>
          <w:rFonts w:asciiTheme="minorHAnsi" w:hAnsiTheme="minorHAnsi" w:cstheme="minorHAnsi"/>
        </w:rPr>
        <w:t xml:space="preserve">The major thesis for critical discussion in the present paper is that </w:t>
      </w:r>
      <w:r w:rsidRPr="00394D11">
        <w:rPr>
          <w:rStyle w:val="StyleUnderline"/>
          <w:rFonts w:asciiTheme="minorHAnsi" w:hAnsiTheme="minorHAnsi" w:cstheme="minorHAnsi"/>
        </w:rPr>
        <w:t xml:space="preserve">socio-political actors attempting to securitize recent migration from the Middle East </w:t>
      </w:r>
      <w:r w:rsidRPr="00394D11">
        <w:rPr>
          <w:rStyle w:val="Emphasis"/>
          <w:rFonts w:asciiTheme="minorHAnsi" w:hAnsiTheme="minorHAnsi" w:cstheme="minorHAnsi"/>
        </w:rPr>
        <w:t>to Europe set the agenda in the discourse on immigration</w:t>
      </w:r>
      <w:r w:rsidRPr="00394D11">
        <w:rPr>
          <w:rStyle w:val="StyleUnderline"/>
          <w:rFonts w:asciiTheme="minorHAnsi" w:hAnsiTheme="minorHAnsi" w:cstheme="minorHAnsi"/>
        </w:rPr>
        <w:t>.</w:t>
      </w:r>
      <w:r w:rsidRPr="00394D11">
        <w:rPr>
          <w:rFonts w:asciiTheme="minorHAnsi" w:hAnsiTheme="minorHAnsi" w:cstheme="minorHAnsi"/>
        </w:rPr>
        <w:t xml:space="preserve"> Note the following three major implications of this hypothesis. First, impact is conceptualized as agenda setting rather than hard policies. There are cases of effective securitization (cf. Williams 2003: 518), i.e. hard policies were implemented, for instance, border controls in violation of what the members of the Schengen agreement are legally bound to were re-introduced (Robinson et al. 2017), border fences were built to keep refugees out of European territory (Taylor 2015), and systems of policing the Mediterranean were introduced, thereby establishing structures that contribute to the drowning of refugees (Lutterbeck 2006; Saleh 2017). Securitizing policies have had a measurable impact all over Europe. In order to comprehend why the hard policies of (member states of) the European Union are widely considered as legitimate by the respective constituencies, it is crucial to analyze the political debate on the recent influx of refugees to Europe.</w:t>
      </w:r>
    </w:p>
    <w:p w:rsidR="0040544F" w:rsidRPr="00394D11" w:rsidRDefault="0040544F" w:rsidP="0040544F">
      <w:pPr>
        <w:rPr>
          <w:rFonts w:asciiTheme="minorHAnsi" w:hAnsiTheme="minorHAnsi" w:cstheme="minorHAnsi"/>
        </w:rPr>
      </w:pPr>
      <w:r w:rsidRPr="00394D11">
        <w:rPr>
          <w:rStyle w:val="StyleUnderline"/>
          <w:rFonts w:asciiTheme="minorHAnsi" w:hAnsiTheme="minorHAnsi" w:cstheme="minorHAnsi"/>
        </w:rPr>
        <w:t xml:space="preserve">Second, not only have securitization policies been launched, but also measures of desecuritization have been taken, i.e. attempts that aimed at reversing securitization and moving migration issues back to regular politics (cf. Taureck 2006). </w:t>
      </w:r>
      <w:r w:rsidRPr="00394D11">
        <w:rPr>
          <w:rFonts w:asciiTheme="minorHAnsi" w:hAnsiTheme="minorHAnsi" w:cstheme="minorHAnsi"/>
        </w:rPr>
        <w:t>Most prominent is German chancellor Angela Merkel’s dictum “We can do this” (Wir schaffen das). Yet, Martin Beck: Securitization of the Recent Influx of Refugees from the Middle East to Europe 3 there is quite some evidence that — high praise for Merkel’s motto from different camps on a global scale notwithstanding — a huge gap between illocution and perlocution of Merkel’s speech act occurred on both the domestic German and the European level. Merkel’s speech act backfired insofar as it was grist to the mill of those who attempted to securitize the influx of migrants and felt left in the lurch or pretended to do so (Delcker 2016).</w:t>
      </w:r>
    </w:p>
    <w:p w:rsidR="0040544F" w:rsidRPr="00394D11" w:rsidRDefault="0040544F" w:rsidP="0040544F">
      <w:pPr>
        <w:rPr>
          <w:rFonts w:asciiTheme="minorHAnsi" w:hAnsiTheme="minorHAnsi" w:cstheme="minorHAnsi"/>
        </w:rPr>
      </w:pPr>
      <w:r w:rsidRPr="00394D11">
        <w:rPr>
          <w:rFonts w:asciiTheme="minorHAnsi" w:hAnsiTheme="minorHAnsi" w:cstheme="minorHAnsi"/>
        </w:rPr>
        <w:t xml:space="preserve">Third, there were more radical versions of desecuritization which pointed out the opportunities (rather than the challenges, as Merkel also did in her statement) presented by immigration to Europe, such as the option of juvenilizing the aging European societies (Bodewig 2015; Bordignon et al. 2017: 1,3). Moreover, motivated by humanitarian and/or political concerns, numerous non-governmental organizations have been active, for example, in protecting refugees in the Mediterranean and demanding the renunciation of the increasingly rigid border control system of the EU (Segura 2016; Raskauskaite 2017). Yet, as will be shown in more detail in the following section, actors aiming at securitizing the recent influx of refugees from the Middle East have been prevalent. </w:t>
      </w:r>
    </w:p>
    <w:p w:rsidR="0040544F" w:rsidRPr="00394D11" w:rsidRDefault="0040544F" w:rsidP="0040544F">
      <w:pPr>
        <w:rPr>
          <w:rFonts w:asciiTheme="minorHAnsi" w:hAnsiTheme="minorHAnsi" w:cstheme="minorHAnsi"/>
        </w:rPr>
      </w:pPr>
      <w:r w:rsidRPr="00394D11">
        <w:rPr>
          <w:rFonts w:asciiTheme="minorHAnsi" w:hAnsiTheme="minorHAnsi" w:cstheme="minorHAnsi"/>
        </w:rPr>
        <w:t>The Securitization Discourse on Middle Eastern Refugees to Europe</w:t>
      </w:r>
    </w:p>
    <w:p w:rsidR="0040544F" w:rsidRPr="00394D11" w:rsidRDefault="0040544F" w:rsidP="0040544F">
      <w:pPr>
        <w:rPr>
          <w:rFonts w:asciiTheme="minorHAnsi" w:hAnsiTheme="minorHAnsi" w:cstheme="minorHAnsi"/>
        </w:rPr>
      </w:pPr>
      <w:r w:rsidRPr="00394D11">
        <w:rPr>
          <w:rFonts w:asciiTheme="minorHAnsi" w:hAnsiTheme="minorHAnsi" w:cstheme="minorHAnsi"/>
        </w:rPr>
        <w:t xml:space="preserve">The following analysis of the securitization debate on recent immigration to Europe is confined to verbal interventions of European top-ranking politicians and leading activists, because they have the potential and capability to succeed in securitization. The discourse on the refugee influx from the Middle East to Europe has indeed been shaped by securitization to a rather high degree. </w:t>
      </w:r>
      <w:r w:rsidRPr="00394D11">
        <w:rPr>
          <w:rStyle w:val="StyleUnderline"/>
          <w:rFonts w:asciiTheme="minorHAnsi" w:hAnsiTheme="minorHAnsi" w:cstheme="minorHAnsi"/>
        </w:rPr>
        <w:t>One of the reasons why securitization has set the agenda is that this kind of discourse has not just been fueled by the xenophobic (and racist) attitudes of populist (and right-wing) political parties and movements</w:t>
      </w:r>
      <w:r w:rsidRPr="00394D11">
        <w:rPr>
          <w:rFonts w:asciiTheme="minorHAnsi" w:hAnsiTheme="minorHAnsi" w:cstheme="minorHAnsi"/>
        </w:rPr>
        <w:t xml:space="preserve">. In fact, </w:t>
      </w:r>
      <w:r w:rsidRPr="00394D11">
        <w:rPr>
          <w:rStyle w:val="StyleUnderline"/>
          <w:rFonts w:asciiTheme="minorHAnsi" w:hAnsiTheme="minorHAnsi" w:cstheme="minorHAnsi"/>
        </w:rPr>
        <w:t xml:space="preserve">securitizing lines of argument are </w:t>
      </w:r>
      <w:r w:rsidRPr="00394D11">
        <w:rPr>
          <w:rStyle w:val="Emphasis"/>
          <w:rFonts w:asciiTheme="minorHAnsi" w:hAnsiTheme="minorHAnsi" w:cstheme="minorHAnsi"/>
        </w:rPr>
        <w:t>widespread in the entire spectrum of political camps and ideologies</w:t>
      </w:r>
      <w:r w:rsidRPr="00394D11">
        <w:rPr>
          <w:rStyle w:val="StyleUnderline"/>
          <w:rFonts w:asciiTheme="minorHAnsi" w:hAnsiTheme="minorHAnsi" w:cstheme="minorHAnsi"/>
        </w:rPr>
        <w:t xml:space="preserve"> in Europe and span political groupings of conservatives, social democrats, and the </w:t>
      </w:r>
      <w:r w:rsidRPr="00394D11">
        <w:rPr>
          <w:rStyle w:val="Emphasis"/>
          <w:rFonts w:asciiTheme="minorHAnsi" w:hAnsiTheme="minorHAnsi" w:cstheme="minorHAnsi"/>
        </w:rPr>
        <w:t>left and liberals, including feminists</w:t>
      </w:r>
      <w:r w:rsidRPr="00394D11">
        <w:rPr>
          <w:rStyle w:val="StyleUnderline"/>
          <w:rFonts w:asciiTheme="minorHAnsi" w:hAnsiTheme="minorHAnsi" w:cstheme="minorHAnsi"/>
        </w:rPr>
        <w:t>.</w:t>
      </w:r>
      <w:r w:rsidRPr="00394D11">
        <w:rPr>
          <w:rFonts w:asciiTheme="minorHAnsi" w:hAnsiTheme="minorHAnsi" w:cstheme="minorHAnsi"/>
        </w:rPr>
        <w:t xml:space="preserve"> This is shown in three prominent lines of argument in the securitizing discourse on immigration: the link between migration and terrorism, the allegation that immigrants drain a nation’s resources, and the claim that immigration threatens a society’s cultural achievements.</w:t>
      </w:r>
    </w:p>
    <w:p w:rsidR="0040544F" w:rsidRPr="00394D11" w:rsidRDefault="0040544F" w:rsidP="0040544F">
      <w:pPr>
        <w:pStyle w:val="Heading4"/>
        <w:rPr>
          <w:rFonts w:asciiTheme="minorHAnsi" w:hAnsiTheme="minorHAnsi" w:cstheme="minorHAnsi"/>
        </w:rPr>
      </w:pPr>
      <w:r w:rsidRPr="00394D11">
        <w:rPr>
          <w:rFonts w:asciiTheme="minorHAnsi" w:hAnsiTheme="minorHAnsi" w:cstheme="minorHAnsi"/>
        </w:rPr>
        <w:t xml:space="preserve">The aff’s speech act uses political relevance is a securitizing act – the judge’s ballot completes the securitization process </w:t>
      </w:r>
    </w:p>
    <w:p w:rsidR="0040544F" w:rsidRPr="00394D11" w:rsidRDefault="0040544F" w:rsidP="0040544F">
      <w:pPr>
        <w:rPr>
          <w:rFonts w:asciiTheme="minorHAnsi" w:hAnsiTheme="minorHAnsi" w:cstheme="minorHAnsi"/>
        </w:rPr>
      </w:pPr>
      <w:r w:rsidRPr="00394D11">
        <w:rPr>
          <w:rStyle w:val="Style13ptBold"/>
          <w:rFonts w:asciiTheme="minorHAnsi" w:hAnsiTheme="minorHAnsi" w:cstheme="minorHAnsi"/>
        </w:rPr>
        <w:t>Ghugunshivilli, 10</w:t>
      </w:r>
      <w:r w:rsidRPr="00394D11">
        <w:rPr>
          <w:rFonts w:asciiTheme="minorHAnsi" w:hAnsiTheme="minorHAnsi" w:cstheme="minorHAnsi"/>
        </w:rPr>
        <w:t xml:space="preserve"> (Irina, “Securitization of Migration in the United States after 9/11: Constructing Muslims and Arabs as Enemies”, Central European University – Department of International Relations European Studies)//rkp</w:t>
      </w:r>
    </w:p>
    <w:p w:rsidR="0040544F" w:rsidRPr="00394D11" w:rsidRDefault="0040544F" w:rsidP="0040544F">
      <w:pPr>
        <w:rPr>
          <w:rFonts w:asciiTheme="minorHAnsi" w:hAnsiTheme="minorHAnsi" w:cstheme="minorHAnsi"/>
        </w:rPr>
      </w:pPr>
      <w:r w:rsidRPr="00394D11">
        <w:rPr>
          <w:rFonts w:asciiTheme="minorHAnsi" w:hAnsiTheme="minorHAnsi" w:cstheme="minorHAnsi"/>
        </w:rPr>
        <w:t xml:space="preserve">Securitization is a construction of threat by taking the issue outside of ‘normal’ politics and framing it in a way that legitimizes emergency measures. </w:t>
      </w:r>
      <w:r w:rsidRPr="00394D11">
        <w:rPr>
          <w:rStyle w:val="StyleUnderline"/>
          <w:rFonts w:asciiTheme="minorHAnsi" w:hAnsiTheme="minorHAnsi" w:cstheme="minorHAnsi"/>
        </w:rPr>
        <w:t>Securitization, thus, is ‘an extreme version of politicization.’ The process brings forth the importance of authority in constructing threats and enemies through speech act and consequently involves adoption of emergency measures</w:t>
      </w:r>
      <w:r w:rsidRPr="00394D11">
        <w:rPr>
          <w:rFonts w:asciiTheme="minorHAnsi" w:hAnsiTheme="minorHAnsi" w:cstheme="minorHAnsi"/>
        </w:rPr>
        <w:t xml:space="preserve">. The nature of threats enables the actors to mobilize the public in order to legitimize breaking rules and using force, if deemed necessary. Extraordinary measures taken in dealing with a securitized problem can be ad hoc or institutionalized. If a threat is recurrent, it is more likely that extraordinary measures be institutionalized. It </w:t>
      </w:r>
      <w:r w:rsidRPr="00394D11">
        <w:rPr>
          <w:rStyle w:val="StyleUnderline"/>
          <w:rFonts w:asciiTheme="minorHAnsi" w:hAnsiTheme="minorHAnsi" w:cstheme="minorHAnsi"/>
        </w:rPr>
        <w:t xml:space="preserve">might be argued that institutionalization of threats can bring back an issue to the normal politics, but this is not the case. </w:t>
      </w:r>
      <w:r w:rsidRPr="00394D11">
        <w:rPr>
          <w:rStyle w:val="Emphasis"/>
          <w:rFonts w:asciiTheme="minorHAnsi" w:hAnsiTheme="minorHAnsi" w:cstheme="minorHAnsi"/>
        </w:rPr>
        <w:t>The necessity of dramatizing a threat</w:t>
      </w:r>
      <w:r w:rsidRPr="00394D11">
        <w:rPr>
          <w:rFonts w:asciiTheme="minorHAnsi" w:hAnsiTheme="minorHAnsi" w:cstheme="minorHAnsi"/>
        </w:rPr>
        <w:t xml:space="preserve">, which is necessary </w:t>
      </w:r>
      <w:r w:rsidRPr="00394D11">
        <w:rPr>
          <w:rStyle w:val="Emphasis"/>
          <w:rFonts w:asciiTheme="minorHAnsi" w:hAnsiTheme="minorHAnsi" w:cstheme="minorHAnsi"/>
        </w:rPr>
        <w:t>in the initial stage of securitization</w:t>
      </w:r>
      <w:r w:rsidRPr="00394D11">
        <w:rPr>
          <w:rFonts w:asciiTheme="minorHAnsi" w:hAnsiTheme="minorHAnsi" w:cstheme="minorHAnsi"/>
        </w:rPr>
        <w:t xml:space="preserve">, disappears because it takes a more implicit form as it is assumed that the issue is already in the ‘area of urgency.’ Here, it is necessary to clarify who exactly securitizing actors are in the process of an existential threat. </w:t>
      </w:r>
    </w:p>
    <w:p w:rsidR="0040544F" w:rsidRPr="00394D11" w:rsidRDefault="0040544F" w:rsidP="0040544F">
      <w:pPr>
        <w:rPr>
          <w:rFonts w:asciiTheme="minorHAnsi" w:hAnsiTheme="minorHAnsi" w:cstheme="minorHAnsi"/>
        </w:rPr>
      </w:pPr>
      <w:r w:rsidRPr="00394D11">
        <w:rPr>
          <w:rStyle w:val="StyleUnderline"/>
          <w:rFonts w:asciiTheme="minorHAnsi" w:hAnsiTheme="minorHAnsi" w:cstheme="minorHAnsi"/>
        </w:rPr>
        <w:t xml:space="preserve">The securitizing actors, those formulating the speech act, include political leaders, bureaucracies, governments, lobbyists, and pressure groups. In other words, securitizing actors are political figures who are in a position to shape or significantly influence the ways in which an audience or a specific targeted public perceives issues such as security. </w:t>
      </w:r>
      <w:r w:rsidRPr="00394D11">
        <w:rPr>
          <w:rFonts w:asciiTheme="minorHAnsi" w:hAnsiTheme="minorHAnsi" w:cstheme="minorHAnsi"/>
        </w:rPr>
        <w:t xml:space="preserve">Securitizing actors rely on the speech act as a tool to fulfill a successful securitization. Rooted in the language theory, </w:t>
      </w:r>
      <w:r w:rsidRPr="00394D11">
        <w:rPr>
          <w:rStyle w:val="StyleUnderline"/>
          <w:rFonts w:asciiTheme="minorHAnsi" w:hAnsiTheme="minorHAnsi" w:cstheme="minorHAnsi"/>
        </w:rPr>
        <w:t>security, according to the School, can be regarded as a speech act.</w:t>
      </w:r>
      <w:r w:rsidRPr="00394D11">
        <w:rPr>
          <w:rFonts w:asciiTheme="minorHAnsi" w:hAnsiTheme="minorHAnsi" w:cstheme="minorHAnsi"/>
        </w:rPr>
        <w:t xml:space="preserve"> A successful speech act is </w:t>
      </w:r>
      <w:r w:rsidRPr="00394D11">
        <w:rPr>
          <w:rStyle w:val="StyleUnderline"/>
          <w:rFonts w:asciiTheme="minorHAnsi" w:hAnsiTheme="minorHAnsi" w:cstheme="minorHAnsi"/>
        </w:rPr>
        <w:t>composed of two elements: language and society</w:t>
      </w:r>
      <w:r w:rsidRPr="00394D11">
        <w:rPr>
          <w:rFonts w:asciiTheme="minorHAnsi" w:hAnsiTheme="minorHAnsi" w:cstheme="minorHAnsi"/>
        </w:rPr>
        <w:t xml:space="preserve">, ‘both intrinsic features of speech and the group that authorizes and recognizes the speech.’ Weaver argues that the security is not something that refers to something more real; utterance itself constitutes a threat. </w:t>
      </w:r>
      <w:r w:rsidRPr="00394D11">
        <w:rPr>
          <w:rStyle w:val="StyleUnderline"/>
          <w:rFonts w:asciiTheme="minorHAnsi" w:hAnsiTheme="minorHAnsi" w:cstheme="minorHAnsi"/>
        </w:rPr>
        <w:t xml:space="preserve">Although it is not necessary to say ‘security,’ to establish an existential threat, </w:t>
      </w:r>
      <w:r w:rsidRPr="00394D11">
        <w:rPr>
          <w:rStyle w:val="Emphasis"/>
          <w:rFonts w:asciiTheme="minorHAnsi" w:hAnsiTheme="minorHAnsi" w:cstheme="minorHAnsi"/>
        </w:rPr>
        <w:t xml:space="preserve">by saying it, state of emergency is declared to tackle the problems. </w:t>
      </w:r>
      <w:r w:rsidRPr="00394D11">
        <w:rPr>
          <w:rFonts w:asciiTheme="minorHAnsi" w:hAnsiTheme="minorHAnsi" w:cstheme="minorHAnsi"/>
        </w:rPr>
        <w:t>Discourse is where an issue is framed as a high priority and is dramatizes in order to justify extraordinary means. Only the utterance, however, is insufficient for a successful securitization. A significant audience has to accept the issue as an existential threat, since, at least in a democratic system, the ‘out of ordinary’ measured have to be justified. Buzan and Waever argue that ‘a</w:t>
      </w:r>
      <w:r w:rsidRPr="00394D11">
        <w:rPr>
          <w:rStyle w:val="StyleUnderline"/>
          <w:rFonts w:asciiTheme="minorHAnsi" w:hAnsiTheme="minorHAnsi" w:cstheme="minorHAnsi"/>
        </w:rPr>
        <w:t xml:space="preserve"> discourse that takes the form of presenting something as an existential threat to a referent object does not by itself create securitization-this is a securitizing move, </w:t>
      </w:r>
      <w:r w:rsidRPr="00394D11">
        <w:rPr>
          <w:rStyle w:val="Emphasis"/>
          <w:rFonts w:asciiTheme="minorHAnsi" w:hAnsiTheme="minorHAnsi" w:cstheme="minorHAnsi"/>
        </w:rPr>
        <w:t>but the issue itself is securitized only if and when the audience accepts it as such</w:t>
      </w:r>
      <w:r w:rsidRPr="00394D11">
        <w:rPr>
          <w:rStyle w:val="StyleUnderline"/>
          <w:rFonts w:asciiTheme="minorHAnsi" w:hAnsiTheme="minorHAnsi" w:cstheme="minorHAnsi"/>
        </w:rPr>
        <w:t>.</w:t>
      </w:r>
      <w:r w:rsidRPr="00394D11">
        <w:rPr>
          <w:rFonts w:asciiTheme="minorHAnsi" w:hAnsiTheme="minorHAnsi" w:cstheme="minorHAnsi"/>
        </w:rPr>
        <w:t xml:space="preserve"> In a democracy it must be explained in the public sphere why something constitutes a security problem and why therefore breaking rules are necessary and legitimate. The speech act reduces public influence on this issue, but in democracies one must legitimize in public why from now on the details will not be presented publicly (because of the danger of giving useful information to the enemy and the like). The Copenhagen School argues that placed to exists where violation of rights is acceptable without necessary justification from the public, but in a liberal-democracy rhetoric is a crucial element in taking an issue from normal politics. Only in this case is securitization successful. In </w:t>
      </w:r>
      <w:r w:rsidRPr="00394D11">
        <w:rPr>
          <w:rStyle w:val="StyleUnderline"/>
          <w:rFonts w:asciiTheme="minorHAnsi" w:hAnsiTheme="minorHAnsi" w:cstheme="minorHAnsi"/>
        </w:rPr>
        <w:t>addition to the securitizing actor and the audience, there are facilitating factors, which do not in and of themselves securitize and issue, but they help the process.</w:t>
      </w:r>
      <w:r w:rsidRPr="00394D11">
        <w:rPr>
          <w:rFonts w:asciiTheme="minorHAnsi" w:hAnsiTheme="minorHAnsi" w:cstheme="minorHAnsi"/>
        </w:rPr>
        <w:t xml:space="preserve"> For example, a polluting company, in the environmental sector, is neither a securitizing actor not the audience but it can push the process of securitizing environmental issues. Therefore, there are three main elements, (which I will extend on in the following chapters) that are necessary for a successful securitization: referent objects, securitizing actors, and functional actors or facilitating conditions. </w:t>
      </w:r>
    </w:p>
    <w:p w:rsidR="0040544F" w:rsidRPr="00394D11" w:rsidRDefault="0040544F" w:rsidP="0040544F">
      <w:pPr>
        <w:pStyle w:val="Heading4"/>
        <w:rPr>
          <w:rFonts w:asciiTheme="minorHAnsi" w:hAnsiTheme="minorHAnsi" w:cstheme="minorHAnsi"/>
        </w:rPr>
      </w:pPr>
      <w:r w:rsidRPr="00394D11">
        <w:rPr>
          <w:rFonts w:asciiTheme="minorHAnsi" w:hAnsiTheme="minorHAnsi" w:cstheme="minorHAnsi"/>
        </w:rPr>
        <w:t xml:space="preserve">Representations of female refugees as suffering make them a spectacle, that allows elite audiences to ignore the real situations for “feel-good” politics, the ballot is a trophy that sates the aff’s desire for change </w:t>
      </w:r>
    </w:p>
    <w:p w:rsidR="0040544F" w:rsidRPr="00394D11" w:rsidRDefault="0040544F" w:rsidP="0040544F">
      <w:pPr>
        <w:rPr>
          <w:rFonts w:asciiTheme="minorHAnsi" w:hAnsiTheme="minorHAnsi" w:cstheme="minorHAnsi"/>
        </w:rPr>
      </w:pPr>
      <w:r w:rsidRPr="00394D11">
        <w:rPr>
          <w:rStyle w:val="Style13ptBold"/>
          <w:rFonts w:asciiTheme="minorHAnsi" w:hAnsiTheme="minorHAnsi" w:cstheme="minorHAnsi"/>
        </w:rPr>
        <w:t>Duong et al, 18</w:t>
      </w:r>
      <w:r w:rsidRPr="00394D11">
        <w:rPr>
          <w:rFonts w:asciiTheme="minorHAnsi" w:hAnsiTheme="minorHAnsi" w:cstheme="minorHAnsi"/>
        </w:rPr>
        <w:t xml:space="preserve"> (Yen Le - Department of Ethnic Studies University of California, San Diego and Lan Espiritu- Bryan Singer Division of Cinema and Media Studies University of Southern California, “Feminist Refugee Epistemology: Reading Displacement in Vietnamese and Syrian Refugee Art”, University of Chicago Journal of Women in Culture and Society, Vol. 43 Num. 3)//rkp</w:t>
      </w:r>
    </w:p>
    <w:p w:rsidR="0040544F" w:rsidRPr="00394D11" w:rsidRDefault="0040544F" w:rsidP="0040544F">
      <w:pPr>
        <w:rPr>
          <w:rFonts w:asciiTheme="minorHAnsi" w:hAnsiTheme="minorHAnsi" w:cstheme="minorHAnsi"/>
        </w:rPr>
      </w:pPr>
      <w:r w:rsidRPr="00394D11">
        <w:rPr>
          <w:rFonts w:asciiTheme="minorHAnsi" w:hAnsiTheme="minorHAnsi" w:cstheme="minorHAnsi"/>
        </w:rPr>
        <w:t xml:space="preserve">The severely burned Phan Thị Kim Phúc, screaming, arms flailing, running naked down a Vietnamese road after a napalm attack in 1972. </w:t>
      </w:r>
      <w:r w:rsidRPr="00394D11">
        <w:rPr>
          <w:rStyle w:val="StyleUnderline"/>
          <w:rFonts w:asciiTheme="minorHAnsi" w:hAnsiTheme="minorHAnsi" w:cstheme="minorHAnsi"/>
        </w:rPr>
        <w:t>The lifeless body of drowned toddler Alan Kurdi, lying facedown on a Turkish beach in 2015. These powerful iconic images, focusing relentlessly on the trauma and spectacle of war atrocities, freeze-frame the “victims” in time and space, prolonging their pain and agony in perpetuity</w:t>
      </w:r>
      <w:r w:rsidRPr="00394D11">
        <w:rPr>
          <w:rFonts w:asciiTheme="minorHAnsi" w:hAnsiTheme="minorHAnsi" w:cstheme="minorHAnsi"/>
        </w:rPr>
        <w:t xml:space="preserve">. Intended to shock, visual images of “third-world” suffering in Western media—of the dead, wounded, starving—constitute generic decontextualized horrors that elicit pity and sympathy, not discernment and assessment. </w:t>
      </w:r>
      <w:r w:rsidRPr="00394D11">
        <w:rPr>
          <w:rStyle w:val="StyleUnderline"/>
          <w:rFonts w:asciiTheme="minorHAnsi" w:hAnsiTheme="minorHAnsi" w:cstheme="minorHAnsi"/>
        </w:rPr>
        <w:t xml:space="preserve">As Rey Chow (2006) has argued, Americans have increasingly come to know the world as a target: when wars break out, foreign areas and peoples briefly enter American mainstream public discourses, often via deeply disturbing images of suffering, as embodiments of (naturalized) violence, crisis, and disasters </w:t>
      </w:r>
      <w:r w:rsidRPr="00394D11">
        <w:rPr>
          <w:rFonts w:asciiTheme="minorHAnsi" w:hAnsiTheme="minorHAnsi" w:cstheme="minorHAnsi"/>
        </w:rPr>
        <w:t xml:space="preserve">(Fernandes 2013, 193). </w:t>
      </w:r>
      <w:r w:rsidRPr="00394D11">
        <w:rPr>
          <w:rStyle w:val="Emphasis"/>
          <w:rFonts w:asciiTheme="minorHAnsi" w:hAnsiTheme="minorHAnsi" w:cstheme="minorHAnsi"/>
        </w:rPr>
        <w:t>The hyperfocus on suffering, and the outpouring of outrage and concern over dead and injured refugees, has become a substitute for serious analysis of the geopolitical conditions that produced their displacement in the first instance</w:t>
      </w:r>
      <w:r w:rsidRPr="00394D11">
        <w:rPr>
          <w:rFonts w:asciiTheme="minorHAnsi" w:hAnsiTheme="minorHAnsi" w:cstheme="minorHAnsi"/>
        </w:rPr>
        <w:t>. Constructed for Western consumption, these spectacular(ized) images render invisible and inaudible displaced people’s everyday and out-of-sight struggles as well as their triumphs as they manage war’s impact on their lives (Lubkemann 2008, 36; Hyndman 2010).</w:t>
      </w:r>
    </w:p>
    <w:p w:rsidR="0040544F" w:rsidRPr="00394D11" w:rsidRDefault="0040544F" w:rsidP="0040544F">
      <w:pPr>
        <w:rPr>
          <w:rFonts w:asciiTheme="minorHAnsi" w:hAnsiTheme="minorHAnsi" w:cstheme="minorHAnsi"/>
        </w:rPr>
      </w:pPr>
      <w:r w:rsidRPr="00394D11">
        <w:rPr>
          <w:rStyle w:val="StyleUnderline"/>
          <w:rFonts w:asciiTheme="minorHAnsi" w:hAnsiTheme="minorHAnsi" w:cstheme="minorHAnsi"/>
        </w:rPr>
        <w:t>In public representations, the contemporary figure of the displaced war victim is highly gendered: “the image is of helpless and superfluous women and children, dislocated and destitute; uprooted and unwanted</w:t>
      </w:r>
      <w:r w:rsidRPr="00394D11">
        <w:rPr>
          <w:rFonts w:asciiTheme="minorHAnsi" w:hAnsiTheme="minorHAnsi" w:cstheme="minorHAnsi"/>
        </w:rPr>
        <w:t>” (Manchanda 2004, 4179). Feminist scholars have called for more research on women refugees, since this group is often vulnerable to sexual abuse and gender discrimination (Indra 1989; Castell 1992; Hyndman 2010</w:t>
      </w:r>
      <w:r w:rsidRPr="00394D11">
        <w:rPr>
          <w:rStyle w:val="Emphasis"/>
          <w:rFonts w:asciiTheme="minorHAnsi" w:hAnsiTheme="minorHAnsi" w:cstheme="minorHAnsi"/>
        </w:rPr>
        <w:t>). At the same time, a growing feminist literature has critiqued the visual depictions of women as naturalized victims of military atrocities, arguing that these images have in effect transformed displaced women in the global South into a spectacle to be consumed by viewing publics in the global North</w:t>
      </w:r>
      <w:r w:rsidRPr="00394D11">
        <w:rPr>
          <w:rFonts w:asciiTheme="minorHAnsi" w:hAnsiTheme="minorHAnsi" w:cstheme="minorHAnsi"/>
        </w:rPr>
        <w:t xml:space="preserve"> (Kozol 2014). But there are other critiques to be made: if these spectacular acts of military atrocity are the markers of violence, then what off-screen violent acts remain unmarked? What are the affected spaces that exist behind, between, and beyond these public(ized) spaces? If access to home and security comes under the purview of the heteropatriarchal state and policy makers, then what questions about place and belonging remain unaddressed? What are the desires—and not only the needs—of the forcibly displaced, as they create improvised, fluid, and alternative homemaking, healing, and survival strategies on the run? In short, how do we approach the question of gendered displacement from the knowledge point of the forcibly displaced, which takes seriously the hidden and overt injuries but also the joy and survival practices that play out in the domain of the everyday?</w:t>
      </w:r>
    </w:p>
    <w:p w:rsidR="0040544F" w:rsidRPr="00394D11" w:rsidRDefault="0040544F" w:rsidP="0040544F">
      <w:pPr>
        <w:rPr>
          <w:rFonts w:asciiTheme="minorHAnsi" w:hAnsiTheme="minorHAnsi" w:cstheme="minorHAnsi"/>
        </w:rPr>
      </w:pPr>
      <w:r w:rsidRPr="00394D11">
        <w:rPr>
          <w:rFonts w:asciiTheme="minorHAnsi" w:hAnsiTheme="minorHAnsi" w:cstheme="minorHAnsi"/>
        </w:rPr>
        <w:t xml:space="preserve">As feminist refugee scholars originally hailing from Vietnam, we are deeply troubled not only by the current antirefugee rhetoric but also by liberal narratives of tragedy that represent war-displaced refugees as always already suffering feminized bodies. We situate our work in the field of transnational feminist studies, which links patriarchies to colonialisms, imperialisms, and racisms (Grewal and Kaplan 1994; Alexander and Mohanty 1997; Shalhoub-Kevorkian 2009), and in the field of critical refugee studies, which reconceptualizes “the refugee” not as an object of rescue but as a site of social and political critiques of militarized empires (Espiritu 2014, 174). Joining these two fields of study, we introduce the concept of “feminist refugee epistemology” (FRE) to reconceptualize war-based displacement as being not only about social disorder and interruption but also about social reproduction and innovation (Lubkemann 2008, 24; Grabska 2014, 195). FRE </w:t>
      </w:r>
      <w:r w:rsidRPr="00394D11">
        <w:rPr>
          <w:rStyle w:val="StyleUnderline"/>
          <w:rFonts w:asciiTheme="minorHAnsi" w:hAnsiTheme="minorHAnsi" w:cstheme="minorHAnsi"/>
        </w:rPr>
        <w:t>relies on a feminist refugee analysis that, in Nadera ShalhoubKevorkian’s words, “draws our awareness to routine, intimate and private sites where power is both reproduced and contested” (2015, 2). Our focus is not on women’s lives per se but on the intersection between private grief and public trauma—on the hidden political forces within the site of intimate domestic interaction and queer sociality. Invoking the intimate politics of the everyday,</w:t>
      </w:r>
      <w:r w:rsidRPr="00394D11">
        <w:rPr>
          <w:rFonts w:asciiTheme="minorHAnsi" w:hAnsiTheme="minorHAnsi" w:cstheme="minorHAnsi"/>
        </w:rPr>
        <w:t xml:space="preserve"> FRE does more than critique Western media representation of refugees: it underlines refugees’ rich and complicated lives, the ways in which they enact their hopes, beliefs, and politics, even when their lives are militarized (Espiritu 2014). Following Angela Davis (1998) and Neferti X. M. Tadiar (2012, 10), we conceptualize these practices of life making as radical acts of social struggle and freedom.</w:t>
      </w:r>
    </w:p>
    <w:p w:rsidR="0040544F" w:rsidRPr="00394D11" w:rsidRDefault="0040544F" w:rsidP="0040544F">
      <w:pPr>
        <w:rPr>
          <w:rStyle w:val="StyleUnderline"/>
          <w:rFonts w:asciiTheme="minorHAnsi" w:hAnsiTheme="minorHAnsi" w:cstheme="minorHAnsi"/>
        </w:rPr>
      </w:pPr>
      <w:r w:rsidRPr="00394D11">
        <w:rPr>
          <w:rStyle w:val="StyleUnderline"/>
          <w:rFonts w:asciiTheme="minorHAnsi" w:hAnsiTheme="minorHAnsi" w:cstheme="minorHAnsi"/>
        </w:rPr>
        <w:t>Centering the more mundane, routine, and open-ended dimensions of the temporality and geography of violence and displacement, FRE reconceptualizes time and space not as natural and fixed but as materially and discursively produced—as being unsettled and remade by refugees</w:t>
      </w:r>
      <w:r w:rsidRPr="00394D11">
        <w:rPr>
          <w:rFonts w:asciiTheme="minorHAnsi" w:hAnsiTheme="minorHAnsi" w:cstheme="minorHAnsi"/>
        </w:rPr>
        <w:t xml:space="preserve">. Adopting a feminist conceptualization of temporality that links time to power and that stresses “the coexistence of past, present, and future” (Bryson 2007, 100), we show how refugees inhabit a multilayered temporal consciousness. </w:t>
      </w:r>
      <w:r w:rsidRPr="00394D11">
        <w:rPr>
          <w:rStyle w:val="StyleUnderline"/>
          <w:rFonts w:asciiTheme="minorHAnsi" w:hAnsiTheme="minorHAnsi" w:cstheme="minorHAnsi"/>
        </w:rPr>
        <w:t>While we build on Eric Tang’s useful concept of “refugee temporality,” which posits that “the power of [refugees’] past captivities remains in the present” (2015, 173), our understanding of temporality is more fluid, dynamic, and multidimensional than Tang’s focus on creating an oppositional temporality counter to neoliberal capitalism.</w:t>
      </w:r>
      <w:r w:rsidRPr="00394D11">
        <w:rPr>
          <w:rFonts w:asciiTheme="minorHAnsi" w:hAnsiTheme="minorHAnsi" w:cstheme="minorHAnsi"/>
        </w:rPr>
        <w:t xml:space="preserve">1 FRE also acknowledges the multiplicity and openness of the spatial (Massey 2005, 88) and the importance of considering not only the geometry of space but also its lived practices (Lefebvre 1992). </w:t>
      </w:r>
      <w:r w:rsidRPr="00394D11">
        <w:rPr>
          <w:rStyle w:val="StyleUnderline"/>
          <w:rFonts w:asciiTheme="minorHAnsi" w:hAnsiTheme="minorHAnsi" w:cstheme="minorHAnsi"/>
        </w:rPr>
        <w:t>We build on the works of feminist refugee scholars such as Khatharya Um, who calls for an “analytic multifocality” that spans different regions and that “moves between past, present and future” (2015, 7), and ShalhoubKevorkian, who insists that “space is ... not only a material landscape but also a linguistic and symbolic one, replete with concepts of memory and historical legacies” (2009, 154).</w:t>
      </w:r>
    </w:p>
    <w:p w:rsidR="0040544F" w:rsidRPr="00394D11" w:rsidRDefault="0040544F" w:rsidP="0040544F">
      <w:pPr>
        <w:pStyle w:val="Heading4"/>
        <w:rPr>
          <w:rFonts w:asciiTheme="minorHAnsi" w:hAnsiTheme="minorHAnsi" w:cstheme="minorHAnsi"/>
        </w:rPr>
      </w:pPr>
      <w:r w:rsidRPr="00394D11">
        <w:rPr>
          <w:rFonts w:asciiTheme="minorHAnsi" w:hAnsiTheme="minorHAnsi" w:cstheme="minorHAnsi"/>
        </w:rPr>
        <w:t xml:space="preserve">Framing refugees as a humanitarian challenge reinforces the Western “us” vs. “them” mentality </w:t>
      </w:r>
    </w:p>
    <w:p w:rsidR="0040544F" w:rsidRPr="00394D11" w:rsidRDefault="0040544F" w:rsidP="0040544F">
      <w:pPr>
        <w:rPr>
          <w:rFonts w:asciiTheme="minorHAnsi" w:hAnsiTheme="minorHAnsi" w:cstheme="minorHAnsi"/>
        </w:rPr>
      </w:pPr>
      <w:r w:rsidRPr="00394D11">
        <w:rPr>
          <w:rStyle w:val="Style13ptBold"/>
          <w:rFonts w:asciiTheme="minorHAnsi" w:hAnsiTheme="minorHAnsi" w:cstheme="minorHAnsi"/>
        </w:rPr>
        <w:t>Ibrahim, 5</w:t>
      </w:r>
      <w:r w:rsidRPr="00394D11">
        <w:rPr>
          <w:rFonts w:asciiTheme="minorHAnsi" w:hAnsiTheme="minorHAnsi" w:cstheme="minorHAnsi"/>
        </w:rPr>
        <w:t xml:space="preserve"> - Institute of Development Studies, University of Sussex (Maggie, “The Securitization of Migration: A Racial Discourse”, International Migration Vol. 43 Num. 5, pgs. 171-172)//rkp</w:t>
      </w:r>
    </w:p>
    <w:p w:rsidR="0040544F" w:rsidRPr="00394D11" w:rsidRDefault="0040544F" w:rsidP="0040544F">
      <w:pPr>
        <w:rPr>
          <w:rFonts w:asciiTheme="minorHAnsi" w:hAnsiTheme="minorHAnsi" w:cstheme="minorHAnsi"/>
        </w:rPr>
      </w:pPr>
      <w:r w:rsidRPr="00394D11">
        <w:rPr>
          <w:rStyle w:val="StyleUnderline"/>
          <w:rFonts w:asciiTheme="minorHAnsi" w:hAnsiTheme="minorHAnsi" w:cstheme="minorHAnsi"/>
        </w:rPr>
        <w:t>Questioning “how governments and international organizations could change the conditions within states that produce refugees and illegal migrants” is a direct result of describing migrants as a “</w:t>
      </w:r>
      <w:r w:rsidRPr="00394D11">
        <w:rPr>
          <w:rStyle w:val="Emphasis"/>
          <w:rFonts w:asciiTheme="minorHAnsi" w:hAnsiTheme="minorHAnsi" w:cstheme="minorHAnsi"/>
        </w:rPr>
        <w:t xml:space="preserve">major humanitarian challenge </w:t>
      </w:r>
      <w:r w:rsidRPr="00394D11">
        <w:rPr>
          <w:rStyle w:val="StyleUnderline"/>
          <w:rFonts w:asciiTheme="minorHAnsi" w:hAnsiTheme="minorHAnsi" w:cstheme="minorHAnsi"/>
        </w:rPr>
        <w:t xml:space="preserve">and a threat to national and international security of states” </w:t>
      </w:r>
      <w:r w:rsidRPr="00394D11">
        <w:rPr>
          <w:rFonts w:asciiTheme="minorHAnsi" w:hAnsiTheme="minorHAnsi" w:cstheme="minorHAnsi"/>
        </w:rPr>
        <w:t xml:space="preserve">(Weiner and Teitelbaum, 2001: viii). </w:t>
      </w:r>
      <w:r w:rsidRPr="00394D11">
        <w:rPr>
          <w:rStyle w:val="StyleUnderline"/>
          <w:rFonts w:asciiTheme="minorHAnsi" w:hAnsiTheme="minorHAnsi" w:cstheme="minorHAnsi"/>
        </w:rPr>
        <w:t>Searching for ways in which states and international organizations can transform the threats which produce push factors and thus migrants, is tantamount to questioning how to end the “social regression” of underdeveloped states</w:t>
      </w:r>
      <w:r w:rsidRPr="00394D11">
        <w:rPr>
          <w:rFonts w:asciiTheme="minorHAnsi" w:hAnsiTheme="minorHAnsi" w:cstheme="minorHAnsi"/>
        </w:rPr>
        <w:t xml:space="preserve">. By framing migration as a phenomena that arises out of resource scarcity and ethnic tensions, </w:t>
      </w:r>
      <w:r w:rsidRPr="00394D11">
        <w:rPr>
          <w:rStyle w:val="StyleUnderline"/>
          <w:rFonts w:asciiTheme="minorHAnsi" w:hAnsiTheme="minorHAnsi" w:cstheme="minorHAnsi"/>
        </w:rPr>
        <w:t>that is arising out of a “social collapse”, lays the foundation for an increasingly interventionist style of international relations</w:t>
      </w:r>
      <w:r w:rsidRPr="00394D11">
        <w:rPr>
          <w:rFonts w:asciiTheme="minorHAnsi" w:hAnsiTheme="minorHAnsi" w:cstheme="minorHAnsi"/>
        </w:rPr>
        <w:t xml:space="preserve">. </w:t>
      </w:r>
      <w:r w:rsidRPr="00394D11">
        <w:rPr>
          <w:rStyle w:val="StyleUnderline"/>
          <w:rFonts w:asciiTheme="minorHAnsi" w:hAnsiTheme="minorHAnsi" w:cstheme="minorHAnsi"/>
        </w:rPr>
        <w:t>The notion that host states</w:t>
      </w:r>
      <w:r w:rsidRPr="00394D11">
        <w:rPr>
          <w:rFonts w:asciiTheme="minorHAnsi" w:hAnsiTheme="minorHAnsi" w:cstheme="minorHAnsi"/>
        </w:rPr>
        <w:t xml:space="preserve">, countries which are threatened by influx of migrants, </w:t>
      </w:r>
      <w:r w:rsidRPr="00394D11">
        <w:rPr>
          <w:rStyle w:val="StyleUnderline"/>
          <w:rFonts w:asciiTheme="minorHAnsi" w:hAnsiTheme="minorHAnsi" w:cstheme="minorHAnsi"/>
        </w:rPr>
        <w:t>can socially reconstruct the regressive-migrant producing countries hearkens back to an imperialist worldview</w:t>
      </w:r>
      <w:r w:rsidRPr="00394D11">
        <w:rPr>
          <w:rFonts w:asciiTheme="minorHAnsi" w:hAnsiTheme="minorHAnsi" w:cstheme="minorHAnsi"/>
        </w:rPr>
        <w:t xml:space="preserve">. A world-view based on “Us”, that is based on Western civilization, in contrast to “Them”, the barbaric, and uncivilized nature of natives. This dichotomy was the basis of the creation of “the Other” during the height of colonialism. </w:t>
      </w:r>
      <w:r w:rsidRPr="00394D11">
        <w:rPr>
          <w:rStyle w:val="StyleUnderline"/>
          <w:rFonts w:asciiTheme="minorHAnsi" w:hAnsiTheme="minorHAnsi" w:cstheme="minorHAnsi"/>
        </w:rPr>
        <w:t xml:space="preserve">By framing “natives” as “the Other” was as a means of legitimizing the subordination and enslavement of the South (Said, 1978). Imperial powers drew on the knowledge of the Orient to “rule and manage” and by pitting itself against the Orient it thus produced a unified vision of the Orient which became “orientalized” </w:t>
      </w:r>
      <w:r w:rsidRPr="00394D11">
        <w:rPr>
          <w:rFonts w:asciiTheme="minorHAnsi" w:hAnsiTheme="minorHAnsi" w:cstheme="minorHAnsi"/>
        </w:rPr>
        <w:t xml:space="preserve">(Said, 1978: 3). Thus, the function of “orientalizing” the Orient was a means of maintaining dominance over its economic, social, and political systems for the benefit of the British empire. The same may be said in regards to the dialogue created based on a distinction of “Us” and “Them”. </w:t>
      </w:r>
      <w:r w:rsidRPr="00394D11">
        <w:rPr>
          <w:rStyle w:val="StyleUnderline"/>
          <w:rFonts w:asciiTheme="minorHAnsi" w:hAnsiTheme="minorHAnsi" w:cstheme="minorHAnsi"/>
        </w:rPr>
        <w:t xml:space="preserve">By shrouding migrants within a context of threat and insecurity, a dichotomy forms between host states (us) and migrants (them). As highlighted above, by examining this migrant-as-a-threat discourse as a mechanism of power, it is possible to see the economic and political advantages of such a discourse. </w:t>
      </w:r>
      <w:r w:rsidRPr="00394D11">
        <w:rPr>
          <w:rFonts w:asciiTheme="minorHAnsi" w:hAnsiTheme="minorHAnsi" w:cstheme="minorHAnsi"/>
        </w:rPr>
        <w:t>As Foucault asserts, “it is only if we grasp these techniques of power and demonstrate the economic advantages or political utility that derives from them in a given context for specific reasons, that we can understand how these mechanisms come to be effectively incorporated into the social whole” (1976, in Kelly, 1994: 39).</w:t>
      </w:r>
    </w:p>
    <w:p w:rsidR="0040544F" w:rsidRPr="00394D11" w:rsidRDefault="0040544F" w:rsidP="0040544F">
      <w:pPr>
        <w:pStyle w:val="Heading4"/>
        <w:rPr>
          <w:rFonts w:asciiTheme="minorHAnsi" w:hAnsiTheme="minorHAnsi" w:cstheme="minorHAnsi"/>
        </w:rPr>
      </w:pPr>
      <w:r w:rsidRPr="00394D11">
        <w:rPr>
          <w:rFonts w:asciiTheme="minorHAnsi" w:hAnsiTheme="minorHAnsi" w:cstheme="minorHAnsi"/>
        </w:rPr>
        <w:t xml:space="preserve">The aff’s focus on the individual and their suffering increases vulnerabilities and bears the question of prioritization of the citizen or migrant – the linkage of refugees to threats facilitates a discourse of racial securitization </w:t>
      </w:r>
    </w:p>
    <w:p w:rsidR="0040544F" w:rsidRPr="00394D11" w:rsidRDefault="0040544F" w:rsidP="0040544F">
      <w:pPr>
        <w:rPr>
          <w:rFonts w:asciiTheme="minorHAnsi" w:hAnsiTheme="minorHAnsi" w:cstheme="minorHAnsi"/>
        </w:rPr>
      </w:pPr>
      <w:r w:rsidRPr="00394D11">
        <w:rPr>
          <w:rStyle w:val="Style13ptBold"/>
          <w:rFonts w:asciiTheme="minorHAnsi" w:hAnsiTheme="minorHAnsi" w:cstheme="minorHAnsi"/>
        </w:rPr>
        <w:t>Ibrahim, 5</w:t>
      </w:r>
      <w:r w:rsidRPr="00394D11">
        <w:rPr>
          <w:rFonts w:asciiTheme="minorHAnsi" w:hAnsiTheme="minorHAnsi" w:cstheme="minorHAnsi"/>
        </w:rPr>
        <w:t xml:space="preserve"> - Institute of Development Studies, University of Sussex (Maggie, “The Securitization of Migration: A Racial Discourse”, International Migration Vol. 43 Num. 5, pgs. 168-171)//rkp</w:t>
      </w:r>
    </w:p>
    <w:p w:rsidR="0040544F" w:rsidRPr="00394D11" w:rsidRDefault="0040544F" w:rsidP="0040544F">
      <w:pPr>
        <w:rPr>
          <w:rStyle w:val="StyleUnderline"/>
          <w:rFonts w:asciiTheme="minorHAnsi" w:hAnsiTheme="minorHAnsi" w:cstheme="minorHAnsi"/>
        </w:rPr>
      </w:pPr>
      <w:r w:rsidRPr="00394D11">
        <w:rPr>
          <w:rFonts w:asciiTheme="minorHAnsi" w:hAnsiTheme="minorHAnsi" w:cstheme="minorHAnsi"/>
        </w:rPr>
        <w:t xml:space="preserve">Similarly, the reclaiming of the individual has reinforced the link between security and migration. </w:t>
      </w:r>
      <w:r w:rsidRPr="00394D11">
        <w:rPr>
          <w:rStyle w:val="StyleUnderline"/>
          <w:rFonts w:asciiTheme="minorHAnsi" w:hAnsiTheme="minorHAnsi" w:cstheme="minorHAnsi"/>
        </w:rPr>
        <w:t xml:space="preserve">Organizations and states concerned with migration and refugees have shifted the focus from human rights to “human security”. The human security approach attempts to re-centre the place of the individual, making the human subject the analytical focus. </w:t>
      </w:r>
      <w:r w:rsidRPr="00394D11">
        <w:rPr>
          <w:rFonts w:asciiTheme="minorHAnsi" w:hAnsiTheme="minorHAnsi" w:cstheme="minorHAnsi"/>
        </w:rPr>
        <w:t xml:space="preserve">This “people-cantered” approach was given its empirical form through the 1994 United Nations Development Report. The report highlights the importance of measuring human security as well as human development. It </w:t>
      </w:r>
      <w:r w:rsidRPr="00394D11">
        <w:rPr>
          <w:rStyle w:val="StyleUnderline"/>
          <w:rFonts w:asciiTheme="minorHAnsi" w:hAnsiTheme="minorHAnsi" w:cstheme="minorHAnsi"/>
        </w:rPr>
        <w:t>contends that “to address the growing challenges of human security,</w:t>
      </w:r>
      <w:r w:rsidRPr="00394D11">
        <w:rPr>
          <w:rFonts w:asciiTheme="minorHAnsi" w:hAnsiTheme="minorHAnsi" w:cstheme="minorHAnsi"/>
        </w:rPr>
        <w:t xml:space="preserve"> a new development paradigm is needed that puts people at the centre of development...and respects the natural systems on which all life depends” (UNDP, 1994: 4, 23). </w:t>
      </w:r>
      <w:r w:rsidRPr="00394D11">
        <w:rPr>
          <w:rStyle w:val="StyleUnderline"/>
          <w:rFonts w:asciiTheme="minorHAnsi" w:hAnsiTheme="minorHAnsi" w:cstheme="minorHAnsi"/>
        </w:rPr>
        <w:t>The call for a new development paradigm, as seen in the Development Report, represents a shift from defining security in terms of states and military capacities.</w:t>
      </w:r>
      <w:r w:rsidRPr="00394D11">
        <w:rPr>
          <w:rFonts w:asciiTheme="minorHAnsi" w:hAnsiTheme="minorHAnsi" w:cstheme="minorHAnsi"/>
        </w:rPr>
        <w:t xml:space="preserve"> Instead, </w:t>
      </w:r>
      <w:r w:rsidRPr="00394D11">
        <w:rPr>
          <w:rStyle w:val="StyleUnderline"/>
          <w:rFonts w:asciiTheme="minorHAnsi" w:hAnsiTheme="minorHAnsi" w:cstheme="minorHAnsi"/>
        </w:rPr>
        <w:t>the human security approach is concerned with potential vulnerabilities and risks that threaten populations.</w:t>
      </w:r>
      <w:r w:rsidRPr="00394D11">
        <w:rPr>
          <w:rFonts w:asciiTheme="minorHAnsi" w:hAnsiTheme="minorHAnsi" w:cstheme="minorHAnsi"/>
        </w:rPr>
        <w:t xml:space="preserve"> The United Nations (UN) has highlighted these new threats to populations. </w:t>
      </w:r>
      <w:r w:rsidRPr="00394D11">
        <w:rPr>
          <w:rStyle w:val="StyleUnderline"/>
          <w:rFonts w:asciiTheme="minorHAnsi" w:hAnsiTheme="minorHAnsi" w:cstheme="minorHAnsi"/>
        </w:rPr>
        <w:t>Threats include transborder challenges, such as unchecked population growth, environmental degradation, The securitization of migration: a racial discourse 169 excessive international migration, narcotics production and trafficking, and international terrorism (UNDP, 2002).</w:t>
      </w:r>
    </w:p>
    <w:p w:rsidR="0040544F" w:rsidRPr="00394D11" w:rsidRDefault="0040544F" w:rsidP="0040544F">
      <w:pPr>
        <w:rPr>
          <w:rStyle w:val="StyleUnderline"/>
          <w:rFonts w:asciiTheme="minorHAnsi" w:hAnsiTheme="minorHAnsi" w:cstheme="minorHAnsi"/>
        </w:rPr>
      </w:pPr>
      <w:r w:rsidRPr="00394D11">
        <w:rPr>
          <w:rStyle w:val="Emphasis"/>
          <w:rFonts w:asciiTheme="minorHAnsi" w:hAnsiTheme="minorHAnsi" w:cstheme="minorHAnsi"/>
        </w:rPr>
        <w:t>The categorizing of migration as a human security threat, alongside other threats such as narcotics trafficking, is unsettling.</w:t>
      </w:r>
      <w:r w:rsidRPr="00394D11">
        <w:rPr>
          <w:rFonts w:asciiTheme="minorHAnsi" w:hAnsiTheme="minorHAnsi" w:cstheme="minorHAnsi"/>
        </w:rPr>
        <w:t xml:space="preserve"> In terms of migration, the populations that are at risk are the migrants who move across borders to escape war, persecution, and hunger. However, due to this new “human-centered” approach it is the migrants themselves who are seen as threatening to the receiving country’s population. This is the paradox of the people-centered approach to development. Instead of focusing on how to support migrants who are at risk, the new paradigm increases their vulnerability. Thus, this peoplecentred approach is detrimental to migrants as it leads one to question whose “human security” is to be first protected, the citizen or the migrant? The citizen is at risk because the incorporation of migrants will lead to an unstable host state. Describing migrants as a threat to human security is disconcerting as it legitimizes new racist fears. </w:t>
      </w:r>
      <w:r w:rsidRPr="00394D11">
        <w:rPr>
          <w:rStyle w:val="StyleUnderline"/>
          <w:rFonts w:asciiTheme="minorHAnsi" w:hAnsiTheme="minorHAnsi" w:cstheme="minorHAnsi"/>
        </w:rPr>
        <w:t>This legitimization by those who are associated with liberality and humanitarianism, such as the UN, is powerful as it appeals to a wide audience. No longer are only right-wing parties calling for an end to immigration, but this new security discourse is finding a voice among liberal academics and governments.</w:t>
      </w:r>
    </w:p>
    <w:p w:rsidR="0040544F" w:rsidRPr="00394D11" w:rsidRDefault="0040544F" w:rsidP="0040544F">
      <w:pPr>
        <w:rPr>
          <w:rFonts w:asciiTheme="minorHAnsi" w:hAnsiTheme="minorHAnsi" w:cstheme="minorHAnsi"/>
        </w:rPr>
      </w:pPr>
      <w:r w:rsidRPr="00394D11">
        <w:rPr>
          <w:rFonts w:asciiTheme="minorHAnsi" w:hAnsiTheme="minorHAnsi" w:cstheme="minorHAnsi"/>
        </w:rPr>
        <w:t xml:space="preserve">A further transformation of security has occurred with the creation of “soft security” issues. Those who were active in the arena of security at the end of the Cold War had to explore new threats to state security in order to maintain their positions. </w:t>
      </w:r>
      <w:r w:rsidRPr="00394D11">
        <w:rPr>
          <w:rStyle w:val="StyleUnderline"/>
          <w:rFonts w:asciiTheme="minorHAnsi" w:hAnsiTheme="minorHAnsi" w:cstheme="minorHAnsi"/>
        </w:rPr>
        <w:t>Soft security issues arose, which included water and food scarcity, soil depletion, global warming, and migration. Similarly, scholars have also shifted their focus to match those of their donor states.</w:t>
      </w:r>
      <w:r w:rsidRPr="00394D11">
        <w:rPr>
          <w:rFonts w:asciiTheme="minorHAnsi" w:hAnsiTheme="minorHAnsi" w:cstheme="minorHAnsi"/>
        </w:rPr>
        <w:t xml:space="preserve"> Myron Weiner, from the Massachusetts Institute of Technology (MIT), was one of the first to transform migration into a security issue. He asserts that refugee flows necessarily have an impact on peace and security. He states</w:t>
      </w:r>
    </w:p>
    <w:p w:rsidR="0040544F" w:rsidRPr="00394D11" w:rsidRDefault="0040544F" w:rsidP="0040544F">
      <w:pPr>
        <w:rPr>
          <w:rFonts w:asciiTheme="minorHAnsi" w:hAnsiTheme="minorHAnsi" w:cstheme="minorHAnsi"/>
        </w:rPr>
      </w:pPr>
      <w:r w:rsidRPr="00394D11">
        <w:rPr>
          <w:rFonts w:asciiTheme="minorHAnsi" w:hAnsiTheme="minorHAnsi" w:cstheme="minorHAnsi"/>
        </w:rPr>
        <w:t>Little systematic comparative attention has been given to the ways in which international population movements create conflicts within and between states ...A study of these effects is necessary to understand why states and their citizens often have an aversion to international migration even when there are economic benefits (1993: 2-3).</w:t>
      </w:r>
    </w:p>
    <w:p w:rsidR="0040544F" w:rsidRPr="00394D11" w:rsidRDefault="0040544F" w:rsidP="0040544F">
      <w:pPr>
        <w:rPr>
          <w:rFonts w:asciiTheme="minorHAnsi" w:hAnsiTheme="minorHAnsi" w:cstheme="minorHAnsi"/>
        </w:rPr>
      </w:pPr>
      <w:r w:rsidRPr="00394D11">
        <w:rPr>
          <w:rStyle w:val="StyleUnderline"/>
          <w:rFonts w:asciiTheme="minorHAnsi" w:hAnsiTheme="minorHAnsi" w:cstheme="minorHAnsi"/>
        </w:rPr>
        <w:t>Such an assertion reflects the new racist themes outlined above. Although Weiner is a liberal academic who began his inquiry of migration by analysing the costs and benefits of migration in the 1970s (Weiner and Teitelbaum, 2001: vii), his attempt to take issue with the impacts of demographic trends on international security creates a schema which reasserts the fact that migrants cause instability.</w:t>
      </w:r>
      <w:r w:rsidRPr="00394D11">
        <w:rPr>
          <w:rFonts w:asciiTheme="minorHAnsi" w:hAnsiTheme="minorHAnsi" w:cstheme="minorHAnsi"/>
        </w:rPr>
        <w:t xml:space="preserve"> Coupled with the link between migration and conflict is the notion that intrastate conflicts are a result of “social malaise”. </w:t>
      </w:r>
      <w:r w:rsidRPr="00394D11">
        <w:rPr>
          <w:rStyle w:val="StyleUnderline"/>
          <w:rFonts w:asciiTheme="minorHAnsi" w:hAnsiTheme="minorHAnsi" w:cstheme="minorHAnsi"/>
        </w:rPr>
        <w:t>Poverty, environmental decline, and uncontrolled population growth has brought underdevelopment into the security arena (Duffield, 2001: 115). If underdevelopment is believed to lead to conflict, than conflict-ridden societies necessitate a transformation.</w:t>
      </w:r>
      <w:r w:rsidRPr="00394D11">
        <w:rPr>
          <w:rFonts w:asciiTheme="minorHAnsi" w:hAnsiTheme="minorHAnsi" w:cstheme="minorHAnsi"/>
        </w:rPr>
        <w:t xml:space="preserve"> Development agencies are now attempting to cure the “social dysfunction” in order to maintain stability and security. By identifying the root of conflict, a remedy can be put into place. It is argued that social cleavages and complex political emergencies (CPEs)</w:t>
      </w:r>
    </w:p>
    <w:p w:rsidR="0040544F" w:rsidRPr="00394D11" w:rsidRDefault="0040544F" w:rsidP="0040544F">
      <w:pPr>
        <w:rPr>
          <w:rFonts w:asciiTheme="minorHAnsi" w:hAnsiTheme="minorHAnsi" w:cstheme="minorHAnsi"/>
        </w:rPr>
      </w:pPr>
      <w:r w:rsidRPr="00394D11">
        <w:rPr>
          <w:rFonts w:asciiTheme="minorHAnsi" w:hAnsiTheme="minorHAnsi" w:cstheme="minorHAnsi"/>
        </w:rPr>
        <w:t>…arise out of political causality. The competition for power and scarce resources is the central dynamic in social conflicts [...] CPEs are embedded in and are an expression of, existing social, political and cultural structures. They are all encompassing and involve every dimension of society and the lives of the people who are part of them. The roots of many CPEs lie in the relations between enduring identity groups, which do not necessarily respond with the existing nation-state boundaries (Goodhand and Hulme, 1999: 16).</w:t>
      </w:r>
    </w:p>
    <w:p w:rsidR="0040544F" w:rsidRPr="00394D11" w:rsidRDefault="0040544F" w:rsidP="0040544F">
      <w:pPr>
        <w:rPr>
          <w:rFonts w:asciiTheme="minorHAnsi" w:hAnsiTheme="minorHAnsi" w:cstheme="minorHAnsi"/>
        </w:rPr>
      </w:pPr>
      <w:r w:rsidRPr="00394D11">
        <w:rPr>
          <w:rFonts w:asciiTheme="minorHAnsi" w:hAnsiTheme="minorHAnsi" w:cstheme="minorHAnsi"/>
        </w:rPr>
        <w:t xml:space="preserve">The authors highlight that conflict is believed to arise out of resource scarcity, population movements, and tensions between different identity groups. This contention is simply a reassertion of what Barker has described as new racism. The notion that conflicts arise out of tensions between identity groups has brought the redefining of security to a different analytical level. Ole Waever distinguishes between state security, that is military, political, economic, and environmental threats to sovereignty, and societal security, which relates to threats to a cultural identity. Threats to a cultural identity may be manifested through different languages, ethnicities, and religions (Waever, 1993a). According to Waever “survival for a society is a question of identity, because this is the way a society talks about existential threats: if this happens, we will no longer be able to live as ‘us’” (Waever, 1993b: 25-26). </w:t>
      </w:r>
      <w:r w:rsidRPr="00394D11">
        <w:rPr>
          <w:rStyle w:val="StyleUnderline"/>
          <w:rFonts w:asciiTheme="minorHAnsi" w:hAnsiTheme="minorHAnsi" w:cstheme="minorHAnsi"/>
        </w:rPr>
        <w:t>The notion of “us” implies homogenous values, traditions, and beliefs within society. However, rather than uniformity, a society is comprised of a mixture of different groups and values that are constantly changing with time. When migration is considered as a threat to society, it is in reference as to how migrants will transform the identity of the host country</w:t>
      </w:r>
      <w:r w:rsidRPr="00394D11">
        <w:rPr>
          <w:rFonts w:asciiTheme="minorHAnsi" w:hAnsiTheme="minorHAnsi" w:cstheme="minorHAnsi"/>
        </w:rPr>
        <w:t>. Buzan states</w:t>
      </w:r>
    </w:p>
    <w:p w:rsidR="0040544F" w:rsidRPr="00394D11" w:rsidRDefault="0040544F" w:rsidP="0040544F">
      <w:pPr>
        <w:rPr>
          <w:rFonts w:asciiTheme="minorHAnsi" w:hAnsiTheme="minorHAnsi" w:cstheme="minorHAnsi"/>
        </w:rPr>
      </w:pPr>
      <w:r w:rsidRPr="00394D11">
        <w:rPr>
          <w:rFonts w:asciiTheme="minorHAnsi" w:hAnsiTheme="minorHAnsi" w:cstheme="minorHAnsi"/>
        </w:rPr>
        <w:t>…the threat of migration is fundamentally a question of how relative numbers interact with the absorptive and adaptive capacities of society […] This threat works on the societal level when the incoming population is of a different cultural or ethnic stock from those already resident. It is amplified when migrants seek to maintain their identity rather than adapting to that prevailing in their adopted country (Buzan, 1993: 45).</w:t>
      </w:r>
    </w:p>
    <w:p w:rsidR="0040544F" w:rsidRPr="00394D11" w:rsidRDefault="0040544F" w:rsidP="0040544F">
      <w:pPr>
        <w:rPr>
          <w:rStyle w:val="StyleUnderline"/>
          <w:rFonts w:asciiTheme="minorHAnsi" w:hAnsiTheme="minorHAnsi" w:cstheme="minorHAnsi"/>
        </w:rPr>
      </w:pPr>
      <w:r w:rsidRPr="00394D11">
        <w:rPr>
          <w:rStyle w:val="StyleUnderline"/>
          <w:rFonts w:asciiTheme="minorHAnsi" w:hAnsiTheme="minorHAnsi" w:cstheme="minorHAnsi"/>
        </w:rPr>
        <w:t>Fearful that different “ethnic stocks” might not interact well with the “absorptive and adaptive capacities” of host societies is the foundation of new racist</w:t>
      </w:r>
      <w:r w:rsidRPr="00394D11">
        <w:rPr>
          <w:rFonts w:asciiTheme="minorHAnsi" w:hAnsiTheme="minorHAnsi" w:cstheme="minorHAnsi"/>
        </w:rPr>
        <w:t xml:space="preserve"> The securitization of migration: a racial discourse 171 fears. Buzan clearly illustrates these fears and de-problematizes the notion that migrants, through their cultural difference, are disruptive to host </w:t>
      </w:r>
      <w:r w:rsidRPr="00394D11">
        <w:rPr>
          <w:rStyle w:val="StyleUnderline"/>
          <w:rFonts w:asciiTheme="minorHAnsi" w:hAnsiTheme="minorHAnsi" w:cstheme="minorHAnsi"/>
        </w:rPr>
        <w:t>societies. This linking of migrants to insecurity, according to Husymans, “sustains a radical political strategy aimed at excluding particular categories of people by reifying them as danger (Husymans, 2000: 771, my emphasis).</w:t>
      </w:r>
      <w:r w:rsidRPr="00394D11">
        <w:rPr>
          <w:rFonts w:asciiTheme="minorHAnsi" w:hAnsiTheme="minorHAnsi" w:cstheme="minorHAnsi"/>
        </w:rPr>
        <w:t xml:space="preserve"> To reiterate, negative beliefs and discriminatory actions toward a particular group of people on the basis of social membership is prejudice. </w:t>
      </w:r>
      <w:r w:rsidRPr="00394D11">
        <w:rPr>
          <w:rStyle w:val="StyleUnderline"/>
          <w:rFonts w:asciiTheme="minorHAnsi" w:hAnsiTheme="minorHAnsi" w:cstheme="minorHAnsi"/>
        </w:rPr>
        <w:t>Thus, Husymans has accurately identified how migrants have become securitized by reifying them as danger, but fails to make it explicit that discriminatory actions toward migrants based on danger is racial prejudice. The racist view that migrants lead to societal breakdown gains legitimacy as it is repeated by different speakers.</w:t>
      </w:r>
    </w:p>
    <w:p w:rsidR="0040544F" w:rsidRPr="00394D11" w:rsidRDefault="0040544F" w:rsidP="008D6BD8">
      <w:pPr>
        <w:rPr>
          <w:rFonts w:asciiTheme="minorHAnsi" w:hAnsiTheme="minorHAnsi" w:cstheme="minorHAnsi"/>
        </w:rPr>
      </w:pPr>
    </w:p>
    <w:p w:rsidR="002D2FB8" w:rsidRPr="00394D11" w:rsidRDefault="000F1EE6" w:rsidP="000F1EE6">
      <w:pPr>
        <w:pStyle w:val="Heading3"/>
        <w:rPr>
          <w:rFonts w:asciiTheme="minorHAnsi" w:hAnsiTheme="minorHAnsi" w:cstheme="minorHAnsi"/>
        </w:rPr>
      </w:pPr>
      <w:r w:rsidRPr="00394D11">
        <w:rPr>
          <w:rFonts w:asciiTheme="minorHAnsi" w:hAnsiTheme="minorHAnsi" w:cstheme="minorHAnsi"/>
        </w:rPr>
        <w:t>Terror talk</w:t>
      </w:r>
    </w:p>
    <w:p w:rsidR="000F1EE6" w:rsidRPr="00394D11" w:rsidRDefault="000F1EE6" w:rsidP="000F1EE6">
      <w:pPr>
        <w:rPr>
          <w:rFonts w:asciiTheme="minorHAnsi" w:hAnsiTheme="minorHAnsi" w:cstheme="minorHAnsi"/>
        </w:rPr>
      </w:pPr>
    </w:p>
    <w:p w:rsidR="000F1EE6" w:rsidRPr="00394D11" w:rsidRDefault="000F1EE6" w:rsidP="000F1EE6">
      <w:pPr>
        <w:pStyle w:val="Heading4"/>
        <w:rPr>
          <w:rFonts w:asciiTheme="minorHAnsi" w:hAnsiTheme="minorHAnsi" w:cstheme="minorHAnsi"/>
        </w:rPr>
      </w:pPr>
      <w:r w:rsidRPr="00394D11">
        <w:rPr>
          <w:rFonts w:asciiTheme="minorHAnsi" w:hAnsiTheme="minorHAnsi" w:cstheme="minorHAnsi"/>
        </w:rPr>
        <w:t>Threats of terrorism are ideological fabrications used to prop up militarism</w:t>
      </w:r>
    </w:p>
    <w:p w:rsidR="000F1EE6" w:rsidRPr="00394D11" w:rsidRDefault="000F1EE6" w:rsidP="000F1EE6">
      <w:pPr>
        <w:rPr>
          <w:rFonts w:asciiTheme="minorHAnsi" w:hAnsiTheme="minorHAnsi" w:cstheme="minorHAnsi"/>
        </w:rPr>
      </w:pPr>
      <w:r w:rsidRPr="00394D11">
        <w:rPr>
          <w:rStyle w:val="Style13ptBold"/>
          <w:rFonts w:asciiTheme="minorHAnsi" w:hAnsiTheme="minorHAnsi" w:cstheme="minorHAnsi"/>
        </w:rPr>
        <w:t>Bryan, 12</w:t>
      </w:r>
      <w:r w:rsidRPr="00394D11">
        <w:rPr>
          <w:rFonts w:asciiTheme="minorHAnsi" w:hAnsiTheme="minorHAnsi" w:cstheme="minorHAnsi"/>
        </w:rPr>
        <w:t xml:space="preserve"> – Research Assistant at Middle East Institute, MScECON Candidate: Security Studies at Aberystwyth University (Desiree, “The Popularity of the ‘New Terrorism’ Discourse”, E-International Relations Students, 6/22/12, </w:t>
      </w:r>
      <w:hyperlink r:id="rId59" w:history="1">
        <w:r w:rsidRPr="00394D11">
          <w:rPr>
            <w:rStyle w:val="Hyperlink"/>
            <w:rFonts w:asciiTheme="minorHAnsi" w:hAnsiTheme="minorHAnsi" w:cstheme="minorHAnsi"/>
          </w:rPr>
          <w:t>http://www.e-ir.info/2012/06/21/machiavelli-a-prudential-morality/)</w:t>
        </w:r>
      </w:hyperlink>
      <w:r w:rsidRPr="00394D11">
        <w:rPr>
          <w:rFonts w:asciiTheme="minorHAnsi" w:hAnsiTheme="minorHAnsi" w:cstheme="minorHAnsi"/>
        </w:rPr>
        <w:t xml:space="preserve"> // ANK</w:t>
      </w:r>
    </w:p>
    <w:p w:rsidR="000F1EE6" w:rsidRPr="00394D11" w:rsidRDefault="000F1EE6" w:rsidP="000F1EE6">
      <w:pPr>
        <w:rPr>
          <w:rFonts w:asciiTheme="minorHAnsi" w:hAnsiTheme="minorHAnsi" w:cstheme="minorHAnsi"/>
          <w:u w:val="single"/>
        </w:rPr>
      </w:pPr>
      <w:r w:rsidRPr="00394D11">
        <w:rPr>
          <w:rFonts w:asciiTheme="minorHAnsi" w:hAnsiTheme="minorHAnsi" w:cstheme="minorHAnsi"/>
        </w:rPr>
        <w:t xml:space="preserve">At least that is the sentiment reflected by government policy and popular discourse. Contrary to this popularly accepted position, a critical approach to terrorism studies argues that </w:t>
      </w:r>
      <w:r w:rsidRPr="00394D11">
        <w:rPr>
          <w:rStyle w:val="StyleUnderline"/>
          <w:rFonts w:asciiTheme="minorHAnsi" w:hAnsiTheme="minorHAnsi" w:cstheme="minorHAnsi"/>
        </w:rPr>
        <w:t>there really is no ‘new terrorism,’</w:t>
      </w:r>
      <w:r w:rsidRPr="00394D11">
        <w:rPr>
          <w:rFonts w:asciiTheme="minorHAnsi" w:hAnsiTheme="minorHAnsi" w:cstheme="minorHAnsi"/>
        </w:rPr>
        <w:t xml:space="preserve"> despite the fact that the notion of a kind of terrorism substantially different from that which exists in history books is widely believed and reinforced. </w:t>
      </w:r>
      <w:r w:rsidRPr="00394D11">
        <w:rPr>
          <w:rStyle w:val="StyleUnderline"/>
          <w:rFonts w:asciiTheme="minorHAnsi" w:hAnsiTheme="minorHAnsi" w:cstheme="minorHAnsi"/>
        </w:rPr>
        <w:t>Furthermore, the reasons behind this mass popularity of ‘new terrorism’ fall into two main categories. These categories can be called political/governmental interests and the psychology of the masses.</w:t>
      </w:r>
    </w:p>
    <w:p w:rsidR="000F1EE6" w:rsidRPr="00394D11" w:rsidRDefault="000F1EE6" w:rsidP="000F1EE6">
      <w:pPr>
        <w:rPr>
          <w:rFonts w:asciiTheme="minorHAnsi" w:hAnsiTheme="minorHAnsi" w:cstheme="minorHAnsi"/>
        </w:rPr>
      </w:pPr>
      <w:r w:rsidRPr="00394D11">
        <w:rPr>
          <w:rFonts w:asciiTheme="minorHAnsi" w:hAnsiTheme="minorHAnsi" w:cstheme="minorHAnsi"/>
        </w:rPr>
        <w:t>New Terrorism vs. Old Terrorism</w:t>
      </w:r>
    </w:p>
    <w:p w:rsidR="000F1EE6" w:rsidRPr="00394D11" w:rsidRDefault="000F1EE6" w:rsidP="000F1EE6">
      <w:pPr>
        <w:rPr>
          <w:rFonts w:asciiTheme="minorHAnsi" w:hAnsiTheme="minorHAnsi" w:cstheme="minorHAnsi"/>
        </w:rPr>
      </w:pPr>
      <w:r w:rsidRPr="00394D11">
        <w:rPr>
          <w:rFonts w:asciiTheme="minorHAnsi" w:hAnsiTheme="minorHAnsi" w:cstheme="minorHAnsi"/>
        </w:rPr>
        <w:t>The opening sentence of a textbook on terrorism states, “</w:t>
      </w:r>
      <w:r w:rsidRPr="00394D11">
        <w:rPr>
          <w:rStyle w:val="StyleUnderline"/>
          <w:rFonts w:asciiTheme="minorHAnsi" w:hAnsiTheme="minorHAnsi" w:cstheme="minorHAnsi"/>
        </w:rPr>
        <w:t>Terrorism has been a dark feature of human behavior since the dawn of recorded history”</w:t>
      </w:r>
      <w:r w:rsidRPr="00394D11">
        <w:rPr>
          <w:rFonts w:asciiTheme="minorHAnsi" w:hAnsiTheme="minorHAnsi" w:cstheme="minorHAnsi"/>
        </w:rPr>
        <w:t xml:space="preserve"> (Martin, 2010, 3). If this is the case, what makes the ‘new terrorism’ different from the old? </w:t>
      </w:r>
      <w:r w:rsidRPr="00394D11">
        <w:rPr>
          <w:rStyle w:val="StyleUnderline"/>
          <w:rFonts w:asciiTheme="minorHAnsi" w:hAnsiTheme="minorHAnsi" w:cstheme="minorHAnsi"/>
        </w:rPr>
        <w:t>According to the mainstream orthodoxy on terrorism, the old terrorism was generally characterized by</w:t>
      </w:r>
      <w:r w:rsidRPr="00394D11">
        <w:rPr>
          <w:rFonts w:asciiTheme="minorHAnsi" w:hAnsiTheme="minorHAnsi" w:cstheme="minorHAnsi"/>
        </w:rPr>
        <w:t xml:space="preserve">: left wing ideology; the use of </w:t>
      </w:r>
      <w:r w:rsidRPr="00394D11">
        <w:rPr>
          <w:rStyle w:val="StyleUnderline"/>
          <w:rFonts w:asciiTheme="minorHAnsi" w:hAnsiTheme="minorHAnsi" w:cstheme="minorHAnsi"/>
        </w:rPr>
        <w:t>small scale, conventional weapons; clearly identifiable organizations</w:t>
      </w:r>
      <w:r w:rsidRPr="00394D11">
        <w:rPr>
          <w:rFonts w:asciiTheme="minorHAnsi" w:hAnsiTheme="minorHAnsi" w:cstheme="minorHAnsi"/>
        </w:rPr>
        <w:t xml:space="preserve"> or movements with equally clear political and social messages; specific selection of targets and “explicit grievances championing specific classes or ethnonational groups” (Martin, 2010, 28).</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Also according to the orthodoxy, </w:t>
      </w:r>
      <w:r w:rsidRPr="00394D11">
        <w:rPr>
          <w:rStyle w:val="StyleUnderline"/>
          <w:rFonts w:asciiTheme="minorHAnsi" w:hAnsiTheme="minorHAnsi" w:cstheme="minorHAnsi"/>
        </w:rPr>
        <w:t>the shift to the new terrorism, on the other hand</w:t>
      </w:r>
      <w:r w:rsidRPr="00394D11">
        <w:rPr>
          <w:rFonts w:asciiTheme="minorHAnsi" w:hAnsiTheme="minorHAnsi" w:cstheme="minorHAnsi"/>
        </w:rPr>
        <w:t xml:space="preserve">, is thought to have emerged in the early 1990s (Jackson, 2011) and took root in mass consciousness with the September 11, 2001 terrorist attacks on the U.S. (Martin, 2010, 3).  The new terrorism </w:t>
      </w:r>
      <w:r w:rsidRPr="00394D11">
        <w:rPr>
          <w:rStyle w:val="StyleUnderline"/>
          <w:rFonts w:asciiTheme="minorHAnsi" w:hAnsiTheme="minorHAnsi" w:cstheme="minorHAnsi"/>
        </w:rPr>
        <w:t>is characterized by: “loose, cell-based networks with minimal lines of command and control,” “desired acquisition of high-intensity weapons and weapons of mass destruction”</w:t>
      </w:r>
      <w:r w:rsidRPr="00394D11">
        <w:rPr>
          <w:rFonts w:asciiTheme="minorHAnsi" w:hAnsiTheme="minorHAnsi" w:cstheme="minorHAnsi"/>
        </w:rPr>
        <w:t xml:space="preserve"> (Martin, 2010, 27),  “motivated by religious fanaticism rather than political ideology and it is aimed at causing mass causality and maximum destruction” (Jackson, 2007, 179-180).</w:t>
      </w:r>
    </w:p>
    <w:p w:rsidR="000F1EE6" w:rsidRPr="00394D11" w:rsidRDefault="000F1EE6" w:rsidP="000F1EE6">
      <w:pPr>
        <w:rPr>
          <w:rFonts w:asciiTheme="minorHAnsi" w:hAnsiTheme="minorHAnsi" w:cstheme="minorHAnsi"/>
          <w:u w:val="single"/>
        </w:rPr>
      </w:pPr>
      <w:r w:rsidRPr="00394D11">
        <w:rPr>
          <w:rStyle w:val="StyleUnderline"/>
          <w:rFonts w:asciiTheme="minorHAnsi" w:hAnsiTheme="minorHAnsi" w:cstheme="minorHAnsi"/>
        </w:rPr>
        <w:t xml:space="preserve">However, these dichotomous definitions of the old and new types of terrorism are not without problems. The first major problem is that </w:t>
      </w:r>
      <w:r w:rsidRPr="00394D11">
        <w:rPr>
          <w:rStyle w:val="Emphasis"/>
          <w:rFonts w:asciiTheme="minorHAnsi" w:hAnsiTheme="minorHAnsi" w:cstheme="minorHAnsi"/>
        </w:rPr>
        <w:t>terrorism has been characterized by the same fundamental qualities throughout history. Some of the superficial characteristics, the means of implementation</w:t>
      </w:r>
      <w:r w:rsidRPr="00394D11">
        <w:rPr>
          <w:rStyle w:val="StyleUnderline"/>
          <w:rFonts w:asciiTheme="minorHAnsi" w:hAnsiTheme="minorHAnsi" w:cstheme="minorHAnsi"/>
        </w:rPr>
        <w:t xml:space="preserve"> </w:t>
      </w:r>
      <w:r w:rsidRPr="00394D11">
        <w:rPr>
          <w:rFonts w:asciiTheme="minorHAnsi" w:hAnsiTheme="minorHAnsi" w:cstheme="minorHAnsi"/>
        </w:rPr>
        <w:t xml:space="preserve">(e.g. the invention of the Internet or dynamite) or the discourse (communism vs. Islam) may have evolved, but the central components remain the same. </w:t>
      </w:r>
      <w:r w:rsidRPr="00394D11">
        <w:rPr>
          <w:rStyle w:val="StyleUnderline"/>
          <w:rFonts w:asciiTheme="minorHAnsi" w:hAnsiTheme="minorHAnsi" w:cstheme="minorHAnsi"/>
        </w:rPr>
        <w:t xml:space="preserve">The second major problem is that the </w:t>
      </w:r>
      <w:r w:rsidRPr="00394D11">
        <w:rPr>
          <w:rStyle w:val="Emphasis"/>
          <w:rFonts w:asciiTheme="minorHAnsi" w:hAnsiTheme="minorHAnsi" w:cstheme="minorHAnsi"/>
        </w:rPr>
        <w:t>characterization of new terrorism is, at best, rooted in a particular political ideology, biased and inaccurate. At worst, it is racist, promotes war mongering and has contributed to millions of deaths</w:t>
      </w:r>
      <w:r w:rsidRPr="00394D11">
        <w:rPr>
          <w:rStyle w:val="StyleUnderline"/>
          <w:rFonts w:asciiTheme="minorHAnsi" w:hAnsiTheme="minorHAnsi" w:cstheme="minorHAnsi"/>
        </w:rPr>
        <w:t>. As David Rapoport states:</w:t>
      </w:r>
    </w:p>
    <w:p w:rsidR="000F1EE6" w:rsidRPr="00394D11" w:rsidRDefault="000F1EE6" w:rsidP="000F1EE6">
      <w:pPr>
        <w:rPr>
          <w:rFonts w:asciiTheme="minorHAnsi" w:hAnsiTheme="minorHAnsi" w:cstheme="minorHAnsi"/>
        </w:rPr>
      </w:pPr>
      <w:r w:rsidRPr="00394D11">
        <w:rPr>
          <w:rFonts w:asciiTheme="minorHAnsi" w:hAnsiTheme="minorHAnsi" w:cstheme="minorHAnsi"/>
        </w:rPr>
        <w:t>Many contemporary studies begin … by stating that although terrorism has always been a feature of social existence, it became ‘significant’ … when it ‘increased in frequency’ and took on ‘novel dimensions’ as an international or transnational activity, creating in the process a new ‘mode of conflict’ (1984, 658).</w:t>
      </w:r>
    </w:p>
    <w:p w:rsidR="000F1EE6" w:rsidRPr="00394D11" w:rsidRDefault="000F1EE6" w:rsidP="000F1EE6">
      <w:pPr>
        <w:rPr>
          <w:rFonts w:asciiTheme="minorHAnsi" w:hAnsiTheme="minorHAnsi" w:cstheme="minorHAnsi"/>
        </w:rPr>
      </w:pPr>
      <w:r w:rsidRPr="00394D11">
        <w:rPr>
          <w:rFonts w:asciiTheme="minorHAnsi" w:hAnsiTheme="minorHAnsi" w:cstheme="minorHAnsi"/>
        </w:rPr>
        <w:t>Isabelle Duyvesteyn points out that this would indicate evidence for the emergence of a new type of terrorism, if it were not for the fact that the article was written in 1984 and described a situation from the 1960s (Duyvesteyn, 2004, 439). It seems that there have been many new phases of terrorism over the years. So many so that the definition of ‘new’ has been stretched significantly and applied relatively across decades. Nevertheless, the idea that this terrorism, that which the War on Terror (WoT) is directed against, is the most significant and unique form of terrorism that has taken hold in the popular and political discourse. Therefore, it is useful to address each of the so-called new characteristics in turn.</w:t>
      </w:r>
    </w:p>
    <w:p w:rsidR="000F1EE6" w:rsidRPr="00394D11" w:rsidRDefault="000F1EE6" w:rsidP="000F1EE6">
      <w:pPr>
        <w:rPr>
          <w:rFonts w:asciiTheme="minorHAnsi" w:hAnsiTheme="minorHAnsi" w:cstheme="minorHAnsi"/>
        </w:rPr>
      </w:pPr>
      <w:r w:rsidRPr="00394D11">
        <w:rPr>
          <w:rFonts w:asciiTheme="minorHAnsi" w:hAnsiTheme="minorHAnsi" w:cstheme="minorHAnsi"/>
        </w:rPr>
        <w:t>The first characteristic is the idea that new terrorism is based on loosely organized cell-based networks as opposed to the traditional terrorist groups, which were highly localized and hierarchical in nature. An oft-cited example of a traditional terrorist group is the Irish Republican Army (IRA), who operated under a military structure and in a relatively (in contrast to the perceived transnational operations of al-Qaeda) localized capacity. However, some of the first modern terrorists were not highly organized groups but small fragmented groups of anarchists. These groups were heeding the call of revolutionary anarchist Mikhail Bakunin and other contemporary anarchists to achieve anarchism, collectivism and atheism via violent means (Morgan, 2001, 33).  Despite the initial, self-described “amorphous” nature of these groups, they were a key force in the Russian Revolution (Maximoff, G.). Furthermore, leading anarchist philosophers of the Russian Revolution argued that terrorists “should organize themselves into small groups, or cells” (Martin, 2010, 217). These small groups cropped up all around Russia and Europe in subsequent years and formed an early form of a “loosely organized cell-based network” not unlike modern day al Qaeda. Duyvesteyn further notes that both the Palestine Liberation Organization (PLO), which was founded in 1964, and Hezbollah, founded 1982, operate on a network structure with very little central control over groups (2004, 444).</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The second problematic idea of new terrorism is that </w:t>
      </w:r>
      <w:r w:rsidRPr="00394D11">
        <w:rPr>
          <w:rStyle w:val="StyleUnderline"/>
          <w:rFonts w:asciiTheme="minorHAnsi" w:hAnsiTheme="minorHAnsi" w:cstheme="minorHAnsi"/>
        </w:rPr>
        <w:t xml:space="preserve">contemporary terrorist groups aim to acquire and use weapons of mass destruction (WMDs). This belief is </w:t>
      </w:r>
      <w:r w:rsidRPr="00394D11">
        <w:rPr>
          <w:rStyle w:val="Emphasis"/>
          <w:rFonts w:asciiTheme="minorHAnsi" w:hAnsiTheme="minorHAnsi" w:cstheme="minorHAnsi"/>
        </w:rPr>
        <w:t>simply not supported by empirical evidence.</w:t>
      </w:r>
      <w:r w:rsidRPr="00394D11">
        <w:rPr>
          <w:rFonts w:asciiTheme="minorHAnsi" w:hAnsiTheme="minorHAnsi" w:cstheme="minorHAnsi"/>
        </w:rPr>
        <w:t xml:space="preserve">  One of the key problems with this theory is that </w:t>
      </w:r>
      <w:r w:rsidRPr="00394D11">
        <w:rPr>
          <w:rStyle w:val="Emphasis"/>
          <w:rFonts w:asciiTheme="minorHAnsi" w:hAnsiTheme="minorHAnsi" w:cstheme="minorHAnsi"/>
        </w:rPr>
        <w:t xml:space="preserve">WMDs are significantly more difficult to obtain and utilize </w:t>
      </w:r>
      <w:r w:rsidRPr="00394D11">
        <w:rPr>
          <w:rStyle w:val="StyleUnderline"/>
          <w:rFonts w:asciiTheme="minorHAnsi" w:hAnsiTheme="minorHAnsi" w:cstheme="minorHAnsi"/>
        </w:rPr>
        <w:t>than most people understand. Even if a terrorist group were to obtain a biological WMD,</w:t>
      </w:r>
      <w:r w:rsidRPr="00394D11">
        <w:rPr>
          <w:rFonts w:asciiTheme="minorHAnsi" w:hAnsiTheme="minorHAnsi" w:cstheme="minorHAnsi"/>
        </w:rPr>
        <w:t xml:space="preserve"> “Biologist Matthew Meselson calculates that </w:t>
      </w:r>
      <w:r w:rsidRPr="00394D11">
        <w:rPr>
          <w:rStyle w:val="StyleUnderline"/>
          <w:rFonts w:asciiTheme="minorHAnsi" w:hAnsiTheme="minorHAnsi" w:cstheme="minorHAnsi"/>
        </w:rPr>
        <w:t xml:space="preserve">it would take a ton of nerve gas or five tons of mustard gas to produce heavy causalities </w:t>
      </w:r>
      <w:r w:rsidRPr="00394D11">
        <w:rPr>
          <w:rFonts w:asciiTheme="minorHAnsi" w:hAnsiTheme="minorHAnsi" w:cstheme="minorHAnsi"/>
        </w:rPr>
        <w:t xml:space="preserve">among unprotected people in an open area of one square kilometer” (Mueller, 2005, 488). And that’s only an example of the problem with the implementation of WMDs, </w:t>
      </w:r>
      <w:r w:rsidRPr="00394D11">
        <w:rPr>
          <w:rStyle w:val="StyleUnderline"/>
          <w:rFonts w:asciiTheme="minorHAnsi" w:hAnsiTheme="minorHAnsi" w:cstheme="minorHAnsi"/>
        </w:rPr>
        <w:t xml:space="preserve">assuming they are acquired, transported and desirable by a terrorist group in the first place. Additional problems, such as the fact that </w:t>
      </w:r>
      <w:r w:rsidRPr="00394D11">
        <w:rPr>
          <w:rStyle w:val="Emphasis"/>
          <w:rFonts w:asciiTheme="minorHAnsi" w:hAnsiTheme="minorHAnsi" w:cstheme="minorHAnsi"/>
        </w:rPr>
        <w:t xml:space="preserve">WMDs “are extremely difficult to deploy and control” </w:t>
      </w:r>
      <w:r w:rsidRPr="00394D11">
        <w:rPr>
          <w:rFonts w:asciiTheme="minorHAnsi" w:hAnsiTheme="minorHAnsi" w:cstheme="minorHAnsi"/>
        </w:rPr>
        <w:t xml:space="preserve">(Mueller, 2005, 488) </w:t>
      </w:r>
      <w:r w:rsidRPr="00394D11">
        <w:rPr>
          <w:rStyle w:val="Emphasis"/>
          <w:rFonts w:asciiTheme="minorHAnsi" w:hAnsiTheme="minorHAnsi" w:cstheme="minorHAnsi"/>
        </w:rPr>
        <w:t>and that making a bomb “is an extraordinarily difficult task”</w:t>
      </w:r>
      <w:r w:rsidRPr="00394D11">
        <w:rPr>
          <w:rStyle w:val="StyleUnderline"/>
          <w:rFonts w:asciiTheme="minorHAnsi" w:hAnsiTheme="minorHAnsi" w:cstheme="minorHAnsi"/>
        </w:rPr>
        <w:t xml:space="preserve"> </w:t>
      </w:r>
      <w:r w:rsidRPr="00394D11">
        <w:rPr>
          <w:rFonts w:asciiTheme="minorHAnsi" w:hAnsiTheme="minorHAnsi" w:cstheme="minorHAnsi"/>
        </w:rPr>
        <w:t xml:space="preserve">(Mueller, 2005, 489), </w:t>
      </w:r>
      <w:r w:rsidRPr="00394D11">
        <w:rPr>
          <w:rStyle w:val="Emphasis"/>
          <w:rFonts w:asciiTheme="minorHAnsi" w:hAnsiTheme="minorHAnsi" w:cstheme="minorHAnsi"/>
        </w:rPr>
        <w:t>further diminish the risk</w:t>
      </w:r>
      <w:r w:rsidRPr="00394D11">
        <w:rPr>
          <w:rStyle w:val="StyleUnderline"/>
          <w:rFonts w:asciiTheme="minorHAnsi" w:hAnsiTheme="minorHAnsi" w:cstheme="minorHAnsi"/>
        </w:rPr>
        <w:t>. It</w:t>
      </w:r>
      <w:r w:rsidRPr="00394D11">
        <w:rPr>
          <w:rFonts w:asciiTheme="minorHAnsi" w:hAnsiTheme="minorHAnsi" w:cstheme="minorHAnsi"/>
        </w:rPr>
        <w:t xml:space="preserve"> is interesting to note that, while the potential dangers of WMDs are much lauded, the attacks of September 11th were low tech and had been technologically possible for more than 100 years. Mueller also states, “</w:t>
      </w:r>
      <w:r w:rsidRPr="00394D11">
        <w:rPr>
          <w:rStyle w:val="StyleUnderline"/>
          <w:rFonts w:asciiTheme="minorHAnsi" w:hAnsiTheme="minorHAnsi" w:cstheme="minorHAnsi"/>
        </w:rPr>
        <w:t>although nuclear weapons have been around for well over half a century, no state has ever given another state (much less a terrorist group) a nuclear weapon that the recipient could use independently</w:t>
      </w:r>
      <w:r w:rsidRPr="00394D11">
        <w:rPr>
          <w:rFonts w:asciiTheme="minorHAnsi" w:hAnsiTheme="minorHAnsi" w:cstheme="minorHAnsi"/>
        </w:rPr>
        <w:t>” (2005, 490).</w:t>
      </w:r>
    </w:p>
    <w:p w:rsidR="000F1EE6" w:rsidRPr="00394D11" w:rsidRDefault="000F1EE6" w:rsidP="000F1EE6">
      <w:pPr>
        <w:rPr>
          <w:rFonts w:asciiTheme="minorHAnsi" w:hAnsiTheme="minorHAnsi" w:cstheme="minorHAnsi"/>
          <w:b/>
          <w:iCs/>
          <w:u w:val="single"/>
        </w:rPr>
      </w:pPr>
      <w:r w:rsidRPr="00394D11">
        <w:rPr>
          <w:rFonts w:asciiTheme="minorHAnsi" w:hAnsiTheme="minorHAnsi" w:cstheme="minorHAnsi"/>
        </w:rPr>
        <w:t xml:space="preserve">All of this talk about the difficultly of acquiring and deploying WMDs (by non-state agents), is not to diminish the question of what terrorists have to gain by utilizing these weapons. It is important to question whether it would even further the aims of terrorists to use WMDs. The </w:t>
      </w:r>
      <w:r w:rsidRPr="00394D11">
        <w:rPr>
          <w:rStyle w:val="StyleUnderline"/>
          <w:rFonts w:asciiTheme="minorHAnsi" w:hAnsiTheme="minorHAnsi" w:cstheme="minorHAnsi"/>
        </w:rPr>
        <w:t>evidence suggests otherwise</w:t>
      </w:r>
      <w:r w:rsidRPr="00394D11">
        <w:rPr>
          <w:rFonts w:asciiTheme="minorHAnsi" w:hAnsiTheme="minorHAnsi" w:cstheme="minorHAnsi"/>
        </w:rPr>
        <w:t>. In the “Politics of Fear” Jackson states, “</w:t>
      </w:r>
      <w:r w:rsidRPr="00394D11">
        <w:rPr>
          <w:rStyle w:val="StyleUnderline"/>
          <w:rFonts w:asciiTheme="minorHAnsi" w:hAnsiTheme="minorHAnsi" w:cstheme="minorHAnsi"/>
        </w:rPr>
        <w:t xml:space="preserve">Mass </w:t>
      </w:r>
      <w:r w:rsidRPr="00394D11">
        <w:rPr>
          <w:rStyle w:val="Emphasis"/>
          <w:rFonts w:asciiTheme="minorHAnsi" w:hAnsiTheme="minorHAnsi" w:cstheme="minorHAnsi"/>
        </w:rPr>
        <w:t>casualties are most often counterproductive to terrorist aims – they alienate their supporters and can provoke harsh reprisals</w:t>
      </w:r>
      <w:r w:rsidRPr="00394D11">
        <w:rPr>
          <w:rFonts w:asciiTheme="minorHAnsi" w:hAnsiTheme="minorHAnsi" w:cstheme="minorHAnsi"/>
        </w:rPr>
        <w:t xml:space="preserve"> from the authorities […]” in addition, “[…] </w:t>
      </w:r>
      <w:r w:rsidRPr="00394D11">
        <w:rPr>
          <w:rStyle w:val="StyleUnderline"/>
          <w:rFonts w:asciiTheme="minorHAnsi" w:hAnsiTheme="minorHAnsi" w:cstheme="minorHAnsi"/>
        </w:rPr>
        <w:t>they would undermine community support, distort the terrorist’s political message, and invite over-whelming retaliation</w:t>
      </w:r>
      <w:r w:rsidRPr="00394D11">
        <w:rPr>
          <w:rFonts w:asciiTheme="minorHAnsi" w:hAnsiTheme="minorHAnsi" w:cstheme="minorHAnsi"/>
        </w:rPr>
        <w:t xml:space="preserve">” (2007, 196-197). </w:t>
      </w:r>
      <w:r w:rsidRPr="00394D11">
        <w:rPr>
          <w:rStyle w:val="StyleUnderline"/>
          <w:rFonts w:asciiTheme="minorHAnsi" w:hAnsiTheme="minorHAnsi" w:cstheme="minorHAnsi"/>
        </w:rPr>
        <w:t>Despite popular rhetoric to the contrary, terrorists are “rational political actors and are acutely aware of these dangers</w:t>
      </w:r>
      <w:r w:rsidRPr="00394D11">
        <w:rPr>
          <w:rFonts w:asciiTheme="minorHAnsi" w:hAnsiTheme="minorHAnsi" w:cstheme="minorHAnsi"/>
        </w:rPr>
        <w:t xml:space="preserve">” (Jackson, 2007, 197). Government appointed </w:t>
      </w:r>
      <w:r w:rsidRPr="00394D11">
        <w:rPr>
          <w:rStyle w:val="Emphasis"/>
          <w:rFonts w:asciiTheme="minorHAnsi" w:hAnsiTheme="minorHAnsi" w:cstheme="minorHAnsi"/>
        </w:rPr>
        <w:t>studies on this issue have supported these views.</w:t>
      </w:r>
    </w:p>
    <w:p w:rsidR="000F1EE6" w:rsidRPr="00394D11" w:rsidRDefault="000F1EE6" w:rsidP="000F1EE6">
      <w:pPr>
        <w:rPr>
          <w:rFonts w:asciiTheme="minorHAnsi" w:hAnsiTheme="minorHAnsi" w:cstheme="minorHAnsi"/>
        </w:rPr>
      </w:pPr>
      <w:r w:rsidRPr="00394D11">
        <w:rPr>
          <w:rFonts w:asciiTheme="minorHAnsi" w:hAnsiTheme="minorHAnsi" w:cstheme="minorHAnsi"/>
        </w:rPr>
        <w:t>This leads us to the third problem with new terrorism, which is the idea that we are facing a new era of terrorism motivated by religious fanaticism rather than political ideology. As stated previously, earlier, so-called traditional forms of terrorism are associated with left wing, political ideology, whereas contemporary terrorists are described as having “anti-modern goals of returning society to an idealized version of the past and are therefore necessarily anti-democratic, anti-progressive and, by implication, irrational” (Gunning and Jackson, 3). Rapoport argues the idea that religious terrorists are irrational, saying, “what seems to be distinctive about modern [religious] terrorists, their belief that terror can be organized rationally, represents or distorts a major theme peculiar to our own culture […]” (1984, 660). Conveniently for the interests of the political elites, as we shall see later, the idea of irrational fanaticism makes the notion of negotiation and listening to the demands of the other impossible. In light of this, it is interesting to note that the U.S. has, for decades, given billions of dollars in aid to the State of Israel, which could be argued to be a fundamentalist, religious organization that engages in the terrorization of a group of people. Further, it is difficult to speak of The Troubles in Northern Ireland without speaking of the religious conflict, yet it was never assumed that the IRA was “absolutist, inflexible, unrealistic, lacking in political pragmatism, and not amenable to negotiation” (Gunning and Jackson, 4). Rapaport further reinforces the idea that religious terrorism goes back centuries by saying, “Before the nineteenth century, religion provided the only acceptable justifications for terror…” (1984, 659).</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As we have seen here, problems with the discourse of new terrorism include the fact that </w:t>
      </w:r>
      <w:r w:rsidRPr="00394D11">
        <w:rPr>
          <w:rStyle w:val="StyleUnderline"/>
          <w:rFonts w:asciiTheme="minorHAnsi" w:hAnsiTheme="minorHAnsi" w:cstheme="minorHAnsi"/>
        </w:rPr>
        <w:t>these elements of terrorism are neither new nor are the popular beliefs of the discourse supported by empirical evidence.</w:t>
      </w:r>
      <w:r w:rsidRPr="00394D11">
        <w:rPr>
          <w:rFonts w:asciiTheme="minorHAnsi" w:hAnsiTheme="minorHAnsi" w:cstheme="minorHAnsi"/>
        </w:rPr>
        <w:t xml:space="preserve">  The question remains, then, why is the idea of new terrorism so popular? This question will be addressed next.</w:t>
      </w:r>
    </w:p>
    <w:p w:rsidR="000F1EE6" w:rsidRPr="00394D11" w:rsidRDefault="000F1EE6" w:rsidP="000F1EE6">
      <w:pPr>
        <w:rPr>
          <w:rFonts w:asciiTheme="minorHAnsi" w:hAnsiTheme="minorHAnsi" w:cstheme="minorHAnsi"/>
        </w:rPr>
      </w:pPr>
      <w:r w:rsidRPr="00394D11">
        <w:rPr>
          <w:rFonts w:asciiTheme="minorHAnsi" w:hAnsiTheme="minorHAnsi" w:cstheme="minorHAnsi"/>
        </w:rPr>
        <w:t>Political Investment in New Terrorism</w:t>
      </w:r>
    </w:p>
    <w:p w:rsidR="000F1EE6" w:rsidRPr="00394D11" w:rsidRDefault="000F1EE6" w:rsidP="000F1EE6">
      <w:pPr>
        <w:rPr>
          <w:rStyle w:val="StyleUnderline"/>
          <w:rFonts w:asciiTheme="minorHAnsi" w:hAnsiTheme="minorHAnsi" w:cstheme="minorHAnsi"/>
        </w:rPr>
      </w:pPr>
      <w:r w:rsidRPr="00394D11">
        <w:rPr>
          <w:rFonts w:asciiTheme="minorHAnsi" w:hAnsiTheme="minorHAnsi" w:cstheme="minorHAnsi"/>
        </w:rPr>
        <w:t xml:space="preserve">There are two main categories that explain the popularity of new terrorism. The first category is </w:t>
      </w:r>
      <w:r w:rsidRPr="00394D11">
        <w:rPr>
          <w:rStyle w:val="StyleUnderline"/>
          <w:rFonts w:asciiTheme="minorHAnsi" w:hAnsiTheme="minorHAnsi" w:cstheme="minorHAnsi"/>
        </w:rPr>
        <w:t xml:space="preserve">government and political investment in the propagation of the idea that a distinct, historically unknown type of terrorism exists. The </w:t>
      </w:r>
      <w:r w:rsidRPr="00394D11">
        <w:rPr>
          <w:rStyle w:val="Emphasis"/>
          <w:rFonts w:asciiTheme="minorHAnsi" w:hAnsiTheme="minorHAnsi" w:cstheme="minorHAnsi"/>
        </w:rPr>
        <w:t>mainstream discourse [1] reinforces</w:t>
      </w:r>
      <w:r w:rsidRPr="00394D11">
        <w:rPr>
          <w:rStyle w:val="StyleUnderline"/>
          <w:rFonts w:asciiTheme="minorHAnsi" w:hAnsiTheme="minorHAnsi" w:cstheme="minorHAnsi"/>
        </w:rPr>
        <w:t xml:space="preserve">, through statements by political elites, media, entertainment and every other way imaginable, </w:t>
      </w:r>
      <w:r w:rsidRPr="00394D11">
        <w:rPr>
          <w:rStyle w:val="Emphasis"/>
          <w:rFonts w:asciiTheme="minorHAnsi" w:hAnsiTheme="minorHAnsi" w:cstheme="minorHAnsi"/>
        </w:rPr>
        <w:t>the culture of violence, militarism and feelings of fear</w:t>
      </w:r>
      <w:r w:rsidRPr="00394D11">
        <w:rPr>
          <w:rFonts w:asciiTheme="minorHAnsi" w:hAnsiTheme="minorHAnsi" w:cstheme="minorHAnsi"/>
        </w:rPr>
        <w:t>. Through mass media, cultural norms and the integration of neoliberal ideology into society</w:t>
      </w:r>
      <w:r w:rsidRPr="00394D11">
        <w:rPr>
          <w:rStyle w:val="StyleUnderline"/>
          <w:rFonts w:asciiTheme="minorHAnsi" w:hAnsiTheme="minorHAnsi" w:cstheme="minorHAnsi"/>
        </w:rPr>
        <w:t>, people are becoming increasingly desensitized to human rights issues, war, social justice and social welfare, not to mention apathetic to the political process in general.</w:t>
      </w:r>
    </w:p>
    <w:p w:rsidR="000F1EE6" w:rsidRPr="00394D11" w:rsidRDefault="000F1EE6" w:rsidP="000F1EE6">
      <w:pPr>
        <w:rPr>
          <w:rFonts w:asciiTheme="minorHAnsi" w:hAnsiTheme="minorHAnsi" w:cstheme="minorHAnsi"/>
        </w:rPr>
      </w:pPr>
      <w:r w:rsidRPr="00394D11">
        <w:rPr>
          <w:rStyle w:val="StyleUnderline"/>
          <w:rFonts w:asciiTheme="minorHAnsi" w:hAnsiTheme="minorHAnsi" w:cstheme="minorHAnsi"/>
        </w:rPr>
        <w:t>The discourse of the WoT is merely the contemporary incarnation of this culture of fear and violence</w:t>
      </w:r>
      <w:r w:rsidRPr="00394D11">
        <w:rPr>
          <w:rFonts w:asciiTheme="minorHAnsi" w:hAnsiTheme="minorHAnsi" w:cstheme="minorHAnsi"/>
        </w:rPr>
        <w:t xml:space="preserve">. In the past, various threats have included American Indians, women, African Americans, communists, HIV/AIDS and drugs, to name but a few (Campbell, 1992). It can be argued that there are four main political functions of </w:t>
      </w:r>
      <w:r w:rsidRPr="00394D11">
        <w:rPr>
          <w:rStyle w:val="Emphasis"/>
          <w:rFonts w:asciiTheme="minorHAnsi" w:hAnsiTheme="minorHAnsi" w:cstheme="minorHAnsi"/>
        </w:rPr>
        <w:t>terrorism discourse</w:t>
      </w:r>
      <w:r w:rsidRPr="00394D11">
        <w:rPr>
          <w:rFonts w:asciiTheme="minorHAnsi" w:hAnsiTheme="minorHAnsi" w:cstheme="minorHAnsi"/>
        </w:rPr>
        <w:t xml:space="preserve">. The first </w:t>
      </w:r>
      <w:r w:rsidRPr="00394D11">
        <w:rPr>
          <w:rStyle w:val="Emphasis"/>
          <w:rFonts w:asciiTheme="minorHAnsi" w:hAnsiTheme="minorHAnsi" w:cstheme="minorHAnsi"/>
        </w:rPr>
        <w:t>is as a distraction from other, more immediate and domestic social problems</w:t>
      </w:r>
      <w:r w:rsidRPr="00394D11">
        <w:rPr>
          <w:rStyle w:val="StyleUnderline"/>
          <w:rFonts w:asciiTheme="minorHAnsi" w:hAnsiTheme="minorHAnsi" w:cstheme="minorHAnsi"/>
        </w:rPr>
        <w:t xml:space="preserve"> such as poverty, employment, racial inequality, health and the environment. The second, </w:t>
      </w:r>
      <w:r w:rsidRPr="00394D11">
        <w:rPr>
          <w:rStyle w:val="Emphasis"/>
          <w:rFonts w:asciiTheme="minorHAnsi" w:hAnsiTheme="minorHAnsi" w:cstheme="minorHAnsi"/>
        </w:rPr>
        <w:t>more sinister function is to control dissent</w:t>
      </w:r>
      <w:r w:rsidRPr="00394D11">
        <w:rPr>
          <w:rStyle w:val="StyleUnderline"/>
          <w:rFonts w:asciiTheme="minorHAnsi" w:hAnsiTheme="minorHAnsi" w:cstheme="minorHAnsi"/>
        </w:rPr>
        <w:t>.</w:t>
      </w:r>
      <w:r w:rsidRPr="00394D11">
        <w:rPr>
          <w:rFonts w:asciiTheme="minorHAnsi" w:hAnsiTheme="minorHAnsi" w:cstheme="minorHAnsi"/>
        </w:rPr>
        <w:t xml:space="preserve"> In looking at both of these issues Jackson states:</w:t>
      </w:r>
    </w:p>
    <w:p w:rsidR="000F1EE6" w:rsidRPr="00394D11" w:rsidRDefault="000F1EE6" w:rsidP="000F1EE6">
      <w:pPr>
        <w:rPr>
          <w:rFonts w:asciiTheme="minorHAnsi" w:hAnsiTheme="minorHAnsi" w:cstheme="minorHAnsi"/>
        </w:rPr>
      </w:pPr>
      <w:r w:rsidRPr="00394D11">
        <w:rPr>
          <w:rStyle w:val="StyleUnderline"/>
          <w:rFonts w:asciiTheme="minorHAnsi" w:hAnsiTheme="minorHAnsi" w:cstheme="minorHAnsi"/>
        </w:rPr>
        <w:t xml:space="preserve">There are a number of clear </w:t>
      </w:r>
      <w:r w:rsidRPr="00394D11">
        <w:rPr>
          <w:rStyle w:val="Emphasis"/>
          <w:rFonts w:asciiTheme="minorHAnsi" w:hAnsiTheme="minorHAnsi" w:cstheme="minorHAnsi"/>
        </w:rPr>
        <w:t>political advantages to be gained from the creation of social anxiety and moral panics</w:t>
      </w:r>
      <w:r w:rsidRPr="00394D11">
        <w:rPr>
          <w:rStyle w:val="StyleUnderline"/>
          <w:rFonts w:asciiTheme="minorHAnsi" w:hAnsiTheme="minorHAnsi" w:cstheme="minorHAnsi"/>
        </w:rPr>
        <w:t>. In the first place, fear is a disciplining agent and can be effectively deployed to de-legitimise dissent, mute criticism, and constrain internal opponents.</w:t>
      </w:r>
      <w:r w:rsidRPr="00394D11">
        <w:rPr>
          <w:rFonts w:asciiTheme="minorHAnsi" w:hAnsiTheme="minorHAnsi" w:cstheme="minorHAnsi"/>
        </w:rPr>
        <w:t xml:space="preserve"> […] </w:t>
      </w:r>
      <w:r w:rsidRPr="00394D11">
        <w:rPr>
          <w:rStyle w:val="StyleUnderline"/>
          <w:rFonts w:asciiTheme="minorHAnsi" w:hAnsiTheme="minorHAnsi" w:cstheme="minorHAnsi"/>
        </w:rPr>
        <w:t>Either way, its primary function is to ease the pressures of accountability for political elites</w:t>
      </w:r>
      <w:r w:rsidRPr="00394D11">
        <w:rPr>
          <w:rFonts w:asciiTheme="minorHAnsi" w:hAnsiTheme="minorHAnsi" w:cstheme="minorHAnsi"/>
        </w:rPr>
        <w:t>. As instrument of elite rule, political fear is in effect a political project aimed at reifying existing structures of power. (Politics of Fear, 2007, 185).</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Giroux further reinforces the idea that a </w:t>
      </w:r>
      <w:r w:rsidRPr="00394D11">
        <w:rPr>
          <w:rStyle w:val="StyleUnderline"/>
          <w:rFonts w:asciiTheme="minorHAnsi" w:hAnsiTheme="minorHAnsi" w:cstheme="minorHAnsi"/>
        </w:rPr>
        <w:t>culture of fear creates</w:t>
      </w:r>
      <w:r w:rsidRPr="00394D11">
        <w:rPr>
          <w:rFonts w:asciiTheme="minorHAnsi" w:hAnsiTheme="minorHAnsi" w:cstheme="minorHAnsi"/>
        </w:rPr>
        <w:t xml:space="preserve"> conformity and </w:t>
      </w:r>
      <w:r w:rsidRPr="00394D11">
        <w:rPr>
          <w:rStyle w:val="StyleUnderline"/>
          <w:rFonts w:asciiTheme="minorHAnsi" w:hAnsiTheme="minorHAnsi" w:cstheme="minorHAnsi"/>
        </w:rPr>
        <w:t>deflects attention from government accountability by saying, “the ongoing appeal to jingoistic forms of patriotism divert the public from addressing a number of pressing domestic and foreign issues; it also contributes to the increasing suppression of dissent</w:t>
      </w:r>
      <w:r w:rsidRPr="00394D11">
        <w:rPr>
          <w:rFonts w:asciiTheme="minorHAnsi" w:hAnsiTheme="minorHAnsi" w:cstheme="minorHAnsi"/>
        </w:rPr>
        <w:t>” (2003, 5).</w:t>
      </w:r>
    </w:p>
    <w:p w:rsidR="000F1EE6" w:rsidRPr="00394D11" w:rsidRDefault="000F1EE6" w:rsidP="000F1EE6">
      <w:pPr>
        <w:rPr>
          <w:rFonts w:asciiTheme="minorHAnsi" w:hAnsiTheme="minorHAnsi" w:cstheme="minorHAnsi"/>
        </w:rPr>
      </w:pPr>
      <w:r w:rsidRPr="00394D11">
        <w:rPr>
          <w:rFonts w:asciiTheme="minorHAnsi" w:hAnsiTheme="minorHAnsi" w:cstheme="minorHAnsi"/>
        </w:rPr>
        <w:t>Having a problem that is “</w:t>
      </w:r>
      <w:r w:rsidRPr="00394D11">
        <w:rPr>
          <w:rStyle w:val="StyleUnderline"/>
          <w:rFonts w:asciiTheme="minorHAnsi" w:hAnsiTheme="minorHAnsi" w:cstheme="minorHAnsi"/>
        </w:rPr>
        <w:t>ubiquitous, catastrophic, and fairly opaque</w:t>
      </w:r>
      <w:r w:rsidRPr="00394D11">
        <w:rPr>
          <w:rFonts w:asciiTheme="minorHAnsi" w:hAnsiTheme="minorHAnsi" w:cstheme="minorHAnsi"/>
        </w:rPr>
        <w:t xml:space="preserve">” (Jackson, Politics of Fear, 2007, 185) </w:t>
      </w:r>
      <w:r w:rsidRPr="00394D11">
        <w:rPr>
          <w:rStyle w:val="StyleUnderline"/>
          <w:rFonts w:asciiTheme="minorHAnsi" w:hAnsiTheme="minorHAnsi" w:cstheme="minorHAnsi"/>
        </w:rPr>
        <w:t>is useful to political elites, because it is nearly impossible to address the efficacy of combating the problem</w:t>
      </w:r>
      <w:r w:rsidRPr="00394D11">
        <w:rPr>
          <w:rFonts w:asciiTheme="minorHAnsi" w:hAnsiTheme="minorHAnsi" w:cstheme="minorHAnsi"/>
        </w:rPr>
        <w:t>. At least, empirical evaluation can be, and is, easily discouraged in academic circles through research funding directives. Domestic problems such as the unemployment rate or health care reform, on the other hand, are directly measurable and heavily monitored by domestic sources. It is possible to account for the success or failure of policies designed to address these types of problems and the (re)election of politicians often depends heavily on success in these areas. However, the public is neither involved on a participative level nor, often, socially aware of what is happening in murkier and unreachable areas like foreign policy.</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The third political investment in maintaining the terrorism discourse has to do with economics. “At a material level, </w:t>
      </w:r>
      <w:r w:rsidRPr="00394D11">
        <w:rPr>
          <w:rStyle w:val="StyleUnderline"/>
          <w:rFonts w:asciiTheme="minorHAnsi" w:hAnsiTheme="minorHAnsi" w:cstheme="minorHAnsi"/>
        </w:rPr>
        <w:t xml:space="preserve">there are a great many </w:t>
      </w:r>
      <w:r w:rsidRPr="00394D11">
        <w:rPr>
          <w:rStyle w:val="Emphasis"/>
          <w:rFonts w:asciiTheme="minorHAnsi" w:hAnsiTheme="minorHAnsi" w:cstheme="minorHAnsi"/>
        </w:rPr>
        <w:t>vested interests in maintaining the widespread condition of fear, not least for the military-industrial complex which benefits directly from increased spending on national security</w:t>
      </w:r>
      <w:r w:rsidRPr="00394D11">
        <w:rPr>
          <w:rFonts w:asciiTheme="minorHAnsi" w:hAnsiTheme="minorHAnsi" w:cstheme="minorHAnsi"/>
        </w:rPr>
        <w:t xml:space="preserve">” (Jackson, Politics of Fear, 2007, 186). This is true with all forms of crime and insecurity as all of them factor into the greater security-industrial complex. Not only do these industries employ millions of people and support their families, they boost the economy. Barry Buzan talks of these the importance of these issues to both the government and the public </w:t>
      </w:r>
      <w:r w:rsidRPr="00394D11">
        <w:rPr>
          <w:rStyle w:val="StyleUnderline"/>
          <w:rFonts w:asciiTheme="minorHAnsi" w:hAnsiTheme="minorHAnsi" w:cstheme="minorHAnsi"/>
        </w:rPr>
        <w:t>in terms of a ‘threat-deficit’ – meaning that U.S. policy and society is dependent on having an external threat</w:t>
      </w:r>
      <w:r w:rsidRPr="00394D11">
        <w:rPr>
          <w:rFonts w:asciiTheme="minorHAnsi" w:hAnsiTheme="minorHAnsi" w:cstheme="minorHAnsi"/>
        </w:rPr>
        <w:t xml:space="preserve"> (Buzan, 2007, 1101).</w:t>
      </w:r>
    </w:p>
    <w:p w:rsidR="000F1EE6" w:rsidRPr="00394D11" w:rsidRDefault="000F1EE6" w:rsidP="000F1EE6">
      <w:pPr>
        <w:rPr>
          <w:rFonts w:asciiTheme="minorHAnsi" w:hAnsiTheme="minorHAnsi" w:cstheme="minorHAnsi"/>
          <w:u w:val="single"/>
        </w:rPr>
      </w:pPr>
      <w:r w:rsidRPr="00394D11">
        <w:rPr>
          <w:rFonts w:asciiTheme="minorHAnsi" w:hAnsiTheme="minorHAnsi" w:cstheme="minorHAnsi"/>
        </w:rPr>
        <w:t xml:space="preserve">The fourth key </w:t>
      </w:r>
      <w:r w:rsidRPr="00394D11">
        <w:rPr>
          <w:rStyle w:val="StyleUnderline"/>
          <w:rFonts w:asciiTheme="minorHAnsi" w:hAnsiTheme="minorHAnsi" w:cstheme="minorHAnsi"/>
        </w:rPr>
        <w:t>political interest in terrorism discourse is constructing a national identity</w:t>
      </w:r>
      <w:r w:rsidRPr="00394D11">
        <w:rPr>
          <w:rFonts w:asciiTheme="minorHAnsi" w:hAnsiTheme="minorHAnsi" w:cstheme="minorHAnsi"/>
        </w:rPr>
        <w:t xml:space="preserve">. This will be discussed more thoroughly in the following section, however, it is important to acknowledge the role the WoT (and previous threats) has had on constructing and reinforcing a collective identity. Examples of this can be seen in the discourse and the subsequent reaction to anyone daring to step outside the parameters of the Bush Administration-established narrative in the days immediately following the September 11th attacks. A number of journalists, teachers and university professors lost their jobs for daring to speak out in criticism of U.S. policy and actions following the attacks. In 2001, Lynne Cheney attacked the then deputy chancellor of the New York City Schools, Judith Rizzo, for saying “terrorist attacks demonstrated the importance of teaching about Muslim cultures” (Giroux, 2003, 22). According to Giroux, this form of </w:t>
      </w:r>
      <w:r w:rsidRPr="00394D11">
        <w:rPr>
          <w:rStyle w:val="StyleUnderline"/>
          <w:rFonts w:asciiTheme="minorHAnsi" w:hAnsiTheme="minorHAnsi" w:cstheme="minorHAnsi"/>
        </w:rPr>
        <w:t>jingoistic patriotism “becomes a euphemism for shutting down dissent, eliminating critical dialogue, and condemning critical citizenship in the interest of conformity and a dangerous departure from what it means to uphold a viable democracy</w:t>
      </w:r>
      <w:r w:rsidRPr="00394D11">
        <w:rPr>
          <w:rFonts w:asciiTheme="minorHAnsi" w:hAnsiTheme="minorHAnsi" w:cstheme="minorHAnsi"/>
        </w:rPr>
        <w:t>” (2003, 24</w:t>
      </w:r>
      <w:r w:rsidRPr="00394D11">
        <w:rPr>
          <w:rStyle w:val="StyleUnderline"/>
          <w:rFonts w:asciiTheme="minorHAnsi" w:hAnsiTheme="minorHAnsi" w:cstheme="minorHAnsi"/>
        </w:rPr>
        <w:t xml:space="preserve">). The message is, we are not the other (Muslims), </w:t>
      </w:r>
      <w:r w:rsidRPr="00394D11">
        <w:rPr>
          <w:rFonts w:asciiTheme="minorHAnsi" w:hAnsiTheme="minorHAnsi" w:cstheme="minorHAnsi"/>
        </w:rPr>
        <w:t xml:space="preserve">patriotism equals agreement and compliance </w:t>
      </w:r>
      <w:r w:rsidRPr="00394D11">
        <w:rPr>
          <w:rStyle w:val="StyleUnderline"/>
          <w:rFonts w:asciiTheme="minorHAnsi" w:hAnsiTheme="minorHAnsi" w:cstheme="minorHAnsi"/>
        </w:rPr>
        <w:t>and our identity is based on the shared values of liberty and justice.</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According to Carol Winkler, “Negative ideographs contribute to our collective identity by branding behavior that is unacceptable … American society defines itself as much by its opposition to tyranny and slavery as it does by a commitment to liberty” (Winkler, 2006, 12). Terrorism, and by association in this case, Islam, functions as a negative ideograph of American values. It thereby tells us what our values and our identity are by telling us who the enemy is and who we are not. According to Jackson, “[…] some have argued that </w:t>
      </w:r>
      <w:r w:rsidRPr="00394D11">
        <w:rPr>
          <w:rStyle w:val="StyleUnderline"/>
          <w:rFonts w:asciiTheme="minorHAnsi" w:hAnsiTheme="minorHAnsi" w:cstheme="minorHAnsi"/>
        </w:rPr>
        <w:t>Western identity is dependent on the appropriation of a backward, illiberal, violent Islamic ‘other’ against which the West can organize a collective liberal, civilized ‘self’ and consolidate its cultural and political norms</w:t>
      </w:r>
      <w:r w:rsidRPr="00394D11">
        <w:rPr>
          <w:rFonts w:asciiTheme="minorHAnsi" w:hAnsiTheme="minorHAnsi" w:cstheme="minorHAnsi"/>
        </w:rPr>
        <w:t>” (Jackson, Constructing Enemies, 2007, 420).</w:t>
      </w:r>
    </w:p>
    <w:p w:rsidR="000F1EE6" w:rsidRPr="00394D11" w:rsidRDefault="000F1EE6" w:rsidP="000F1EE6">
      <w:pPr>
        <w:rPr>
          <w:rFonts w:asciiTheme="minorHAnsi" w:hAnsiTheme="minorHAnsi" w:cstheme="minorHAnsi"/>
        </w:rPr>
      </w:pPr>
      <w:r w:rsidRPr="00394D11">
        <w:rPr>
          <w:rFonts w:asciiTheme="minorHAnsi" w:hAnsiTheme="minorHAnsi" w:cstheme="minorHAnsi"/>
        </w:rPr>
        <w:t xml:space="preserve">Through this analysis we can see there are four key ways in which the hegemonic system is invested in propagating a culture of fear and violence and terrorism discourse. </w:t>
      </w:r>
      <w:r w:rsidRPr="00394D11">
        <w:rPr>
          <w:rStyle w:val="StyleUnderline"/>
          <w:rFonts w:asciiTheme="minorHAnsi" w:hAnsiTheme="minorHAnsi" w:cstheme="minorHAnsi"/>
        </w:rPr>
        <w:t>Not only is it key for political elites to support this system, it is also crucial that there be an ever renewing threat that is uniquely different from past threats. These new threats allow for the investment of significantly more resources,</w:t>
      </w:r>
      <w:r w:rsidRPr="00394D11">
        <w:rPr>
          <w:rFonts w:asciiTheme="minorHAnsi" w:hAnsiTheme="minorHAnsi" w:cstheme="minorHAnsi"/>
        </w:rPr>
        <w:t xml:space="preserve"> the continuation of the economy, the renewal of a strong sense of cultural identity and the indoctrination and obedience of new generations of society. This essay will now look at how individual and collective psychology supports the popularity of the new terrorism discourse.</w:t>
      </w:r>
    </w:p>
    <w:p w:rsidR="000F1EE6" w:rsidRPr="00394D11" w:rsidRDefault="000F1EE6" w:rsidP="000F1EE6">
      <w:pPr>
        <w:rPr>
          <w:rFonts w:asciiTheme="minorHAnsi" w:hAnsiTheme="minorHAnsi" w:cstheme="minorHAnsi"/>
        </w:rPr>
      </w:pPr>
    </w:p>
    <w:p w:rsidR="002D2FB8" w:rsidRPr="00394D11" w:rsidRDefault="002D2FB8" w:rsidP="002D2FB8">
      <w:pPr>
        <w:pStyle w:val="Heading1"/>
        <w:rPr>
          <w:rFonts w:asciiTheme="minorHAnsi" w:hAnsiTheme="minorHAnsi" w:cstheme="minorHAnsi"/>
        </w:rPr>
      </w:pPr>
      <w:r w:rsidRPr="00394D11">
        <w:rPr>
          <w:rFonts w:asciiTheme="minorHAnsi" w:hAnsiTheme="minorHAnsi" w:cstheme="minorHAnsi"/>
        </w:rPr>
        <w:t>Disadvantages</w:t>
      </w:r>
    </w:p>
    <w:p w:rsidR="002D2FB8" w:rsidRPr="00394D11" w:rsidRDefault="002D2FB8" w:rsidP="002D2FB8">
      <w:pPr>
        <w:rPr>
          <w:rFonts w:asciiTheme="minorHAnsi" w:hAnsiTheme="minorHAnsi" w:cstheme="minorHAnsi"/>
        </w:rPr>
      </w:pPr>
    </w:p>
    <w:p w:rsidR="002D2FB8" w:rsidRPr="00394D11" w:rsidRDefault="002D2FB8" w:rsidP="002D2FB8">
      <w:pPr>
        <w:pStyle w:val="Heading3"/>
        <w:rPr>
          <w:rFonts w:asciiTheme="minorHAnsi" w:hAnsiTheme="minorHAnsi" w:cstheme="minorHAnsi"/>
        </w:rPr>
      </w:pPr>
      <w:r w:rsidRPr="00394D11">
        <w:rPr>
          <w:rFonts w:asciiTheme="minorHAnsi" w:hAnsiTheme="minorHAnsi" w:cstheme="minorHAnsi"/>
        </w:rPr>
        <w:t>Immigration uniqueness</w:t>
      </w:r>
    </w:p>
    <w:p w:rsidR="002D2FB8" w:rsidRPr="00394D11" w:rsidRDefault="002D2FB8" w:rsidP="002D2FB8">
      <w:pPr>
        <w:rPr>
          <w:rFonts w:asciiTheme="minorHAnsi" w:hAnsiTheme="minorHAnsi" w:cstheme="minorHAnsi"/>
        </w:rPr>
      </w:pPr>
    </w:p>
    <w:p w:rsidR="002D2FB8" w:rsidRPr="00394D11" w:rsidRDefault="002D2FB8" w:rsidP="002D2FB8">
      <w:pPr>
        <w:pStyle w:val="Heading4"/>
        <w:rPr>
          <w:rFonts w:asciiTheme="minorHAnsi" w:hAnsiTheme="minorHAnsi" w:cstheme="minorHAnsi"/>
        </w:rPr>
      </w:pPr>
      <w:r w:rsidRPr="00394D11">
        <w:rPr>
          <w:rFonts w:asciiTheme="minorHAnsi" w:hAnsiTheme="minorHAnsi" w:cstheme="minorHAnsi"/>
        </w:rPr>
        <w:t>Trump is cutting legal immigration – overall numbers are down</w:t>
      </w:r>
    </w:p>
    <w:p w:rsidR="002D2FB8" w:rsidRPr="00394D11" w:rsidRDefault="002D2FB8" w:rsidP="002D2FB8">
      <w:pPr>
        <w:rPr>
          <w:rFonts w:asciiTheme="minorHAnsi" w:hAnsiTheme="minorHAnsi" w:cstheme="minorHAnsi"/>
        </w:rPr>
      </w:pPr>
      <w:r w:rsidRPr="00394D11">
        <w:rPr>
          <w:rFonts w:asciiTheme="minorHAnsi" w:hAnsiTheme="minorHAnsi" w:cstheme="minorHAnsi"/>
          <w:b/>
        </w:rPr>
        <w:t>Gomez 18</w:t>
      </w:r>
      <w:r w:rsidRPr="00394D11">
        <w:rPr>
          <w:rFonts w:asciiTheme="minorHAnsi" w:hAnsiTheme="minorHAnsi" w:cstheme="minorHAnsi"/>
        </w:rPr>
        <w:t xml:space="preserve"> -- Alan Gomez is an immigration reporter at USA Today (Alan, “All the ways President Trump is cutting legal immigration”, USA Today, June 12, 2018, </w:t>
      </w:r>
      <w:hyperlink r:id="rId60" w:history="1">
        <w:r w:rsidRPr="00394D11">
          <w:rPr>
            <w:rStyle w:val="Hyperlink"/>
            <w:rFonts w:asciiTheme="minorHAnsi" w:hAnsiTheme="minorHAnsi" w:cstheme="minorHAnsi"/>
          </w:rPr>
          <w:t>https://www.usatoday.com/story/news/world/2018/06/12/donald-trump-cutting-legal-immigration/692447002/</w:t>
        </w:r>
      </w:hyperlink>
      <w:r w:rsidRPr="00394D11">
        <w:rPr>
          <w:rFonts w:asciiTheme="minorHAnsi" w:hAnsiTheme="minorHAnsi" w:cstheme="minorHAnsi"/>
        </w:rPr>
        <w:t>) // ab</w:t>
      </w:r>
    </w:p>
    <w:p w:rsidR="002D2FB8" w:rsidRPr="00394D11" w:rsidRDefault="002D2FB8" w:rsidP="002D2FB8">
      <w:pPr>
        <w:rPr>
          <w:rStyle w:val="StyleUnderline"/>
          <w:rFonts w:asciiTheme="minorHAnsi" w:hAnsiTheme="minorHAnsi" w:cstheme="minorHAnsi"/>
        </w:rPr>
      </w:pPr>
    </w:p>
    <w:p w:rsidR="002D2FB8" w:rsidRPr="00394D11" w:rsidRDefault="002D2FB8" w:rsidP="002D2FB8">
      <w:pPr>
        <w:rPr>
          <w:rFonts w:asciiTheme="minorHAnsi" w:hAnsiTheme="minorHAnsi" w:cstheme="minorHAnsi"/>
        </w:rPr>
      </w:pPr>
      <w:r w:rsidRPr="00394D11">
        <w:rPr>
          <w:rFonts w:asciiTheme="minorHAnsi" w:hAnsiTheme="minorHAnsi" w:cstheme="minorHAnsi"/>
        </w:rPr>
        <w:t xml:space="preserve">Every time the White House has tried to negotiate with Congress over an immigration bill, it has requested one change: the end of so-called "chain migration." That is a derogatory term used to describe the long-standing practice of family immigration to the United States. The White House says it allows foreigners to sponsor too many extended relatives for permanent placement in the U.S. But critics argue it's unfair to ask immigrants to leave behind their parents, brothers, sisters and other relatives who would be cut out by the White House proposals. Congress hasn't moved on that plan, but </w:t>
      </w:r>
      <w:r w:rsidRPr="00394D11">
        <w:rPr>
          <w:rStyle w:val="StyleUnderline"/>
          <w:rFonts w:asciiTheme="minorHAnsi" w:hAnsiTheme="minorHAnsi" w:cstheme="minorHAnsi"/>
        </w:rPr>
        <w:t>the administration has</w:t>
      </w:r>
      <w:r w:rsidRPr="00394D11">
        <w:rPr>
          <w:rFonts w:asciiTheme="minorHAnsi" w:hAnsiTheme="minorHAnsi" w:cstheme="minorHAnsi"/>
        </w:rPr>
        <w:t xml:space="preserve"> still </w:t>
      </w:r>
      <w:r w:rsidRPr="00394D11">
        <w:rPr>
          <w:rStyle w:val="StyleUnderline"/>
          <w:rFonts w:asciiTheme="minorHAnsi" w:hAnsiTheme="minorHAnsi" w:cstheme="minorHAnsi"/>
        </w:rPr>
        <w:t>lowered the number of legal immigrants</w:t>
      </w:r>
      <w:r w:rsidRPr="00394D11">
        <w:rPr>
          <w:rFonts w:asciiTheme="minorHAnsi" w:hAnsiTheme="minorHAnsi" w:cstheme="minorHAnsi"/>
        </w:rPr>
        <w:t xml:space="preserve">. </w:t>
      </w:r>
      <w:r w:rsidRPr="00394D11">
        <w:rPr>
          <w:rStyle w:val="StyleUnderline"/>
          <w:rFonts w:asciiTheme="minorHAnsi" w:hAnsiTheme="minorHAnsi" w:cstheme="minorHAnsi"/>
        </w:rPr>
        <w:t>In</w:t>
      </w:r>
      <w:r w:rsidRPr="00394D11">
        <w:rPr>
          <w:rFonts w:asciiTheme="minorHAnsi" w:hAnsiTheme="minorHAnsi" w:cstheme="minorHAnsi"/>
        </w:rPr>
        <w:t xml:space="preserve"> fiscal year </w:t>
      </w:r>
      <w:r w:rsidRPr="00394D11">
        <w:rPr>
          <w:rStyle w:val="StyleUnderline"/>
          <w:rFonts w:asciiTheme="minorHAnsi" w:hAnsiTheme="minorHAnsi" w:cstheme="minorHAnsi"/>
        </w:rPr>
        <w:t>2017, the U.S. approved 559,536 foreigners for legal permanent residence</w:t>
      </w:r>
      <w:r w:rsidRPr="00394D11">
        <w:rPr>
          <w:rFonts w:asciiTheme="minorHAnsi" w:hAnsiTheme="minorHAnsi" w:cstheme="minorHAnsi"/>
        </w:rPr>
        <w:t xml:space="preserve"> (known as a green card), </w:t>
      </w:r>
      <w:r w:rsidRPr="00394D11">
        <w:rPr>
          <w:rStyle w:val="StyleUnderline"/>
          <w:rFonts w:asciiTheme="minorHAnsi" w:hAnsiTheme="minorHAnsi" w:cstheme="minorHAnsi"/>
        </w:rPr>
        <w:t>a 9% drop</w:t>
      </w:r>
      <w:r w:rsidRPr="00394D11">
        <w:rPr>
          <w:rFonts w:asciiTheme="minorHAnsi" w:hAnsiTheme="minorHAnsi" w:cstheme="minorHAnsi"/>
        </w:rPr>
        <w:t xml:space="preserve"> from the previous year. So far </w:t>
      </w:r>
      <w:r w:rsidRPr="00394D11">
        <w:rPr>
          <w:rStyle w:val="StyleUnderline"/>
          <w:rFonts w:asciiTheme="minorHAnsi" w:hAnsiTheme="minorHAnsi" w:cstheme="minorHAnsi"/>
        </w:rPr>
        <w:t>in 2018, the numbers are even lower, falling an additional 6%</w:t>
      </w:r>
      <w:r w:rsidRPr="00394D11">
        <w:rPr>
          <w:rFonts w:asciiTheme="minorHAnsi" w:hAnsiTheme="minorHAnsi" w:cstheme="minorHAnsi"/>
        </w:rPr>
        <w:t xml:space="preserve">, according to State Department data. </w:t>
      </w:r>
      <w:r w:rsidRPr="00394D11">
        <w:rPr>
          <w:rStyle w:val="StyleUnderline"/>
          <w:rFonts w:asciiTheme="minorHAnsi" w:hAnsiTheme="minorHAnsi" w:cstheme="minorHAnsi"/>
        </w:rPr>
        <w:t>There have also been similar drops in temporary visas</w:t>
      </w:r>
      <w:r w:rsidRPr="00394D11">
        <w:rPr>
          <w:rFonts w:asciiTheme="minorHAnsi" w:hAnsiTheme="minorHAnsi" w:cstheme="minorHAnsi"/>
        </w:rPr>
        <w:t xml:space="preserve"> issued to foreigners. Bier said the drops have been especially pronounced for people trying to enter the U.S. from Muslim countries, since those applications are being unnecessarily delayed and scrutinized. "There's something going on, whether it's the deterrence effect of scaring people away from wanting to apply, or ... this increased scrutiny of applications," he said. The administration has looked into restrictions on visas for high-tech workers, and ignored calls by the agriculture industry to expand the guest worker program for agricultural labor. But the administration has increased visas in one area: the H2B visa program, which is used for non-agricultural, seasonal guest workers. Nielsen ordered an increase of those visas in July — from 66,000 to 81,000 — to help businesses hire enough workers. Three days later, the Trump Organization requested 76 of them.</w:t>
      </w:r>
    </w:p>
    <w:p w:rsidR="00BC2EEB" w:rsidRPr="00394D11" w:rsidRDefault="00BC2EEB" w:rsidP="00BC2EEB">
      <w:pPr>
        <w:rPr>
          <w:rFonts w:asciiTheme="minorHAnsi" w:hAnsiTheme="minorHAnsi" w:cstheme="minorHAnsi"/>
        </w:rPr>
      </w:pPr>
    </w:p>
    <w:p w:rsidR="00BC2EEB" w:rsidRPr="00394D11" w:rsidRDefault="00BC2EEB" w:rsidP="00BC2EEB">
      <w:pPr>
        <w:pStyle w:val="Heading3"/>
        <w:rPr>
          <w:rFonts w:asciiTheme="minorHAnsi" w:hAnsiTheme="minorHAnsi" w:cstheme="minorHAnsi"/>
        </w:rPr>
      </w:pPr>
      <w:r w:rsidRPr="00394D11">
        <w:rPr>
          <w:rFonts w:asciiTheme="minorHAnsi" w:hAnsiTheme="minorHAnsi" w:cstheme="minorHAnsi"/>
        </w:rPr>
        <w:t>Plan unpopular</w:t>
      </w:r>
    </w:p>
    <w:p w:rsidR="00BC2EEB" w:rsidRPr="00394D11" w:rsidRDefault="00BC2EEB" w:rsidP="00BC2EEB">
      <w:pPr>
        <w:rPr>
          <w:rFonts w:asciiTheme="minorHAnsi" w:hAnsiTheme="minorHAnsi" w:cstheme="minorHAnsi"/>
        </w:rPr>
      </w:pPr>
    </w:p>
    <w:p w:rsidR="00BC2EEB" w:rsidRPr="00394D11" w:rsidRDefault="00BC2EEB" w:rsidP="00BC2EEB">
      <w:pPr>
        <w:pStyle w:val="Heading4"/>
        <w:rPr>
          <w:rFonts w:asciiTheme="minorHAnsi" w:hAnsiTheme="minorHAnsi" w:cstheme="minorHAnsi"/>
        </w:rPr>
      </w:pPr>
      <w:r w:rsidRPr="00394D11">
        <w:rPr>
          <w:rFonts w:asciiTheme="minorHAnsi" w:hAnsiTheme="minorHAnsi" w:cstheme="minorHAnsi"/>
        </w:rPr>
        <w:t>Plan’s politically unpopular – the perception that refugees are terrorists reduces overall support</w:t>
      </w:r>
    </w:p>
    <w:p w:rsidR="00BC2EEB" w:rsidRPr="00394D11" w:rsidRDefault="00BC2EEB" w:rsidP="00BC2EEB">
      <w:pPr>
        <w:rPr>
          <w:rFonts w:asciiTheme="minorHAnsi" w:eastAsia="Times New Roman" w:hAnsiTheme="minorHAnsi" w:cstheme="minorHAnsi"/>
        </w:rPr>
      </w:pPr>
      <w:r w:rsidRPr="00394D11">
        <w:rPr>
          <w:rStyle w:val="Style13ptBold"/>
          <w:rFonts w:asciiTheme="minorHAnsi" w:hAnsiTheme="minorHAnsi" w:cstheme="minorHAnsi"/>
        </w:rPr>
        <w:t xml:space="preserve">Massimino, 17 </w:t>
      </w:r>
      <w:r w:rsidRPr="00394D11">
        <w:rPr>
          <w:rFonts w:asciiTheme="minorHAnsi" w:eastAsia="Times New Roman" w:hAnsiTheme="minorHAnsi" w:cstheme="minorHAnsi"/>
        </w:rPr>
        <w:t xml:space="preserve">– President and Chief Executive Officer of Human Rights First (Elisa, “Protecting Refugees: A National Security Imperative”, 2/28/17, </w:t>
      </w:r>
      <w:hyperlink r:id="rId61" w:history="1">
        <w:r w:rsidRPr="00394D11">
          <w:rPr>
            <w:rStyle w:val="Hyperlink"/>
            <w:rFonts w:asciiTheme="minorHAnsi" w:eastAsia="Times New Roman" w:hAnsiTheme="minorHAnsi" w:cstheme="minorHAnsi"/>
          </w:rPr>
          <w:t>http://jnslp.com/wp-content/uploads/2018/05/Protecting_Refugees.pdf</w:t>
        </w:r>
      </w:hyperlink>
    </w:p>
    <w:p w:rsidR="00BC2EEB" w:rsidRPr="00394D11" w:rsidRDefault="00BC2EEB" w:rsidP="00BC2EEB">
      <w:pPr>
        <w:rPr>
          <w:rFonts w:asciiTheme="minorHAnsi" w:eastAsia="Times New Roman" w:hAnsiTheme="minorHAnsi" w:cstheme="minorHAnsi"/>
        </w:rPr>
      </w:pPr>
      <w:r w:rsidRPr="00394D11">
        <w:rPr>
          <w:rFonts w:asciiTheme="minorHAnsi" w:eastAsia="Times New Roman" w:hAnsiTheme="minorHAnsi" w:cstheme="minorHAnsi"/>
        </w:rPr>
        <w:t>**footnotes deleted for readability, all original text included</w:t>
      </w:r>
    </w:p>
    <w:p w:rsidR="00BC2EEB" w:rsidRPr="00394D11" w:rsidRDefault="00BC2EEB" w:rsidP="00BC2EEB">
      <w:pPr>
        <w:rPr>
          <w:rStyle w:val="StyleUnderline"/>
          <w:rFonts w:asciiTheme="minorHAnsi" w:hAnsiTheme="minorHAnsi" w:cstheme="minorHAnsi"/>
        </w:rPr>
      </w:pPr>
    </w:p>
    <w:p w:rsidR="00BC2EEB" w:rsidRPr="00394D11" w:rsidRDefault="00BC2EEB" w:rsidP="00BC2EEB">
      <w:pPr>
        <w:rPr>
          <w:rFonts w:asciiTheme="minorHAnsi" w:eastAsia="Times New Roman" w:hAnsiTheme="minorHAnsi" w:cstheme="minorHAnsi"/>
        </w:rPr>
      </w:pPr>
      <w:r w:rsidRPr="00394D11">
        <w:rPr>
          <w:rFonts w:asciiTheme="minorHAnsi" w:eastAsia="Times New Roman" w:hAnsiTheme="minorHAnsi" w:cstheme="minorHAnsi"/>
        </w:rPr>
        <w:t xml:space="preserve">Then </w:t>
      </w:r>
      <w:r w:rsidRPr="00394D11">
        <w:rPr>
          <w:rStyle w:val="StyleUnderline"/>
          <w:rFonts w:asciiTheme="minorHAnsi" w:hAnsiTheme="minorHAnsi" w:cstheme="minorHAnsi"/>
        </w:rPr>
        <w:t xml:space="preserve">in 2015, horrific ISIS attacks in Paris sparked a furor in the United States. It didn’t matter that those attacks weren’t committed by Syrians, or that Syrian refugees are among ISIS’s primary victims; </w:t>
      </w:r>
      <w:r w:rsidRPr="00394D11">
        <w:rPr>
          <w:rFonts w:asciiTheme="minorHAnsi" w:eastAsia="Times New Roman" w:hAnsiTheme="minorHAnsi" w:cstheme="minorHAnsi"/>
        </w:rPr>
        <w:t xml:space="preserve">thirty American </w:t>
      </w:r>
      <w:r w:rsidRPr="00394D11">
        <w:rPr>
          <w:rStyle w:val="StyleUnderline"/>
          <w:rFonts w:asciiTheme="minorHAnsi" w:hAnsiTheme="minorHAnsi" w:cstheme="minorHAnsi"/>
        </w:rPr>
        <w:t>governors proclaimed that their states would be off-limits to Syrian refugees.5</w:t>
      </w:r>
      <w:r w:rsidRPr="00394D11">
        <w:rPr>
          <w:rFonts w:asciiTheme="minorHAnsi" w:eastAsia="Times New Roman" w:hAnsiTheme="minorHAnsi" w:cstheme="minorHAnsi"/>
        </w:rPr>
        <w:t xml:space="preserve"> And the House passed a bill that would have effectively halted resettlement of refugees from Syria and Iraq.6</w:t>
      </w:r>
    </w:p>
    <w:p w:rsidR="00BC2EEB" w:rsidRPr="00394D11" w:rsidRDefault="00BC2EEB" w:rsidP="00BC2EEB">
      <w:pPr>
        <w:rPr>
          <w:rFonts w:asciiTheme="minorHAnsi" w:eastAsia="Times New Roman" w:hAnsiTheme="minorHAnsi" w:cstheme="minorHAnsi"/>
        </w:rPr>
      </w:pPr>
      <w:r w:rsidRPr="00394D11">
        <w:rPr>
          <w:rFonts w:asciiTheme="minorHAnsi" w:eastAsia="Times New Roman" w:hAnsiTheme="minorHAnsi" w:cstheme="minorHAnsi"/>
        </w:rPr>
        <w:t>Fortunately, that bill died in the Senate,7 but anti-refugee sentiment persisted. F</w:t>
      </w:r>
      <w:r w:rsidRPr="00394D11">
        <w:rPr>
          <w:rStyle w:val="StyleUnderline"/>
          <w:rFonts w:asciiTheme="minorHAnsi" w:hAnsiTheme="minorHAnsi" w:cstheme="minorHAnsi"/>
        </w:rPr>
        <w:t xml:space="preserve">rom the rhetoric, you’d have thought that the United States was accepting hundreds of thousands of Syrian refugees. In fact, </w:t>
      </w:r>
      <w:r w:rsidRPr="00394D11">
        <w:rPr>
          <w:rFonts w:asciiTheme="minorHAnsi" w:eastAsia="Times New Roman" w:hAnsiTheme="minorHAnsi" w:cstheme="minorHAnsi"/>
        </w:rPr>
        <w:t xml:space="preserve">amid a global refugee crisis that was crying out for American leadership, </w:t>
      </w:r>
      <w:r w:rsidRPr="00394D11">
        <w:rPr>
          <w:rStyle w:val="StyleUnderline"/>
          <w:rFonts w:asciiTheme="minorHAnsi" w:hAnsiTheme="minorHAnsi" w:cstheme="minorHAnsi"/>
        </w:rPr>
        <w:t xml:space="preserve">our government had resettled fewer than two thousand Syrian refugees </w:t>
      </w:r>
      <w:r w:rsidRPr="00394D11">
        <w:rPr>
          <w:rFonts w:asciiTheme="minorHAnsi" w:eastAsia="Times New Roman" w:hAnsiTheme="minorHAnsi" w:cstheme="minorHAnsi"/>
        </w:rPr>
        <w:t xml:space="preserve">8 — </w:t>
      </w:r>
      <w:r w:rsidRPr="00394D11">
        <w:rPr>
          <w:rStyle w:val="StyleUnderline"/>
          <w:rFonts w:asciiTheme="minorHAnsi" w:hAnsiTheme="minorHAnsi" w:cstheme="minorHAnsi"/>
        </w:rPr>
        <w:t>a paltry number given our capacity and the scale of the need</w:t>
      </w:r>
      <w:r w:rsidRPr="00394D11">
        <w:rPr>
          <w:rFonts w:asciiTheme="minorHAnsi" w:eastAsia="Times New Roman" w:hAnsiTheme="minorHAnsi" w:cstheme="minorHAnsi"/>
        </w:rPr>
        <w:t>. In other words, at a time when the United States should have been doing much more to help refugees, many in Washington wanted it to abandon even its modest protection goals.</w:t>
      </w:r>
    </w:p>
    <w:p w:rsidR="00BC2EEB" w:rsidRPr="00394D11" w:rsidRDefault="00BC2EEB" w:rsidP="00BC2EEB">
      <w:pPr>
        <w:rPr>
          <w:rFonts w:asciiTheme="minorHAnsi" w:eastAsia="Times New Roman" w:hAnsiTheme="minorHAnsi" w:cstheme="minorHAnsi"/>
        </w:rPr>
      </w:pPr>
      <w:r w:rsidRPr="00394D11">
        <w:rPr>
          <w:rFonts w:asciiTheme="minorHAnsi" w:eastAsia="Times New Roman" w:hAnsiTheme="minorHAnsi" w:cstheme="minorHAnsi"/>
        </w:rPr>
        <w:t xml:space="preserve">The issue of </w:t>
      </w:r>
      <w:r w:rsidRPr="00394D11">
        <w:rPr>
          <w:rStyle w:val="StyleUnderline"/>
          <w:rFonts w:asciiTheme="minorHAnsi" w:hAnsiTheme="minorHAnsi" w:cstheme="minorHAnsi"/>
        </w:rPr>
        <w:t>refugee protection has become entangled in</w:t>
      </w:r>
      <w:r w:rsidRPr="00394D11">
        <w:rPr>
          <w:rFonts w:asciiTheme="minorHAnsi" w:eastAsia="Times New Roman" w:hAnsiTheme="minorHAnsi" w:cstheme="minorHAnsi"/>
        </w:rPr>
        <w:t xml:space="preserve"> two of the most charged and divisive issues of our time: immigration and </w:t>
      </w:r>
      <w:r w:rsidRPr="00394D11">
        <w:rPr>
          <w:rStyle w:val="StyleUnderline"/>
          <w:rFonts w:asciiTheme="minorHAnsi" w:hAnsiTheme="minorHAnsi" w:cstheme="minorHAnsi"/>
        </w:rPr>
        <w:t>terrorism. The result has been a palpable weakening in the bipartisan commitment to protecting refugees</w:t>
      </w:r>
      <w:r w:rsidRPr="00394D11">
        <w:rPr>
          <w:rFonts w:asciiTheme="minorHAnsi" w:eastAsia="Times New Roman" w:hAnsiTheme="minorHAnsi" w:cstheme="minorHAnsi"/>
        </w:rPr>
        <w:t xml:space="preserve">. Following the mass displacement and inhumane treatment of refugees after World War II, the world came together to produce </w:t>
      </w:r>
      <w:r w:rsidRPr="00394D11">
        <w:rPr>
          <w:rStyle w:val="StyleUnderline"/>
          <w:rFonts w:asciiTheme="minorHAnsi" w:hAnsiTheme="minorHAnsi" w:cstheme="minorHAnsi"/>
        </w:rPr>
        <w:t>the 1951 Refugee Convention.</w:t>
      </w:r>
      <w:r w:rsidRPr="00394D11">
        <w:rPr>
          <w:rFonts w:asciiTheme="minorHAnsi" w:eastAsia="Times New Roman" w:hAnsiTheme="minorHAnsi" w:cstheme="minorHAnsi"/>
        </w:rPr>
        <w:t>9 The United States played a key role in crafting the treaty; the late Lou Henkin, a longtime member of Human Rights First’s board, led the U.S. delegation and was one of the chief architects of the treaty.10 Its purpose was to protect the right to seek and enjoy asylum enshrined in the 1948 Universal Declaration of Human Rights.11</w:t>
      </w:r>
    </w:p>
    <w:p w:rsidR="00BC2EEB" w:rsidRPr="00394D11" w:rsidRDefault="00BC2EEB" w:rsidP="00BC2EEB">
      <w:pPr>
        <w:rPr>
          <w:rFonts w:asciiTheme="minorHAnsi" w:eastAsia="Times New Roman" w:hAnsiTheme="minorHAnsi" w:cstheme="minorHAnsi"/>
        </w:rPr>
      </w:pPr>
      <w:r w:rsidRPr="00394D11">
        <w:rPr>
          <w:rFonts w:asciiTheme="minorHAnsi" w:eastAsia="Times New Roman" w:hAnsiTheme="minorHAnsi" w:cstheme="minorHAnsi"/>
        </w:rPr>
        <w:t xml:space="preserve">The </w:t>
      </w:r>
      <w:r w:rsidRPr="00394D11">
        <w:rPr>
          <w:rStyle w:val="StyleUnderline"/>
          <w:rFonts w:asciiTheme="minorHAnsi" w:hAnsiTheme="minorHAnsi" w:cstheme="minorHAnsi"/>
        </w:rPr>
        <w:t>U.S. commitment to refugees grows out of our history and is a core aspect of our identity. We are, of course, a nation founded by refugees fleeing religious persecution</w:t>
      </w:r>
      <w:r w:rsidRPr="00394D11">
        <w:rPr>
          <w:rFonts w:asciiTheme="minorHAnsi" w:eastAsia="Times New Roman" w:hAnsiTheme="minorHAnsi" w:cstheme="minorHAnsi"/>
        </w:rPr>
        <w:t xml:space="preserve">. If we stopped providing protection to the persecuted, the United States would, in a very real sense, stop being the United States. This isn’t to say the American record on refugees is unblemished: there have been failures of leadership, and decisions about who is deserving of protection have sometimes been tainted by politics and racism. </w:t>
      </w:r>
      <w:r w:rsidRPr="00394D11">
        <w:rPr>
          <w:rStyle w:val="StyleUnderline"/>
          <w:rFonts w:asciiTheme="minorHAnsi" w:hAnsiTheme="minorHAnsi" w:cstheme="minorHAnsi"/>
        </w:rPr>
        <w:t>Nonetheless, the United States has long been a leader in this area based on the strength of a bipartisan consensus that</w:t>
      </w:r>
      <w:r w:rsidRPr="00394D11">
        <w:rPr>
          <w:rFonts w:asciiTheme="minorHAnsi" w:eastAsia="Times New Roman" w:hAnsiTheme="minorHAnsi" w:cstheme="minorHAnsi"/>
        </w:rPr>
        <w:t xml:space="preserve"> — to put it in modern terms — </w:t>
      </w:r>
      <w:r w:rsidRPr="00394D11">
        <w:rPr>
          <w:rStyle w:val="StyleUnderline"/>
          <w:rFonts w:asciiTheme="minorHAnsi" w:hAnsiTheme="minorHAnsi" w:cstheme="minorHAnsi"/>
        </w:rPr>
        <w:t>protecting refugees is part of the American brand</w:t>
      </w:r>
      <w:r w:rsidRPr="00394D11">
        <w:rPr>
          <w:rFonts w:asciiTheme="minorHAnsi" w:eastAsia="Times New Roman" w:hAnsiTheme="minorHAnsi" w:cstheme="minorHAnsi"/>
        </w:rPr>
        <w:t>. As President Reagan said in his powerful farewell speech, the United States, is “still a beacon, still a magnet for all who must have freedom, for all the pilgrims from all the lost places who are hurtling through the darkness, toward home.”12</w:t>
      </w:r>
    </w:p>
    <w:p w:rsidR="00BC2EEB" w:rsidRPr="00394D11" w:rsidRDefault="00BC2EEB" w:rsidP="00BC2EEB">
      <w:pPr>
        <w:rPr>
          <w:rStyle w:val="StyleUnderline"/>
          <w:rFonts w:asciiTheme="minorHAnsi" w:hAnsiTheme="minorHAnsi" w:cstheme="minorHAnsi"/>
        </w:rPr>
      </w:pPr>
      <w:r w:rsidRPr="00394D11">
        <w:rPr>
          <w:rStyle w:val="StyleUnderline"/>
          <w:rFonts w:asciiTheme="minorHAnsi" w:hAnsiTheme="minorHAnsi" w:cstheme="minorHAnsi"/>
        </w:rPr>
        <w:t>Our asylum and refugee procedures were systematized and codified by the 1980 Refugee Act</w:t>
      </w:r>
      <w:r w:rsidRPr="00394D11">
        <w:rPr>
          <w:rFonts w:asciiTheme="minorHAnsi" w:eastAsia="Times New Roman" w:hAnsiTheme="minorHAnsi" w:cstheme="minorHAnsi"/>
        </w:rPr>
        <w:t>13—a seminal law which, I’m proud to say, Human Rights First played a role in drafting.</w:t>
      </w:r>
      <w:r w:rsidRPr="00394D11">
        <w:rPr>
          <w:rStyle w:val="StyleUnderline"/>
          <w:rFonts w:asciiTheme="minorHAnsi" w:hAnsiTheme="minorHAnsi" w:cstheme="minorHAnsi"/>
        </w:rPr>
        <w:t>14 It codified the definition of a refugee, established a permanent commitment to resettle a certain number of refugees each year, and allowed for flexibility in the case of crises. America’s historical commitment to refugees flows from the recognition that refugees are victims in need of protection.</w:t>
      </w:r>
      <w:r w:rsidRPr="00394D11">
        <w:rPr>
          <w:rFonts w:asciiTheme="minorHAnsi" w:eastAsia="Times New Roman" w:hAnsiTheme="minorHAnsi" w:cstheme="minorHAnsi"/>
        </w:rPr>
        <w:t xml:space="preserve"> They are disproportionately women and children, uprooted by persecution and war: it’s hard to think of a more sympathetic population. </w:t>
      </w:r>
      <w:r w:rsidRPr="00394D11">
        <w:rPr>
          <w:rStyle w:val="StyleUnderline"/>
          <w:rFonts w:asciiTheme="minorHAnsi" w:hAnsiTheme="minorHAnsi" w:cstheme="minorHAnsi"/>
        </w:rPr>
        <w:t>Undeterred, anti-refugee politicians and pundits have sought to depict these vulnerable, innocent victims as threats to our security.</w:t>
      </w:r>
    </w:p>
    <w:p w:rsidR="008C51BA" w:rsidRPr="00394D11" w:rsidRDefault="00BC2EEB" w:rsidP="00BC2EEB">
      <w:pPr>
        <w:rPr>
          <w:rFonts w:asciiTheme="minorHAnsi" w:eastAsia="Times New Roman" w:hAnsiTheme="minorHAnsi" w:cstheme="minorHAnsi"/>
        </w:rPr>
      </w:pPr>
      <w:r w:rsidRPr="00394D11">
        <w:rPr>
          <w:rStyle w:val="StyleUnderline"/>
          <w:rFonts w:asciiTheme="minorHAnsi" w:hAnsiTheme="minorHAnsi" w:cstheme="minorHAnsi"/>
        </w:rPr>
        <w:t>President Trump has taken the scapegoating of refugees and Muslims to an entirely new level. His actions recall other shameful instances when the U.S. government discriminated against groups of people in the name of security,</w:t>
      </w:r>
      <w:r w:rsidRPr="00394D11">
        <w:rPr>
          <w:rFonts w:asciiTheme="minorHAnsi" w:eastAsia="Times New Roman" w:hAnsiTheme="minorHAnsi" w:cstheme="minorHAnsi"/>
        </w:rPr>
        <w:t xml:space="preserve"> from General Grant’s expulsion of Jews from three states during the Civil War15 to the attacks on German-Americans during World War I to the internment of Japanese-Americans during World War II16 to the Red Scare during the Cold War.17 Like those predecessors, President Trump is insisting that, to protect ourselves, we must violate human rights. Make a choice — your ideals or your safety. Both, Mr. President. I choose both.</w:t>
      </w:r>
    </w:p>
    <w:p w:rsidR="008C51BA" w:rsidRPr="00394D11" w:rsidRDefault="008C51BA" w:rsidP="008C51BA">
      <w:pPr>
        <w:pStyle w:val="Heading4"/>
        <w:rPr>
          <w:rFonts w:asciiTheme="minorHAnsi" w:hAnsiTheme="minorHAnsi" w:cstheme="minorHAnsi"/>
        </w:rPr>
      </w:pPr>
      <w:r w:rsidRPr="00394D11">
        <w:rPr>
          <w:rFonts w:asciiTheme="minorHAnsi" w:hAnsiTheme="minorHAnsi" w:cstheme="minorHAnsi"/>
        </w:rPr>
        <w:t>The pu</w:t>
      </w:r>
      <w:r w:rsidR="00F2476E" w:rsidRPr="00394D11">
        <w:rPr>
          <w:rFonts w:asciiTheme="minorHAnsi" w:hAnsiTheme="minorHAnsi" w:cstheme="minorHAnsi"/>
        </w:rPr>
        <w:t>bl</w:t>
      </w:r>
      <w:r w:rsidRPr="00394D11">
        <w:rPr>
          <w:rFonts w:asciiTheme="minorHAnsi" w:hAnsiTheme="minorHAnsi" w:cstheme="minorHAnsi"/>
        </w:rPr>
        <w:t>ic opposes the plan</w:t>
      </w:r>
    </w:p>
    <w:p w:rsidR="008C51BA" w:rsidRPr="00394D11" w:rsidRDefault="008C51BA" w:rsidP="008C51BA">
      <w:pPr>
        <w:rPr>
          <w:rFonts w:asciiTheme="minorHAnsi" w:hAnsiTheme="minorHAnsi" w:cstheme="minorHAnsi"/>
        </w:rPr>
      </w:pPr>
      <w:r w:rsidRPr="00394D11">
        <w:rPr>
          <w:rStyle w:val="Style13ptBold"/>
          <w:rFonts w:asciiTheme="minorHAnsi" w:hAnsiTheme="minorHAnsi" w:cstheme="minorHAnsi"/>
        </w:rPr>
        <w:t>Kerwin, 16</w:t>
      </w:r>
      <w:r w:rsidRPr="00394D11">
        <w:rPr>
          <w:rFonts w:asciiTheme="minorHAnsi" w:hAnsiTheme="minorHAnsi" w:cstheme="minorHAnsi"/>
        </w:rPr>
        <w:t xml:space="preserve"> – Director of the Center for Migration Studies of New York, previous Executive Director for the Catholic Legal Immigration Network, Inc., previous Vice President for Programs at the Migration Policy Institute, previous Associate fellow at the Woodstock Theological Center, previous member of the American Bar Association’s Commission on Immigration, previous member of the Council on Foreign Relations’ Immigration Task Force, previous board member for Jesuit Refugee Services-USA, the Capital Area Immigrant Rights Coalition, and the Border Network for Human Rights (Donald, “How Robust Refugee Protection Policies Can Strengthen Human and National Security”, Journal on Migration and Human Security by the Center for Migration Studies of New York, 2016, </w:t>
      </w:r>
      <w:hyperlink r:id="rId62" w:history="1">
        <w:r w:rsidRPr="00394D11">
          <w:rPr>
            <w:rStyle w:val="Hyperlink"/>
            <w:rFonts w:asciiTheme="minorHAnsi" w:hAnsiTheme="minorHAnsi" w:cstheme="minorHAnsi"/>
          </w:rPr>
          <w:t>http://cmsny.org/wp-content/uploads/2018/06/JMHSspecialcoll-Global-Refugee-Protection.pdf) //</w:t>
        </w:r>
      </w:hyperlink>
      <w:r w:rsidRPr="00394D11">
        <w:rPr>
          <w:rFonts w:asciiTheme="minorHAnsi" w:hAnsiTheme="minorHAnsi" w:cstheme="minorHAnsi"/>
        </w:rPr>
        <w:t xml:space="preserve"> ANK</w:t>
      </w:r>
    </w:p>
    <w:p w:rsidR="008C51BA" w:rsidRPr="00394D11" w:rsidRDefault="008C51BA" w:rsidP="008C51BA">
      <w:pPr>
        <w:rPr>
          <w:rFonts w:asciiTheme="minorHAnsi" w:hAnsiTheme="minorHAnsi" w:cstheme="minorHAnsi"/>
        </w:rPr>
      </w:pPr>
      <w:r w:rsidRPr="00394D11">
        <w:rPr>
          <w:rFonts w:asciiTheme="minorHAnsi" w:hAnsiTheme="minorHAnsi" w:cstheme="minorHAnsi"/>
        </w:rPr>
        <w:t>**footnotes deleted for readability, all original text included</w:t>
      </w:r>
    </w:p>
    <w:p w:rsidR="008C51BA" w:rsidRPr="00394D11" w:rsidRDefault="008C51BA" w:rsidP="008C51BA">
      <w:pPr>
        <w:rPr>
          <w:rFonts w:asciiTheme="minorHAnsi" w:hAnsiTheme="minorHAnsi" w:cstheme="minorHAnsi"/>
        </w:rPr>
      </w:pPr>
    </w:p>
    <w:p w:rsidR="008C51BA" w:rsidRPr="00394D11" w:rsidRDefault="008C51BA" w:rsidP="008C51BA">
      <w:pPr>
        <w:rPr>
          <w:rFonts w:asciiTheme="minorHAnsi" w:hAnsiTheme="minorHAnsi" w:cstheme="minorHAnsi"/>
        </w:rPr>
      </w:pPr>
      <w:r w:rsidRPr="00394D11">
        <w:rPr>
          <w:rFonts w:asciiTheme="minorHAnsi" w:hAnsiTheme="minorHAnsi" w:cstheme="minorHAnsi"/>
        </w:rPr>
        <w:t>III. Refugee Protection: A Potential Source of Security</w:t>
      </w:r>
    </w:p>
    <w:p w:rsidR="008C51BA" w:rsidRPr="00394D11" w:rsidRDefault="008C51BA" w:rsidP="008C51BA">
      <w:pPr>
        <w:rPr>
          <w:rFonts w:asciiTheme="minorHAnsi" w:hAnsiTheme="minorHAnsi" w:cstheme="minorHAnsi"/>
        </w:rPr>
      </w:pPr>
      <w:r w:rsidRPr="00394D11">
        <w:rPr>
          <w:rStyle w:val="StyleUnderline"/>
          <w:rFonts w:asciiTheme="minorHAnsi" w:hAnsiTheme="minorHAnsi" w:cstheme="minorHAnsi"/>
        </w:rPr>
        <w:t xml:space="preserve">Security-related fears do not constitute the only barrier to generous refugee policies. Concerns over social cohesion, social order, native employment and economic prospects also underlie anti-refugee sentiment. Large-scale refugee admissions have never enjoyed high levels of public support in the United States </w:t>
      </w:r>
      <w:r w:rsidRPr="00394D11">
        <w:rPr>
          <w:rFonts w:asciiTheme="minorHAnsi" w:hAnsiTheme="minorHAnsi" w:cstheme="minorHAnsi"/>
        </w:rPr>
        <w:t xml:space="preserve">(DeSilver 2015). </w:t>
      </w:r>
      <w:r w:rsidRPr="00394D11">
        <w:rPr>
          <w:rStyle w:val="StyleUnderline"/>
          <w:rFonts w:asciiTheme="minorHAnsi" w:hAnsiTheme="minorHAnsi" w:cstheme="minorHAnsi"/>
        </w:rPr>
        <w:t>Yet in recent years refugee-related terrorism concerns have been particularly tenacious in the United States,</w:t>
      </w:r>
      <w:r w:rsidRPr="00394D11">
        <w:rPr>
          <w:rFonts w:asciiTheme="minorHAnsi" w:hAnsiTheme="minorHAnsi" w:cstheme="minorHAnsi"/>
        </w:rPr>
        <w:t xml:space="preserve"> Europe, Kenya, and elsewhere, </w:t>
      </w:r>
      <w:r w:rsidRPr="00394D11">
        <w:rPr>
          <w:rStyle w:val="StyleUnderline"/>
          <w:rFonts w:asciiTheme="minorHAnsi" w:hAnsiTheme="minorHAnsi" w:cstheme="minorHAnsi"/>
        </w:rPr>
        <w:t>contributing to the backlash against refugees and the uneven and parsimonious response to the global refugee crisis.</w:t>
      </w:r>
    </w:p>
    <w:p w:rsidR="008C51BA" w:rsidRPr="00394D11" w:rsidRDefault="008C51BA" w:rsidP="00BC2EEB">
      <w:pPr>
        <w:rPr>
          <w:rFonts w:asciiTheme="minorHAnsi" w:hAnsiTheme="minorHAnsi" w:cstheme="minorHAnsi"/>
        </w:rPr>
      </w:pPr>
    </w:p>
    <w:p w:rsidR="002D2FB8" w:rsidRPr="00394D11" w:rsidRDefault="002D2FB8" w:rsidP="002D2FB8">
      <w:pPr>
        <w:pStyle w:val="Heading4"/>
        <w:rPr>
          <w:rFonts w:asciiTheme="minorHAnsi" w:hAnsiTheme="minorHAnsi" w:cstheme="minorHAnsi"/>
        </w:rPr>
      </w:pPr>
      <w:r w:rsidRPr="00394D11">
        <w:rPr>
          <w:rFonts w:asciiTheme="minorHAnsi" w:hAnsiTheme="minorHAnsi" w:cstheme="minorHAnsi"/>
        </w:rPr>
        <w:t>White evangelicals and conservative republics will backlash to an influx of immigrants---they’ll perceive it as a threat to American culture</w:t>
      </w:r>
    </w:p>
    <w:p w:rsidR="002D2FB8" w:rsidRPr="00394D11" w:rsidRDefault="002D2FB8" w:rsidP="002D2FB8">
      <w:pPr>
        <w:rPr>
          <w:rFonts w:asciiTheme="minorHAnsi" w:hAnsiTheme="minorHAnsi" w:cstheme="minorHAnsi"/>
        </w:rPr>
      </w:pPr>
      <w:r w:rsidRPr="00394D11">
        <w:rPr>
          <w:rStyle w:val="Style13ptBold"/>
          <w:rFonts w:asciiTheme="minorHAnsi" w:hAnsiTheme="minorHAnsi" w:cstheme="minorHAnsi"/>
        </w:rPr>
        <w:t>Scribner, 17</w:t>
      </w:r>
      <w:r w:rsidRPr="00394D11">
        <w:rPr>
          <w:rFonts w:asciiTheme="minorHAnsi" w:hAnsiTheme="minorHAnsi" w:cstheme="minorHAnsi"/>
        </w:rPr>
        <w:t xml:space="preserve"> – Education Outreach Coordinator at United States Conference of Catholic Bishops, educated at The Catholic University of America (Todd, “You are Not Welcome Here Anymore: Restoring Support for Refugee Resettlement in the Age of Trump”, Journal on Migration and Human Security by the Center for Migration Studies of New York, 2017, </w:t>
      </w:r>
      <w:hyperlink r:id="rId63" w:history="1">
        <w:r w:rsidRPr="00394D11">
          <w:rPr>
            <w:rStyle w:val="Hyperlink"/>
            <w:rFonts w:asciiTheme="minorHAnsi" w:hAnsiTheme="minorHAnsi" w:cstheme="minorHAnsi"/>
          </w:rPr>
          <w:t>http://cmsny.org/wp-content/uploads/2018/06/JMHSspecialcoll-Global-Refugee-Protection.pdf)</w:t>
        </w:r>
      </w:hyperlink>
      <w:r w:rsidRPr="00394D11">
        <w:rPr>
          <w:rFonts w:asciiTheme="minorHAnsi" w:hAnsiTheme="minorHAnsi" w:cstheme="minorHAnsi"/>
        </w:rPr>
        <w:t xml:space="preserve"> // ANK</w:t>
      </w:r>
    </w:p>
    <w:p w:rsidR="002D2FB8" w:rsidRPr="00394D11" w:rsidRDefault="002D2FB8" w:rsidP="002D2FB8">
      <w:pPr>
        <w:rPr>
          <w:rStyle w:val="Emphasis"/>
          <w:rFonts w:asciiTheme="minorHAnsi" w:hAnsiTheme="minorHAnsi" w:cstheme="minorHAnsi"/>
          <w:sz w:val="28"/>
          <w:szCs w:val="28"/>
          <w:u w:val="none"/>
        </w:rPr>
      </w:pPr>
    </w:p>
    <w:p w:rsidR="002D2FB8" w:rsidRPr="00394D11" w:rsidRDefault="002D2FB8" w:rsidP="002D2FB8">
      <w:pPr>
        <w:rPr>
          <w:rStyle w:val="StyleUnderline"/>
          <w:rFonts w:asciiTheme="minorHAnsi" w:hAnsiTheme="minorHAnsi" w:cstheme="minorHAnsi"/>
        </w:rPr>
      </w:pPr>
      <w:r w:rsidRPr="00394D11">
        <w:rPr>
          <w:rStyle w:val="StyleUnderline"/>
          <w:rFonts w:asciiTheme="minorHAnsi" w:hAnsiTheme="minorHAnsi" w:cstheme="minorHAnsi"/>
        </w:rPr>
        <w:t xml:space="preserve">The </w:t>
      </w:r>
      <w:r w:rsidRPr="00394D11">
        <w:rPr>
          <w:rStyle w:val="Emphasis"/>
          <w:rFonts w:asciiTheme="minorHAnsi" w:hAnsiTheme="minorHAnsi" w:cstheme="minorHAnsi"/>
        </w:rPr>
        <w:t>perceived failure to integrate</w:t>
      </w:r>
      <w:r w:rsidRPr="00394D11">
        <w:rPr>
          <w:rStyle w:val="StyleUnderline"/>
          <w:rFonts w:asciiTheme="minorHAnsi" w:hAnsiTheme="minorHAnsi" w:cstheme="minorHAnsi"/>
        </w:rPr>
        <w:t xml:space="preserve"> the large numbers of migrants who have come to the United States from all over the world in the past half century </w:t>
      </w:r>
      <w:r w:rsidRPr="00394D11">
        <w:rPr>
          <w:rStyle w:val="Emphasis"/>
          <w:rFonts w:asciiTheme="minorHAnsi" w:hAnsiTheme="minorHAnsi" w:cstheme="minorHAnsi"/>
        </w:rPr>
        <w:t>has endangered the shared heritage that had helped make America great in times past</w:t>
      </w:r>
      <w:r w:rsidRPr="00394D11">
        <w:rPr>
          <w:rStyle w:val="StyleUnderline"/>
          <w:rFonts w:asciiTheme="minorHAnsi" w:hAnsiTheme="minorHAnsi" w:cstheme="minorHAnsi"/>
        </w:rPr>
        <w:t xml:space="preserve">. The willingness to allow admission to thousands of Muslims who espouse a cultural and religious system that is in contradiction to a traditional American culture puts Americans at risk. </w:t>
      </w:r>
      <w:r w:rsidRPr="00394D11">
        <w:rPr>
          <w:rStyle w:val="Emphasis"/>
          <w:rFonts w:asciiTheme="minorHAnsi" w:hAnsiTheme="minorHAnsi" w:cstheme="minorHAnsi"/>
        </w:rPr>
        <w:t>These preoccupations are also evident in thinking of the millions of voters who supported Trump’s presidential campaign</w:t>
      </w:r>
      <w:r w:rsidRPr="00394D11">
        <w:rPr>
          <w:rStyle w:val="StyleUnderline"/>
          <w:rFonts w:asciiTheme="minorHAnsi" w:hAnsiTheme="minorHAnsi" w:cstheme="minorHAnsi"/>
        </w:rPr>
        <w:t xml:space="preserve"> and are at least, in part, what contributed to his grassroots support. Such support is not rooted merely in an emotional expression of fear and loathing of migrants and Muslims, but in a series of “pre-political” commitments — however flawed they may be under further examination — that commit people to a certain way of looking at the world, and thus bias them to certain political positions.</w:t>
      </w:r>
    </w:p>
    <w:p w:rsidR="002D2FB8" w:rsidRPr="00394D11" w:rsidRDefault="002D2FB8" w:rsidP="002D2FB8">
      <w:pPr>
        <w:rPr>
          <w:rStyle w:val="Emphasis"/>
          <w:rFonts w:asciiTheme="minorHAnsi" w:hAnsiTheme="minorHAnsi" w:cstheme="minorHAnsi"/>
        </w:rPr>
      </w:pPr>
      <w:r w:rsidRPr="00394D11">
        <w:rPr>
          <w:rStyle w:val="Emphasis"/>
          <w:rFonts w:asciiTheme="minorHAnsi" w:hAnsiTheme="minorHAnsi" w:cstheme="minorHAnsi"/>
        </w:rPr>
        <w:t>The Restrictionist Impulse in American Life</w:t>
      </w:r>
    </w:p>
    <w:p w:rsidR="002D2FB8" w:rsidRPr="00394D11" w:rsidRDefault="002D2FB8" w:rsidP="002D2FB8">
      <w:pPr>
        <w:rPr>
          <w:rFonts w:asciiTheme="minorHAnsi" w:hAnsiTheme="minorHAnsi" w:cstheme="minorHAnsi"/>
        </w:rPr>
      </w:pPr>
      <w:r w:rsidRPr="00394D11">
        <w:rPr>
          <w:rStyle w:val="StyleUnderline"/>
          <w:rFonts w:asciiTheme="minorHAnsi" w:hAnsiTheme="minorHAnsi" w:cstheme="minorHAnsi"/>
        </w:rPr>
        <w:t xml:space="preserve">Making up 26 percent of the overall electorate and having turned 82 percent in favor of Donald Trump, the white evangelical vote was a crucial factor in the general election. </w:t>
      </w:r>
      <w:r w:rsidRPr="00394D11">
        <w:rPr>
          <w:rStyle w:val="Emphasis"/>
          <w:rFonts w:asciiTheme="minorHAnsi" w:hAnsiTheme="minorHAnsi" w:cstheme="minorHAnsi"/>
        </w:rPr>
        <w:t>One can extrapolate a kind of trinity of factors that fed into evangelical support for Trump, and which he took advantage of during his campaign: the fear of Islam and the assertion that Muslims pose a national security threat, the cultural insecurities that have emerged among many white Christian Republicans in particular, and economic stagnation</w:t>
      </w:r>
      <w:r w:rsidRPr="00394D11">
        <w:rPr>
          <w:rStyle w:val="StyleUnderline"/>
          <w:rFonts w:asciiTheme="minorHAnsi" w:hAnsiTheme="minorHAnsi" w:cstheme="minorHAnsi"/>
        </w:rPr>
        <w:t>.</w:t>
      </w:r>
      <w:r w:rsidRPr="00394D11">
        <w:rPr>
          <w:rFonts w:asciiTheme="minorHAnsi" w:hAnsiTheme="minorHAnsi" w:cstheme="minorHAnsi"/>
        </w:rPr>
        <w:t xml:space="preserve"> Each of these factors are worth examining, particularly considering the way that each of them contributed to the development of an electorate that was broad enough to help Donald Trump win the presidency.</w:t>
      </w:r>
    </w:p>
    <w:p w:rsidR="002D2FB8" w:rsidRPr="00394D11" w:rsidRDefault="002D2FB8" w:rsidP="002D2FB8">
      <w:pPr>
        <w:rPr>
          <w:rStyle w:val="StyleUnderline"/>
          <w:rFonts w:asciiTheme="minorHAnsi" w:hAnsiTheme="minorHAnsi" w:cstheme="minorHAnsi"/>
        </w:rPr>
      </w:pPr>
      <w:r w:rsidRPr="00394D11">
        <w:rPr>
          <w:rFonts w:asciiTheme="minorHAnsi" w:hAnsiTheme="minorHAnsi" w:cstheme="minorHAnsi"/>
        </w:rPr>
        <w:t xml:space="preserve">As of 2015, Muslims made up about one percent of the US population (3.3 million), which is on track to double by 2050, at which point in time Islam is expected to surpass Judaism as the second largest religious group in the United States (Lipka 2015). Over half of this growth is attributable to migration (Mohamed 2016). Muslims also comprise an increasing percentage of immigrants granted green cards, from about 5 percent in 1995 to 10 percent in 2012 (Pew Research 2013). Though still a relatively small population living in the United States, </w:t>
      </w:r>
      <w:r w:rsidRPr="00394D11">
        <w:rPr>
          <w:rStyle w:val="StyleUnderline"/>
          <w:rFonts w:asciiTheme="minorHAnsi" w:hAnsiTheme="minorHAnsi" w:cstheme="minorHAnsi"/>
        </w:rPr>
        <w:t>the Muslim community has received increased scrutiny by a range of organizations vying to determine the American publics’ attitude toward them.</w:t>
      </w:r>
    </w:p>
    <w:p w:rsidR="002D2FB8" w:rsidRPr="00394D11" w:rsidRDefault="002D2FB8" w:rsidP="002D2FB8">
      <w:pPr>
        <w:rPr>
          <w:rFonts w:asciiTheme="minorHAnsi" w:hAnsiTheme="minorHAnsi" w:cstheme="minorHAnsi"/>
        </w:rPr>
      </w:pPr>
      <w:r w:rsidRPr="00394D11">
        <w:rPr>
          <w:rFonts w:asciiTheme="minorHAnsi" w:hAnsiTheme="minorHAnsi" w:cstheme="minorHAnsi"/>
        </w:rPr>
        <w:t xml:space="preserve">A February 2017 report released by Pew Forum provided a </w:t>
      </w:r>
      <w:r w:rsidRPr="00394D11">
        <w:rPr>
          <w:rStyle w:val="StyleUnderline"/>
          <w:rFonts w:asciiTheme="minorHAnsi" w:hAnsiTheme="minorHAnsi" w:cstheme="minorHAnsi"/>
        </w:rPr>
        <w:t xml:space="preserve">thermometer rating for a range of religious groups, which measured the warmth or coolness that Americans felt in general toward specific religions. </w:t>
      </w:r>
      <w:r w:rsidRPr="00394D11">
        <w:rPr>
          <w:rFonts w:asciiTheme="minorHAnsi" w:hAnsiTheme="minorHAnsi" w:cstheme="minorHAnsi"/>
        </w:rPr>
        <w:t xml:space="preserve">The higher the number, the warmer the feelings. </w:t>
      </w:r>
      <w:r w:rsidRPr="00394D11">
        <w:rPr>
          <w:rStyle w:val="StyleUnderline"/>
          <w:rFonts w:asciiTheme="minorHAnsi" w:hAnsiTheme="minorHAnsi" w:cstheme="minorHAnsi"/>
        </w:rPr>
        <w:t>As a mean rating, Muslims scored a 48, which was the coolest rating among all religions tested,</w:t>
      </w:r>
      <w:r w:rsidRPr="00394D11">
        <w:rPr>
          <w:rFonts w:asciiTheme="minorHAnsi" w:hAnsiTheme="minorHAnsi" w:cstheme="minorHAnsi"/>
        </w:rPr>
        <w:t xml:space="preserve"> falling shy even of atheism (Pew Research Center 2017). Broken down along demographic lines, those aged 18-29 expressed the greatest warmth toward Muslims, with a mean rating of 58, while those aged 65 and older the coolest (44) (ibid.).</w:t>
      </w:r>
    </w:p>
    <w:p w:rsidR="002D2FB8" w:rsidRPr="00394D11" w:rsidRDefault="002D2FB8" w:rsidP="002D2FB8">
      <w:pPr>
        <w:rPr>
          <w:rFonts w:asciiTheme="minorHAnsi" w:hAnsiTheme="minorHAnsi" w:cstheme="minorHAnsi"/>
        </w:rPr>
      </w:pPr>
      <w:r w:rsidRPr="00394D11">
        <w:rPr>
          <w:rFonts w:asciiTheme="minorHAnsi" w:hAnsiTheme="minorHAnsi" w:cstheme="minorHAnsi"/>
        </w:rPr>
        <w:t>Of perhaps the greatest importance here is the support or opposition given by religious affiliation and partisanship. White evangelicals rated Islam at a chilly 37 degrees, and even members of the white mainline were relatively cool toward Muslims (45) (ibid.). Republicans also expressed a coolness toward Islam, providing a mean rating of 39, up from 33 just three years ago (ibid.). This contrasted with the opinion held by Democrats whose mean score was 56 (ibid.). Given the significant support provided to Donald Trump by white evangelicals there is reason to believe that his harsh rhetoric pertaining to Muslim refugees and immigrants might have benefited him. His support among that population points to the fact that he struck a chord with these populations, on this issue and likely a host of others. Given his efforts to appeal to evangelical Christians, it is perhaps not surprising that he promised to protect Christian minorities affected by the crisis in Syria (Burke 2017).</w:t>
      </w:r>
    </w:p>
    <w:p w:rsidR="002D2FB8" w:rsidRPr="00394D11" w:rsidRDefault="002D2FB8" w:rsidP="002D2FB8">
      <w:pPr>
        <w:rPr>
          <w:rFonts w:asciiTheme="minorHAnsi" w:hAnsiTheme="minorHAnsi" w:cstheme="minorHAnsi"/>
        </w:rPr>
      </w:pPr>
      <w:r w:rsidRPr="00394D11">
        <w:rPr>
          <w:rFonts w:asciiTheme="minorHAnsi" w:hAnsiTheme="minorHAnsi" w:cstheme="minorHAnsi"/>
        </w:rPr>
        <w:t>Similar partisan divides are evident with respect to the perception of Islam: A joint study by Brookings and the Public Religion Research Institute found that while 79 percent of Republicans, and 83 percent of Trump supporters, believe that the basic value system of Islam is at odds with American values, only 42 percent of Democrats thought the same way (Jones et al. 2016, 44-48). Perhaps not surprisingly, the same poll reports that 66 percent of Republicans (78% of Trump supporters) oppose admitting Syrian refugees into the United States (ibid.). Support for a ban of this sort correlates with concerns related to terrorism; 57 percent of Americans who report being very worried about terrorism favor a ban (ibid.). Finally, 64 percent of Republicans reported supporting a temporary ban on Muslim immigration across the board (ibid.). Given the heightened sense among Republicans that Muslims represent both a national security threat via terrorism and a longer term cultural threat due to the competing cultural values that they uphold, it is not surprising that Trump’s nativist rhetoric found substantial support.</w:t>
      </w:r>
    </w:p>
    <w:p w:rsidR="002D2FB8" w:rsidRPr="00394D11" w:rsidRDefault="002D2FB8" w:rsidP="002D2FB8">
      <w:pPr>
        <w:rPr>
          <w:rStyle w:val="StyleUnderline"/>
          <w:rFonts w:asciiTheme="minorHAnsi" w:hAnsiTheme="minorHAnsi" w:cstheme="minorHAnsi"/>
        </w:rPr>
      </w:pPr>
      <w:r w:rsidRPr="00394D11">
        <w:rPr>
          <w:rFonts w:asciiTheme="minorHAnsi" w:hAnsiTheme="minorHAnsi" w:cstheme="minorHAnsi"/>
        </w:rPr>
        <w:t xml:space="preserve">As important as national security, </w:t>
      </w:r>
      <w:r w:rsidRPr="00394D11">
        <w:rPr>
          <w:rStyle w:val="StyleUnderline"/>
          <w:rFonts w:asciiTheme="minorHAnsi" w:hAnsiTheme="minorHAnsi" w:cstheme="minorHAnsi"/>
        </w:rPr>
        <w:t xml:space="preserve">the perceived cultural threat that immigrants pose was a second factor in Trump’s appeal; it is a threat that extends to other types of migrant populations. </w:t>
      </w:r>
      <w:r w:rsidRPr="00394D11">
        <w:rPr>
          <w:rFonts w:asciiTheme="minorHAnsi" w:hAnsiTheme="minorHAnsi" w:cstheme="minorHAnsi"/>
        </w:rPr>
        <w:t xml:space="preserve">Nearly six in 10 Trump supporters, and 51 percent of Republicans overall, reported the opinion that immigrants were changing American society “a lot,” and of those who shared this belief, 74 percent say it has been for the worse (ibid., 50). Nearly six in 10 white Americans express discomfort when they are around immigrants who do not speak English (ibid., 13). </w:t>
      </w:r>
      <w:r w:rsidRPr="00394D11">
        <w:rPr>
          <w:rStyle w:val="StyleUnderline"/>
          <w:rFonts w:asciiTheme="minorHAnsi" w:hAnsiTheme="minorHAnsi" w:cstheme="minorHAnsi"/>
        </w:rPr>
        <w:t>Many white evangelicals and conservative Republicans have a precarious sense of place in American culture. Alongside the perceived onslaught of secularism and changing morals, the influx of immigrants is yet another blow to their longstanding preeminence in defining American cultural standards.</w:t>
      </w:r>
    </w:p>
    <w:p w:rsidR="002D2FB8" w:rsidRPr="00394D11" w:rsidRDefault="002D2FB8" w:rsidP="002D2FB8">
      <w:pPr>
        <w:rPr>
          <w:rFonts w:asciiTheme="minorHAnsi" w:hAnsiTheme="minorHAnsi" w:cstheme="minorHAnsi"/>
        </w:rPr>
      </w:pPr>
      <w:r w:rsidRPr="00394D11">
        <w:rPr>
          <w:rFonts w:asciiTheme="minorHAnsi" w:hAnsiTheme="minorHAnsi" w:cstheme="minorHAnsi"/>
        </w:rPr>
        <w:t xml:space="preserve">In short, the percentage of white evangelicals who believe that America is no longer a Christian nation jumped from 48 percent in 2012 to 59 percent in 2016 (ibid.). The perceived loss of Christianity as a defining marker for US identity among white Christians — who had taken it for granted — could be a singularly disruptive force on the American political scene. Perhaps most telling is the percentage of Republican voters (68%) who believe that things have changed for the worse since the 1950s, compared to the percentage of Democrats who are convinced that things have changed for the better (66%) (ibid.). </w:t>
      </w:r>
      <w:r w:rsidRPr="00394D11">
        <w:rPr>
          <w:rStyle w:val="Emphasis"/>
          <w:rFonts w:asciiTheme="minorHAnsi" w:hAnsiTheme="minorHAnsi" w:cstheme="minorHAnsi"/>
        </w:rPr>
        <w:t>Efforts to reclaim America’s glorious past, while perhaps expressive of nostalgia, is a powerful, politically exploitable reservoir</w:t>
      </w:r>
      <w:r w:rsidRPr="00394D11">
        <w:rPr>
          <w:rStyle w:val="StyleUnderline"/>
          <w:rFonts w:asciiTheme="minorHAnsi" w:hAnsiTheme="minorHAnsi" w:cstheme="minorHAnsi"/>
        </w:rPr>
        <w:t>. When such decline is viewed not merely as the product of an expansive secularism, but also a corrosive foreign influence brought about by an influx of migrants who were formed in a different cultural setting, the likelihood that nativism will emerge increases substantially</w:t>
      </w:r>
      <w:r w:rsidRPr="00394D11">
        <w:rPr>
          <w:rFonts w:asciiTheme="minorHAnsi" w:hAnsiTheme="minorHAnsi" w:cstheme="minorHAnsi"/>
        </w:rPr>
        <w:t>.16 Robert Jones has referred to this process of dissolution as signifying the end of white Christian America (Jones 2016).</w:t>
      </w:r>
    </w:p>
    <w:p w:rsidR="002D2FB8" w:rsidRPr="00394D11" w:rsidRDefault="002D2FB8" w:rsidP="002D2FB8">
      <w:pPr>
        <w:rPr>
          <w:rFonts w:asciiTheme="minorHAnsi" w:hAnsiTheme="minorHAnsi" w:cstheme="minorHAnsi"/>
        </w:rPr>
      </w:pPr>
      <w:r w:rsidRPr="00394D11">
        <w:rPr>
          <w:rStyle w:val="StyleUnderline"/>
          <w:rFonts w:asciiTheme="minorHAnsi" w:hAnsiTheme="minorHAnsi" w:cstheme="minorHAnsi"/>
        </w:rPr>
        <w:t xml:space="preserve">As a part of this worldview, not only do Muslims pose an external national security threat vis-à-vis terrorism, but an internal one insofar as they threaten the cultural and political foundations that have given the United States its distinctive character. </w:t>
      </w:r>
      <w:r w:rsidRPr="00394D11">
        <w:rPr>
          <w:rFonts w:asciiTheme="minorHAnsi" w:hAnsiTheme="minorHAnsi" w:cstheme="minorHAnsi"/>
        </w:rPr>
        <w:t xml:space="preserve">This is a story as old as America. </w:t>
      </w:r>
      <w:r w:rsidRPr="00394D11">
        <w:rPr>
          <w:rStyle w:val="StyleUnderline"/>
          <w:rFonts w:asciiTheme="minorHAnsi" w:hAnsiTheme="minorHAnsi" w:cstheme="minorHAnsi"/>
        </w:rPr>
        <w:t xml:space="preserve">Migrants have often been deemed threats to the existing political and social system. </w:t>
      </w:r>
      <w:r w:rsidRPr="00394D11">
        <w:rPr>
          <w:rFonts w:asciiTheme="minorHAnsi" w:hAnsiTheme="minorHAnsi" w:cstheme="minorHAnsi"/>
        </w:rPr>
        <w:t>In the late nineteenth century and early decades of the twentieth century, the fear was that a theocracy would be created as Catholics entered in large numbers and fomented revolution. By the mid-twentieth century, restrictionist sentiment hinged partially on antiSemitism, and the overlapping concern that many Jews admitted from Europe might harbor communist sympathies. In recent decades, the threat of Islamic-inspired terrorism has become an overriding concern for many Americans.</w:t>
      </w:r>
    </w:p>
    <w:p w:rsidR="002D2FB8" w:rsidRPr="00394D11" w:rsidRDefault="002D2FB8" w:rsidP="002D2FB8">
      <w:pPr>
        <w:rPr>
          <w:rFonts w:asciiTheme="minorHAnsi" w:hAnsiTheme="minorHAnsi" w:cstheme="minorHAnsi"/>
        </w:rPr>
      </w:pPr>
      <w:r w:rsidRPr="00394D11">
        <w:rPr>
          <w:rFonts w:asciiTheme="minorHAnsi" w:hAnsiTheme="minorHAnsi" w:cstheme="minorHAnsi"/>
        </w:rPr>
        <w:t>Beyond the cultural and political threat, the economic threat that migrants pose also plays an important role. Tucked in between terrorism and immigration as the first and third priorities for white evangelicals when casting a vote for president in 2016 was the economy. The Great Recession, which began in December 2007, took a significant toll on communities across the nation. The average income for evangelical Christians today remains 1.6 percent lower than in 2007, and 2.4 percent lower than the high reached in the 1990s. While white evangelicals still fare better than their non-white evangelical counterparts, many have failed to return to their previous standard of living and feel a sense of having been left behind. Donald Trump’s promise to “Make America Great Again” played into these insecurities by promising that he would take responsibility for eliminating them (Reynaud 2017).</w:t>
      </w:r>
    </w:p>
    <w:p w:rsidR="002D2FB8" w:rsidRPr="00394D11" w:rsidRDefault="002D2FB8" w:rsidP="00BC2EEB">
      <w:pPr>
        <w:rPr>
          <w:rFonts w:asciiTheme="minorHAnsi" w:hAnsiTheme="minorHAnsi" w:cstheme="minorHAnsi"/>
        </w:rPr>
      </w:pPr>
    </w:p>
    <w:sectPr w:rsidR="002D2FB8" w:rsidRPr="00394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356A8"/>
    <w:rsid w:val="000139A3"/>
    <w:rsid w:val="00036572"/>
    <w:rsid w:val="00041F7A"/>
    <w:rsid w:val="00046F69"/>
    <w:rsid w:val="000F1EE6"/>
    <w:rsid w:val="00100833"/>
    <w:rsid w:val="00104529"/>
    <w:rsid w:val="00105942"/>
    <w:rsid w:val="00107396"/>
    <w:rsid w:val="00144A4C"/>
    <w:rsid w:val="00161071"/>
    <w:rsid w:val="00176AB0"/>
    <w:rsid w:val="00177B7D"/>
    <w:rsid w:val="0018322D"/>
    <w:rsid w:val="001B5776"/>
    <w:rsid w:val="001E527A"/>
    <w:rsid w:val="001F78CE"/>
    <w:rsid w:val="00251FC7"/>
    <w:rsid w:val="002855A7"/>
    <w:rsid w:val="002B146A"/>
    <w:rsid w:val="002B5E17"/>
    <w:rsid w:val="002D2FB8"/>
    <w:rsid w:val="002D6D01"/>
    <w:rsid w:val="00315690"/>
    <w:rsid w:val="00316B75"/>
    <w:rsid w:val="00325646"/>
    <w:rsid w:val="003460F2"/>
    <w:rsid w:val="0036527C"/>
    <w:rsid w:val="0038158C"/>
    <w:rsid w:val="003902BA"/>
    <w:rsid w:val="00394D11"/>
    <w:rsid w:val="003A09E2"/>
    <w:rsid w:val="003F7FB3"/>
    <w:rsid w:val="0040544F"/>
    <w:rsid w:val="00407037"/>
    <w:rsid w:val="004605D6"/>
    <w:rsid w:val="004A1D0E"/>
    <w:rsid w:val="004C60E8"/>
    <w:rsid w:val="004E3579"/>
    <w:rsid w:val="004E728B"/>
    <w:rsid w:val="004F39E0"/>
    <w:rsid w:val="0050651F"/>
    <w:rsid w:val="00537BD5"/>
    <w:rsid w:val="0057268A"/>
    <w:rsid w:val="005D2912"/>
    <w:rsid w:val="006065BD"/>
    <w:rsid w:val="006356A8"/>
    <w:rsid w:val="00645FA9"/>
    <w:rsid w:val="00647866"/>
    <w:rsid w:val="00665003"/>
    <w:rsid w:val="006A2AD0"/>
    <w:rsid w:val="006C2375"/>
    <w:rsid w:val="006D4ECC"/>
    <w:rsid w:val="00722258"/>
    <w:rsid w:val="007243E5"/>
    <w:rsid w:val="00766EA0"/>
    <w:rsid w:val="007A2226"/>
    <w:rsid w:val="007D6024"/>
    <w:rsid w:val="007F0A3A"/>
    <w:rsid w:val="007F5B66"/>
    <w:rsid w:val="00823A1C"/>
    <w:rsid w:val="00845B9D"/>
    <w:rsid w:val="00860984"/>
    <w:rsid w:val="008A778D"/>
    <w:rsid w:val="008B3ECB"/>
    <w:rsid w:val="008B4E85"/>
    <w:rsid w:val="008C1B2E"/>
    <w:rsid w:val="008C51BA"/>
    <w:rsid w:val="008D6BD8"/>
    <w:rsid w:val="0091627E"/>
    <w:rsid w:val="00916D13"/>
    <w:rsid w:val="0097032B"/>
    <w:rsid w:val="009D2EAD"/>
    <w:rsid w:val="009D54B2"/>
    <w:rsid w:val="009E1922"/>
    <w:rsid w:val="009F7ED2"/>
    <w:rsid w:val="00A20FF1"/>
    <w:rsid w:val="00A93661"/>
    <w:rsid w:val="00A95652"/>
    <w:rsid w:val="00AC0AB8"/>
    <w:rsid w:val="00AD5233"/>
    <w:rsid w:val="00AD7B27"/>
    <w:rsid w:val="00B07C2C"/>
    <w:rsid w:val="00B1314A"/>
    <w:rsid w:val="00B33C6D"/>
    <w:rsid w:val="00B4508F"/>
    <w:rsid w:val="00B55AD5"/>
    <w:rsid w:val="00B8057C"/>
    <w:rsid w:val="00BB2C34"/>
    <w:rsid w:val="00BC2EEB"/>
    <w:rsid w:val="00BD6238"/>
    <w:rsid w:val="00BF593B"/>
    <w:rsid w:val="00BF773A"/>
    <w:rsid w:val="00BF7E81"/>
    <w:rsid w:val="00C13773"/>
    <w:rsid w:val="00C17CC8"/>
    <w:rsid w:val="00C41241"/>
    <w:rsid w:val="00C54733"/>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378"/>
    <w:rsid w:val="00E5262C"/>
    <w:rsid w:val="00E9241E"/>
    <w:rsid w:val="00EC7DC4"/>
    <w:rsid w:val="00ED30CF"/>
    <w:rsid w:val="00F13A91"/>
    <w:rsid w:val="00F176EF"/>
    <w:rsid w:val="00F2476E"/>
    <w:rsid w:val="00F45E10"/>
    <w:rsid w:val="00F6364A"/>
    <w:rsid w:val="00F9113A"/>
    <w:rsid w:val="00F91B3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C2B3B"/>
  <w15:chartTrackingRefBased/>
  <w15:docId w15:val="{A36AB2A5-22D8-41A7-A78F-9D98D7CA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F7FB3"/>
    <w:pPr>
      <w:spacing w:line="240" w:lineRule="auto"/>
    </w:pPr>
    <w:rPr>
      <w:rFonts w:ascii="Calibri" w:hAnsi="Calibri" w:cs="Calibri"/>
    </w:rPr>
  </w:style>
  <w:style w:type="paragraph" w:styleId="Heading1">
    <w:name w:val="heading 1"/>
    <w:aliases w:val="Pocket"/>
    <w:basedOn w:val="Normal"/>
    <w:next w:val="Normal"/>
    <w:link w:val="Heading1Char"/>
    <w:qFormat/>
    <w:rsid w:val="003F7F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F7FB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F7FB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3F7FB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F7F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7FB3"/>
  </w:style>
  <w:style w:type="character" w:customStyle="1" w:styleId="Heading1Char">
    <w:name w:val="Heading 1 Char"/>
    <w:aliases w:val="Pocket Char"/>
    <w:basedOn w:val="DefaultParagraphFont"/>
    <w:link w:val="Heading1"/>
    <w:rsid w:val="003F7FB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F7FB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F7FB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3F7FB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3F7FB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F7FB3"/>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3F7FB3"/>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3F7FB3"/>
    <w:rPr>
      <w:color w:val="auto"/>
      <w:u w:val="none"/>
    </w:rPr>
  </w:style>
  <w:style w:type="character" w:styleId="FollowedHyperlink">
    <w:name w:val="FollowedHyperlink"/>
    <w:basedOn w:val="DefaultParagraphFont"/>
    <w:uiPriority w:val="99"/>
    <w:semiHidden/>
    <w:unhideWhenUsed/>
    <w:rsid w:val="003F7FB3"/>
    <w:rPr>
      <w:color w:val="auto"/>
      <w:u w:val="none"/>
    </w:rPr>
  </w:style>
  <w:style w:type="paragraph" w:customStyle="1" w:styleId="textbold">
    <w:name w:val="text bold"/>
    <w:basedOn w:val="Normal"/>
    <w:link w:val="Emphasis"/>
    <w:uiPriority w:val="7"/>
    <w:qFormat/>
    <w:rsid w:val="00E9241E"/>
    <w:pP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4A1D0E"/>
    <w:rPr>
      <w:color w:val="605E5C"/>
      <w:shd w:val="clear" w:color="auto" w:fill="E1DFDD"/>
    </w:rPr>
  </w:style>
  <w:style w:type="paragraph" w:customStyle="1" w:styleId="card">
    <w:name w:val="card"/>
    <w:basedOn w:val="Normal"/>
    <w:next w:val="Normal"/>
    <w:uiPriority w:val="6"/>
    <w:qFormat/>
    <w:rsid w:val="00AD5233"/>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time.com/4084784/germany-eu-quotas-refugees/" TargetMode="External"/><Relationship Id="rId21" Type="http://schemas.openxmlformats.org/officeDocument/2006/relationships/hyperlink" Target="http://time.com/5314776/angela-merkel-germany-crisis-migration/" TargetMode="External"/><Relationship Id="rId34" Type="http://schemas.openxmlformats.org/officeDocument/2006/relationships/hyperlink" Target="http://cco.ndu.edu/News/Article/1507316/nuclear-terrorism-did-we-beat-the-odds-or-change-them/)" TargetMode="External"/><Relationship Id="rId42" Type="http://schemas.openxmlformats.org/officeDocument/2006/relationships/hyperlink" Target="https://www.ethicsandinternationalaffairs.org/2018/state-union-era-liberal-leviathan/" TargetMode="External"/><Relationship Id="rId47" Type="http://schemas.openxmlformats.org/officeDocument/2006/relationships/hyperlink" Target="https://www.rescue.org/sites/default/files/document/2822/ircbriefslowdowninrefugeeadmissionsmay201852118.pdf" TargetMode="External"/><Relationship Id="rId50" Type="http://schemas.openxmlformats.org/officeDocument/2006/relationships/hyperlink" Target="http://www.theamericanconservative.com/articles/why-trumps-un-ambassador-nikki-haley-is-dangerous/)//AK" TargetMode="External"/><Relationship Id="rId55" Type="http://schemas.openxmlformats.org/officeDocument/2006/relationships/hyperlink" Target="https://www.cbc.ca/news/politics/un-refugee-private-government-sponsor-1.3501400" TargetMode="External"/><Relationship Id="rId63" Type="http://schemas.openxmlformats.org/officeDocument/2006/relationships/hyperlink" Target="http://cmsny.org/wp-content/uploads/2018/06/JMHSspecialcoll-Global-Refugee-Protection.pdf)" TargetMode="External"/><Relationship Id="rId7" Type="http://schemas.openxmlformats.org/officeDocument/2006/relationships/hyperlink" Target="https://www.lawfareblog.com/recovering-trump-foreign-policy" TargetMode="External"/><Relationship Id="rId2" Type="http://schemas.openxmlformats.org/officeDocument/2006/relationships/numbering" Target="numbering.xml"/><Relationship Id="rId16" Type="http://schemas.openxmlformats.org/officeDocument/2006/relationships/hyperlink" Target="http://www.stratfor.com/geopolitical-diary/under-pressure-france-moves-toward-nationalist-agenda" TargetMode="External"/><Relationship Id="rId29" Type="http://schemas.openxmlformats.org/officeDocument/2006/relationships/hyperlink" Target="https://www.washingtonpost.com/news/democracy-post/wp/2017/03/10/how-president-trump-has-already-hurt-american-democracy-in-just-50-days/?utm_term=.c14bca8ee3b3" TargetMode="External"/><Relationship Id="rId11" Type="http://schemas.openxmlformats.org/officeDocument/2006/relationships/hyperlink" Target="http://lawprofessors.typepad.com/human_rights/" TargetMode="External"/><Relationship Id="rId24" Type="http://schemas.openxmlformats.org/officeDocument/2006/relationships/hyperlink" Target="https://reliefweb.int/sites/reliefweb.int/files/resources/28-euco-final-conclusions-en.pdf" TargetMode="External"/><Relationship Id="rId32" Type="http://schemas.openxmlformats.org/officeDocument/2006/relationships/hyperlink" Target="https://www.huffingtonpost.in/author/suchitra-vijayan/)" TargetMode="External"/><Relationship Id="rId37" Type="http://schemas.openxmlformats.org/officeDocument/2006/relationships/hyperlink" Target="https://www-tandfonline-com.proxy.lib.umich.edu/doi/pdf/10.1080/02684527.2016.1235379?needAccess=true)" TargetMode="External"/><Relationship Id="rId40" Type="http://schemas.openxmlformats.org/officeDocument/2006/relationships/hyperlink" Target="https://doi.org/10.1080/13642987.2018.1454910)//AK" TargetMode="External"/><Relationship Id="rId45" Type="http://schemas.openxmlformats.org/officeDocument/2006/relationships/hyperlink" Target="https://scholarship.law.tamu.edu/cgi/viewcontent.cgi?article=1120&amp;amp;context=lawreview" TargetMode="External"/><Relationship Id="rId53" Type="http://schemas.openxmlformats.org/officeDocument/2006/relationships/hyperlink" Target="https://www.thediscourse.ca/data/canadians-see-welcoming-refugees-as-our-top-international-contribution-survey-finds" TargetMode="External"/><Relationship Id="rId58" Type="http://schemas.openxmlformats.org/officeDocument/2006/relationships/hyperlink" Target="http://yalejournal.org/article_post/choosing-words-with-purpose/" TargetMode="External"/><Relationship Id="rId5" Type="http://schemas.openxmlformats.org/officeDocument/2006/relationships/webSettings" Target="webSettings.xml"/><Relationship Id="rId61" Type="http://schemas.openxmlformats.org/officeDocument/2006/relationships/hyperlink" Target="http://jnslp.com/wp-content/uploads/2018/05/Protecting_Refugees.pdf" TargetMode="External"/><Relationship Id="rId19" Type="http://schemas.openxmlformats.org/officeDocument/2006/relationships/hyperlink" Target="http://time.com/5309812/mv-aquarius-migrant-ship-european-union/" TargetMode="External"/><Relationship Id="rId14" Type="http://schemas.openxmlformats.org/officeDocument/2006/relationships/hyperlink" Target="https://www.forbes.com/sites/stratfor/2014/04/23/why-the-european-union-will-survive/" TargetMode="External"/><Relationship Id="rId22" Type="http://schemas.openxmlformats.org/officeDocument/2006/relationships/hyperlink" Target="http://time.com/5318256/angela-merkel-weakened/" TargetMode="External"/><Relationship Id="rId27" Type="http://schemas.openxmlformats.org/officeDocument/2006/relationships/hyperlink" Target="https://economics.rabobank.com/publications/2017/february/scenario-3-european-disintegration/" TargetMode="External"/><Relationship Id="rId30" Type="http://schemas.openxmlformats.org/officeDocument/2006/relationships/hyperlink" Target="https://www.ethicsandinternationalaffairs.org/2017/democracy-promotion-trump-administration/)" TargetMode="External"/><Relationship Id="rId35" Type="http://schemas.openxmlformats.org/officeDocument/2006/relationships/hyperlink" Target="https://www-tandfonline-com.proxy.lib.umich.edu/doi/pdf/10.1080/02684527.2016.1235379?needAccess=true)" TargetMode="External"/><Relationship Id="rId43" Type="http://schemas.openxmlformats.org/officeDocument/2006/relationships/hyperlink" Target="https://www.lawfareblog.com/trump-onslaught-international-law-and-institutions//)MBA" TargetMode="External"/><Relationship Id="rId48" Type="http://schemas.openxmlformats.org/officeDocument/2006/relationships/hyperlink" Target="https://www.humanrightsfirst.org/sites/default/files/HRF-US-Leadership-Forsaken-FINAL.pdf" TargetMode="External"/><Relationship Id="rId56" Type="http://schemas.openxmlformats.org/officeDocument/2006/relationships/hyperlink" Target="https://www.thestar.com/news/immigration/2016/03/29/canada-an-inspiration-on-syrian-refugee-resettlement.html" TargetMode="External"/><Relationship Id="rId64" Type="http://schemas.openxmlformats.org/officeDocument/2006/relationships/fontTable" Target="fontTable.xml"/><Relationship Id="rId8" Type="http://schemas.openxmlformats.org/officeDocument/2006/relationships/hyperlink" Target="https://www.lawfareblog.com/recovering-trump-foreign-policy" TargetMode="External"/><Relationship Id="rId51" Type="http://schemas.openxmlformats.org/officeDocument/2006/relationships/hyperlink" Target="https://scholarship.law.tamu.edu/cgi/viewcontent.cgi?article=1120&amp;amp;context=lawreview" TargetMode="External"/><Relationship Id="rId3" Type="http://schemas.openxmlformats.org/officeDocument/2006/relationships/styles" Target="styles.xml"/><Relationship Id="rId12" Type="http://schemas.openxmlformats.org/officeDocument/2006/relationships/hyperlink" Target="https://www.washingtonpost.com/opinions/global-opinions/trump-is-trying-to-destabilize-the-european-union/2018/06/28/729cb066-7b10-11e8-aeee-4d04c8ac6158_story.html?noredirect=on&amp;utm_term=.9795da79708a" TargetMode="External"/><Relationship Id="rId17" Type="http://schemas.openxmlformats.org/officeDocument/2006/relationships/hyperlink" Target="http://www.stratfor.com/weekly/americas-pacific-logic" TargetMode="External"/><Relationship Id="rId25" Type="http://schemas.openxmlformats.org/officeDocument/2006/relationships/hyperlink" Target="http://time.com/4955503/germany-elections-2017-far-right-russia-angela-merkel/" TargetMode="External"/><Relationship Id="rId33" Type="http://schemas.openxmlformats.org/officeDocument/2006/relationships/hyperlink" Target="https://www.cambridge.org/core/services/aop-cambridge-core/content/view/6B824CDE0E25FD86AC3D0BD07822A743/S1867299X17000356a.pdf/div-class-title-past-as-prologue-the-risk-of-adoption-of-chemical-and-biological-weapons-by-non-state-actors-in-the-eu-div.pdf)" TargetMode="External"/><Relationship Id="rId38" Type="http://schemas.openxmlformats.org/officeDocument/2006/relationships/hyperlink" Target="http://www.businessinsider.com/us-counter-terror-strategy-unequivocally-failed-2016-7)" TargetMode="External"/><Relationship Id="rId46" Type="http://schemas.openxmlformats.org/officeDocument/2006/relationships/hyperlink" Target="https://www.rescue.org/sites/default/files/document/2822/ircbriefslowdowninrefugeeadmissionsmay201852118.pdf" TargetMode="External"/><Relationship Id="rId59" Type="http://schemas.openxmlformats.org/officeDocument/2006/relationships/hyperlink" Target="http://www.e-ir.info/2012/06/21/machiavelli-a-prudential-morality/)" TargetMode="External"/><Relationship Id="rId20" Type="http://schemas.openxmlformats.org/officeDocument/2006/relationships/hyperlink" Target="http://time.com/5307762/italy-populist-government-crackdown-migrants-stranded/" TargetMode="External"/><Relationship Id="rId41" Type="http://schemas.openxmlformats.org/officeDocument/2006/relationships/hyperlink" Target="https://www.lawfareblog.com/trump-onslaught-international-law-and-institutions)" TargetMode="External"/><Relationship Id="rId54" Type="http://schemas.openxmlformats.org/officeDocument/2006/relationships/hyperlink" Target="https://www.huffingtonpost.ca/2017/09/08/trudeau-stands-by-welcometocanada-tweet-amid-flood-of-asylum-seekers-but-touts-rule-of-law_a_23201839/" TargetMode="External"/><Relationship Id="rId62" Type="http://schemas.openxmlformats.org/officeDocument/2006/relationships/hyperlink" Target="http://cmsny.org/wp-content/uploads/2018/06/JMHSspecialcoll-Global-Refugee-Protection.pdf%20//" TargetMode="External"/><Relationship Id="rId1" Type="http://schemas.openxmlformats.org/officeDocument/2006/relationships/customXml" Target="../customXml/item1.xml"/><Relationship Id="rId6" Type="http://schemas.openxmlformats.org/officeDocument/2006/relationships/hyperlink" Target="http://www.kaldorcentre.unsw.edu.au/news/without-us-leadership-what-future-refugees-and-migrants" TargetMode="External"/><Relationship Id="rId15" Type="http://schemas.openxmlformats.org/officeDocument/2006/relationships/hyperlink" Target="http://www.stratfor.com/video/conversation-europe-george-friedman-and-robert-d-kaplan" TargetMode="External"/><Relationship Id="rId23" Type="http://schemas.openxmlformats.org/officeDocument/2006/relationships/hyperlink" Target="http://time.com/emmanuel-macron-president-france-interview/" TargetMode="External"/><Relationship Id="rId28" Type="http://schemas.openxmlformats.org/officeDocument/2006/relationships/hyperlink" Target="https://academic.oup.com/isr/article/14/2/225/1814894)" TargetMode="External"/><Relationship Id="rId36" Type="http://schemas.openxmlformats.org/officeDocument/2006/relationships/hyperlink" Target="http://thebulletin.org/ignore-bill-gates-where-bioweapons-focus-really-belongs10876)" TargetMode="External"/><Relationship Id="rId49" Type="http://schemas.openxmlformats.org/officeDocument/2006/relationships/hyperlink" Target="https://scholarship.law.tamu.edu/cgi/viewcontent.cgi?article=1120&amp;amp;context=lawreview" TargetMode="External"/><Relationship Id="rId57" Type="http://schemas.openxmlformats.org/officeDocument/2006/relationships/hyperlink" Target="https://medium.com/@rohsu/reclaiming-leadership-on-refugee-policy-af1325dd1a24" TargetMode="External"/><Relationship Id="rId10" Type="http://schemas.openxmlformats.org/officeDocument/2006/relationships/hyperlink" Target="https://www.theatlantic.com/international/archive/2018/04/ronan-farrow-diplomacy-without-diplomats/558830/?utm_source=feed" TargetMode="External"/><Relationship Id="rId31" Type="http://schemas.openxmlformats.org/officeDocument/2006/relationships/hyperlink" Target="http://www.cfr.org/international-peace-and-security/why-failed-states-shouldnt-our-biggest-national-security-fear/p24689)" TargetMode="External"/><Relationship Id="rId44" Type="http://schemas.openxmlformats.org/officeDocument/2006/relationships/hyperlink" Target="https://poseidon01.ssrn.com/delivery.php?ID=732088024087094095112079095121102089026050064018017000018000122126009091069006102120099022017062023057007119031123016087084093051090012016041001119072124113113008068012087073014081121024119083075024004001031122022002016115004081001109068064076100031&amp;EXT=pdf)" TargetMode="External"/><Relationship Id="rId52" Type="http://schemas.openxmlformats.org/officeDocument/2006/relationships/hyperlink" Target="https://theconversation.com/how-canada-is-inspiring-scandinavian-countries-on-immigration-90911" TargetMode="External"/><Relationship Id="rId60" Type="http://schemas.openxmlformats.org/officeDocument/2006/relationships/hyperlink" Target="https://www.usatoday.com/story/news/world/2018/06/12/donald-trump-cutting-legal-immigration/692447002/"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ytimes.com/2018/04/27/world/asia/korea-iran-trump-interpreter.html" TargetMode="External"/><Relationship Id="rId13" Type="http://schemas.openxmlformats.org/officeDocument/2006/relationships/hyperlink" Target="https://newrepublic.com/article/146524/happened-european-union" TargetMode="External"/><Relationship Id="rId18" Type="http://schemas.openxmlformats.org/officeDocument/2006/relationships/hyperlink" Target="http://www.stratfor.com/weekly/perspectives-ukrainian-protests" TargetMode="External"/><Relationship Id="rId39" Type="http://schemas.openxmlformats.org/officeDocument/2006/relationships/hyperlink" Target="http://www.global-geneva.com/trumps-impact-on-international-law-a-great-unravell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C4B7C-9D16-4BE3-B954-D0660CF67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84</TotalTime>
  <Pages>1</Pages>
  <Words>67512</Words>
  <Characters>384825</Characters>
  <Application>Microsoft Office Word</Application>
  <DocSecurity>0</DocSecurity>
  <Lines>3206</Lines>
  <Paragraphs>902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12</cp:revision>
  <dcterms:created xsi:type="dcterms:W3CDTF">2018-06-28T19:18:00Z</dcterms:created>
  <dcterms:modified xsi:type="dcterms:W3CDTF">2018-07-01T21:16:00Z</dcterms:modified>
</cp:coreProperties>
</file>