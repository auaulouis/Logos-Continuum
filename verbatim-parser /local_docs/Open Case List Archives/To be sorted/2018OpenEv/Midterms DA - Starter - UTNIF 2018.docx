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8B1C13" w:rsidP="008B1C13">
      <w:pPr>
        <w:pStyle w:val="Heading1"/>
      </w:pPr>
      <w:r>
        <w:t xml:space="preserve">Politics – Mid Terms </w:t>
      </w:r>
    </w:p>
    <w:p w:rsidR="008B1C13" w:rsidRDefault="008B1C13" w:rsidP="008B1C13"/>
    <w:p w:rsidR="008B1C13" w:rsidRDefault="008B1C13" w:rsidP="008B1C13">
      <w:pPr>
        <w:pStyle w:val="Heading2"/>
      </w:pPr>
      <w:r>
        <w:lastRenderedPageBreak/>
        <w:t>1NC-Stem</w:t>
      </w:r>
    </w:p>
    <w:p w:rsidR="008B1C13" w:rsidRPr="008B1C13" w:rsidRDefault="008B1C13" w:rsidP="008B1C13"/>
    <w:p w:rsidR="008B1C13" w:rsidRDefault="008B1C13" w:rsidP="008B1C13">
      <w:pPr>
        <w:pStyle w:val="Heading4"/>
      </w:pPr>
      <w:r>
        <w:t>Dems win big in mid-terms but victory isn’t a lock</w:t>
      </w:r>
      <w:r>
        <w:t>—Morris, gamblers, models</w:t>
      </w:r>
    </w:p>
    <w:p w:rsidR="008B1C13" w:rsidRPr="00D91BD5" w:rsidRDefault="008B1C13" w:rsidP="008B1C13">
      <w:pPr>
        <w:rPr>
          <w:rStyle w:val="Style13ptBold"/>
          <w:b w:val="0"/>
        </w:rPr>
      </w:pPr>
      <w:r>
        <w:rPr>
          <w:rStyle w:val="Style13ptBold"/>
        </w:rPr>
        <w:t>YGLESIAS 6/7</w:t>
      </w:r>
      <w:r>
        <w:rPr>
          <w:rStyle w:val="Style13ptBold"/>
          <w:b w:val="0"/>
        </w:rPr>
        <w:t xml:space="preserve">-writer at </w:t>
      </w:r>
      <w:proofErr w:type="spellStart"/>
      <w:r>
        <w:rPr>
          <w:rStyle w:val="Style13ptBold"/>
          <w:b w:val="0"/>
        </w:rPr>
        <w:t>Nooch’s</w:t>
      </w:r>
      <w:proofErr w:type="spellEnd"/>
      <w:r>
        <w:rPr>
          <w:rStyle w:val="Style13ptBold"/>
          <w:b w:val="0"/>
        </w:rPr>
        <w:t xml:space="preserve"> favorite website [Matthew, </w:t>
      </w:r>
      <w:proofErr w:type="spellStart"/>
      <w:r>
        <w:rPr>
          <w:rStyle w:val="Style13ptBold"/>
          <w:b w:val="0"/>
        </w:rPr>
        <w:t>Vox</w:t>
      </w:r>
      <w:proofErr w:type="spellEnd"/>
      <w:r>
        <w:rPr>
          <w:rStyle w:val="Style13ptBold"/>
          <w:b w:val="0"/>
        </w:rPr>
        <w:t xml:space="preserve">, </w:t>
      </w:r>
      <w:r w:rsidRPr="00D91BD5">
        <w:rPr>
          <w:rStyle w:val="Style13ptBold"/>
          <w:b w:val="0"/>
        </w:rPr>
        <w:t>The outlook for a blue wave, explained</w:t>
      </w:r>
      <w:r>
        <w:rPr>
          <w:rStyle w:val="Style13ptBold"/>
          <w:b w:val="0"/>
        </w:rPr>
        <w:t xml:space="preserve">, </w:t>
      </w:r>
      <w:hyperlink r:id="rId6" w:history="1">
        <w:r w:rsidRPr="00742AFD">
          <w:rPr>
            <w:rStyle w:val="Hyperlink"/>
            <w:sz w:val="26"/>
          </w:rPr>
          <w:t>https://www.vox.com/policy-and-politics/2018/6/7/17426576/blue-wave-explained</w:t>
        </w:r>
      </w:hyperlink>
      <w:r>
        <w:rPr>
          <w:rStyle w:val="Style13ptBold"/>
          <w:b w:val="0"/>
        </w:rPr>
        <w:t>, DKP]</w:t>
      </w:r>
    </w:p>
    <w:p w:rsidR="008B1C13" w:rsidRDefault="008B1C13" w:rsidP="008B1C13">
      <w:pPr>
        <w:spacing w:line="240" w:lineRule="auto"/>
        <w:contextualSpacing/>
      </w:pPr>
      <w:r w:rsidRPr="008065F9">
        <w:rPr>
          <w:rStyle w:val="StyleUnderline"/>
        </w:rPr>
        <w:t>There’s offsetting good news for Dem</w:t>
      </w:r>
      <w:r>
        <w:t>ocrat</w:t>
      </w:r>
      <w:r w:rsidRPr="008065F9">
        <w:rPr>
          <w:rStyle w:val="StyleUnderline"/>
        </w:rPr>
        <w:t>s</w:t>
      </w:r>
    </w:p>
    <w:p w:rsidR="008B1C13" w:rsidRPr="00BB5F90" w:rsidRDefault="008B1C13" w:rsidP="008B1C13">
      <w:pPr>
        <w:spacing w:line="240" w:lineRule="auto"/>
        <w:contextualSpacing/>
        <w:rPr>
          <w:sz w:val="16"/>
        </w:rPr>
      </w:pPr>
      <w:r w:rsidRPr="00BB5F90">
        <w:rPr>
          <w:sz w:val="16"/>
        </w:rPr>
        <w:t xml:space="preserve">Interestingly, </w:t>
      </w:r>
      <w:r w:rsidRPr="008065F9">
        <w:rPr>
          <w:rStyle w:val="StyleUnderline"/>
        </w:rPr>
        <w:t>Dem</w:t>
      </w:r>
      <w:r w:rsidRPr="00BB5F90">
        <w:rPr>
          <w:sz w:val="16"/>
        </w:rPr>
        <w:t>ocrat</w:t>
      </w:r>
      <w:r w:rsidRPr="008065F9">
        <w:rPr>
          <w:rStyle w:val="StyleUnderline"/>
        </w:rPr>
        <w:t>s’</w:t>
      </w:r>
      <w:r w:rsidRPr="00BB5F90">
        <w:rPr>
          <w:sz w:val="16"/>
        </w:rPr>
        <w:t xml:space="preserve"> </w:t>
      </w:r>
      <w:r w:rsidRPr="008065F9">
        <w:rPr>
          <w:rStyle w:val="StyleUnderline"/>
        </w:rPr>
        <w:t>odds of capturing the House have not declined nearly as much</w:t>
      </w:r>
      <w:r w:rsidRPr="00BB5F90">
        <w:rPr>
          <w:sz w:val="16"/>
        </w:rPr>
        <w:t xml:space="preserve"> since November </w:t>
      </w:r>
      <w:r w:rsidRPr="008065F9">
        <w:rPr>
          <w:rStyle w:val="StyleUnderline"/>
        </w:rPr>
        <w:t>as their poll numbers.</w:t>
      </w:r>
    </w:p>
    <w:p w:rsidR="008B1C13" w:rsidRPr="008065F9" w:rsidRDefault="008B1C13" w:rsidP="008B1C13">
      <w:pPr>
        <w:spacing w:line="240" w:lineRule="auto"/>
        <w:contextualSpacing/>
        <w:rPr>
          <w:rStyle w:val="StyleUnderline"/>
        </w:rPr>
      </w:pPr>
      <w:r w:rsidRPr="008065F9">
        <w:rPr>
          <w:rStyle w:val="StyleUnderline"/>
        </w:rPr>
        <w:t>G. Elliott Morris’s</w:t>
      </w:r>
      <w:r w:rsidRPr="00BB5F90">
        <w:rPr>
          <w:sz w:val="16"/>
        </w:rPr>
        <w:t xml:space="preserve"> statistical </w:t>
      </w:r>
      <w:r w:rsidRPr="008065F9">
        <w:rPr>
          <w:rStyle w:val="StyleUnderline"/>
        </w:rPr>
        <w:t>model</w:t>
      </w:r>
      <w:r w:rsidRPr="00BB5F90">
        <w:rPr>
          <w:sz w:val="16"/>
        </w:rPr>
        <w:t xml:space="preserve">, for example, </w:t>
      </w:r>
      <w:r w:rsidRPr="008065F9">
        <w:rPr>
          <w:rStyle w:val="StyleUnderline"/>
        </w:rPr>
        <w:t>gives Democrats a 63 percent chance of taking the House</w:t>
      </w:r>
      <w:r w:rsidRPr="00BB5F90">
        <w:rPr>
          <w:sz w:val="16"/>
        </w:rPr>
        <w:t xml:space="preserve"> in November, </w:t>
      </w:r>
      <w:r w:rsidRPr="008065F9">
        <w:rPr>
          <w:rStyle w:val="StyleUnderline"/>
        </w:rPr>
        <w:t xml:space="preserve">which is down only about 4 or 5 points from its high. Gamblers are a bit more pessimistic </w:t>
      </w:r>
      <w:r w:rsidRPr="00BB5F90">
        <w:rPr>
          <w:sz w:val="16"/>
        </w:rPr>
        <w:t xml:space="preserve">than Morris (whose model believes, based on </w:t>
      </w:r>
      <w:proofErr w:type="gramStart"/>
      <w:r w:rsidRPr="00BB5F90">
        <w:rPr>
          <w:sz w:val="16"/>
        </w:rPr>
        <w:t>history, that</w:t>
      </w:r>
      <w:proofErr w:type="gramEnd"/>
      <w:r w:rsidRPr="00BB5F90">
        <w:rPr>
          <w:sz w:val="16"/>
        </w:rPr>
        <w:t xml:space="preserve"> the opposition party is more likely to gain in the polls than decline) </w:t>
      </w:r>
      <w:r w:rsidRPr="008065F9">
        <w:rPr>
          <w:rStyle w:val="StyleUnderline"/>
        </w:rPr>
        <w:t>but similarly see a fairly modest change.</w:t>
      </w:r>
    </w:p>
    <w:p w:rsidR="008B1C13" w:rsidRPr="00BB5F90" w:rsidRDefault="008B1C13" w:rsidP="008B1C13">
      <w:pPr>
        <w:spacing w:line="240" w:lineRule="auto"/>
        <w:contextualSpacing/>
        <w:rPr>
          <w:u w:val="single"/>
        </w:rPr>
      </w:pPr>
      <w:r w:rsidRPr="008065F9">
        <w:rPr>
          <w:rStyle w:val="StyleUnderline"/>
        </w:rPr>
        <w:t>One key issue here is</w:t>
      </w:r>
      <w:r w:rsidRPr="00BB5F90">
        <w:rPr>
          <w:sz w:val="16"/>
        </w:rPr>
        <w:t xml:space="preserve"> simply the </w:t>
      </w:r>
      <w:r w:rsidRPr="008065F9">
        <w:rPr>
          <w:rStyle w:val="StyleUnderline"/>
        </w:rPr>
        <w:t xml:space="preserve">passage of time. </w:t>
      </w:r>
      <w:r w:rsidRPr="00BB5F90">
        <w:rPr>
          <w:sz w:val="16"/>
        </w:rPr>
        <w:t xml:space="preserve">Your odds of winning on Election Day are a function of both how large your polling lead is and how far away the election is, since the more time until Election Day, the more time there is for things to change. </w:t>
      </w:r>
      <w:r w:rsidRPr="008065F9">
        <w:rPr>
          <w:rStyle w:val="StyleUnderline"/>
        </w:rPr>
        <w:t>Dem</w:t>
      </w:r>
      <w:r w:rsidRPr="00BB5F90">
        <w:rPr>
          <w:sz w:val="16"/>
        </w:rPr>
        <w:t xml:space="preserve">ocrats’ </w:t>
      </w:r>
      <w:r w:rsidRPr="008065F9">
        <w:rPr>
          <w:rStyle w:val="StyleUnderline"/>
        </w:rPr>
        <w:t>June polling lead is</w:t>
      </w:r>
      <w:r w:rsidRPr="00BB5F90">
        <w:rPr>
          <w:sz w:val="16"/>
        </w:rPr>
        <w:t xml:space="preserve"> a lot </w:t>
      </w:r>
      <w:r w:rsidRPr="008065F9">
        <w:rPr>
          <w:rStyle w:val="StyleUnderline"/>
        </w:rPr>
        <w:t>smaller than</w:t>
      </w:r>
      <w:r w:rsidRPr="00BB5F90">
        <w:rPr>
          <w:sz w:val="16"/>
        </w:rPr>
        <w:t xml:space="preserve"> their </w:t>
      </w:r>
      <w:r w:rsidRPr="008065F9">
        <w:rPr>
          <w:rStyle w:val="StyleUnderline"/>
        </w:rPr>
        <w:t>December</w:t>
      </w:r>
      <w:r w:rsidRPr="00BB5F90">
        <w:rPr>
          <w:sz w:val="16"/>
        </w:rPr>
        <w:t xml:space="preserve"> polling lead, </w:t>
      </w:r>
      <w:r w:rsidRPr="008065F9">
        <w:rPr>
          <w:rStyle w:val="StyleUnderline"/>
        </w:rPr>
        <w:t>but the June lead is more valuable.</w:t>
      </w:r>
    </w:p>
    <w:p w:rsidR="008B1C13" w:rsidRPr="00BB5F90" w:rsidRDefault="008B1C13" w:rsidP="008B1C13">
      <w:pPr>
        <w:spacing w:line="240" w:lineRule="auto"/>
        <w:contextualSpacing/>
        <w:rPr>
          <w:sz w:val="16"/>
        </w:rPr>
      </w:pPr>
      <w:r w:rsidRPr="00BB5F90">
        <w:rPr>
          <w:rStyle w:val="StyleUnderline"/>
        </w:rPr>
        <w:t>The other</w:t>
      </w:r>
      <w:r w:rsidRPr="00BB5F90">
        <w:rPr>
          <w:sz w:val="16"/>
        </w:rPr>
        <w:t xml:space="preserve"> really significant </w:t>
      </w:r>
      <w:r w:rsidRPr="00BB5F90">
        <w:rPr>
          <w:rStyle w:val="StyleUnderline"/>
        </w:rPr>
        <w:t>factor is the change in Pennsylvania’s congressional map from one highly gerrymandered to favor the GOP to one that’s about proportional</w:t>
      </w:r>
      <w:r w:rsidRPr="00BB5F90">
        <w:rPr>
          <w:sz w:val="16"/>
        </w:rPr>
        <w:t xml:space="preserve"> in its partisan lean. The overall map still has a strong pro-Republican tilt, but Pennsylvania is a big state. That change meaningfully altered the overall slant in a way that’s boosted Democrats’ fortunes.</w:t>
      </w:r>
    </w:p>
    <w:p w:rsidR="008B1C13" w:rsidRPr="00BB5F90" w:rsidRDefault="008B1C13" w:rsidP="008B1C13">
      <w:pPr>
        <w:spacing w:line="240" w:lineRule="auto"/>
        <w:contextualSpacing/>
        <w:rPr>
          <w:sz w:val="16"/>
        </w:rPr>
      </w:pPr>
      <w:r w:rsidRPr="00BB5F90">
        <w:rPr>
          <w:sz w:val="16"/>
        </w:rPr>
        <w:t xml:space="preserve">Similarly, </w:t>
      </w:r>
      <w:r w:rsidRPr="00BB5F90">
        <w:rPr>
          <w:rStyle w:val="StyleUnderline"/>
        </w:rPr>
        <w:t>while final results are not yet in from California, the votes</w:t>
      </w:r>
      <w:r w:rsidRPr="00BB5F90">
        <w:rPr>
          <w:sz w:val="16"/>
        </w:rPr>
        <w:t xml:space="preserve"> counted so far </w:t>
      </w:r>
      <w:r w:rsidRPr="00BB5F90">
        <w:rPr>
          <w:rStyle w:val="StyleUnderline"/>
        </w:rPr>
        <w:t>strongly suggest Dem</w:t>
      </w:r>
      <w:r w:rsidRPr="00BB5F90">
        <w:rPr>
          <w:sz w:val="16"/>
        </w:rPr>
        <w:t>ocrat</w:t>
      </w:r>
      <w:r w:rsidRPr="00BB5F90">
        <w:rPr>
          <w:rStyle w:val="StyleUnderline"/>
        </w:rPr>
        <w:t xml:space="preserve">s successfully avoided getting locked out of the general election </w:t>
      </w:r>
      <w:r w:rsidRPr="00BB5F90">
        <w:rPr>
          <w:sz w:val="16"/>
        </w:rPr>
        <w:t xml:space="preserve">by the Golden State’s weird “top two” primary system, </w:t>
      </w:r>
      <w:r w:rsidRPr="00BB5F90">
        <w:rPr>
          <w:rStyle w:val="StyleUnderline"/>
        </w:rPr>
        <w:t>greatly improving their odds of winning some of these seats in November.</w:t>
      </w:r>
    </w:p>
    <w:p w:rsidR="008B1C13" w:rsidRDefault="008B1C13" w:rsidP="008B1C13">
      <w:pPr>
        <w:spacing w:line="240" w:lineRule="auto"/>
        <w:contextualSpacing/>
        <w:rPr>
          <w:rStyle w:val="StyleUnderline"/>
        </w:rPr>
      </w:pPr>
      <w:r w:rsidRPr="00BB5F90">
        <w:rPr>
          <w:sz w:val="16"/>
        </w:rPr>
        <w:t xml:space="preserve">Democrats can also take solace in the fact that </w:t>
      </w:r>
      <w:r w:rsidRPr="00BB5F90">
        <w:rPr>
          <w:rStyle w:val="StyleUnderline"/>
        </w:rPr>
        <w:t>recent election outcomes have been better for their party than the polls.</w:t>
      </w:r>
    </w:p>
    <w:p w:rsidR="008B1C13" w:rsidRDefault="008B1C13" w:rsidP="008B1C13"/>
    <w:p w:rsidR="007A6364" w:rsidRDefault="007A6364" w:rsidP="007A6364">
      <w:pPr>
        <w:spacing w:line="240" w:lineRule="auto"/>
        <w:contextualSpacing/>
        <w:rPr>
          <w:sz w:val="16"/>
        </w:rPr>
      </w:pPr>
    </w:p>
    <w:p w:rsidR="007A6364" w:rsidRDefault="007A6364" w:rsidP="007A6364">
      <w:pPr>
        <w:pStyle w:val="Heading4"/>
      </w:pPr>
      <w:r>
        <w:t xml:space="preserve">Opposition to GOP stems from immigration policy—plan causes reversal and crushes momentum </w:t>
      </w:r>
    </w:p>
    <w:p w:rsidR="007A6364" w:rsidRDefault="007A6364" w:rsidP="007A6364">
      <w:pPr>
        <w:spacing w:line="240" w:lineRule="auto"/>
        <w:contextualSpacing/>
        <w:rPr>
          <w:sz w:val="16"/>
        </w:rPr>
      </w:pPr>
      <w:r w:rsidRPr="0067267D">
        <w:rPr>
          <w:rStyle w:val="Style13ptBold"/>
        </w:rPr>
        <w:t>Brenan 6/21</w:t>
      </w:r>
      <w:r>
        <w:rPr>
          <w:sz w:val="16"/>
        </w:rPr>
        <w:t xml:space="preserve">-[Megan, </w:t>
      </w:r>
      <w:r w:rsidRPr="0067267D">
        <w:rPr>
          <w:sz w:val="16"/>
        </w:rPr>
        <w:t>Record-High 75% of Americans Say Immigration Is Good Thing</w:t>
      </w:r>
      <w:r>
        <w:rPr>
          <w:sz w:val="16"/>
        </w:rPr>
        <w:t xml:space="preserve">, </w:t>
      </w:r>
      <w:r w:rsidRPr="0067267D">
        <w:rPr>
          <w:sz w:val="16"/>
        </w:rPr>
        <w:t>https://news.gallup.com/poll/235793/record-high-americans-say-immigration-good-thing.aspx</w:t>
      </w:r>
    </w:p>
    <w:p w:rsidR="007A6364" w:rsidRDefault="007A6364" w:rsidP="007A6364">
      <w:pPr>
        <w:spacing w:line="240" w:lineRule="auto"/>
        <w:contextualSpacing/>
        <w:rPr>
          <w:sz w:val="16"/>
        </w:rPr>
      </w:pPr>
    </w:p>
    <w:p w:rsidR="007A6364" w:rsidRPr="0067267D" w:rsidRDefault="007A6364" w:rsidP="007A6364">
      <w:pPr>
        <w:spacing w:line="240" w:lineRule="auto"/>
        <w:contextualSpacing/>
        <w:rPr>
          <w:rStyle w:val="StyleUnderline"/>
        </w:rPr>
      </w:pPr>
      <w:r w:rsidRPr="0067267D">
        <w:rPr>
          <w:sz w:val="12"/>
        </w:rPr>
        <w:t xml:space="preserve">WASHINGTON, D.C. </w:t>
      </w:r>
      <w:r w:rsidRPr="0024657A">
        <w:rPr>
          <w:rStyle w:val="StyleUnderline"/>
        </w:rPr>
        <w:t>-- A record-high 75% of American</w:t>
      </w:r>
      <w:r w:rsidRPr="0067267D">
        <w:rPr>
          <w:sz w:val="12"/>
        </w:rPr>
        <w:t xml:space="preserve">s, including majorities of all party groups, </w:t>
      </w:r>
      <w:r w:rsidRPr="0024657A">
        <w:rPr>
          <w:rStyle w:val="StyleUnderline"/>
        </w:rPr>
        <w:t>think immigration is a good thing</w:t>
      </w:r>
      <w:r w:rsidRPr="0067267D">
        <w:rPr>
          <w:sz w:val="12"/>
        </w:rPr>
        <w:t xml:space="preserve"> for the U.S. -- up slightly from 71% last year. Just 19% of the public considers immigration a bad thing. </w:t>
      </w:r>
      <w:r w:rsidRPr="0067267D">
        <w:rPr>
          <w:rStyle w:val="StyleUnderline"/>
        </w:rPr>
        <w:t>The latest findings are based on a Gallup poll conducted June 1-13, a key time for immigration reform in the U.S</w:t>
      </w:r>
      <w:r w:rsidRPr="0067267D">
        <w:rPr>
          <w:sz w:val="12"/>
        </w:rPr>
        <w:t xml:space="preserve">. as the House of Representatives debates the issue. The House will vote this week on two pieces of legislation that address several key immigration policy reforms. Among them are the Deferred Action for Childhood Arrivals (DACA) protections for immigrants who entered the U.S. illegally at a young age with their parents and the border wall that has been the cornerstone of President Donald Trump's immigration policy. At the same time, </w:t>
      </w:r>
      <w:r w:rsidRPr="0067267D">
        <w:rPr>
          <w:rStyle w:val="StyleUnderline"/>
        </w:rPr>
        <w:t xml:space="preserve">Trump has been under strong bipartisan pressure to amend the "zero-tolerance" policy </w:t>
      </w:r>
      <w:r w:rsidRPr="0067267D">
        <w:rPr>
          <w:sz w:val="12"/>
        </w:rPr>
        <w:t xml:space="preserve">that resulted in the separation from their parents of more than 2,000 children of migrants illegally crossing the U.S. border from Mexico in recent months. Trump bowed to the pressure on Wednesday, signing an executive order to keep children and their parents in the same location. Meanwhile, proposed legislation by conservative members of Congress would include actions to cut back on the number of immigrants allowed to enter the U.S. legally. </w:t>
      </w:r>
      <w:r w:rsidRPr="0067267D">
        <w:rPr>
          <w:rStyle w:val="StyleUnderline"/>
        </w:rPr>
        <w:t>Republican legislators are facing a public that is largely supportive of immigration into the U.S., in general.</w:t>
      </w:r>
      <w:r w:rsidRPr="0067267D">
        <w:rPr>
          <w:sz w:val="12"/>
        </w:rPr>
        <w:t xml:space="preserve"> In all but one year since Gallup started asking this question in 2001, majorities of Americans across party lines have viewed immigration as positive for the U.S. The exception came in 2002, when slightly less than half of Republicans and Republican-leaning independents thought immigration was a good thing, although 58% of Democrats and Democratic </w:t>
      </w:r>
      <w:proofErr w:type="spellStart"/>
      <w:r w:rsidRPr="0067267D">
        <w:rPr>
          <w:sz w:val="12"/>
        </w:rPr>
        <w:t>leaners</w:t>
      </w:r>
      <w:proofErr w:type="spellEnd"/>
      <w:r w:rsidRPr="0067267D">
        <w:rPr>
          <w:sz w:val="12"/>
        </w:rPr>
        <w:t xml:space="preserve"> held this view. So a majority nationally, 52%, were still positive. This was recorded about nine months after the 9/11 terrorist attacks were committed by hijackers holding legal visas. Currently, 85% of Democrats and Democratic </w:t>
      </w:r>
      <w:proofErr w:type="spellStart"/>
      <w:r w:rsidRPr="0067267D">
        <w:rPr>
          <w:sz w:val="12"/>
        </w:rPr>
        <w:t>leaners</w:t>
      </w:r>
      <w:proofErr w:type="spellEnd"/>
      <w:r w:rsidRPr="0067267D">
        <w:rPr>
          <w:sz w:val="12"/>
        </w:rPr>
        <w:t xml:space="preserve"> and 65% of Republicans and Republican leaners view immigration positively. </w:t>
      </w:r>
      <w:r w:rsidRPr="0067267D">
        <w:rPr>
          <w:rStyle w:val="StyleUnderline"/>
        </w:rPr>
        <w:t>Given attempts by the Trump administration to cut back on legal immigration, Gallup tested an alternative wording</w:t>
      </w:r>
      <w:r w:rsidRPr="0067267D">
        <w:rPr>
          <w:sz w:val="12"/>
        </w:rPr>
        <w:t xml:space="preserve"> to this question for the first time this year </w:t>
      </w:r>
      <w:r w:rsidRPr="0067267D">
        <w:rPr>
          <w:rStyle w:val="StyleUnderline"/>
        </w:rPr>
        <w:t>-- asking half of the respondents about "legal immigration,"</w:t>
      </w:r>
      <w:r w:rsidRPr="0067267D">
        <w:rPr>
          <w:sz w:val="12"/>
        </w:rPr>
        <w:t xml:space="preserve"> whereas the trend </w:t>
      </w:r>
      <w:r w:rsidRPr="0067267D">
        <w:rPr>
          <w:sz w:val="12"/>
        </w:rPr>
        <w:lastRenderedPageBreak/>
        <w:t>question does not specify a particular type of immigration.</w:t>
      </w:r>
      <w:r w:rsidRPr="0067267D">
        <w:rPr>
          <w:rStyle w:val="StyleUnderline"/>
        </w:rPr>
        <w:t xml:space="preserve"> Americans are more likely to support legal immigration, with 84% describing it as a good thing, nine percentage points higher than the reading for "immigration."</w:t>
      </w:r>
      <w:r>
        <w:rPr>
          <w:rStyle w:val="StyleUnderline"/>
        </w:rPr>
        <w:t xml:space="preserve"> </w:t>
      </w:r>
      <w:r w:rsidRPr="0067267D">
        <w:rPr>
          <w:sz w:val="12"/>
        </w:rPr>
        <w:t xml:space="preserve">Eighty percent of Republicans and leaners and 92% of Democrats and leaners say legal immigration is a good thing for the U.S. Fewer Americans Call for a Decrease in Immigration Levels Corroborating the data that show </w:t>
      </w:r>
      <w:r w:rsidRPr="0067267D">
        <w:rPr>
          <w:rStyle w:val="StyleUnderline"/>
        </w:rPr>
        <w:t xml:space="preserve">Americans believe immigration is good for the country, a separate Gallup trend question shows a record-low number of Americans -- 29% -- saying that immigration into the U.S. should be decreased. </w:t>
      </w:r>
      <w:r w:rsidRPr="0067267D">
        <w:rPr>
          <w:sz w:val="12"/>
        </w:rPr>
        <w:t xml:space="preserve">A plurality of 39% think immigration into the U.S. should be kept at its present level, while 28% say it should be increased. These results mark a six-point drop from one year ago in the percentage of those preferring a reduction in immigration. In the past 20 years, the highest reading for those calling for a decrease in immigration levels was in October 2001, about a month after the 9/11 terrorist attacks on the U.S. The change in "decreased" sentiment was roughly uniform across party affiliation. Currently, 44% of Democrats and Democratic </w:t>
      </w:r>
      <w:proofErr w:type="spellStart"/>
      <w:r w:rsidRPr="0067267D">
        <w:rPr>
          <w:sz w:val="12"/>
        </w:rPr>
        <w:t>leaners</w:t>
      </w:r>
      <w:proofErr w:type="spellEnd"/>
      <w:r w:rsidRPr="0067267D">
        <w:rPr>
          <w:sz w:val="12"/>
        </w:rPr>
        <w:t xml:space="preserve"> would prefer immigration to be kept at the present level, 36% would like it increased and 15% say it should be decreased. Among Republicans and Republican leaners, 35% think immigration should be kept at its current level, 20% would like it increased and 42% say decreased. Gallup also tested an alternative wording on this question for the first time by asking half of respondents about "immigration" and half about "legal immigration." Those asked the "legal immigration" question were more likely than those asked the "immigration" question to support increasing the level, 34% versus 28%, respectively. Implications </w:t>
      </w:r>
      <w:r w:rsidRPr="0067267D">
        <w:rPr>
          <w:rStyle w:val="StyleUnderline"/>
        </w:rPr>
        <w:t>U.S. immigration policy was a key part of Trump's 2016 presidential campaign, and it has been an area of significant action because his administration has targeted both legal and illegal immigration with its policies</w:t>
      </w:r>
      <w:r w:rsidRPr="0067267D">
        <w:rPr>
          <w:sz w:val="12"/>
        </w:rPr>
        <w:t xml:space="preserve">. Since taking office, Trump has issued a travel ban for residents of a number of primarily Muslim countries, continued to press for a wall along the Southern U.S. border and sought to end the DACA program, in addition to a number of other less visible actions. </w:t>
      </w:r>
      <w:r w:rsidRPr="0067267D">
        <w:rPr>
          <w:rStyle w:val="StyleUnderline"/>
        </w:rPr>
        <w:t>Gallup polling has shown that the public is at odds with Trump over the border wall and strongly favors allowing DACA children to remain in the U.S. and have a path to citizenship. More generally, Americans' strong belief that immigration is a good thing for the country and that immigration levels shouldn't be decreased present the president and Congress with some tough decisions as the midterm elections loom.</w:t>
      </w:r>
    </w:p>
    <w:p w:rsidR="007A6364" w:rsidRDefault="007A6364" w:rsidP="008B1C13"/>
    <w:p w:rsidR="00271DEA" w:rsidRPr="00393506" w:rsidRDefault="007A6364" w:rsidP="00271DEA">
      <w:pPr>
        <w:pStyle w:val="Heading4"/>
      </w:pPr>
      <w:r>
        <w:t>AND, i</w:t>
      </w:r>
      <w:r w:rsidR="00271DEA" w:rsidRPr="00393506">
        <w:t>mmigration is the bi</w:t>
      </w:r>
      <w:r w:rsidR="00271DEA">
        <w:t>ggest issue for midterms-political firestorm</w:t>
      </w:r>
    </w:p>
    <w:p w:rsidR="00271DEA" w:rsidRPr="00393506" w:rsidRDefault="00271DEA" w:rsidP="00271DEA">
      <w:pPr>
        <w:rPr>
          <w:rStyle w:val="Emphasis"/>
          <w:b w:val="0"/>
          <w:iCs w:val="0"/>
          <w:u w:val="none"/>
        </w:rPr>
      </w:pPr>
      <w:r w:rsidRPr="00393506">
        <w:rPr>
          <w:rStyle w:val="Style13ptBold"/>
        </w:rPr>
        <w:t>Malone 6/22</w:t>
      </w:r>
      <w:r w:rsidRPr="00393506">
        <w:t xml:space="preserve">-[Jim, </w:t>
      </w:r>
      <w:r w:rsidRPr="00393506">
        <w:rPr>
          <w:rStyle w:val="Emphasis"/>
        </w:rPr>
        <w:t>Trump’s Immigration Actions Could Shape Midterm Election</w:t>
      </w:r>
      <w:r w:rsidRPr="00393506">
        <w:t xml:space="preserve">, 6/22/2018, </w:t>
      </w:r>
      <w:hyperlink r:id="rId7" w:history="1">
        <w:r w:rsidRPr="00393506">
          <w:t>https://www.voanews.com/a/trump-immigration-midterm-elections/4449895.html</w:t>
        </w:r>
      </w:hyperlink>
    </w:p>
    <w:p w:rsidR="00271DEA" w:rsidRPr="00393506" w:rsidRDefault="00271DEA" w:rsidP="00271DEA">
      <w:pPr>
        <w:spacing w:line="240" w:lineRule="auto"/>
        <w:contextualSpacing/>
        <w:rPr>
          <w:sz w:val="16"/>
        </w:rPr>
      </w:pPr>
      <w:r w:rsidRPr="00393506">
        <w:rPr>
          <w:sz w:val="16"/>
        </w:rPr>
        <w:t xml:space="preserve">WASHINGTON — </w:t>
      </w:r>
      <w:proofErr w:type="gramStart"/>
      <w:r w:rsidRPr="00393506">
        <w:rPr>
          <w:rStyle w:val="StyleUnderline"/>
        </w:rPr>
        <w:t>This</w:t>
      </w:r>
      <w:proofErr w:type="gramEnd"/>
      <w:r w:rsidRPr="00393506">
        <w:rPr>
          <w:rStyle w:val="StyleUnderline"/>
        </w:rPr>
        <w:t xml:space="preserve"> week could turn out to be pivotal for</w:t>
      </w:r>
      <w:r w:rsidRPr="00393506">
        <w:rPr>
          <w:sz w:val="16"/>
        </w:rPr>
        <w:t xml:space="preserve"> the </w:t>
      </w:r>
      <w:r w:rsidRPr="00393506">
        <w:rPr>
          <w:rStyle w:val="StyleUnderline"/>
        </w:rPr>
        <w:t>Trump</w:t>
      </w:r>
      <w:r w:rsidRPr="00393506">
        <w:rPr>
          <w:sz w:val="16"/>
        </w:rPr>
        <w:t xml:space="preserve"> White House </w:t>
      </w:r>
      <w:r w:rsidRPr="00393506">
        <w:rPr>
          <w:rStyle w:val="StyleUnderline"/>
        </w:rPr>
        <w:t>as both</w:t>
      </w:r>
      <w:r w:rsidRPr="00393506">
        <w:rPr>
          <w:sz w:val="16"/>
        </w:rPr>
        <w:t xml:space="preserve"> major </w:t>
      </w:r>
      <w:r w:rsidRPr="00393506">
        <w:rPr>
          <w:rStyle w:val="StyleUnderline"/>
        </w:rPr>
        <w:t>parties get ready for midterm</w:t>
      </w:r>
      <w:r w:rsidRPr="00393506">
        <w:rPr>
          <w:sz w:val="16"/>
        </w:rPr>
        <w:t xml:space="preserve"> congressional elections in November. President Donald </w:t>
      </w:r>
      <w:r w:rsidRPr="00393506">
        <w:rPr>
          <w:rStyle w:val="StyleUnderline"/>
        </w:rPr>
        <w:t>Trump’s decision to reverse a policy of separating families</w:t>
      </w:r>
      <w:r w:rsidRPr="00393506">
        <w:rPr>
          <w:sz w:val="16"/>
        </w:rPr>
        <w:t xml:space="preserve"> coming across the U.S. southern border </w:t>
      </w:r>
      <w:r w:rsidRPr="00393506">
        <w:rPr>
          <w:rStyle w:val="StyleUnderline"/>
        </w:rPr>
        <w:t>came in the wake of a political firestorm that fired up opposition Democrats</w:t>
      </w:r>
      <w:r w:rsidRPr="00393506">
        <w:rPr>
          <w:sz w:val="16"/>
        </w:rPr>
        <w:t xml:space="preserve"> and alarmed even some Republicans. </w:t>
      </w:r>
      <w:r w:rsidRPr="00393506">
        <w:rPr>
          <w:rStyle w:val="StyleUnderline"/>
        </w:rPr>
        <w:t xml:space="preserve">At the very least, </w:t>
      </w:r>
      <w:r w:rsidRPr="00393506">
        <w:rPr>
          <w:rStyle w:val="Emphasis"/>
        </w:rPr>
        <w:t>it likely set the stage for immigration to be a key issue in November.</w:t>
      </w:r>
      <w:r>
        <w:rPr>
          <w:rStyle w:val="Emphasis"/>
        </w:rPr>
        <w:t xml:space="preserve"> </w:t>
      </w:r>
      <w:r w:rsidRPr="00393506">
        <w:rPr>
          <w:sz w:val="16"/>
        </w:rPr>
        <w:t xml:space="preserve">Defiant tone </w:t>
      </w:r>
      <w:r w:rsidRPr="00393506">
        <w:rPr>
          <w:rStyle w:val="StyleUnderline"/>
        </w:rPr>
        <w:t>Trump was in combat mode</w:t>
      </w:r>
      <w:r w:rsidRPr="00393506">
        <w:rPr>
          <w:sz w:val="16"/>
        </w:rPr>
        <w:t xml:space="preserve"> Wednesday during a political rally in Duluth, Minnesota, </w:t>
      </w:r>
      <w:r w:rsidRPr="00393506">
        <w:rPr>
          <w:rStyle w:val="Emphasis"/>
        </w:rPr>
        <w:t>where he vowed to make immigration a central focus in the upcoming congressional campaign.</w:t>
      </w:r>
      <w:r>
        <w:rPr>
          <w:rStyle w:val="Emphasis"/>
        </w:rPr>
        <w:t xml:space="preserve"> </w:t>
      </w:r>
      <w:r w:rsidRPr="00393506">
        <w:rPr>
          <w:sz w:val="16"/>
        </w:rPr>
        <w:t>“</w:t>
      </w:r>
      <w:r w:rsidRPr="00393506">
        <w:rPr>
          <w:rStyle w:val="StyleUnderline"/>
        </w:rPr>
        <w:t>If you want to create a humane, lawful system</w:t>
      </w:r>
      <w:r w:rsidRPr="00393506">
        <w:rPr>
          <w:sz w:val="16"/>
        </w:rPr>
        <w:t xml:space="preserve"> of immigration then you need to retire the Democrats and elect Republicans to finally secure our borders,” Trump said to an enthusiastic crowd, some chanting, </w:t>
      </w:r>
      <w:r w:rsidRPr="00393506">
        <w:rPr>
          <w:rStyle w:val="StyleUnderline"/>
        </w:rPr>
        <w:t>“Build the wall!”</w:t>
      </w:r>
      <w:r w:rsidRPr="00393506">
        <w:rPr>
          <w:sz w:val="16"/>
        </w:rPr>
        <w:t xml:space="preserve"> Just hours earlier, the president reversed his controversial policy of separating children from their parents by signing an executive order in the White House. “We are going to have strong, very strong, borders. But we are going to keep the families together,” he said. ​Outcry over separation </w:t>
      </w:r>
      <w:r w:rsidRPr="00393506">
        <w:rPr>
          <w:rStyle w:val="StyleUnderline"/>
        </w:rPr>
        <w:t>Trump decided to back away from the controversial policy of separating families after an outcry from around the country that included protests in several states</w:t>
      </w:r>
      <w:r w:rsidRPr="00393506">
        <w:rPr>
          <w:sz w:val="16"/>
        </w:rPr>
        <w:t xml:space="preserve">, including Arizona, Texas, Pennsylvania and Massachusetts. </w:t>
      </w:r>
      <w:r w:rsidRPr="00393506">
        <w:rPr>
          <w:rStyle w:val="StyleUnderline"/>
        </w:rPr>
        <w:t>Also driving the outrage was a recording of children crying out for their parents</w:t>
      </w:r>
      <w:r w:rsidRPr="00393506">
        <w:rPr>
          <w:sz w:val="16"/>
        </w:rPr>
        <w:t xml:space="preserve"> released by the investigative journalist group </w:t>
      </w:r>
      <w:proofErr w:type="spellStart"/>
      <w:r w:rsidRPr="00393506">
        <w:rPr>
          <w:sz w:val="16"/>
        </w:rPr>
        <w:t>ProPublica</w:t>
      </w:r>
      <w:proofErr w:type="spellEnd"/>
      <w:r w:rsidRPr="00393506">
        <w:rPr>
          <w:sz w:val="16"/>
        </w:rPr>
        <w:t xml:space="preserve">. </w:t>
      </w:r>
      <w:r w:rsidRPr="00393506">
        <w:rPr>
          <w:rStyle w:val="StyleUnderline"/>
        </w:rPr>
        <w:t>The separation policy drew condemnation from Republicans</w:t>
      </w:r>
      <w:r w:rsidRPr="00393506">
        <w:rPr>
          <w:sz w:val="16"/>
        </w:rPr>
        <w:t xml:space="preserve"> including former first lady Laura Bush and a host of Democrats. “We should be able to agree that we will not keep kids in child internment camps indefinitely and hidden away from public view,” said Maryland Democratic Congressman Elijah Cummings. “What country is that? This is the United States of America!” Divisive issue Advocates for a tough border policy sided with the president including Art Arthur of the Center for Immigration Studies. He cited a recent upsurge in attempted border crossings. “</w:t>
      </w:r>
      <w:r w:rsidRPr="00393506">
        <w:rPr>
          <w:rStyle w:val="StyleUnderline"/>
        </w:rPr>
        <w:t>That large influx of individuals would suggest that we are starting to creep back up the numbers we saw during the Obama administration</w:t>
      </w:r>
      <w:r w:rsidRPr="00393506">
        <w:rPr>
          <w:sz w:val="16"/>
        </w:rPr>
        <w:t>,” Arthur told VOA via Skype. “</w:t>
      </w:r>
      <w:r w:rsidRPr="00393506">
        <w:rPr>
          <w:rStyle w:val="StyleUnderline"/>
        </w:rPr>
        <w:t>And the Trump administration needed to take action</w:t>
      </w:r>
      <w:r w:rsidRPr="00393506">
        <w:rPr>
          <w:sz w:val="16"/>
        </w:rPr>
        <w:t xml:space="preserve"> to respond, and this is an appropriate response.” But many religious leaders were critical, including Monsignor Kevin Sullivan, executive director of Catholic Charities for Archdiocese of New York, who also spoke via Skype. “To use the means of separating a child from his or her mother just is completely unacceptable for us as Americans,” he said. ​Political fallout </w:t>
      </w:r>
      <w:proofErr w:type="gramStart"/>
      <w:r w:rsidRPr="00393506">
        <w:rPr>
          <w:rStyle w:val="StyleUnderline"/>
        </w:rPr>
        <w:t>The</w:t>
      </w:r>
      <w:proofErr w:type="gramEnd"/>
      <w:r w:rsidRPr="00393506">
        <w:rPr>
          <w:rStyle w:val="StyleUnderline"/>
        </w:rPr>
        <w:t xml:space="preserve"> immediate political fallout could be damaging for the president, especially with the midterms coming up</w:t>
      </w:r>
      <w:r w:rsidRPr="00393506">
        <w:rPr>
          <w:sz w:val="16"/>
        </w:rPr>
        <w:t xml:space="preserve"> later this year. “</w:t>
      </w:r>
      <w:r w:rsidRPr="00393506">
        <w:rPr>
          <w:rStyle w:val="StyleUnderline"/>
        </w:rPr>
        <w:t xml:space="preserve">It is a public relations disaster area </w:t>
      </w:r>
      <w:r w:rsidRPr="00393506">
        <w:rPr>
          <w:sz w:val="16"/>
        </w:rPr>
        <w:t xml:space="preserve">for the Trump administration, and just about everybody but Donald Trump and his very strongly anti-immigration aides seem to realize that,” said University of Virginia analyst Larry </w:t>
      </w:r>
      <w:proofErr w:type="spellStart"/>
      <w:r w:rsidRPr="00393506">
        <w:rPr>
          <w:sz w:val="16"/>
        </w:rPr>
        <w:t>Sabato</w:t>
      </w:r>
      <w:proofErr w:type="spellEnd"/>
      <w:r w:rsidRPr="00393506">
        <w:rPr>
          <w:sz w:val="16"/>
        </w:rPr>
        <w:t xml:space="preserve">. </w:t>
      </w:r>
      <w:proofErr w:type="spellStart"/>
      <w:r w:rsidRPr="00393506">
        <w:rPr>
          <w:sz w:val="16"/>
        </w:rPr>
        <w:t>Sabato</w:t>
      </w:r>
      <w:proofErr w:type="spellEnd"/>
      <w:r w:rsidRPr="00393506">
        <w:rPr>
          <w:sz w:val="16"/>
        </w:rPr>
        <w:t xml:space="preserve"> also told VOA via Skype that </w:t>
      </w:r>
      <w:r w:rsidRPr="00393506">
        <w:rPr>
          <w:rStyle w:val="StyleUnderline"/>
        </w:rPr>
        <w:t>Trump’s tough stance is also aimed at shoring up his political base for the midterms.</w:t>
      </w:r>
      <w:r>
        <w:rPr>
          <w:rStyle w:val="StyleUnderline"/>
        </w:rPr>
        <w:t xml:space="preserve"> </w:t>
      </w:r>
      <w:r w:rsidRPr="00393506">
        <w:rPr>
          <w:sz w:val="16"/>
        </w:rPr>
        <w:t xml:space="preserve">“Of course, </w:t>
      </w:r>
      <w:r w:rsidRPr="00393506">
        <w:rPr>
          <w:rStyle w:val="StyleUnderline"/>
        </w:rPr>
        <w:t xml:space="preserve">they are focusing on their base. </w:t>
      </w:r>
      <w:r w:rsidRPr="00393506">
        <w:rPr>
          <w:sz w:val="16"/>
        </w:rPr>
        <w:t xml:space="preserve">They are trying to make sure that they are going to show up and vote and it could make some difference in close midterm elections.” Polls pro and con </w:t>
      </w:r>
      <w:r w:rsidRPr="00393506">
        <w:rPr>
          <w:rStyle w:val="StyleUnderline"/>
        </w:rPr>
        <w:t xml:space="preserve">Trump’s poll numbers have improved of late, but that was before the </w:t>
      </w:r>
      <w:r w:rsidRPr="00393506">
        <w:rPr>
          <w:rStyle w:val="StyleUnderline"/>
        </w:rPr>
        <w:lastRenderedPageBreak/>
        <w:t>firestorm</w:t>
      </w:r>
      <w:r w:rsidRPr="00393506">
        <w:rPr>
          <w:sz w:val="16"/>
        </w:rPr>
        <w:t xml:space="preserve"> over separating families at the border. Recent polls by Quinnipiac University and the Associated Press showed a majority of Americans approved of his outreach to North Korea to defuse the nuclear threat. But surveys by Quinnipiac and CNN also found Americans opposed his child separation policy by margins of 2 to 1. </w:t>
      </w:r>
      <w:r w:rsidRPr="00393506">
        <w:rPr>
          <w:rStyle w:val="StyleUnderline"/>
        </w:rPr>
        <w:t xml:space="preserve">There is also fresh evidence that Trump is firing up both political parties in the run-up to the midterm voting. </w:t>
      </w:r>
      <w:r w:rsidRPr="00393506">
        <w:rPr>
          <w:sz w:val="16"/>
        </w:rPr>
        <w:t xml:space="preserve">The Pew Research Center found that </w:t>
      </w:r>
      <w:r w:rsidRPr="00393506">
        <w:rPr>
          <w:rStyle w:val="StyleUnderline"/>
        </w:rPr>
        <w:t>55 percent of voters who intend to vote for Democrats in November are more enthusiastic than usual.</w:t>
      </w:r>
      <w:r>
        <w:rPr>
          <w:rStyle w:val="StyleUnderline"/>
        </w:rPr>
        <w:t xml:space="preserve"> </w:t>
      </w:r>
      <w:r w:rsidRPr="00393506">
        <w:rPr>
          <w:rStyle w:val="StyleUnderline"/>
        </w:rPr>
        <w:t xml:space="preserve">But the survey also found that 50 percent of those who intend to support Republicans are also more enthusiastic, </w:t>
      </w:r>
      <w:r w:rsidRPr="00393506">
        <w:rPr>
          <w:sz w:val="16"/>
        </w:rPr>
        <w:t>setting the stage for what could be a monumental get out the vote struggle for both parties come November.</w:t>
      </w:r>
    </w:p>
    <w:p w:rsidR="00271DEA" w:rsidRDefault="00271DEA" w:rsidP="008B1C13"/>
    <w:p w:rsidR="008B1C13" w:rsidRPr="0042276C" w:rsidRDefault="008B1C13" w:rsidP="008B1C13">
      <w:pPr>
        <w:pStyle w:val="Heading4"/>
        <w:rPr>
          <w:rFonts w:asciiTheme="minorHAnsi" w:hAnsiTheme="minorHAnsi" w:cstheme="minorHAnsi"/>
        </w:rPr>
      </w:pPr>
      <w:r w:rsidRPr="0042276C">
        <w:rPr>
          <w:rFonts w:asciiTheme="minorHAnsi" w:hAnsiTheme="minorHAnsi" w:cstheme="minorHAnsi"/>
        </w:rPr>
        <w:t xml:space="preserve">Weak approval ratings and Dem House cause Trump removal. </w:t>
      </w:r>
    </w:p>
    <w:p w:rsidR="008B1C13" w:rsidRPr="0042276C" w:rsidRDefault="008B1C13" w:rsidP="008B1C13">
      <w:pPr>
        <w:rPr>
          <w:rFonts w:asciiTheme="minorHAnsi" w:hAnsiTheme="minorHAnsi" w:cstheme="minorHAnsi"/>
          <w:sz w:val="14"/>
        </w:rPr>
      </w:pPr>
      <w:r>
        <w:rPr>
          <w:rStyle w:val="Style13ptBold"/>
          <w:rFonts w:asciiTheme="minorHAnsi" w:hAnsiTheme="minorHAnsi" w:cstheme="minorHAnsi"/>
        </w:rPr>
        <w:t>French 18</w:t>
      </w:r>
      <w:r w:rsidRPr="0042276C">
        <w:rPr>
          <w:rFonts w:asciiTheme="minorHAnsi" w:hAnsiTheme="minorHAnsi" w:cstheme="minorHAnsi"/>
          <w:sz w:val="14"/>
        </w:rPr>
        <w:t xml:space="preserve"> (2018, David, senior writer for National Review, a senior fellow at the National Review Institute, and an attorney, “Trump’s Impeachment Prospects Have Little to Do with the Law”, http://www.nationalreview.com/article/455207/trumps-impeachment-prospects-hinge-public-perception-democrats-winning-congress)</w:t>
      </w:r>
    </w:p>
    <w:p w:rsidR="008B1C13" w:rsidRPr="0042276C" w:rsidRDefault="008B1C13" w:rsidP="008B1C13">
      <w:pPr>
        <w:rPr>
          <w:rFonts w:asciiTheme="minorHAnsi" w:hAnsiTheme="minorHAnsi" w:cstheme="minorHAnsi"/>
          <w:sz w:val="14"/>
        </w:rPr>
      </w:pPr>
      <w:r w:rsidRPr="0042276C">
        <w:rPr>
          <w:rStyle w:val="StyleUnderline"/>
          <w:rFonts w:asciiTheme="minorHAnsi" w:hAnsiTheme="minorHAnsi" w:cstheme="minorHAnsi"/>
        </w:rPr>
        <w:t>When it comes to impeachment</w:t>
      </w:r>
      <w:r w:rsidRPr="0042276C">
        <w:rPr>
          <w:rFonts w:asciiTheme="minorHAnsi" w:hAnsiTheme="minorHAnsi" w:cstheme="minorHAnsi"/>
          <w:sz w:val="14"/>
        </w:rPr>
        <w:t xml:space="preserve">, the court of </w:t>
      </w:r>
      <w:r w:rsidRPr="0042276C">
        <w:rPr>
          <w:rStyle w:val="Emphasis"/>
          <w:rFonts w:asciiTheme="minorHAnsi" w:hAnsiTheme="minorHAnsi" w:cstheme="minorHAnsi"/>
        </w:rPr>
        <w:t>public opinion</w:t>
      </w:r>
      <w:r w:rsidRPr="0042276C">
        <w:rPr>
          <w:rFonts w:asciiTheme="minorHAnsi" w:hAnsiTheme="minorHAnsi" w:cstheme="minorHAnsi"/>
          <w:sz w:val="14"/>
        </w:rPr>
        <w:t xml:space="preserve"> </w:t>
      </w:r>
      <w:r w:rsidRPr="0042276C">
        <w:rPr>
          <w:rStyle w:val="StyleUnderline"/>
          <w:rFonts w:asciiTheme="minorHAnsi" w:hAnsiTheme="minorHAnsi" w:cstheme="minorHAnsi"/>
        </w:rPr>
        <w:t>is the court that</w:t>
      </w:r>
      <w:r w:rsidRPr="0042276C">
        <w:rPr>
          <w:rFonts w:asciiTheme="minorHAnsi" w:hAnsiTheme="minorHAnsi" w:cstheme="minorHAnsi"/>
          <w:sz w:val="14"/>
        </w:rPr>
        <w:t xml:space="preserve"> </w:t>
      </w:r>
      <w:r w:rsidRPr="0042276C">
        <w:rPr>
          <w:rStyle w:val="Emphasis"/>
          <w:rFonts w:asciiTheme="minorHAnsi" w:hAnsiTheme="minorHAnsi" w:cstheme="minorHAnsi"/>
        </w:rPr>
        <w:t>matters</w:t>
      </w:r>
      <w:r w:rsidRPr="0042276C">
        <w:rPr>
          <w:rFonts w:asciiTheme="minorHAnsi" w:hAnsiTheme="minorHAnsi" w:cstheme="minorHAnsi"/>
          <w:sz w:val="14"/>
        </w:rPr>
        <w:t xml:space="preserve">. On Thursday, the New York Times published yet another of its almost-weekly scoops about the Trump administration. This time, reporter Michael Schmidt detailed claims that Trump tried to use his White House counsel to lobby Jeff Sessions not to recuse himself from the Russia investigation, White House lawyers deliberately withheld accurate legal information from Trump as part of an apparent effort to stop him from firing </w:t>
      </w:r>
      <w:proofErr w:type="spellStart"/>
      <w:r w:rsidRPr="0042276C">
        <w:rPr>
          <w:rFonts w:asciiTheme="minorHAnsi" w:hAnsiTheme="minorHAnsi" w:cstheme="minorHAnsi"/>
          <w:sz w:val="14"/>
        </w:rPr>
        <w:t>Comey</w:t>
      </w:r>
      <w:proofErr w:type="spellEnd"/>
      <w:r w:rsidRPr="0042276C">
        <w:rPr>
          <w:rFonts w:asciiTheme="minorHAnsi" w:hAnsiTheme="minorHAnsi" w:cstheme="minorHAnsi"/>
          <w:sz w:val="14"/>
        </w:rPr>
        <w:t xml:space="preserve">, and an aide to Jeff Sessions reportedly attempted to gather “dirt” on James </w:t>
      </w:r>
      <w:proofErr w:type="spellStart"/>
      <w:r w:rsidRPr="0042276C">
        <w:rPr>
          <w:rFonts w:asciiTheme="minorHAnsi" w:hAnsiTheme="minorHAnsi" w:cstheme="minorHAnsi"/>
          <w:sz w:val="14"/>
        </w:rPr>
        <w:t>Comey</w:t>
      </w:r>
      <w:proofErr w:type="spellEnd"/>
      <w:r w:rsidRPr="0042276C">
        <w:rPr>
          <w:rFonts w:asciiTheme="minorHAnsi" w:hAnsiTheme="minorHAnsi" w:cstheme="minorHAnsi"/>
          <w:sz w:val="14"/>
        </w:rPr>
        <w:t xml:space="preserve"> before </w:t>
      </w:r>
      <w:proofErr w:type="spellStart"/>
      <w:r w:rsidRPr="0042276C">
        <w:rPr>
          <w:rFonts w:asciiTheme="minorHAnsi" w:hAnsiTheme="minorHAnsi" w:cstheme="minorHAnsi"/>
          <w:sz w:val="14"/>
        </w:rPr>
        <w:t>Comey’s</w:t>
      </w:r>
      <w:proofErr w:type="spellEnd"/>
      <w:r w:rsidRPr="0042276C">
        <w:rPr>
          <w:rFonts w:asciiTheme="minorHAnsi" w:hAnsiTheme="minorHAnsi" w:cstheme="minorHAnsi"/>
          <w:sz w:val="14"/>
        </w:rPr>
        <w:t xml:space="preserve"> termination. The article was framed around allegations that the president had potentially obstructed justice during the Russia investigation, and Schmidt noted that legal experts are “divided” as to whether there already exists enough evidence to bring an obstruction charge. In fact, immediately after the Times published its piece, the excellent </w:t>
      </w:r>
      <w:proofErr w:type="spellStart"/>
      <w:r w:rsidRPr="0042276C">
        <w:rPr>
          <w:rFonts w:asciiTheme="minorHAnsi" w:hAnsiTheme="minorHAnsi" w:cstheme="minorHAnsi"/>
          <w:sz w:val="14"/>
        </w:rPr>
        <w:t>Lawfare</w:t>
      </w:r>
      <w:proofErr w:type="spellEnd"/>
      <w:r w:rsidRPr="0042276C">
        <w:rPr>
          <w:rFonts w:asciiTheme="minorHAnsi" w:hAnsiTheme="minorHAnsi" w:cstheme="minorHAnsi"/>
          <w:sz w:val="14"/>
        </w:rPr>
        <w:t xml:space="preserve"> blog posted a special-edition podcast analyzing whether these new details materially advanced an obstruction case. The article did nothing to change my own view that so far there is insufficient publicly available evidence to conclude that Trump violated federal law. But rather than spending time parsing the article and the relevant statutes, it’s time for some plain talk about impeachment. Any </w:t>
      </w:r>
      <w:r w:rsidRPr="0042276C">
        <w:rPr>
          <w:rStyle w:val="Emphasis"/>
          <w:rFonts w:asciiTheme="minorHAnsi" w:hAnsiTheme="minorHAnsi" w:cstheme="minorHAnsi"/>
        </w:rPr>
        <w:t>impeachment</w:t>
      </w:r>
      <w:r w:rsidRPr="0042276C">
        <w:rPr>
          <w:rFonts w:asciiTheme="minorHAnsi" w:hAnsiTheme="minorHAnsi" w:cstheme="minorHAnsi"/>
          <w:sz w:val="14"/>
        </w:rPr>
        <w:t xml:space="preserve"> analysis </w:t>
      </w:r>
      <w:r w:rsidRPr="0042276C">
        <w:rPr>
          <w:rStyle w:val="Emphasis"/>
          <w:rFonts w:asciiTheme="minorHAnsi" w:hAnsiTheme="minorHAnsi" w:cstheme="minorHAnsi"/>
        </w:rPr>
        <w:t>will not ultimately turn on whether Trump violated the law</w:t>
      </w:r>
      <w:r w:rsidRPr="0042276C">
        <w:rPr>
          <w:rFonts w:asciiTheme="minorHAnsi" w:hAnsiTheme="minorHAnsi" w:cstheme="minorHAnsi"/>
          <w:sz w:val="14"/>
        </w:rPr>
        <w:t xml:space="preserve">. If we want to accurately analyze the prospects for impeachment, we have to understand that </w:t>
      </w:r>
      <w:r w:rsidRPr="0042276C">
        <w:rPr>
          <w:rStyle w:val="Emphasis"/>
          <w:rFonts w:asciiTheme="minorHAnsi" w:hAnsiTheme="minorHAnsi" w:cstheme="minorHAnsi"/>
        </w:rPr>
        <w:t>impeachment isn’t a legal proceeding</w:t>
      </w:r>
      <w:r w:rsidRPr="0042276C">
        <w:rPr>
          <w:rFonts w:asciiTheme="minorHAnsi" w:hAnsiTheme="minorHAnsi" w:cstheme="minorHAnsi"/>
          <w:sz w:val="14"/>
        </w:rPr>
        <w:t xml:space="preserve">. As my colleague Andrew McCarthy has explained in book-length detail, </w:t>
      </w:r>
      <w:r w:rsidRPr="0042276C">
        <w:rPr>
          <w:rStyle w:val="StyleUnderline"/>
          <w:rFonts w:asciiTheme="minorHAnsi" w:hAnsiTheme="minorHAnsi" w:cstheme="minorHAnsi"/>
        </w:rPr>
        <w:t xml:space="preserve">it’s a </w:t>
      </w:r>
      <w:r w:rsidRPr="0042276C">
        <w:rPr>
          <w:rStyle w:val="Emphasis"/>
          <w:rFonts w:asciiTheme="minorHAnsi" w:hAnsiTheme="minorHAnsi" w:cstheme="minorHAnsi"/>
        </w:rPr>
        <w:t>political process</w:t>
      </w:r>
      <w:r w:rsidRPr="0042276C">
        <w:rPr>
          <w:rFonts w:asciiTheme="minorHAnsi" w:hAnsiTheme="minorHAnsi" w:cstheme="minorHAnsi"/>
          <w:sz w:val="14"/>
        </w:rPr>
        <w:t xml:space="preserve"> that’s influenced by legal arguments. The </w:t>
      </w:r>
      <w:r w:rsidRPr="0042276C">
        <w:rPr>
          <w:rStyle w:val="StyleUnderline"/>
          <w:rFonts w:asciiTheme="minorHAnsi" w:hAnsiTheme="minorHAnsi" w:cstheme="minorHAnsi"/>
        </w:rPr>
        <w:t>political branches of government make the decision</w:t>
      </w:r>
      <w:r w:rsidRPr="0042276C">
        <w:rPr>
          <w:rFonts w:asciiTheme="minorHAnsi" w:hAnsiTheme="minorHAnsi" w:cstheme="minorHAnsi"/>
          <w:sz w:val="14"/>
        </w:rPr>
        <w:t xml:space="preserve">. Members of the Congress — not the federal judiciary — determine if a president has committed “high crimes and misdemeanors” that require his removal from office. Understanding this reality helps us understand the recent past. Why was Bill Clinton able to survive in 1998 in the face of overwhelming evidence that he committed perjury and obstructed justice? He was a popular president governing in a time of peace and prosperity. His average approval rating for his second term was a whopping 61 percent. House impeachment managers came forward with ample evidence of misconduct, but there was no chance that Democrat senators would vote to convict. Not only did the public (and much of the media) back the Democratic </w:t>
      </w:r>
      <w:proofErr w:type="gramStart"/>
      <w:r w:rsidRPr="0042276C">
        <w:rPr>
          <w:rFonts w:asciiTheme="minorHAnsi" w:hAnsiTheme="minorHAnsi" w:cstheme="minorHAnsi"/>
          <w:sz w:val="14"/>
        </w:rPr>
        <w:t>party</w:t>
      </w:r>
      <w:proofErr w:type="gramEnd"/>
      <w:r w:rsidRPr="0042276C">
        <w:rPr>
          <w:rFonts w:asciiTheme="minorHAnsi" w:hAnsiTheme="minorHAnsi" w:cstheme="minorHAnsi"/>
          <w:sz w:val="14"/>
        </w:rPr>
        <w:t xml:space="preserve"> in spite of the law, they arguably voted to punish Republicans for their impeachment efforts in the 1998 midterms. What about Richard Nixon? As the Watergate scandal drip-dripped into the public square, overwhelming evidence of guilt accumulated, and the media thirsted for the president’s political blood, his approval rating plunged. He maintained a “loyal core” of 25 percent, but his disapproval spiked into the mid-sixties. Both men violated the law, but two different presidents operating in two different political environments achieved very different outcomes. The lesson to take isn’t “unpopular presidents get impeached.” After all, George W. Bush hit dismal lows in his second term, but he never faced a realistic impeachment threat. The lesson instead is that </w:t>
      </w:r>
      <w:r w:rsidRPr="0042276C">
        <w:rPr>
          <w:rStyle w:val="StyleUnderline"/>
          <w:rFonts w:asciiTheme="minorHAnsi" w:hAnsiTheme="minorHAnsi" w:cstheme="minorHAnsi"/>
        </w:rPr>
        <w:t xml:space="preserve">the combination of </w:t>
      </w:r>
      <w:r w:rsidRPr="0042276C">
        <w:rPr>
          <w:rStyle w:val="Emphasis"/>
          <w:rFonts w:asciiTheme="minorHAnsi" w:hAnsiTheme="minorHAnsi" w:cstheme="minorHAnsi"/>
        </w:rPr>
        <w:t>credible claims of corruption</w:t>
      </w:r>
      <w:r w:rsidRPr="0042276C">
        <w:rPr>
          <w:rFonts w:asciiTheme="minorHAnsi" w:hAnsiTheme="minorHAnsi" w:cstheme="minorHAnsi"/>
          <w:sz w:val="14"/>
        </w:rPr>
        <w:t xml:space="preserve"> or abuse of power, </w:t>
      </w:r>
      <w:r w:rsidRPr="0042276C">
        <w:rPr>
          <w:rStyle w:val="Emphasis"/>
          <w:rFonts w:asciiTheme="minorHAnsi" w:hAnsiTheme="minorHAnsi" w:cstheme="minorHAnsi"/>
        </w:rPr>
        <w:t>opposition-party control</w:t>
      </w:r>
      <w:r w:rsidRPr="0042276C">
        <w:rPr>
          <w:rFonts w:asciiTheme="minorHAnsi" w:hAnsiTheme="minorHAnsi" w:cstheme="minorHAnsi"/>
          <w:sz w:val="14"/>
        </w:rPr>
        <w:t xml:space="preserve">, </w:t>
      </w:r>
      <w:r w:rsidRPr="0042276C">
        <w:rPr>
          <w:rStyle w:val="StyleUnderline"/>
          <w:rFonts w:asciiTheme="minorHAnsi" w:hAnsiTheme="minorHAnsi" w:cstheme="minorHAnsi"/>
        </w:rPr>
        <w:t>and low public approval</w:t>
      </w:r>
      <w:r w:rsidRPr="0042276C">
        <w:rPr>
          <w:rFonts w:asciiTheme="minorHAnsi" w:hAnsiTheme="minorHAnsi" w:cstheme="minorHAnsi"/>
          <w:sz w:val="14"/>
        </w:rPr>
        <w:t xml:space="preserve"> </w:t>
      </w:r>
      <w:r w:rsidRPr="0042276C">
        <w:rPr>
          <w:rStyle w:val="StyleUnderline"/>
          <w:rFonts w:asciiTheme="minorHAnsi" w:hAnsiTheme="minorHAnsi" w:cstheme="minorHAnsi"/>
        </w:rPr>
        <w:t xml:space="preserve">can </w:t>
      </w:r>
      <w:r w:rsidRPr="0042276C">
        <w:rPr>
          <w:rStyle w:val="Emphasis"/>
          <w:rFonts w:asciiTheme="minorHAnsi" w:hAnsiTheme="minorHAnsi" w:cstheme="minorHAnsi"/>
        </w:rPr>
        <w:t>drive a president out of office</w:t>
      </w:r>
      <w:r w:rsidRPr="0042276C">
        <w:rPr>
          <w:rFonts w:asciiTheme="minorHAnsi" w:hAnsiTheme="minorHAnsi" w:cstheme="minorHAnsi"/>
          <w:sz w:val="14"/>
        </w:rPr>
        <w:t xml:space="preserve">. </w:t>
      </w:r>
      <w:r w:rsidRPr="0042276C">
        <w:rPr>
          <w:rStyle w:val="StyleUnderline"/>
          <w:rFonts w:asciiTheme="minorHAnsi" w:hAnsiTheme="minorHAnsi" w:cstheme="minorHAnsi"/>
        </w:rPr>
        <w:t xml:space="preserve">Alter </w:t>
      </w:r>
      <w:r w:rsidRPr="0042276C">
        <w:rPr>
          <w:rStyle w:val="Emphasis"/>
          <w:rFonts w:asciiTheme="minorHAnsi" w:hAnsiTheme="minorHAnsi" w:cstheme="minorHAnsi"/>
        </w:rPr>
        <w:t>any one of these factors</w:t>
      </w:r>
      <w:r w:rsidRPr="0042276C">
        <w:rPr>
          <w:rStyle w:val="StyleUnderline"/>
          <w:rFonts w:asciiTheme="minorHAnsi" w:hAnsiTheme="minorHAnsi" w:cstheme="minorHAnsi"/>
        </w:rPr>
        <w:t>, and the president stays</w:t>
      </w:r>
      <w:r w:rsidRPr="0042276C">
        <w:rPr>
          <w:rFonts w:asciiTheme="minorHAnsi" w:hAnsiTheme="minorHAnsi" w:cstheme="minorHAnsi"/>
          <w:sz w:val="14"/>
        </w:rPr>
        <w:t xml:space="preserve">. It’s for this reason that one can’t read the Times story, conclude that it doesn’t contribute to a legal obstruction of justice claim, and then decide that the case for impeachment is failing. Rather these stories represent their own “drip, drip” that not only hurt Trump’s popularity, they do so in a specific way that implies corruption. That’s the combination that advances the impeachment narrative. The smarter members of Trump’s team understand this dynamic. Indeed, that’s why his best advocates (such as my old boss, Jay </w:t>
      </w:r>
      <w:proofErr w:type="spellStart"/>
      <w:r w:rsidRPr="0042276C">
        <w:rPr>
          <w:rFonts w:asciiTheme="minorHAnsi" w:hAnsiTheme="minorHAnsi" w:cstheme="minorHAnsi"/>
          <w:sz w:val="14"/>
        </w:rPr>
        <w:t>Sekulow</w:t>
      </w:r>
      <w:proofErr w:type="spellEnd"/>
      <w:r w:rsidRPr="0042276C">
        <w:rPr>
          <w:rFonts w:asciiTheme="minorHAnsi" w:hAnsiTheme="minorHAnsi" w:cstheme="minorHAnsi"/>
          <w:sz w:val="14"/>
        </w:rPr>
        <w:t xml:space="preserve">) never forget that their legal arguments are not ultimately intended to persuade federal judges but rather the millions of citizen-jurists who are the court of public opinion. They know they can win a legal argument yet still lose if they alienate the public. Trump is highly unlikely to face actual federal prosecution, even if Mueller concludes he violated the law. Instead, he’ll face Congress, and Congress faces the people’s court. So, </w:t>
      </w:r>
      <w:r w:rsidRPr="0042276C">
        <w:rPr>
          <w:rStyle w:val="StyleUnderline"/>
          <w:rFonts w:asciiTheme="minorHAnsi" w:hAnsiTheme="minorHAnsi" w:cstheme="minorHAnsi"/>
        </w:rPr>
        <w:t>where does Trump stand now?</w:t>
      </w:r>
      <w:r w:rsidRPr="0042276C">
        <w:rPr>
          <w:rFonts w:asciiTheme="minorHAnsi" w:hAnsiTheme="minorHAnsi" w:cstheme="minorHAnsi"/>
          <w:sz w:val="14"/>
        </w:rPr>
        <w:t xml:space="preserve"> </w:t>
      </w:r>
      <w:r w:rsidRPr="0042276C">
        <w:rPr>
          <w:rStyle w:val="StyleUnderline"/>
          <w:rFonts w:asciiTheme="minorHAnsi" w:hAnsiTheme="minorHAnsi" w:cstheme="minorHAnsi"/>
        </w:rPr>
        <w:t>He’s in more peril than his supporters may understand</w:t>
      </w:r>
      <w:r w:rsidRPr="0042276C">
        <w:rPr>
          <w:rFonts w:asciiTheme="minorHAnsi" w:hAnsiTheme="minorHAnsi" w:cstheme="minorHAnsi"/>
          <w:sz w:val="14"/>
        </w:rPr>
        <w:t xml:space="preserve">. His base resides in a cocoon that’s thoroughly imbibed the opinions of its own tribe of legal experts. Some hear the phrase “obstruction of justice” and laugh. To them, the mere thought that the president has violated the law is unhinged #Resistance nonsense. </w:t>
      </w:r>
      <w:r w:rsidRPr="0042276C">
        <w:rPr>
          <w:rStyle w:val="StyleUnderline"/>
          <w:rFonts w:asciiTheme="minorHAnsi" w:hAnsiTheme="minorHAnsi" w:cstheme="minorHAnsi"/>
        </w:rPr>
        <w:t>Outside of the base</w:t>
      </w:r>
      <w:r w:rsidRPr="0042276C">
        <w:rPr>
          <w:rFonts w:asciiTheme="minorHAnsi" w:hAnsiTheme="minorHAnsi" w:cstheme="minorHAnsi"/>
          <w:sz w:val="14"/>
        </w:rPr>
        <w:t xml:space="preserve">, however, </w:t>
      </w:r>
      <w:r w:rsidRPr="0042276C">
        <w:rPr>
          <w:rStyle w:val="Emphasis"/>
          <w:rFonts w:asciiTheme="minorHAnsi" w:hAnsiTheme="minorHAnsi" w:cstheme="minorHAnsi"/>
        </w:rPr>
        <w:t>two of the three preconditions</w:t>
      </w:r>
      <w:r w:rsidRPr="0042276C">
        <w:rPr>
          <w:rFonts w:asciiTheme="minorHAnsi" w:hAnsiTheme="minorHAnsi" w:cstheme="minorHAnsi"/>
          <w:sz w:val="14"/>
        </w:rPr>
        <w:t xml:space="preserve"> </w:t>
      </w:r>
      <w:r w:rsidRPr="0042276C">
        <w:rPr>
          <w:rStyle w:val="StyleUnderline"/>
          <w:rFonts w:asciiTheme="minorHAnsi" w:hAnsiTheme="minorHAnsi" w:cstheme="minorHAnsi"/>
        </w:rPr>
        <w:t xml:space="preserve">for impeachment are </w:t>
      </w:r>
      <w:r w:rsidRPr="0042276C">
        <w:rPr>
          <w:rStyle w:val="Emphasis"/>
          <w:rFonts w:asciiTheme="minorHAnsi" w:hAnsiTheme="minorHAnsi" w:cstheme="minorHAnsi"/>
        </w:rPr>
        <w:t>perilously close</w:t>
      </w:r>
      <w:r w:rsidRPr="0042276C">
        <w:rPr>
          <w:rStyle w:val="StyleUnderline"/>
          <w:rFonts w:asciiTheme="minorHAnsi" w:hAnsiTheme="minorHAnsi" w:cstheme="minorHAnsi"/>
        </w:rPr>
        <w:t xml:space="preserve"> to being met</w:t>
      </w:r>
      <w:r w:rsidRPr="0042276C">
        <w:rPr>
          <w:rFonts w:asciiTheme="minorHAnsi" w:hAnsiTheme="minorHAnsi" w:cstheme="minorHAnsi"/>
          <w:sz w:val="14"/>
        </w:rPr>
        <w:t xml:space="preserve">. </w:t>
      </w:r>
      <w:r w:rsidRPr="0042276C">
        <w:rPr>
          <w:rStyle w:val="StyleUnderline"/>
          <w:rFonts w:asciiTheme="minorHAnsi" w:hAnsiTheme="minorHAnsi" w:cstheme="minorHAnsi"/>
        </w:rPr>
        <w:t>Millions of Americans believe obstruction has already occurred</w:t>
      </w:r>
      <w:r w:rsidRPr="0042276C">
        <w:rPr>
          <w:rFonts w:asciiTheme="minorHAnsi" w:hAnsiTheme="minorHAnsi" w:cstheme="minorHAnsi"/>
          <w:sz w:val="14"/>
        </w:rPr>
        <w:t xml:space="preserve">. They listen to a parade of legal experts who claim Trump has already violated the law, and they’ve made up their own minds about Trump’s conduct. They may not be lawyers, but they believe something’s not right. Even before Mueller completes his report, they’re satisfied that the president has abused his power, and this conclusion is supplemented by real concern that he’s unfit in other ways. Michael Wolff’s book advances the narrative that he’s unprepared for the presidency. His worst tweets unsettle the public. These factors taken together mean that Trump’s ending his first year with a 38.5 percent approval rating — a shockingly low number for a first-year president who’s presiding over economic growth, strong employment numbers, and military victory. </w:t>
      </w:r>
      <w:r w:rsidRPr="0042276C">
        <w:rPr>
          <w:rStyle w:val="StyleUnderline"/>
          <w:rFonts w:asciiTheme="minorHAnsi" w:hAnsiTheme="minorHAnsi" w:cstheme="minorHAnsi"/>
        </w:rPr>
        <w:t xml:space="preserve">If Trump’s popularity slides further, and </w:t>
      </w:r>
      <w:r w:rsidRPr="0042276C">
        <w:rPr>
          <w:rStyle w:val="Emphasis"/>
          <w:rFonts w:asciiTheme="minorHAnsi" w:hAnsiTheme="minorHAnsi" w:cstheme="minorHAnsi"/>
        </w:rPr>
        <w:t>if the Democrats take the House</w:t>
      </w:r>
      <w:r w:rsidRPr="0042276C">
        <w:rPr>
          <w:rFonts w:asciiTheme="minorHAnsi" w:hAnsiTheme="minorHAnsi" w:cstheme="minorHAnsi"/>
          <w:sz w:val="14"/>
        </w:rPr>
        <w:t xml:space="preserve">, then </w:t>
      </w:r>
      <w:r w:rsidRPr="0042276C">
        <w:rPr>
          <w:rStyle w:val="StyleUnderline"/>
          <w:rFonts w:asciiTheme="minorHAnsi" w:hAnsiTheme="minorHAnsi" w:cstheme="minorHAnsi"/>
        </w:rPr>
        <w:t>he may well face</w:t>
      </w:r>
      <w:r w:rsidRPr="0042276C">
        <w:rPr>
          <w:rFonts w:asciiTheme="minorHAnsi" w:hAnsiTheme="minorHAnsi" w:cstheme="minorHAnsi"/>
          <w:sz w:val="14"/>
        </w:rPr>
        <w:t xml:space="preserve"> the humiliation Bill Clinton endured — </w:t>
      </w:r>
      <w:r w:rsidRPr="0042276C">
        <w:rPr>
          <w:rStyle w:val="Emphasis"/>
          <w:rFonts w:asciiTheme="minorHAnsi" w:hAnsiTheme="minorHAnsi" w:cstheme="minorHAnsi"/>
        </w:rPr>
        <w:t>an impeachment vote</w:t>
      </w:r>
      <w:r w:rsidRPr="0042276C">
        <w:rPr>
          <w:rFonts w:asciiTheme="minorHAnsi" w:hAnsiTheme="minorHAnsi" w:cstheme="minorHAnsi"/>
          <w:sz w:val="14"/>
        </w:rPr>
        <w:t xml:space="preserve"> in the House and a trial in the Senate — but with a media pursuing Trump with the same zeal that they pursued Nixon. Clinton enjoyed popularity and media backing. Nixon faced a shrinking base and unrelenting media hostility. Three things can save Trump from this divisive and damaging fate, and only one of them is largely in his control. If Mueller exonerates Trump or the GOP retains the House, then Trump is safe. But Trump has virtually no influence over the Mueller investigation, and as of now the GOP is </w:t>
      </w:r>
      <w:r w:rsidRPr="0042276C">
        <w:rPr>
          <w:rFonts w:asciiTheme="minorHAnsi" w:hAnsiTheme="minorHAnsi" w:cstheme="minorHAnsi"/>
          <w:sz w:val="14"/>
        </w:rPr>
        <w:lastRenderedPageBreak/>
        <w:t xml:space="preserve">hoping to hold the House in spite of Trump. Democrats appear energized and ready to change the balance of power. </w:t>
      </w:r>
      <w:r w:rsidRPr="0042276C">
        <w:rPr>
          <w:rStyle w:val="StyleUnderline"/>
          <w:rFonts w:asciiTheme="minorHAnsi" w:hAnsiTheme="minorHAnsi" w:cstheme="minorHAnsi"/>
        </w:rPr>
        <w:t>Trump</w:t>
      </w:r>
      <w:r w:rsidRPr="0042276C">
        <w:rPr>
          <w:rFonts w:asciiTheme="minorHAnsi" w:hAnsiTheme="minorHAnsi" w:cstheme="minorHAnsi"/>
          <w:sz w:val="14"/>
        </w:rPr>
        <w:t xml:space="preserve"> has a much greater degree of control over his own popularity. He </w:t>
      </w:r>
      <w:r w:rsidRPr="0042276C">
        <w:rPr>
          <w:rStyle w:val="StyleUnderline"/>
          <w:rFonts w:asciiTheme="minorHAnsi" w:hAnsiTheme="minorHAnsi" w:cstheme="minorHAnsi"/>
        </w:rPr>
        <w:t>can’t change the past</w:t>
      </w:r>
      <w:r w:rsidRPr="0042276C">
        <w:rPr>
          <w:rFonts w:asciiTheme="minorHAnsi" w:hAnsiTheme="minorHAnsi" w:cstheme="minorHAnsi"/>
          <w:sz w:val="14"/>
        </w:rPr>
        <w:t xml:space="preserve">. The facts are the facts, and the evidence is the evidence. </w:t>
      </w:r>
      <w:r w:rsidRPr="0042276C">
        <w:rPr>
          <w:rStyle w:val="StyleUnderline"/>
          <w:rFonts w:asciiTheme="minorHAnsi" w:hAnsiTheme="minorHAnsi" w:cstheme="minorHAnsi"/>
        </w:rPr>
        <w:t>Millions</w:t>
      </w:r>
      <w:r w:rsidRPr="0042276C">
        <w:rPr>
          <w:rFonts w:asciiTheme="minorHAnsi" w:hAnsiTheme="minorHAnsi" w:cstheme="minorHAnsi"/>
          <w:sz w:val="14"/>
        </w:rPr>
        <w:t xml:space="preserve"> of Americans </w:t>
      </w:r>
      <w:r w:rsidRPr="0042276C">
        <w:rPr>
          <w:rStyle w:val="StyleUnderline"/>
          <w:rFonts w:asciiTheme="minorHAnsi" w:hAnsiTheme="minorHAnsi" w:cstheme="minorHAnsi"/>
        </w:rPr>
        <w:t>have made up their minds about him</w:t>
      </w:r>
      <w:r w:rsidRPr="0042276C">
        <w:rPr>
          <w:rFonts w:asciiTheme="minorHAnsi" w:hAnsiTheme="minorHAnsi" w:cstheme="minorHAnsi"/>
          <w:sz w:val="14"/>
        </w:rPr>
        <w:t xml:space="preserve">. Their attitudes have hardened, and their ideas are fixed. </w:t>
      </w:r>
      <w:r w:rsidRPr="0042276C">
        <w:rPr>
          <w:rStyle w:val="StyleUnderline"/>
          <w:rFonts w:asciiTheme="minorHAnsi" w:hAnsiTheme="minorHAnsi" w:cstheme="minorHAnsi"/>
        </w:rPr>
        <w:t>Not everyone is ready to write him off, however</w:t>
      </w:r>
      <w:r w:rsidRPr="0042276C">
        <w:rPr>
          <w:rFonts w:asciiTheme="minorHAnsi" w:hAnsiTheme="minorHAnsi" w:cstheme="minorHAnsi"/>
          <w:sz w:val="14"/>
        </w:rPr>
        <w:t xml:space="preserve">, and </w:t>
      </w:r>
      <w:r w:rsidRPr="0042276C">
        <w:rPr>
          <w:rStyle w:val="StyleUnderline"/>
          <w:rFonts w:asciiTheme="minorHAnsi" w:hAnsiTheme="minorHAnsi" w:cstheme="minorHAnsi"/>
        </w:rPr>
        <w:t xml:space="preserve">he should be doing everything in his power to </w:t>
      </w:r>
      <w:r w:rsidRPr="0042276C">
        <w:rPr>
          <w:rStyle w:val="Emphasis"/>
          <w:rFonts w:asciiTheme="minorHAnsi" w:hAnsiTheme="minorHAnsi" w:cstheme="minorHAnsi"/>
        </w:rPr>
        <w:t>change the narrative</w:t>
      </w:r>
      <w:r w:rsidRPr="0042276C">
        <w:rPr>
          <w:rFonts w:asciiTheme="minorHAnsi" w:hAnsiTheme="minorHAnsi" w:cstheme="minorHAnsi"/>
          <w:sz w:val="14"/>
        </w:rPr>
        <w:t xml:space="preserve">, </w:t>
      </w:r>
      <w:r w:rsidRPr="0042276C">
        <w:rPr>
          <w:rStyle w:val="StyleUnderline"/>
          <w:rFonts w:asciiTheme="minorHAnsi" w:hAnsiTheme="minorHAnsi" w:cstheme="minorHAnsi"/>
        </w:rPr>
        <w:t xml:space="preserve">to </w:t>
      </w:r>
      <w:r w:rsidRPr="0042276C">
        <w:rPr>
          <w:rStyle w:val="Emphasis"/>
          <w:rFonts w:asciiTheme="minorHAnsi" w:hAnsiTheme="minorHAnsi" w:cstheme="minorHAnsi"/>
        </w:rPr>
        <w:t>divert attention</w:t>
      </w:r>
      <w:r w:rsidRPr="0042276C">
        <w:rPr>
          <w:rStyle w:val="StyleUnderline"/>
          <w:rFonts w:asciiTheme="minorHAnsi" w:hAnsiTheme="minorHAnsi" w:cstheme="minorHAnsi"/>
        </w:rPr>
        <w:t xml:space="preserve"> from the drama of his presidency</w:t>
      </w:r>
      <w:r w:rsidRPr="0042276C">
        <w:rPr>
          <w:rFonts w:asciiTheme="minorHAnsi" w:hAnsiTheme="minorHAnsi" w:cstheme="minorHAnsi"/>
          <w:sz w:val="14"/>
        </w:rPr>
        <w:t xml:space="preserve"> </w:t>
      </w:r>
      <w:r w:rsidRPr="0042276C">
        <w:rPr>
          <w:rStyle w:val="StyleUnderline"/>
          <w:rFonts w:asciiTheme="minorHAnsi" w:hAnsiTheme="minorHAnsi" w:cstheme="minorHAnsi"/>
        </w:rPr>
        <w:t>and</w:t>
      </w:r>
      <w:r w:rsidRPr="0042276C">
        <w:rPr>
          <w:rFonts w:asciiTheme="minorHAnsi" w:hAnsiTheme="minorHAnsi" w:cstheme="minorHAnsi"/>
          <w:sz w:val="14"/>
        </w:rPr>
        <w:t xml:space="preserve"> instead </w:t>
      </w:r>
      <w:r w:rsidRPr="0042276C">
        <w:rPr>
          <w:rStyle w:val="Emphasis"/>
          <w:rFonts w:asciiTheme="minorHAnsi" w:hAnsiTheme="minorHAnsi" w:cstheme="minorHAnsi"/>
        </w:rPr>
        <w:t>focus on the policies</w:t>
      </w:r>
      <w:r w:rsidRPr="0042276C">
        <w:rPr>
          <w:rFonts w:asciiTheme="minorHAnsi" w:hAnsiTheme="minorHAnsi" w:cstheme="minorHAnsi"/>
          <w:sz w:val="14"/>
        </w:rPr>
        <w:t xml:space="preserve"> and achievements of his presidency. Let’s be blunt: Provocative tweeting makes impeachment more likely. Rambling interviews make impeachment more likely. Anything and everything that’s likely to unsettle Americans, exhaust Americans, or provoke Americans is an action that brings him one tiny step closer to an involuntary exit. </w:t>
      </w:r>
    </w:p>
    <w:p w:rsidR="008B1C13" w:rsidRPr="0042276C" w:rsidRDefault="008B1C13" w:rsidP="008B1C13">
      <w:pPr>
        <w:rPr>
          <w:rFonts w:asciiTheme="minorHAnsi" w:hAnsiTheme="minorHAnsi" w:cstheme="minorHAnsi"/>
          <w:sz w:val="14"/>
        </w:rPr>
      </w:pPr>
    </w:p>
    <w:p w:rsidR="008B1C13" w:rsidRPr="0042276C" w:rsidRDefault="008B1C13" w:rsidP="008B1C13">
      <w:pPr>
        <w:pStyle w:val="Heading4"/>
        <w:rPr>
          <w:rFonts w:asciiTheme="minorHAnsi" w:hAnsiTheme="minorHAnsi" w:cstheme="minorHAnsi"/>
        </w:rPr>
      </w:pPr>
      <w:r w:rsidRPr="0042276C">
        <w:rPr>
          <w:rFonts w:asciiTheme="minorHAnsi" w:hAnsiTheme="minorHAnsi" w:cstheme="minorHAnsi"/>
        </w:rPr>
        <w:t xml:space="preserve">Trump’s foolishness causes </w:t>
      </w:r>
      <w:proofErr w:type="spellStart"/>
      <w:r w:rsidRPr="0042276C">
        <w:rPr>
          <w:rFonts w:asciiTheme="minorHAnsi" w:hAnsiTheme="minorHAnsi" w:cstheme="minorHAnsi"/>
        </w:rPr>
        <w:t>nuclearization</w:t>
      </w:r>
      <w:proofErr w:type="spellEnd"/>
      <w:r w:rsidRPr="0042276C">
        <w:rPr>
          <w:rFonts w:asciiTheme="minorHAnsi" w:hAnsiTheme="minorHAnsi" w:cstheme="minorHAnsi"/>
        </w:rPr>
        <w:t xml:space="preserve"> and conflict escalation</w:t>
      </w:r>
    </w:p>
    <w:p w:rsidR="008B1C13" w:rsidRPr="0042276C" w:rsidRDefault="008B1C13" w:rsidP="008B1C13">
      <w:pPr>
        <w:rPr>
          <w:rFonts w:asciiTheme="minorHAnsi" w:hAnsiTheme="minorHAnsi" w:cstheme="minorHAnsi"/>
          <w:sz w:val="14"/>
        </w:rPr>
      </w:pPr>
      <w:r w:rsidRPr="0042276C">
        <w:rPr>
          <w:rStyle w:val="Style13ptBold"/>
          <w:rFonts w:asciiTheme="minorHAnsi" w:hAnsiTheme="minorHAnsi" w:cstheme="minorHAnsi"/>
        </w:rPr>
        <w:t>Murray 17</w:t>
      </w:r>
      <w:r w:rsidRPr="0042276C">
        <w:rPr>
          <w:rFonts w:asciiTheme="minorHAnsi" w:hAnsiTheme="minorHAnsi" w:cstheme="minorHAnsi"/>
          <w:sz w:val="14"/>
        </w:rPr>
        <w:t xml:space="preserve"> (3/15, Lori, adjunct senior fellow at the Council on Foreign Relations. She most recently held the distinguished chair for national security at the U.S. Naval Academy. She served as special advisor to the president on the Chemical Weapons Convention and is also a former assistant director of the U.S. Arms Control and Disarmament Agency at the State Department, “Trump’s ‘Deterrence Bounce’ and the Dangers of Shock-Jock Diplomacy”, http://foreignpolicy.com/2017/03/15/trumps-deterrence-bounce-and-the-dangers-of-shock-jock-diplomacy/)</w:t>
      </w:r>
    </w:p>
    <w:p w:rsidR="008B1C13" w:rsidRPr="0042276C" w:rsidRDefault="008B1C13" w:rsidP="008B1C13">
      <w:pPr>
        <w:rPr>
          <w:rFonts w:asciiTheme="minorHAnsi" w:hAnsiTheme="minorHAnsi" w:cstheme="minorHAnsi"/>
          <w:sz w:val="14"/>
        </w:rPr>
      </w:pPr>
      <w:r w:rsidRPr="0042276C">
        <w:rPr>
          <w:rFonts w:asciiTheme="minorHAnsi" w:hAnsiTheme="minorHAnsi" w:cstheme="minorHAnsi"/>
          <w:sz w:val="14"/>
        </w:rPr>
        <w:t xml:space="preserve">But </w:t>
      </w:r>
      <w:r w:rsidRPr="0042276C">
        <w:rPr>
          <w:rStyle w:val="StyleUnderline"/>
          <w:rFonts w:asciiTheme="minorHAnsi" w:hAnsiTheme="minorHAnsi" w:cstheme="minorHAnsi"/>
        </w:rPr>
        <w:t>the president’s undisciplined and unwieldy conduct of foreign policy threatens to undermine</w:t>
      </w:r>
      <w:r w:rsidRPr="0042276C">
        <w:rPr>
          <w:rFonts w:asciiTheme="minorHAnsi" w:hAnsiTheme="minorHAnsi" w:cstheme="minorHAnsi"/>
          <w:sz w:val="14"/>
        </w:rPr>
        <w:t xml:space="preserve"> all this </w:t>
      </w:r>
      <w:r w:rsidRPr="0042276C">
        <w:rPr>
          <w:rStyle w:val="StyleUnderline"/>
          <w:rFonts w:asciiTheme="minorHAnsi" w:hAnsiTheme="minorHAnsi" w:cstheme="minorHAnsi"/>
        </w:rPr>
        <w:t>potential progress</w:t>
      </w:r>
      <w:r w:rsidRPr="0042276C">
        <w:rPr>
          <w:rFonts w:asciiTheme="minorHAnsi" w:hAnsiTheme="minorHAnsi" w:cstheme="minorHAnsi"/>
          <w:sz w:val="14"/>
        </w:rPr>
        <w:t xml:space="preserve">. </w:t>
      </w:r>
      <w:r w:rsidRPr="0042276C">
        <w:rPr>
          <w:rStyle w:val="StyleUnderline"/>
          <w:rFonts w:asciiTheme="minorHAnsi" w:hAnsiTheme="minorHAnsi" w:cstheme="minorHAnsi"/>
        </w:rPr>
        <w:t>His shock-jock diplomacy</w:t>
      </w:r>
      <w:r w:rsidRPr="0042276C">
        <w:rPr>
          <w:rFonts w:asciiTheme="minorHAnsi" w:hAnsiTheme="minorHAnsi" w:cstheme="minorHAnsi"/>
          <w:sz w:val="14"/>
        </w:rPr>
        <w:t xml:space="preserve"> has </w:t>
      </w:r>
      <w:r w:rsidRPr="0042276C">
        <w:rPr>
          <w:rStyle w:val="StyleUnderline"/>
          <w:rFonts w:asciiTheme="minorHAnsi" w:hAnsiTheme="minorHAnsi" w:cstheme="minorHAnsi"/>
        </w:rPr>
        <w:t>included discursive tweets</w:t>
      </w:r>
      <w:r w:rsidRPr="0042276C">
        <w:rPr>
          <w:rFonts w:asciiTheme="minorHAnsi" w:hAnsiTheme="minorHAnsi" w:cstheme="minorHAnsi"/>
          <w:sz w:val="14"/>
        </w:rPr>
        <w:t xml:space="preserve">, </w:t>
      </w:r>
      <w:r w:rsidRPr="0042276C">
        <w:rPr>
          <w:rStyle w:val="StyleUnderline"/>
          <w:rFonts w:asciiTheme="minorHAnsi" w:hAnsiTheme="minorHAnsi" w:cstheme="minorHAnsi"/>
        </w:rPr>
        <w:t>unfiltered statements</w:t>
      </w:r>
      <w:r w:rsidRPr="0042276C">
        <w:rPr>
          <w:rFonts w:asciiTheme="minorHAnsi" w:hAnsiTheme="minorHAnsi" w:cstheme="minorHAnsi"/>
          <w:sz w:val="14"/>
        </w:rPr>
        <w:t xml:space="preserve"> in press interviews, </w:t>
      </w:r>
      <w:proofErr w:type="gramStart"/>
      <w:r w:rsidRPr="0042276C">
        <w:rPr>
          <w:rStyle w:val="StyleUnderline"/>
          <w:rFonts w:asciiTheme="minorHAnsi" w:hAnsiTheme="minorHAnsi" w:cstheme="minorHAnsi"/>
        </w:rPr>
        <w:t>freewheeling</w:t>
      </w:r>
      <w:proofErr w:type="gramEnd"/>
      <w:r w:rsidRPr="0042276C">
        <w:rPr>
          <w:rStyle w:val="StyleUnderline"/>
          <w:rFonts w:asciiTheme="minorHAnsi" w:hAnsiTheme="minorHAnsi" w:cstheme="minorHAnsi"/>
        </w:rPr>
        <w:t xml:space="preserve"> phone calls</w:t>
      </w:r>
      <w:r w:rsidRPr="0042276C">
        <w:rPr>
          <w:rFonts w:asciiTheme="minorHAnsi" w:hAnsiTheme="minorHAnsi" w:cstheme="minorHAnsi"/>
          <w:sz w:val="14"/>
        </w:rPr>
        <w:t xml:space="preserve"> with world leaders, </w:t>
      </w:r>
      <w:r w:rsidRPr="0042276C">
        <w:rPr>
          <w:rStyle w:val="StyleUnderline"/>
          <w:rFonts w:asciiTheme="minorHAnsi" w:hAnsiTheme="minorHAnsi" w:cstheme="minorHAnsi"/>
        </w:rPr>
        <w:t>critical national security decisions made over dinners</w:t>
      </w:r>
      <w:r w:rsidRPr="0042276C">
        <w:rPr>
          <w:rFonts w:asciiTheme="minorHAnsi" w:hAnsiTheme="minorHAnsi" w:cstheme="minorHAnsi"/>
          <w:sz w:val="14"/>
        </w:rPr>
        <w:t xml:space="preserve">, </w:t>
      </w:r>
      <w:r w:rsidRPr="0042276C">
        <w:rPr>
          <w:rStyle w:val="StyleUnderline"/>
          <w:rFonts w:asciiTheme="minorHAnsi" w:hAnsiTheme="minorHAnsi" w:cstheme="minorHAnsi"/>
        </w:rPr>
        <w:t>and meetings with foreign leaders without the</w:t>
      </w:r>
      <w:r w:rsidRPr="0042276C">
        <w:rPr>
          <w:rFonts w:asciiTheme="minorHAnsi" w:hAnsiTheme="minorHAnsi" w:cstheme="minorHAnsi"/>
          <w:sz w:val="14"/>
        </w:rPr>
        <w:t xml:space="preserve"> engagement of the </w:t>
      </w:r>
      <w:r w:rsidRPr="0042276C">
        <w:rPr>
          <w:rStyle w:val="StyleUnderline"/>
          <w:rFonts w:asciiTheme="minorHAnsi" w:hAnsiTheme="minorHAnsi" w:cstheme="minorHAnsi"/>
        </w:rPr>
        <w:t>State Department</w:t>
      </w:r>
      <w:r w:rsidRPr="0042276C">
        <w:rPr>
          <w:rFonts w:asciiTheme="minorHAnsi" w:hAnsiTheme="minorHAnsi" w:cstheme="minorHAnsi"/>
          <w:sz w:val="14"/>
        </w:rPr>
        <w:t xml:space="preserve">. </w:t>
      </w:r>
      <w:r w:rsidRPr="0042276C">
        <w:rPr>
          <w:rStyle w:val="StyleUnderline"/>
          <w:rFonts w:asciiTheme="minorHAnsi" w:hAnsiTheme="minorHAnsi" w:cstheme="minorHAnsi"/>
        </w:rPr>
        <w:t xml:space="preserve">This has caused </w:t>
      </w:r>
      <w:r w:rsidRPr="0042276C">
        <w:rPr>
          <w:rStyle w:val="Emphasis"/>
          <w:rFonts w:asciiTheme="minorHAnsi" w:hAnsiTheme="minorHAnsi" w:cstheme="minorHAnsi"/>
        </w:rPr>
        <w:t>widespread confusion</w:t>
      </w:r>
      <w:r w:rsidRPr="0042276C">
        <w:rPr>
          <w:rFonts w:asciiTheme="minorHAnsi" w:hAnsiTheme="minorHAnsi" w:cstheme="minorHAnsi"/>
          <w:sz w:val="14"/>
        </w:rPr>
        <w:t xml:space="preserve"> within the U.S. government, </w:t>
      </w:r>
      <w:r w:rsidRPr="0042276C">
        <w:rPr>
          <w:rStyle w:val="StyleUnderline"/>
          <w:rFonts w:asciiTheme="minorHAnsi" w:hAnsiTheme="minorHAnsi" w:cstheme="minorHAnsi"/>
        </w:rPr>
        <w:t>among allies</w:t>
      </w:r>
      <w:r w:rsidRPr="0042276C">
        <w:rPr>
          <w:rFonts w:asciiTheme="minorHAnsi" w:hAnsiTheme="minorHAnsi" w:cstheme="minorHAnsi"/>
          <w:sz w:val="14"/>
        </w:rPr>
        <w:t xml:space="preserve"> whose support we need on a broad range of issues </w:t>
      </w:r>
      <w:r w:rsidRPr="0042276C">
        <w:rPr>
          <w:rStyle w:val="StyleUnderline"/>
          <w:rFonts w:asciiTheme="minorHAnsi" w:hAnsiTheme="minorHAnsi" w:cstheme="minorHAnsi"/>
        </w:rPr>
        <w:t>and among adversaries</w:t>
      </w:r>
      <w:r w:rsidRPr="0042276C">
        <w:rPr>
          <w:rFonts w:asciiTheme="minorHAnsi" w:hAnsiTheme="minorHAnsi" w:cstheme="minorHAnsi"/>
          <w:sz w:val="14"/>
        </w:rPr>
        <w:t xml:space="preserve"> </w:t>
      </w:r>
      <w:r w:rsidRPr="0042276C">
        <w:rPr>
          <w:rStyle w:val="StyleUnderline"/>
          <w:rFonts w:asciiTheme="minorHAnsi" w:hAnsiTheme="minorHAnsi" w:cstheme="minorHAnsi"/>
        </w:rPr>
        <w:t xml:space="preserve">who may </w:t>
      </w:r>
      <w:r w:rsidRPr="0042276C">
        <w:rPr>
          <w:rStyle w:val="Emphasis"/>
          <w:rFonts w:asciiTheme="minorHAnsi" w:hAnsiTheme="minorHAnsi" w:cstheme="minorHAnsi"/>
        </w:rPr>
        <w:t>dangerously misunderstand</w:t>
      </w:r>
      <w:r w:rsidRPr="0042276C">
        <w:rPr>
          <w:rStyle w:val="StyleUnderline"/>
          <w:rFonts w:asciiTheme="minorHAnsi" w:hAnsiTheme="minorHAnsi" w:cstheme="minorHAnsi"/>
        </w:rPr>
        <w:t xml:space="preserve"> our intentions.</w:t>
      </w:r>
      <w:r w:rsidRPr="0042276C">
        <w:rPr>
          <w:rFonts w:asciiTheme="minorHAnsi" w:hAnsiTheme="minorHAnsi" w:cstheme="minorHAnsi"/>
          <w:sz w:val="14"/>
        </w:rPr>
        <w:t xml:space="preserve"> Most importantly, </w:t>
      </w:r>
      <w:r w:rsidRPr="0042276C">
        <w:rPr>
          <w:rStyle w:val="StyleUnderline"/>
          <w:rFonts w:asciiTheme="minorHAnsi" w:hAnsiTheme="minorHAnsi" w:cstheme="minorHAnsi"/>
        </w:rPr>
        <w:t>it has undermined U.S. leadership as a beacon for democracy</w:t>
      </w:r>
      <w:r w:rsidRPr="0042276C">
        <w:rPr>
          <w:rFonts w:asciiTheme="minorHAnsi" w:hAnsiTheme="minorHAnsi" w:cstheme="minorHAnsi"/>
          <w:sz w:val="14"/>
        </w:rPr>
        <w:t xml:space="preserve"> and individual freedoms at a time when the greatest challenge to our values comes from authoritarian, autocratic regimes. Perhaps one of the lowest points over the past 50 days was the president’s remark equating U.S. actions with Russian President Vladimir Putin’s murderous thuggery. Dangerous at any time and by any standard, </w:t>
      </w:r>
      <w:r w:rsidRPr="0042276C">
        <w:rPr>
          <w:rStyle w:val="StyleUnderline"/>
          <w:rFonts w:asciiTheme="minorHAnsi" w:hAnsiTheme="minorHAnsi" w:cstheme="minorHAnsi"/>
        </w:rPr>
        <w:t xml:space="preserve">this type of </w:t>
      </w:r>
      <w:r w:rsidRPr="0042276C">
        <w:rPr>
          <w:rStyle w:val="Emphasis"/>
          <w:rFonts w:asciiTheme="minorHAnsi" w:hAnsiTheme="minorHAnsi" w:cstheme="minorHAnsi"/>
        </w:rPr>
        <w:t>undisciplined</w:t>
      </w:r>
      <w:r w:rsidRPr="0042276C">
        <w:rPr>
          <w:rStyle w:val="StyleUnderline"/>
          <w:rFonts w:asciiTheme="minorHAnsi" w:hAnsiTheme="minorHAnsi" w:cstheme="minorHAnsi"/>
        </w:rPr>
        <w:t xml:space="preserve"> and </w:t>
      </w:r>
      <w:r w:rsidRPr="0042276C">
        <w:rPr>
          <w:rStyle w:val="Emphasis"/>
          <w:rFonts w:asciiTheme="minorHAnsi" w:hAnsiTheme="minorHAnsi" w:cstheme="minorHAnsi"/>
        </w:rPr>
        <w:t>unwieldy</w:t>
      </w:r>
      <w:r w:rsidRPr="0042276C">
        <w:rPr>
          <w:rStyle w:val="StyleUnderline"/>
          <w:rFonts w:asciiTheme="minorHAnsi" w:hAnsiTheme="minorHAnsi" w:cstheme="minorHAnsi"/>
        </w:rPr>
        <w:t xml:space="preserve"> approach</w:t>
      </w:r>
      <w:r w:rsidRPr="0042276C">
        <w:rPr>
          <w:rFonts w:asciiTheme="minorHAnsi" w:hAnsiTheme="minorHAnsi" w:cstheme="minorHAnsi"/>
          <w:sz w:val="14"/>
        </w:rPr>
        <w:t xml:space="preserve"> </w:t>
      </w:r>
      <w:r w:rsidRPr="0042276C">
        <w:rPr>
          <w:rStyle w:val="StyleUnderline"/>
          <w:rFonts w:asciiTheme="minorHAnsi" w:hAnsiTheme="minorHAnsi" w:cstheme="minorHAnsi"/>
        </w:rPr>
        <w:t xml:space="preserve">to American diplomacy risks </w:t>
      </w:r>
      <w:r w:rsidRPr="0042276C">
        <w:rPr>
          <w:rStyle w:val="Emphasis"/>
          <w:rFonts w:asciiTheme="minorHAnsi" w:hAnsiTheme="minorHAnsi" w:cstheme="minorHAnsi"/>
        </w:rPr>
        <w:t>cataclysmic miscalculation</w:t>
      </w:r>
      <w:r w:rsidRPr="0042276C">
        <w:rPr>
          <w:rStyle w:val="StyleUnderline"/>
          <w:rFonts w:asciiTheme="minorHAnsi" w:hAnsiTheme="minorHAnsi" w:cstheme="minorHAnsi"/>
        </w:rPr>
        <w:t xml:space="preserve"> by friends and foes</w:t>
      </w:r>
      <w:r w:rsidRPr="0042276C">
        <w:rPr>
          <w:rFonts w:asciiTheme="minorHAnsi" w:hAnsiTheme="minorHAnsi" w:cstheme="minorHAnsi"/>
          <w:sz w:val="14"/>
        </w:rPr>
        <w:t xml:space="preserve">. At best, </w:t>
      </w:r>
      <w:r w:rsidRPr="0042276C">
        <w:rPr>
          <w:rStyle w:val="StyleUnderline"/>
          <w:rFonts w:asciiTheme="minorHAnsi" w:hAnsiTheme="minorHAnsi" w:cstheme="minorHAnsi"/>
        </w:rPr>
        <w:t>this undisciplined conduct of policy can only result in</w:t>
      </w:r>
      <w:r w:rsidRPr="0042276C">
        <w:rPr>
          <w:rFonts w:asciiTheme="minorHAnsi" w:hAnsiTheme="minorHAnsi" w:cstheme="minorHAnsi"/>
          <w:sz w:val="14"/>
        </w:rPr>
        <w:t xml:space="preserve"> a </w:t>
      </w:r>
      <w:r w:rsidRPr="0042276C">
        <w:rPr>
          <w:rStyle w:val="StyleUnderline"/>
          <w:rFonts w:asciiTheme="minorHAnsi" w:hAnsiTheme="minorHAnsi" w:cstheme="minorHAnsi"/>
        </w:rPr>
        <w:t>loss of respect for Washington’s leadership</w:t>
      </w:r>
      <w:r w:rsidRPr="0042276C">
        <w:rPr>
          <w:rFonts w:asciiTheme="minorHAnsi" w:hAnsiTheme="minorHAnsi" w:cstheme="minorHAnsi"/>
          <w:sz w:val="14"/>
        </w:rPr>
        <w:t xml:space="preserve">, </w:t>
      </w:r>
      <w:r w:rsidRPr="0042276C">
        <w:rPr>
          <w:rStyle w:val="Emphasis"/>
          <w:rFonts w:asciiTheme="minorHAnsi" w:hAnsiTheme="minorHAnsi" w:cstheme="minorHAnsi"/>
        </w:rPr>
        <w:t>leaving a vacuum for more nefarious actors</w:t>
      </w:r>
      <w:r w:rsidRPr="0042276C">
        <w:rPr>
          <w:rFonts w:asciiTheme="minorHAnsi" w:hAnsiTheme="minorHAnsi" w:cstheme="minorHAnsi"/>
          <w:sz w:val="14"/>
        </w:rPr>
        <w:t xml:space="preserve"> to fill. At worst, </w:t>
      </w:r>
      <w:r w:rsidRPr="0042276C">
        <w:rPr>
          <w:rStyle w:val="StyleUnderline"/>
          <w:rFonts w:asciiTheme="minorHAnsi" w:hAnsiTheme="minorHAnsi" w:cstheme="minorHAnsi"/>
        </w:rPr>
        <w:t xml:space="preserve">it can result in the </w:t>
      </w:r>
      <w:r w:rsidRPr="0042276C">
        <w:rPr>
          <w:rStyle w:val="Emphasis"/>
          <w:rFonts w:asciiTheme="minorHAnsi" w:hAnsiTheme="minorHAnsi" w:cstheme="minorHAnsi"/>
        </w:rPr>
        <w:t>increased spread of weapons of mass destruction among allies, as well as foes</w:t>
      </w:r>
      <w:r w:rsidRPr="0042276C">
        <w:rPr>
          <w:rFonts w:asciiTheme="minorHAnsi" w:hAnsiTheme="minorHAnsi" w:cstheme="minorHAnsi"/>
          <w:sz w:val="14"/>
        </w:rPr>
        <w:t xml:space="preserve">, </w:t>
      </w:r>
      <w:r w:rsidRPr="0042276C">
        <w:rPr>
          <w:rStyle w:val="StyleUnderline"/>
          <w:rFonts w:asciiTheme="minorHAnsi" w:hAnsiTheme="minorHAnsi" w:cstheme="minorHAnsi"/>
        </w:rPr>
        <w:t xml:space="preserve">and miscalculation raising the risk of conflict and </w:t>
      </w:r>
      <w:r w:rsidRPr="0042276C">
        <w:rPr>
          <w:rStyle w:val="Emphasis"/>
          <w:rFonts w:asciiTheme="minorHAnsi" w:hAnsiTheme="minorHAnsi" w:cstheme="minorHAnsi"/>
        </w:rPr>
        <w:t>escalation to an unthinkable nuclear conflict</w:t>
      </w:r>
      <w:r w:rsidRPr="0042276C">
        <w:rPr>
          <w:rFonts w:asciiTheme="minorHAnsi" w:hAnsiTheme="minorHAnsi" w:cstheme="minorHAnsi"/>
          <w:sz w:val="14"/>
        </w:rPr>
        <w:t>.</w:t>
      </w:r>
    </w:p>
    <w:p w:rsidR="008B1C13" w:rsidRPr="0042276C" w:rsidRDefault="008B1C13" w:rsidP="008B1C13">
      <w:pPr>
        <w:rPr>
          <w:rFonts w:asciiTheme="minorHAnsi" w:hAnsiTheme="minorHAnsi" w:cstheme="minorHAnsi"/>
        </w:rPr>
      </w:pPr>
    </w:p>
    <w:p w:rsidR="008B1C13" w:rsidRPr="0042276C" w:rsidRDefault="008B1C13" w:rsidP="008B1C13">
      <w:pPr>
        <w:pStyle w:val="Heading4"/>
        <w:rPr>
          <w:rFonts w:asciiTheme="minorHAnsi" w:hAnsiTheme="minorHAnsi" w:cstheme="minorHAnsi"/>
        </w:rPr>
      </w:pPr>
      <w:proofErr w:type="spellStart"/>
      <w:r w:rsidRPr="0042276C">
        <w:rPr>
          <w:rFonts w:asciiTheme="minorHAnsi" w:hAnsiTheme="minorHAnsi" w:cstheme="minorHAnsi"/>
        </w:rPr>
        <w:t>Prolif</w:t>
      </w:r>
      <w:proofErr w:type="spellEnd"/>
      <w:r w:rsidRPr="0042276C">
        <w:rPr>
          <w:rFonts w:asciiTheme="minorHAnsi" w:hAnsiTheme="minorHAnsi" w:cstheme="minorHAnsi"/>
        </w:rPr>
        <w:t xml:space="preserve"> causes extinction</w:t>
      </w:r>
    </w:p>
    <w:p w:rsidR="008B1C13" w:rsidRPr="0042276C" w:rsidRDefault="008B1C13" w:rsidP="008B1C13">
      <w:pPr>
        <w:pStyle w:val="tiny"/>
        <w:rPr>
          <w:rFonts w:asciiTheme="minorHAnsi" w:hAnsiTheme="minorHAnsi" w:cstheme="minorHAnsi"/>
        </w:rPr>
      </w:pPr>
      <w:proofErr w:type="spellStart"/>
      <w:r w:rsidRPr="0042276C">
        <w:rPr>
          <w:rStyle w:val="Style13ptBold"/>
          <w:rFonts w:asciiTheme="minorHAnsi" w:hAnsiTheme="minorHAnsi" w:cstheme="minorHAnsi"/>
        </w:rPr>
        <w:t>Utgoff</w:t>
      </w:r>
      <w:proofErr w:type="spellEnd"/>
      <w:r w:rsidRPr="0042276C">
        <w:rPr>
          <w:rStyle w:val="Style13ptBold"/>
          <w:rFonts w:asciiTheme="minorHAnsi" w:hAnsiTheme="minorHAnsi" w:cstheme="minorHAnsi"/>
        </w:rPr>
        <w:t xml:space="preserve"> 2</w:t>
      </w:r>
      <w:r w:rsidRPr="0042276C">
        <w:rPr>
          <w:rFonts w:asciiTheme="minorHAnsi" w:hAnsiTheme="minorHAnsi" w:cstheme="minorHAnsi"/>
        </w:rPr>
        <w:t xml:space="preserve"> (Deputy Director of the Strategy Forces, and Resources Division of the Institute for Defense Analyses, Victor, “Proliferation, Missile </w:t>
      </w:r>
      <w:proofErr w:type="spellStart"/>
      <w:r w:rsidRPr="0042276C">
        <w:rPr>
          <w:rFonts w:asciiTheme="minorHAnsi" w:hAnsiTheme="minorHAnsi" w:cstheme="minorHAnsi"/>
        </w:rPr>
        <w:t>Defence</w:t>
      </w:r>
      <w:proofErr w:type="spellEnd"/>
      <w:r w:rsidRPr="0042276C">
        <w:rPr>
          <w:rFonts w:asciiTheme="minorHAnsi" w:hAnsiTheme="minorHAnsi" w:cstheme="minorHAnsi"/>
        </w:rPr>
        <w:t xml:space="preserve">, and American Ambitions,” Survival, Volume 44, Number 2, </w:t>
      </w:r>
      <w:proofErr w:type="gramStart"/>
      <w:r w:rsidRPr="0042276C">
        <w:rPr>
          <w:rFonts w:asciiTheme="minorHAnsi" w:hAnsiTheme="minorHAnsi" w:cstheme="minorHAnsi"/>
        </w:rPr>
        <w:t>Summer</w:t>
      </w:r>
      <w:proofErr w:type="gramEnd"/>
      <w:r w:rsidRPr="0042276C">
        <w:rPr>
          <w:rFonts w:asciiTheme="minorHAnsi" w:hAnsiTheme="minorHAnsi" w:cstheme="minorHAnsi"/>
        </w:rPr>
        <w:t>)</w:t>
      </w:r>
    </w:p>
    <w:p w:rsidR="008B1C13" w:rsidRPr="0042276C" w:rsidRDefault="008B1C13" w:rsidP="008B1C13">
      <w:pPr>
        <w:pStyle w:val="tiny"/>
        <w:rPr>
          <w:rStyle w:val="underlinedChar"/>
          <w:rFonts w:asciiTheme="minorHAnsi" w:hAnsiTheme="minorHAnsi" w:cstheme="minorHAnsi"/>
          <w:b/>
        </w:rPr>
      </w:pPr>
      <w:r w:rsidRPr="0042276C">
        <w:rPr>
          <w:rFonts w:asciiTheme="minorHAnsi" w:hAnsiTheme="minorHAnsi" w:cstheme="minorHAnsi"/>
        </w:rPr>
        <w:t xml:space="preserve">First, the dynamics of getting to </w:t>
      </w:r>
      <w:r w:rsidRPr="0042276C">
        <w:rPr>
          <w:rStyle w:val="underlinedChar"/>
          <w:rFonts w:asciiTheme="minorHAnsi" w:hAnsiTheme="minorHAnsi" w:cstheme="minorHAnsi"/>
          <w:b/>
        </w:rPr>
        <w:t>a highly proliferated world could be very dangerous</w:t>
      </w:r>
      <w:r w:rsidRPr="0042276C">
        <w:rPr>
          <w:rFonts w:asciiTheme="minorHAnsi" w:hAnsiTheme="minorHAnsi" w:cstheme="minorHAnsi"/>
        </w:rPr>
        <w:t xml:space="preserve">. Proliferating </w:t>
      </w:r>
      <w:r w:rsidRPr="0042276C">
        <w:rPr>
          <w:rStyle w:val="underlinedChar"/>
          <w:rFonts w:asciiTheme="minorHAnsi" w:hAnsiTheme="minorHAnsi" w:cstheme="minorHAnsi"/>
          <w:b/>
        </w:rPr>
        <w:t>states will feel great pressures to obtain</w:t>
      </w:r>
      <w:r w:rsidRPr="0042276C">
        <w:rPr>
          <w:rStyle w:val="underlinedChar"/>
          <w:rFonts w:asciiTheme="minorHAnsi" w:hAnsiTheme="minorHAnsi" w:cstheme="minorHAnsi"/>
        </w:rPr>
        <w:t xml:space="preserve"> </w:t>
      </w:r>
      <w:r w:rsidRPr="0042276C">
        <w:rPr>
          <w:rFonts w:asciiTheme="minorHAnsi" w:hAnsiTheme="minorHAnsi" w:cstheme="minorHAnsi"/>
        </w:rPr>
        <w:t xml:space="preserve">nuclear </w:t>
      </w:r>
      <w:r w:rsidRPr="0042276C">
        <w:rPr>
          <w:rStyle w:val="underlinedChar"/>
          <w:rFonts w:asciiTheme="minorHAnsi" w:hAnsiTheme="minorHAnsi" w:cstheme="minorHAnsi"/>
          <w:b/>
        </w:rPr>
        <w:t>weapons</w:t>
      </w:r>
      <w:r w:rsidRPr="0042276C">
        <w:rPr>
          <w:rStyle w:val="underlinedChar"/>
          <w:rFonts w:asciiTheme="minorHAnsi" w:hAnsiTheme="minorHAnsi" w:cstheme="minorHAnsi"/>
        </w:rPr>
        <w:t xml:space="preserve"> </w:t>
      </w:r>
      <w:r w:rsidRPr="0042276C">
        <w:rPr>
          <w:rFonts w:asciiTheme="minorHAnsi" w:hAnsiTheme="minorHAnsi" w:cstheme="minorHAnsi"/>
        </w:rPr>
        <w:t xml:space="preserve">and delivery systems </w:t>
      </w:r>
      <w:r w:rsidRPr="0042276C">
        <w:rPr>
          <w:rStyle w:val="underlinedChar"/>
          <w:rFonts w:asciiTheme="minorHAnsi" w:hAnsiTheme="minorHAnsi" w:cstheme="minorHAnsi"/>
          <w:b/>
        </w:rPr>
        <w:t>before any</w:t>
      </w:r>
      <w:r w:rsidRPr="0042276C">
        <w:rPr>
          <w:rStyle w:val="underlinedChar"/>
          <w:rFonts w:asciiTheme="minorHAnsi" w:hAnsiTheme="minorHAnsi" w:cstheme="minorHAnsi"/>
        </w:rPr>
        <w:t xml:space="preserve"> </w:t>
      </w:r>
      <w:r w:rsidRPr="0042276C">
        <w:rPr>
          <w:rFonts w:asciiTheme="minorHAnsi" w:hAnsiTheme="minorHAnsi" w:cstheme="minorHAnsi"/>
        </w:rPr>
        <w:t xml:space="preserve">potential </w:t>
      </w:r>
      <w:r w:rsidRPr="0042276C">
        <w:rPr>
          <w:rStyle w:val="underlinedChar"/>
          <w:rFonts w:asciiTheme="minorHAnsi" w:hAnsiTheme="minorHAnsi" w:cstheme="minorHAnsi"/>
          <w:b/>
        </w:rPr>
        <w:t>opponent does. Those who succeed</w:t>
      </w:r>
      <w:r w:rsidRPr="0042276C">
        <w:rPr>
          <w:rStyle w:val="underlinedChar"/>
          <w:rFonts w:asciiTheme="minorHAnsi" w:hAnsiTheme="minorHAnsi" w:cstheme="minorHAnsi"/>
        </w:rPr>
        <w:t xml:space="preserve"> </w:t>
      </w:r>
      <w:r w:rsidRPr="0042276C">
        <w:rPr>
          <w:rFonts w:asciiTheme="minorHAnsi" w:hAnsiTheme="minorHAnsi" w:cstheme="minorHAnsi"/>
        </w:rPr>
        <w:t xml:space="preserve">in outracing an opponent </w:t>
      </w:r>
      <w:r w:rsidRPr="0042276C">
        <w:rPr>
          <w:rStyle w:val="underlinedChar"/>
          <w:rFonts w:asciiTheme="minorHAnsi" w:hAnsiTheme="minorHAnsi" w:cstheme="minorHAnsi"/>
          <w:b/>
        </w:rPr>
        <w:t>may consider preemptive nuclear war before the opponent becomes capable of nuclear retaliation</w:t>
      </w:r>
      <w:r w:rsidRPr="0042276C">
        <w:rPr>
          <w:rFonts w:asciiTheme="minorHAnsi" w:hAnsiTheme="minorHAnsi" w:cstheme="minorHAnsi"/>
        </w:rPr>
        <w:t xml:space="preserve">. Those who lag behind might try to preempt their opponent's nuclear </w:t>
      </w:r>
      <w:proofErr w:type="spellStart"/>
      <w:r w:rsidRPr="0042276C">
        <w:rPr>
          <w:rFonts w:asciiTheme="minorHAnsi" w:hAnsiTheme="minorHAnsi" w:cstheme="minorHAnsi"/>
        </w:rPr>
        <w:t>programme</w:t>
      </w:r>
      <w:proofErr w:type="spellEnd"/>
      <w:r w:rsidRPr="0042276C">
        <w:rPr>
          <w:rFonts w:asciiTheme="minorHAnsi" w:hAnsiTheme="minorHAnsi" w:cstheme="minorHAnsi"/>
        </w:rPr>
        <w:t xml:space="preserve"> or defeat the opponent using conventional forces. And those who feel threatened but are incapable of building nuclear weapons may still be able to join in this arms race by building other types of weapons of mass destruction, such as biological weapons. Second, as the world approaches complete proliferation, the hazards posed by nuclear weapons today will be magnified many times over. Fifty or more nations capable of launching nuclear weapons means that </w:t>
      </w:r>
      <w:r w:rsidRPr="0042276C">
        <w:rPr>
          <w:rStyle w:val="underlinedChar"/>
          <w:rFonts w:asciiTheme="minorHAnsi" w:hAnsiTheme="minorHAnsi" w:cstheme="minorHAnsi"/>
          <w:b/>
        </w:rPr>
        <w:t>the risk of nuclear accidents</w:t>
      </w:r>
      <w:r w:rsidRPr="0042276C">
        <w:rPr>
          <w:rFonts w:asciiTheme="minorHAnsi" w:hAnsiTheme="minorHAnsi" w:cstheme="minorHAnsi"/>
        </w:rPr>
        <w:t xml:space="preserve"> that could cause serious damage not only to their own populations and environments, but those of others, </w:t>
      </w:r>
      <w:r w:rsidRPr="0042276C">
        <w:rPr>
          <w:rStyle w:val="underlinedChar"/>
          <w:rFonts w:asciiTheme="minorHAnsi" w:hAnsiTheme="minorHAnsi" w:cstheme="minorHAnsi"/>
          <w:b/>
        </w:rPr>
        <w:t>is hugely increased</w:t>
      </w:r>
      <w:r w:rsidRPr="0042276C">
        <w:rPr>
          <w:rFonts w:asciiTheme="minorHAnsi" w:hAnsiTheme="minorHAnsi" w:cstheme="minorHAnsi"/>
        </w:rPr>
        <w:t xml:space="preserve">. The chances of such weapons falling into the hands of renegade military units or terrorists is far greater, as is the number of nations carrying out hazardous manufacturing and storage activities. Worse still, in a highly proliferated world there would be more frequent opportunities for the use of nuclear weapons. And more frequent opportunities means shorter expected times between conflicts in which nuclear weapons get used, unless the probability of use at any opportunity is actually zero. To be sure, </w:t>
      </w:r>
      <w:r w:rsidRPr="0042276C">
        <w:rPr>
          <w:rStyle w:val="underlinedChar"/>
          <w:rFonts w:asciiTheme="minorHAnsi" w:hAnsiTheme="minorHAnsi" w:cstheme="minorHAnsi"/>
        </w:rPr>
        <w:t>some theorists</w:t>
      </w:r>
      <w:r w:rsidRPr="0042276C">
        <w:rPr>
          <w:rFonts w:asciiTheme="minorHAnsi" w:hAnsiTheme="minorHAnsi" w:cstheme="minorHAnsi"/>
        </w:rPr>
        <w:t xml:space="preserve"> on nuclear deterrence appear to </w:t>
      </w:r>
      <w:r w:rsidRPr="0042276C">
        <w:rPr>
          <w:rStyle w:val="underlinedChar"/>
          <w:rFonts w:asciiTheme="minorHAnsi" w:hAnsiTheme="minorHAnsi" w:cstheme="minorHAnsi"/>
        </w:rPr>
        <w:t>think that</w:t>
      </w:r>
      <w:r w:rsidRPr="0042276C">
        <w:rPr>
          <w:rFonts w:asciiTheme="minorHAnsi" w:hAnsiTheme="minorHAnsi" w:cstheme="minorHAnsi"/>
        </w:rPr>
        <w:t xml:space="preserve"> in any confrontation between two states known to have reliable nuclear capabilities, </w:t>
      </w:r>
      <w:r w:rsidRPr="0042276C">
        <w:rPr>
          <w:rStyle w:val="underlinedChar"/>
          <w:rFonts w:asciiTheme="minorHAnsi" w:hAnsiTheme="minorHAnsi" w:cstheme="minorHAnsi"/>
        </w:rPr>
        <w:t>the probability of nuclear weapons being used is zero</w:t>
      </w:r>
      <w:r w:rsidRPr="0042276C">
        <w:rPr>
          <w:rFonts w:asciiTheme="minorHAnsi" w:hAnsiTheme="minorHAnsi" w:cstheme="minorHAnsi"/>
        </w:rPr>
        <w:t xml:space="preserve"> .3 These theorists think that such states will be so fearful of escalation to nuclear war that they would always avoid or terminate confrontations between them, short of even conventional war. They believe this to be true even if the two states have different cultures or leaders with very eccentric personalities. </w:t>
      </w:r>
      <w:r w:rsidRPr="0042276C">
        <w:rPr>
          <w:rStyle w:val="underlinedChar"/>
          <w:rFonts w:asciiTheme="minorHAnsi" w:hAnsiTheme="minorHAnsi" w:cstheme="minorHAnsi"/>
        </w:rPr>
        <w:t>History and human nature, however, suggest that they are almost surely wrong</w:t>
      </w:r>
      <w:r w:rsidRPr="0042276C">
        <w:rPr>
          <w:rFonts w:asciiTheme="minorHAnsi" w:hAnsiTheme="minorHAnsi" w:cstheme="minorHAnsi"/>
        </w:rPr>
        <w:t xml:space="preserve">. History includes instances in which </w:t>
      </w:r>
      <w:r w:rsidRPr="0042276C">
        <w:rPr>
          <w:rStyle w:val="underlinedChar"/>
          <w:rFonts w:asciiTheme="minorHAnsi" w:hAnsiTheme="minorHAnsi" w:cstheme="minorHAnsi"/>
        </w:rPr>
        <w:t>states known to possess nuclear weapons did engage in direct conventional conflict</w:t>
      </w:r>
      <w:r w:rsidRPr="0042276C">
        <w:rPr>
          <w:rFonts w:asciiTheme="minorHAnsi" w:hAnsiTheme="minorHAnsi" w:cstheme="minorHAnsi"/>
        </w:rPr>
        <w:t xml:space="preserve">. China and Russia fought battles along their common border even after both had nuclear weapons. Moreover, logic suggests that if states with nuclear weapons always avoided conflict with one another, surely states without nuclear weapons would avoid conflict with states that had them. Again, history provides counter-examples. </w:t>
      </w:r>
      <w:r w:rsidRPr="0042276C">
        <w:rPr>
          <w:rStyle w:val="underlinedChar"/>
          <w:rFonts w:asciiTheme="minorHAnsi" w:hAnsiTheme="minorHAnsi" w:cstheme="minorHAnsi"/>
        </w:rPr>
        <w:t>Egypt attacked Israel</w:t>
      </w:r>
      <w:r w:rsidRPr="0042276C">
        <w:rPr>
          <w:rFonts w:asciiTheme="minorHAnsi" w:hAnsiTheme="minorHAnsi" w:cstheme="minorHAnsi"/>
        </w:rPr>
        <w:t xml:space="preserve"> in 1973 even though it saw Israel as a nuclear power at the time. Argentina invaded the Falkland Islands and fought Britain's efforts to take them back, even though Britain had nuclear weapons. Those who claim that two states with reliable nuclear capabilities to devastate each other will not engage in conventional conflict risking </w:t>
      </w:r>
      <w:r w:rsidRPr="0042276C">
        <w:rPr>
          <w:rFonts w:asciiTheme="minorHAnsi" w:hAnsiTheme="minorHAnsi" w:cstheme="minorHAnsi"/>
        </w:rPr>
        <w:lastRenderedPageBreak/>
        <w:t xml:space="preserve">nuclear war also assume that any leader from any culture would not choose suicide for his nation. But history provides unhappy examples of states whose leaders were ready to choose suicide for themselves and their fellow citizens. Hitler tried to impose a 'victory or destruction' policy on his people as Nazi Germany was going down to defeat 4 And Japan's war minister, during debates on how to respond to the American atomic bombing, suggested 'Would it not be wondrous for the whole nation to be destroyed like a beautiful flower?'5 If leaders are willing to engage in conflict with nuclear-armed nations, use of nuclear weapons in any particular instance may not be likely, but its probability would still be dangerously significant. In particular, human nature suggests that </w:t>
      </w:r>
      <w:r w:rsidRPr="0042276C">
        <w:rPr>
          <w:rStyle w:val="underlinedChar"/>
          <w:rFonts w:asciiTheme="minorHAnsi" w:hAnsiTheme="minorHAnsi" w:cstheme="minorHAnsi"/>
          <w:b/>
        </w:rPr>
        <w:t>the threat of retaliation with nuclear weapons is not a reliable</w:t>
      </w:r>
      <w:r w:rsidRPr="0042276C">
        <w:rPr>
          <w:rFonts w:asciiTheme="minorHAnsi" w:hAnsiTheme="minorHAnsi" w:cstheme="minorHAnsi"/>
        </w:rPr>
        <w:t xml:space="preserve"> guarantee against a disastrous first use of these weapons. While national leaders and their advisors everywhere are usually talented and experienced people, even their most important decisions cannot be counted on to be the product of well-informed and thorough assessments of all options from all relevant points of view. This is especially so when the stakes are so large as to defy assessment and there are substantial pressures to act quickly, as could be expected in intense and fast-moving crises between nuclear-armed states.' Instead, like other human beings, </w:t>
      </w:r>
      <w:r w:rsidRPr="0042276C">
        <w:rPr>
          <w:rStyle w:val="underlinedChar"/>
          <w:rFonts w:asciiTheme="minorHAnsi" w:hAnsiTheme="minorHAnsi" w:cstheme="minorHAnsi"/>
          <w:b/>
        </w:rPr>
        <w:t>national leaders can</w:t>
      </w:r>
      <w:r w:rsidRPr="0042276C">
        <w:rPr>
          <w:rFonts w:asciiTheme="minorHAnsi" w:hAnsiTheme="minorHAnsi" w:cstheme="minorHAnsi"/>
        </w:rPr>
        <w:t xml:space="preserve"> be seduced by wishful thinking. They can </w:t>
      </w:r>
      <w:r w:rsidRPr="0042276C">
        <w:rPr>
          <w:rStyle w:val="underlinedChar"/>
          <w:rFonts w:asciiTheme="minorHAnsi" w:hAnsiTheme="minorHAnsi" w:cstheme="minorHAnsi"/>
          <w:b/>
        </w:rPr>
        <w:t>misinterpret</w:t>
      </w:r>
      <w:r w:rsidRPr="0042276C">
        <w:rPr>
          <w:rFonts w:asciiTheme="minorHAnsi" w:hAnsiTheme="minorHAnsi" w:cstheme="minorHAnsi"/>
        </w:rPr>
        <w:t xml:space="preserve"> the words or actions of </w:t>
      </w:r>
      <w:r w:rsidRPr="0042276C">
        <w:rPr>
          <w:rStyle w:val="underlinedChar"/>
          <w:rFonts w:asciiTheme="minorHAnsi" w:hAnsiTheme="minorHAnsi" w:cstheme="minorHAnsi"/>
          <w:b/>
        </w:rPr>
        <w:t>opposing leade</w:t>
      </w:r>
      <w:r w:rsidRPr="0042276C">
        <w:rPr>
          <w:rStyle w:val="underlinedChar"/>
          <w:rFonts w:asciiTheme="minorHAnsi" w:hAnsiTheme="minorHAnsi" w:cstheme="minorHAnsi"/>
        </w:rPr>
        <w:t>rs</w:t>
      </w:r>
      <w:r w:rsidRPr="0042276C">
        <w:rPr>
          <w:rFonts w:asciiTheme="minorHAnsi" w:hAnsiTheme="minorHAnsi" w:cstheme="minorHAnsi"/>
        </w:rPr>
        <w:t>. Their advisors may produce answers that they think the leader wants to hear, or coalesce around what they know is an inferior decision because the group urgently needs the confidence or the sharing of responsibility that results from settling on something. (</w:t>
      </w:r>
      <w:proofErr w:type="spellStart"/>
      <w:r w:rsidRPr="0042276C">
        <w:rPr>
          <w:rFonts w:asciiTheme="minorHAnsi" w:hAnsiTheme="minorHAnsi" w:cstheme="minorHAnsi"/>
        </w:rPr>
        <w:t>con’t</w:t>
      </w:r>
      <w:proofErr w:type="spellEnd"/>
      <w:r w:rsidRPr="0042276C">
        <w:rPr>
          <w:rFonts w:asciiTheme="minorHAnsi" w:hAnsiTheme="minorHAnsi" w:cstheme="minorHAnsi"/>
        </w:rPr>
        <w:t xml:space="preserve">)Thus, both history and human nature suggest </w:t>
      </w:r>
      <w:r w:rsidRPr="0042276C">
        <w:rPr>
          <w:rStyle w:val="underlinedChar"/>
          <w:rFonts w:asciiTheme="minorHAnsi" w:hAnsiTheme="minorHAnsi" w:cstheme="minorHAnsi"/>
          <w:b/>
        </w:rPr>
        <w:t>that nuclear deterrence can be expected to fail from time to time</w:t>
      </w:r>
      <w:r w:rsidRPr="0042276C">
        <w:rPr>
          <w:rFonts w:asciiTheme="minorHAnsi" w:hAnsiTheme="minorHAnsi" w:cstheme="minorHAnsi"/>
        </w:rPr>
        <w:t xml:space="preserve">, and we are fortunate it has not happened yet. But </w:t>
      </w:r>
      <w:r w:rsidRPr="0042276C">
        <w:rPr>
          <w:rStyle w:val="underlinedChar"/>
          <w:rFonts w:asciiTheme="minorHAnsi" w:hAnsiTheme="minorHAnsi" w:cstheme="minorHAnsi"/>
        </w:rPr>
        <w:t>the threat</w:t>
      </w:r>
      <w:r w:rsidRPr="0042276C">
        <w:rPr>
          <w:rFonts w:asciiTheme="minorHAnsi" w:hAnsiTheme="minorHAnsi" w:cstheme="minorHAnsi"/>
        </w:rPr>
        <w:t xml:space="preserve"> of nuclear war </w:t>
      </w:r>
      <w:r w:rsidRPr="0042276C">
        <w:rPr>
          <w:rStyle w:val="underlinedChar"/>
          <w:rFonts w:asciiTheme="minorHAnsi" w:hAnsiTheme="minorHAnsi" w:cstheme="minorHAnsi"/>
        </w:rPr>
        <w:t>is not just a matter of a few weapons being used</w:t>
      </w:r>
      <w:r w:rsidRPr="0042276C">
        <w:rPr>
          <w:rFonts w:asciiTheme="minorHAnsi" w:hAnsiTheme="minorHAnsi" w:cstheme="minorHAnsi"/>
        </w:rPr>
        <w:t xml:space="preserve">. It could get much worse. </w:t>
      </w:r>
      <w:r w:rsidRPr="0042276C">
        <w:rPr>
          <w:rStyle w:val="underlinedChar"/>
          <w:rFonts w:asciiTheme="minorHAnsi" w:hAnsiTheme="minorHAnsi" w:cstheme="minorHAnsi"/>
        </w:rPr>
        <w:t>Once</w:t>
      </w:r>
      <w:r w:rsidRPr="0042276C">
        <w:rPr>
          <w:rFonts w:asciiTheme="minorHAnsi" w:hAnsiTheme="minorHAnsi" w:cstheme="minorHAnsi"/>
        </w:rPr>
        <w:t xml:space="preserve"> a conflict reaches the point where </w:t>
      </w:r>
      <w:r w:rsidRPr="0042276C">
        <w:rPr>
          <w:rStyle w:val="underlinedChar"/>
          <w:rFonts w:asciiTheme="minorHAnsi" w:hAnsiTheme="minorHAnsi" w:cstheme="minorHAnsi"/>
        </w:rPr>
        <w:t>nuclear weapons are employed, the</w:t>
      </w:r>
      <w:r w:rsidRPr="0042276C">
        <w:rPr>
          <w:rFonts w:asciiTheme="minorHAnsi" w:hAnsiTheme="minorHAnsi" w:cstheme="minorHAnsi"/>
        </w:rPr>
        <w:t xml:space="preserve"> stresses felt by the leaderships would rise enormously. These stresses can be expected to further degrade their decision-making. The </w:t>
      </w:r>
      <w:r w:rsidRPr="0042276C">
        <w:rPr>
          <w:rStyle w:val="underlinedChar"/>
          <w:rFonts w:asciiTheme="minorHAnsi" w:hAnsiTheme="minorHAnsi" w:cstheme="minorHAnsi"/>
          <w:b/>
        </w:rPr>
        <w:t>pressures to force the enemy to stop fighting</w:t>
      </w:r>
      <w:r w:rsidRPr="0042276C">
        <w:rPr>
          <w:rFonts w:asciiTheme="minorHAnsi" w:hAnsiTheme="minorHAnsi" w:cstheme="minorHAnsi"/>
        </w:rPr>
        <w:t xml:space="preserve"> or to surrender </w:t>
      </w:r>
      <w:r w:rsidRPr="0042276C">
        <w:rPr>
          <w:rStyle w:val="underlinedChar"/>
          <w:rFonts w:asciiTheme="minorHAnsi" w:hAnsiTheme="minorHAnsi" w:cstheme="minorHAnsi"/>
          <w:b/>
        </w:rPr>
        <w:t>could argue for more forceful and decisive military action</w:t>
      </w:r>
      <w:r w:rsidRPr="0042276C">
        <w:rPr>
          <w:rFonts w:asciiTheme="minorHAnsi" w:hAnsiTheme="minorHAnsi" w:cstheme="minorHAnsi"/>
        </w:rPr>
        <w:t xml:space="preserve">, which might be the right thing to do in the circumstances, but maybe not. And the horrors of the carnage already suffered may be: seen as, justification for visiting the most devastating punishment possible on the enemy.' Again, history demonstrates how intense conflict can lead the combatants to escalate violence to the maximum possible levels. In the Second World War, early promises not to bomb cities soon gave way to essentially indiscriminate bombing of civilians. The war between Iran and Iraq during the 1980s led to the use of chemical weapons on both sides and exchanges of missiles against each other's cities. And more recently, violence in the Middle East escalated in a few months from rocks and small arms to heavy weapons on one side, and from police actions to air strikes and </w:t>
      </w:r>
      <w:proofErr w:type="spellStart"/>
      <w:r w:rsidRPr="0042276C">
        <w:rPr>
          <w:rFonts w:asciiTheme="minorHAnsi" w:hAnsiTheme="minorHAnsi" w:cstheme="minorHAnsi"/>
        </w:rPr>
        <w:t>armoured</w:t>
      </w:r>
      <w:proofErr w:type="spellEnd"/>
      <w:r w:rsidRPr="0042276C">
        <w:rPr>
          <w:rFonts w:asciiTheme="minorHAnsi" w:hAnsiTheme="minorHAnsi" w:cstheme="minorHAnsi"/>
        </w:rPr>
        <w:t xml:space="preserve"> attacks on the other. Escalation of violence is also basic human nature. Once the violence starts, retaliatory exchanges of violent acts can escalate to levels unimagined by the participants beforehand. Intense and blinding anger is a common response to fear or humiliation or abuse. And such anger can lead us to impose on our opponents whatever levels of violence are readily accessible. In sum, </w:t>
      </w:r>
      <w:r w:rsidRPr="0042276C">
        <w:rPr>
          <w:rStyle w:val="underlinedChar"/>
          <w:rFonts w:asciiTheme="minorHAnsi" w:hAnsiTheme="minorHAnsi" w:cstheme="minorHAnsi"/>
          <w:b/>
        </w:rPr>
        <w:t>widespread proliferation is likely to lead to an occasional shoot-out with nuclear weapons, and that such shoot-outs will have a substantial probability of escalating to the maximum destruction possibl</w:t>
      </w:r>
      <w:r w:rsidRPr="0042276C">
        <w:rPr>
          <w:rStyle w:val="underlinedChar"/>
          <w:rFonts w:asciiTheme="minorHAnsi" w:hAnsiTheme="minorHAnsi" w:cstheme="minorHAnsi"/>
        </w:rPr>
        <w:t>e</w:t>
      </w:r>
      <w:r w:rsidRPr="0042276C">
        <w:rPr>
          <w:rFonts w:asciiTheme="minorHAnsi" w:hAnsiTheme="minorHAnsi" w:cstheme="minorHAnsi"/>
        </w:rPr>
        <w:t xml:space="preserve"> with the weapons at hand. Unless nuclear proliferation is stopped, </w:t>
      </w:r>
      <w:r w:rsidRPr="0042276C">
        <w:rPr>
          <w:rStyle w:val="underlinedChar"/>
          <w:rFonts w:asciiTheme="minorHAnsi" w:hAnsiTheme="minorHAnsi" w:cstheme="minorHAnsi"/>
        </w:rPr>
        <w:t>we are headed toward a world</w:t>
      </w:r>
      <w:r w:rsidRPr="0042276C">
        <w:rPr>
          <w:rFonts w:asciiTheme="minorHAnsi" w:hAnsiTheme="minorHAnsi" w:cstheme="minorHAnsi"/>
        </w:rPr>
        <w:t xml:space="preserve"> that will mirror the American Wild West of the, late 1800s. </w:t>
      </w:r>
      <w:r w:rsidRPr="0042276C">
        <w:rPr>
          <w:rStyle w:val="underlinedChar"/>
          <w:rFonts w:asciiTheme="minorHAnsi" w:hAnsiTheme="minorHAnsi" w:cstheme="minorHAnsi"/>
        </w:rPr>
        <w:t>With most, if not all, nations wearing nuclear 'six-shooters' on their hips</w:t>
      </w:r>
      <w:r w:rsidRPr="0042276C">
        <w:rPr>
          <w:rFonts w:asciiTheme="minorHAnsi" w:hAnsiTheme="minorHAnsi" w:cstheme="minorHAnsi"/>
        </w:rPr>
        <w:t>, the world m</w:t>
      </w:r>
      <w:bookmarkStart w:id="0" w:name="_GoBack"/>
      <w:bookmarkEnd w:id="0"/>
      <w:r w:rsidRPr="0042276C">
        <w:rPr>
          <w:rFonts w:asciiTheme="minorHAnsi" w:hAnsiTheme="minorHAnsi" w:cstheme="minorHAnsi"/>
        </w:rPr>
        <w:t xml:space="preserve">ay even be a more polite place than it is today, but </w:t>
      </w:r>
      <w:r w:rsidRPr="0042276C">
        <w:rPr>
          <w:rStyle w:val="underlinedChar"/>
          <w:rFonts w:asciiTheme="minorHAnsi" w:hAnsiTheme="minorHAnsi" w:cstheme="minorHAnsi"/>
          <w:b/>
        </w:rPr>
        <w:t xml:space="preserve">every once in a while we will all gather on a hill to bury the bodies of dead cities or even whole nations </w:t>
      </w:r>
    </w:p>
    <w:p w:rsidR="008B1C13" w:rsidRDefault="008B1C13" w:rsidP="008B1C13"/>
    <w:p w:rsidR="008B1C13" w:rsidRPr="006B3E25" w:rsidRDefault="008B1C13" w:rsidP="008B1C13"/>
    <w:p w:rsidR="00485EF8" w:rsidRPr="00FD7807" w:rsidRDefault="00485EF8" w:rsidP="00485EF8">
      <w:pPr>
        <w:pStyle w:val="Heading1"/>
      </w:pPr>
      <w:proofErr w:type="spellStart"/>
      <w:r>
        <w:lastRenderedPageBreak/>
        <w:t>Uq</w:t>
      </w:r>
      <w:proofErr w:type="spellEnd"/>
    </w:p>
    <w:p w:rsidR="00485EF8" w:rsidRDefault="00485EF8" w:rsidP="00485EF8">
      <w:pPr>
        <w:pStyle w:val="Heading2"/>
      </w:pPr>
      <w:r>
        <w:lastRenderedPageBreak/>
        <w:t>Uniqueness-Dems Win</w:t>
      </w:r>
    </w:p>
    <w:p w:rsidR="00485EF8" w:rsidRPr="006E7EB5" w:rsidRDefault="00485EF8" w:rsidP="00485EF8">
      <w:pPr>
        <w:pStyle w:val="Heading3"/>
      </w:pPr>
      <w:r>
        <w:lastRenderedPageBreak/>
        <w:t xml:space="preserve">General </w:t>
      </w:r>
    </w:p>
    <w:p w:rsidR="00485EF8" w:rsidRDefault="00485EF8" w:rsidP="00485EF8">
      <w:pPr>
        <w:pStyle w:val="Heading4"/>
      </w:pPr>
      <w:r>
        <w:t>Dems win the house—Morris, gamblers, models</w:t>
      </w:r>
    </w:p>
    <w:p w:rsidR="00485EF8" w:rsidRPr="00D91BD5" w:rsidRDefault="00485EF8" w:rsidP="00485EF8">
      <w:pPr>
        <w:rPr>
          <w:rStyle w:val="Style13ptBold"/>
          <w:b w:val="0"/>
        </w:rPr>
      </w:pPr>
      <w:r>
        <w:rPr>
          <w:rStyle w:val="Style13ptBold"/>
        </w:rPr>
        <w:t>YGLESIAS 6/7</w:t>
      </w:r>
      <w:r>
        <w:rPr>
          <w:rStyle w:val="Style13ptBold"/>
          <w:b w:val="0"/>
        </w:rPr>
        <w:t xml:space="preserve">-writer at </w:t>
      </w:r>
      <w:proofErr w:type="spellStart"/>
      <w:r>
        <w:rPr>
          <w:rStyle w:val="Style13ptBold"/>
          <w:b w:val="0"/>
        </w:rPr>
        <w:t>Nooch’s</w:t>
      </w:r>
      <w:proofErr w:type="spellEnd"/>
      <w:r>
        <w:rPr>
          <w:rStyle w:val="Style13ptBold"/>
          <w:b w:val="0"/>
        </w:rPr>
        <w:t xml:space="preserve"> favorite website [Matthew, </w:t>
      </w:r>
      <w:proofErr w:type="spellStart"/>
      <w:r>
        <w:rPr>
          <w:rStyle w:val="Style13ptBold"/>
          <w:b w:val="0"/>
        </w:rPr>
        <w:t>Vox</w:t>
      </w:r>
      <w:proofErr w:type="spellEnd"/>
      <w:r>
        <w:rPr>
          <w:rStyle w:val="Style13ptBold"/>
          <w:b w:val="0"/>
        </w:rPr>
        <w:t xml:space="preserve">, </w:t>
      </w:r>
      <w:r w:rsidRPr="00D91BD5">
        <w:rPr>
          <w:rStyle w:val="Style13ptBold"/>
          <w:b w:val="0"/>
        </w:rPr>
        <w:t>The outlook for a blue wave, explained</w:t>
      </w:r>
      <w:r>
        <w:rPr>
          <w:rStyle w:val="Style13ptBold"/>
          <w:b w:val="0"/>
        </w:rPr>
        <w:t xml:space="preserve">, </w:t>
      </w:r>
      <w:hyperlink r:id="rId8" w:history="1">
        <w:r w:rsidRPr="00742AFD">
          <w:rPr>
            <w:rStyle w:val="Hyperlink"/>
            <w:sz w:val="26"/>
          </w:rPr>
          <w:t>https://www.vox.com/policy-and-politics/2018/6/7/17426576/blue-wave-explained</w:t>
        </w:r>
      </w:hyperlink>
      <w:r>
        <w:rPr>
          <w:rStyle w:val="Style13ptBold"/>
          <w:b w:val="0"/>
        </w:rPr>
        <w:t>, DKP]</w:t>
      </w:r>
    </w:p>
    <w:p w:rsidR="00485EF8" w:rsidRDefault="00485EF8" w:rsidP="00485EF8">
      <w:pPr>
        <w:spacing w:line="240" w:lineRule="auto"/>
        <w:contextualSpacing/>
      </w:pPr>
      <w:r w:rsidRPr="008065F9">
        <w:rPr>
          <w:rStyle w:val="StyleUnderline"/>
        </w:rPr>
        <w:t>There’s offsetting good news for Dem</w:t>
      </w:r>
      <w:r>
        <w:t>ocrat</w:t>
      </w:r>
      <w:r w:rsidRPr="008065F9">
        <w:rPr>
          <w:rStyle w:val="StyleUnderline"/>
        </w:rPr>
        <w:t>s</w:t>
      </w:r>
    </w:p>
    <w:p w:rsidR="00485EF8" w:rsidRPr="00BB5F90" w:rsidRDefault="00485EF8" w:rsidP="00485EF8">
      <w:pPr>
        <w:spacing w:line="240" w:lineRule="auto"/>
        <w:contextualSpacing/>
        <w:rPr>
          <w:sz w:val="16"/>
        </w:rPr>
      </w:pPr>
      <w:r w:rsidRPr="00BB5F90">
        <w:rPr>
          <w:sz w:val="16"/>
        </w:rPr>
        <w:t xml:space="preserve">Interestingly, </w:t>
      </w:r>
      <w:r w:rsidRPr="008065F9">
        <w:rPr>
          <w:rStyle w:val="StyleUnderline"/>
        </w:rPr>
        <w:t>Dem</w:t>
      </w:r>
      <w:r w:rsidRPr="00BB5F90">
        <w:rPr>
          <w:sz w:val="16"/>
        </w:rPr>
        <w:t>ocrat</w:t>
      </w:r>
      <w:r w:rsidRPr="008065F9">
        <w:rPr>
          <w:rStyle w:val="StyleUnderline"/>
        </w:rPr>
        <w:t>s’</w:t>
      </w:r>
      <w:r w:rsidRPr="00BB5F90">
        <w:rPr>
          <w:sz w:val="16"/>
        </w:rPr>
        <w:t xml:space="preserve"> </w:t>
      </w:r>
      <w:r w:rsidRPr="008065F9">
        <w:rPr>
          <w:rStyle w:val="StyleUnderline"/>
        </w:rPr>
        <w:t>odds of capturing the House have not declined nearly as much</w:t>
      </w:r>
      <w:r w:rsidRPr="00BB5F90">
        <w:rPr>
          <w:sz w:val="16"/>
        </w:rPr>
        <w:t xml:space="preserve"> since November </w:t>
      </w:r>
      <w:r w:rsidRPr="008065F9">
        <w:rPr>
          <w:rStyle w:val="StyleUnderline"/>
        </w:rPr>
        <w:t>as their poll numbers.</w:t>
      </w:r>
    </w:p>
    <w:p w:rsidR="00485EF8" w:rsidRPr="008065F9" w:rsidRDefault="00485EF8" w:rsidP="00485EF8">
      <w:pPr>
        <w:spacing w:line="240" w:lineRule="auto"/>
        <w:contextualSpacing/>
        <w:rPr>
          <w:rStyle w:val="StyleUnderline"/>
        </w:rPr>
      </w:pPr>
      <w:r w:rsidRPr="008065F9">
        <w:rPr>
          <w:rStyle w:val="StyleUnderline"/>
        </w:rPr>
        <w:t>G. Elliott Morris’s</w:t>
      </w:r>
      <w:r w:rsidRPr="00BB5F90">
        <w:rPr>
          <w:sz w:val="16"/>
        </w:rPr>
        <w:t xml:space="preserve"> statistical </w:t>
      </w:r>
      <w:r w:rsidRPr="008065F9">
        <w:rPr>
          <w:rStyle w:val="StyleUnderline"/>
        </w:rPr>
        <w:t>model</w:t>
      </w:r>
      <w:r w:rsidRPr="00BB5F90">
        <w:rPr>
          <w:sz w:val="16"/>
        </w:rPr>
        <w:t xml:space="preserve">, for example, </w:t>
      </w:r>
      <w:r w:rsidRPr="008065F9">
        <w:rPr>
          <w:rStyle w:val="StyleUnderline"/>
        </w:rPr>
        <w:t>gives Democrats a 63 percent chance of taking the House</w:t>
      </w:r>
      <w:r w:rsidRPr="00BB5F90">
        <w:rPr>
          <w:sz w:val="16"/>
        </w:rPr>
        <w:t xml:space="preserve"> in November, </w:t>
      </w:r>
      <w:r w:rsidRPr="008065F9">
        <w:rPr>
          <w:rStyle w:val="StyleUnderline"/>
        </w:rPr>
        <w:t xml:space="preserve">which is down only about 4 or 5 points from its high. Gamblers are a bit more pessimistic </w:t>
      </w:r>
      <w:r w:rsidRPr="00BB5F90">
        <w:rPr>
          <w:sz w:val="16"/>
        </w:rPr>
        <w:t xml:space="preserve">than Morris (whose model believes, based on </w:t>
      </w:r>
      <w:proofErr w:type="gramStart"/>
      <w:r w:rsidRPr="00BB5F90">
        <w:rPr>
          <w:sz w:val="16"/>
        </w:rPr>
        <w:t>history, that</w:t>
      </w:r>
      <w:proofErr w:type="gramEnd"/>
      <w:r w:rsidRPr="00BB5F90">
        <w:rPr>
          <w:sz w:val="16"/>
        </w:rPr>
        <w:t xml:space="preserve"> the opposition party is more likely to gain in the polls than decline) </w:t>
      </w:r>
      <w:r w:rsidRPr="008065F9">
        <w:rPr>
          <w:rStyle w:val="StyleUnderline"/>
        </w:rPr>
        <w:t>but similarly see a fairly modest change.</w:t>
      </w:r>
    </w:p>
    <w:p w:rsidR="00485EF8" w:rsidRPr="00BB5F90" w:rsidRDefault="00485EF8" w:rsidP="00485EF8">
      <w:pPr>
        <w:spacing w:line="240" w:lineRule="auto"/>
        <w:contextualSpacing/>
        <w:rPr>
          <w:u w:val="single"/>
        </w:rPr>
      </w:pPr>
      <w:r w:rsidRPr="008065F9">
        <w:rPr>
          <w:rStyle w:val="StyleUnderline"/>
        </w:rPr>
        <w:t>One key issue here is</w:t>
      </w:r>
      <w:r w:rsidRPr="00BB5F90">
        <w:rPr>
          <w:sz w:val="16"/>
        </w:rPr>
        <w:t xml:space="preserve"> simply the </w:t>
      </w:r>
      <w:r w:rsidRPr="008065F9">
        <w:rPr>
          <w:rStyle w:val="StyleUnderline"/>
        </w:rPr>
        <w:t xml:space="preserve">passage of time. </w:t>
      </w:r>
      <w:r w:rsidRPr="00BB5F90">
        <w:rPr>
          <w:sz w:val="16"/>
        </w:rPr>
        <w:t xml:space="preserve">Your odds of winning on Election Day are a function of both how large your polling lead is and how far away the election is, since the more time until Election Day, the more time there is for things to change. </w:t>
      </w:r>
      <w:r w:rsidRPr="008065F9">
        <w:rPr>
          <w:rStyle w:val="StyleUnderline"/>
        </w:rPr>
        <w:t>Dem</w:t>
      </w:r>
      <w:r w:rsidRPr="00BB5F90">
        <w:rPr>
          <w:sz w:val="16"/>
        </w:rPr>
        <w:t xml:space="preserve">ocrats’ </w:t>
      </w:r>
      <w:r w:rsidRPr="008065F9">
        <w:rPr>
          <w:rStyle w:val="StyleUnderline"/>
        </w:rPr>
        <w:t>June polling lead is</w:t>
      </w:r>
      <w:r w:rsidRPr="00BB5F90">
        <w:rPr>
          <w:sz w:val="16"/>
        </w:rPr>
        <w:t xml:space="preserve"> a lot </w:t>
      </w:r>
      <w:r w:rsidRPr="008065F9">
        <w:rPr>
          <w:rStyle w:val="StyleUnderline"/>
        </w:rPr>
        <w:t>smaller than</w:t>
      </w:r>
      <w:r w:rsidRPr="00BB5F90">
        <w:rPr>
          <w:sz w:val="16"/>
        </w:rPr>
        <w:t xml:space="preserve"> their </w:t>
      </w:r>
      <w:r w:rsidRPr="008065F9">
        <w:rPr>
          <w:rStyle w:val="StyleUnderline"/>
        </w:rPr>
        <w:t>December</w:t>
      </w:r>
      <w:r w:rsidRPr="00BB5F90">
        <w:rPr>
          <w:sz w:val="16"/>
        </w:rPr>
        <w:t xml:space="preserve"> polling lead, </w:t>
      </w:r>
      <w:r w:rsidRPr="008065F9">
        <w:rPr>
          <w:rStyle w:val="StyleUnderline"/>
        </w:rPr>
        <w:t>but the June lead is more valuable.</w:t>
      </w:r>
    </w:p>
    <w:p w:rsidR="00485EF8" w:rsidRPr="00BB5F90" w:rsidRDefault="00485EF8" w:rsidP="00485EF8">
      <w:pPr>
        <w:spacing w:line="240" w:lineRule="auto"/>
        <w:contextualSpacing/>
        <w:rPr>
          <w:sz w:val="16"/>
        </w:rPr>
      </w:pPr>
      <w:r w:rsidRPr="00BB5F90">
        <w:rPr>
          <w:rStyle w:val="StyleUnderline"/>
        </w:rPr>
        <w:t>The other</w:t>
      </w:r>
      <w:r w:rsidRPr="00BB5F90">
        <w:rPr>
          <w:sz w:val="16"/>
        </w:rPr>
        <w:t xml:space="preserve"> really significant </w:t>
      </w:r>
      <w:r w:rsidRPr="00BB5F90">
        <w:rPr>
          <w:rStyle w:val="StyleUnderline"/>
        </w:rPr>
        <w:t>factor is the change in Pennsylvania’s congressional map from one highly gerrymandered to favor the GOP to one that’s about proportional</w:t>
      </w:r>
      <w:r w:rsidRPr="00BB5F90">
        <w:rPr>
          <w:sz w:val="16"/>
        </w:rPr>
        <w:t xml:space="preserve"> in its partisan lean. The overall map still has a strong pro-Republican tilt, but Pennsylvania is a big state. That change meaningfully altered the overall slant in a way that’s boosted Democrats’ fortunes.</w:t>
      </w:r>
    </w:p>
    <w:p w:rsidR="00485EF8" w:rsidRPr="00BB5F90" w:rsidRDefault="00485EF8" w:rsidP="00485EF8">
      <w:pPr>
        <w:spacing w:line="240" w:lineRule="auto"/>
        <w:contextualSpacing/>
        <w:rPr>
          <w:sz w:val="16"/>
        </w:rPr>
      </w:pPr>
      <w:r w:rsidRPr="00BB5F90">
        <w:rPr>
          <w:sz w:val="16"/>
        </w:rPr>
        <w:t xml:space="preserve">Similarly, </w:t>
      </w:r>
      <w:r w:rsidRPr="00BB5F90">
        <w:rPr>
          <w:rStyle w:val="StyleUnderline"/>
        </w:rPr>
        <w:t>while final results are not yet in from California, the votes</w:t>
      </w:r>
      <w:r w:rsidRPr="00BB5F90">
        <w:rPr>
          <w:sz w:val="16"/>
        </w:rPr>
        <w:t xml:space="preserve"> counted so far </w:t>
      </w:r>
      <w:r w:rsidRPr="00BB5F90">
        <w:rPr>
          <w:rStyle w:val="StyleUnderline"/>
        </w:rPr>
        <w:t>strongly suggest Dem</w:t>
      </w:r>
      <w:r w:rsidRPr="00BB5F90">
        <w:rPr>
          <w:sz w:val="16"/>
        </w:rPr>
        <w:t>ocrat</w:t>
      </w:r>
      <w:r w:rsidRPr="00BB5F90">
        <w:rPr>
          <w:rStyle w:val="StyleUnderline"/>
        </w:rPr>
        <w:t xml:space="preserve">s successfully avoided getting locked out of the general election </w:t>
      </w:r>
      <w:r w:rsidRPr="00BB5F90">
        <w:rPr>
          <w:sz w:val="16"/>
        </w:rPr>
        <w:t xml:space="preserve">by the Golden State’s weird “top two” primary system, </w:t>
      </w:r>
      <w:r w:rsidRPr="00BB5F90">
        <w:rPr>
          <w:rStyle w:val="StyleUnderline"/>
        </w:rPr>
        <w:t>greatly improving their odds of winning some of these seats in November.</w:t>
      </w:r>
    </w:p>
    <w:p w:rsidR="00485EF8" w:rsidRDefault="00485EF8" w:rsidP="00485EF8">
      <w:pPr>
        <w:spacing w:line="240" w:lineRule="auto"/>
        <w:contextualSpacing/>
        <w:rPr>
          <w:rStyle w:val="StyleUnderline"/>
        </w:rPr>
      </w:pPr>
      <w:r w:rsidRPr="00BB5F90">
        <w:rPr>
          <w:sz w:val="16"/>
        </w:rPr>
        <w:t xml:space="preserve">Democrats can also take solace in the fact that </w:t>
      </w:r>
      <w:r w:rsidRPr="00BB5F90">
        <w:rPr>
          <w:rStyle w:val="StyleUnderline"/>
        </w:rPr>
        <w:t>recent election outcomes have been better for their party than the polls.</w:t>
      </w:r>
    </w:p>
    <w:p w:rsidR="00485EF8" w:rsidRDefault="00485EF8" w:rsidP="00485EF8"/>
    <w:p w:rsidR="00485EF8" w:rsidRDefault="00485EF8" w:rsidP="00485EF8">
      <w:pPr>
        <w:pStyle w:val="Heading3"/>
      </w:pPr>
      <w:r>
        <w:lastRenderedPageBreak/>
        <w:t>Dems Win—Anti-Trump</w:t>
      </w:r>
    </w:p>
    <w:p w:rsidR="00485EF8" w:rsidRDefault="00485EF8" w:rsidP="00485EF8">
      <w:pPr>
        <w:pStyle w:val="Heading4"/>
      </w:pPr>
      <w:r>
        <w:t>Dems win—motivated against Trump</w:t>
      </w:r>
    </w:p>
    <w:p w:rsidR="00485EF8" w:rsidRPr="0080378A" w:rsidRDefault="00485EF8" w:rsidP="00485EF8">
      <w:pPr>
        <w:spacing w:line="240" w:lineRule="auto"/>
        <w:contextualSpacing/>
        <w:rPr>
          <w:sz w:val="16"/>
          <w:szCs w:val="16"/>
        </w:rPr>
      </w:pPr>
      <w:r w:rsidRPr="00AF1825">
        <w:rPr>
          <w:rStyle w:val="Style13ptBold"/>
        </w:rPr>
        <w:t>Scott 6/20</w:t>
      </w:r>
      <w:r w:rsidRPr="0080378A">
        <w:rPr>
          <w:sz w:val="16"/>
          <w:szCs w:val="16"/>
        </w:rPr>
        <w:t>-[Dylan, Charts: Trump is the target of historic voter backlash ahead of the 2018 midterms</w:t>
      </w:r>
    </w:p>
    <w:p w:rsidR="00485EF8" w:rsidRPr="0080378A" w:rsidRDefault="00485EF8" w:rsidP="00485EF8">
      <w:pPr>
        <w:spacing w:line="240" w:lineRule="auto"/>
        <w:contextualSpacing/>
        <w:rPr>
          <w:sz w:val="16"/>
          <w:szCs w:val="16"/>
        </w:rPr>
      </w:pPr>
      <w:r w:rsidRPr="0080378A">
        <w:rPr>
          <w:sz w:val="16"/>
          <w:szCs w:val="16"/>
        </w:rPr>
        <w:t>New data shows Trump is a bigger election drag on his party than Obama ever was. 2018</w:t>
      </w:r>
    </w:p>
    <w:p w:rsidR="00485EF8" w:rsidRDefault="00485EF8" w:rsidP="00485EF8">
      <w:pPr>
        <w:spacing w:line="240" w:lineRule="auto"/>
        <w:contextualSpacing/>
        <w:rPr>
          <w:sz w:val="16"/>
          <w:szCs w:val="16"/>
        </w:rPr>
      </w:pPr>
      <w:hyperlink r:id="rId9" w:history="1">
        <w:r w:rsidRPr="0080378A">
          <w:rPr>
            <w:rStyle w:val="Hyperlink"/>
            <w:sz w:val="16"/>
            <w:szCs w:val="16"/>
          </w:rPr>
          <w:t>https://www.vox.com/policy-and-politics/2018/6/20/17483068/trump-2018-midterm-elections-approval-rating</w:t>
        </w:r>
      </w:hyperlink>
      <w:r w:rsidRPr="0080378A">
        <w:rPr>
          <w:sz w:val="16"/>
          <w:szCs w:val="16"/>
        </w:rPr>
        <w:t xml:space="preserve">, </w:t>
      </w:r>
      <w:proofErr w:type="spellStart"/>
      <w:r w:rsidRPr="0080378A">
        <w:rPr>
          <w:sz w:val="16"/>
          <w:szCs w:val="16"/>
        </w:rPr>
        <w:t>dkp</w:t>
      </w:r>
      <w:proofErr w:type="spellEnd"/>
      <w:r w:rsidRPr="0080378A">
        <w:rPr>
          <w:sz w:val="16"/>
          <w:szCs w:val="16"/>
        </w:rPr>
        <w:t>]</w:t>
      </w:r>
    </w:p>
    <w:p w:rsidR="00485EF8" w:rsidRPr="0080378A" w:rsidRDefault="00485EF8" w:rsidP="00485EF8">
      <w:pPr>
        <w:spacing w:line="240" w:lineRule="auto"/>
        <w:contextualSpacing/>
        <w:rPr>
          <w:sz w:val="16"/>
          <w:szCs w:val="16"/>
        </w:rPr>
      </w:pPr>
    </w:p>
    <w:p w:rsidR="00485EF8" w:rsidRPr="00AF1825" w:rsidRDefault="00485EF8" w:rsidP="00485EF8">
      <w:pPr>
        <w:shd w:val="clear" w:color="auto" w:fill="FFFFFF"/>
        <w:spacing w:beforeAutospacing="1" w:after="0" w:afterAutospacing="1" w:line="240" w:lineRule="auto"/>
        <w:contextualSpacing/>
        <w:rPr>
          <w:rStyle w:val="StyleUnderline"/>
        </w:rPr>
      </w:pPr>
      <w:r w:rsidRPr="00AF1825">
        <w:rPr>
          <w:rStyle w:val="StyleUnderline"/>
        </w:rPr>
        <w:t>The </w:t>
      </w:r>
      <w:hyperlink r:id="rId10" w:history="1">
        <w:r w:rsidRPr="00AF1825">
          <w:rPr>
            <w:rStyle w:val="StyleUnderline"/>
          </w:rPr>
          <w:t>2018 midterm</w:t>
        </w:r>
        <w:r w:rsidRPr="00AF1825">
          <w:rPr>
            <w:rStyle w:val="Hyperlink"/>
            <w:sz w:val="16"/>
          </w:rPr>
          <w:t xml:space="preserve"> elections</w:t>
        </w:r>
      </w:hyperlink>
      <w:r w:rsidRPr="00AF1825">
        <w:rPr>
          <w:rStyle w:val="StyleUnderline"/>
        </w:rPr>
        <w:t> will</w:t>
      </w:r>
      <w:r w:rsidRPr="00AF1825">
        <w:rPr>
          <w:sz w:val="16"/>
        </w:rPr>
        <w:t xml:space="preserve"> surely </w:t>
      </w:r>
      <w:r w:rsidRPr="00AF1825">
        <w:rPr>
          <w:rStyle w:val="StyleUnderline"/>
        </w:rPr>
        <w:t>be a referendum on the sitting president</w:t>
      </w:r>
      <w:r w:rsidRPr="00AF1825">
        <w:rPr>
          <w:sz w:val="16"/>
        </w:rPr>
        <w:t xml:space="preserve">, as midterms always are, but </w:t>
      </w:r>
      <w:r w:rsidRPr="00AF1825">
        <w:rPr>
          <w:rStyle w:val="StyleUnderline"/>
        </w:rPr>
        <w:t>new polling shows</w:t>
      </w:r>
      <w:r w:rsidRPr="00AF1825">
        <w:rPr>
          <w:sz w:val="16"/>
        </w:rPr>
        <w:t xml:space="preserve"> that Donald </w:t>
      </w:r>
      <w:r w:rsidRPr="00AF1825">
        <w:rPr>
          <w:rStyle w:val="Emphasis"/>
        </w:rPr>
        <w:t>Trump will play a particularly outsize role</w:t>
      </w:r>
      <w:r w:rsidRPr="00AF1825">
        <w:rPr>
          <w:rStyle w:val="StyleUnderline"/>
        </w:rPr>
        <w:t xml:space="preserve"> when voters head to the polls in November.</w:t>
      </w:r>
    </w:p>
    <w:p w:rsidR="00485EF8" w:rsidRPr="00AF1825" w:rsidRDefault="00485EF8" w:rsidP="00485EF8">
      <w:pPr>
        <w:shd w:val="clear" w:color="auto" w:fill="FFFFFF"/>
        <w:spacing w:beforeAutospacing="1" w:after="0" w:afterAutospacing="1" w:line="240" w:lineRule="auto"/>
        <w:contextualSpacing/>
        <w:rPr>
          <w:sz w:val="16"/>
        </w:rPr>
      </w:pPr>
      <w:r w:rsidRPr="00AF1825">
        <w:rPr>
          <w:rStyle w:val="StyleUnderline"/>
        </w:rPr>
        <w:t xml:space="preserve">A higher share of voters say Trump will be a factor </w:t>
      </w:r>
      <w:r w:rsidRPr="00AF1825">
        <w:rPr>
          <w:sz w:val="16"/>
        </w:rPr>
        <w:t xml:space="preserve">— either positive or negative — in their vote in 2018 </w:t>
      </w:r>
      <w:r w:rsidRPr="00AF1825">
        <w:rPr>
          <w:rStyle w:val="Emphasis"/>
        </w:rPr>
        <w:t>than any previous president</w:t>
      </w:r>
      <w:r w:rsidRPr="00AF1825">
        <w:rPr>
          <w:sz w:val="16"/>
        </w:rPr>
        <w:t xml:space="preserve"> in any election </w:t>
      </w:r>
      <w:r w:rsidRPr="00AF1825">
        <w:rPr>
          <w:rStyle w:val="Emphasis"/>
        </w:rPr>
        <w:t>dating back to 1982</w:t>
      </w:r>
      <w:r w:rsidRPr="00AF1825">
        <w:rPr>
          <w:sz w:val="16"/>
        </w:rPr>
        <w:t xml:space="preserve">, according to new data from the Pew Research Center. </w:t>
      </w:r>
      <w:r w:rsidRPr="00AF1825">
        <w:rPr>
          <w:rStyle w:val="StyleUnderline"/>
        </w:rPr>
        <w:t>Most of those</w:t>
      </w:r>
      <w:r w:rsidRPr="00AF1825">
        <w:rPr>
          <w:sz w:val="16"/>
        </w:rPr>
        <w:t xml:space="preserve">, 34 percent, </w:t>
      </w:r>
      <w:r w:rsidRPr="00AF1825">
        <w:rPr>
          <w:rStyle w:val="StyleUnderline"/>
        </w:rPr>
        <w:t>said their vote will be decidedly against</w:t>
      </w:r>
      <w:r w:rsidRPr="00AF1825">
        <w:rPr>
          <w:sz w:val="16"/>
        </w:rPr>
        <w:t xml:space="preserve"> President </w:t>
      </w:r>
      <w:r w:rsidRPr="00AF1825">
        <w:rPr>
          <w:rStyle w:val="StyleUnderline"/>
        </w:rPr>
        <w:t>Trump.</w:t>
      </w:r>
    </w:p>
    <w:p w:rsidR="00485EF8" w:rsidRPr="0080378A" w:rsidRDefault="00485EF8" w:rsidP="00485EF8">
      <w:pPr>
        <w:spacing w:after="0" w:line="240" w:lineRule="auto"/>
        <w:contextualSpacing/>
      </w:pPr>
      <w:r w:rsidRPr="0080378A">
        <w:t>Pew Research Center</w:t>
      </w:r>
    </w:p>
    <w:p w:rsidR="00485EF8" w:rsidRPr="0080378A" w:rsidRDefault="00485EF8" w:rsidP="00485EF8">
      <w:pPr>
        <w:shd w:val="clear" w:color="auto" w:fill="FFFFFF"/>
        <w:spacing w:before="100" w:beforeAutospacing="1" w:after="100" w:afterAutospacing="1" w:line="240" w:lineRule="auto"/>
        <w:contextualSpacing/>
      </w:pPr>
      <w:r w:rsidRPr="0080378A">
        <w:t>(The Pew survey was conducted from June 5 to 12 and surveyed 1,608 registered voters. The margin of error for questions asked of all registered voters is 2.9 percentage points.)</w:t>
      </w:r>
    </w:p>
    <w:p w:rsidR="00485EF8" w:rsidRPr="00AF1825" w:rsidRDefault="00485EF8" w:rsidP="00485EF8">
      <w:pPr>
        <w:shd w:val="clear" w:color="auto" w:fill="FFFFFF"/>
        <w:spacing w:before="100" w:beforeAutospacing="1" w:after="100" w:afterAutospacing="1" w:line="240" w:lineRule="auto"/>
        <w:contextualSpacing/>
        <w:rPr>
          <w:sz w:val="16"/>
        </w:rPr>
      </w:pPr>
      <w:r w:rsidRPr="00AF1825">
        <w:rPr>
          <w:rStyle w:val="StyleUnderline"/>
        </w:rPr>
        <w:t xml:space="preserve">The </w:t>
      </w:r>
      <w:r w:rsidRPr="00AF1825">
        <w:rPr>
          <w:rStyle w:val="Emphasis"/>
        </w:rPr>
        <w:t>Trump antipathy is</w:t>
      </w:r>
      <w:r w:rsidRPr="00AF1825">
        <w:rPr>
          <w:sz w:val="16"/>
        </w:rPr>
        <w:t xml:space="preserve">, unsurprisingly, </w:t>
      </w:r>
      <w:r w:rsidRPr="00AF1825">
        <w:rPr>
          <w:rStyle w:val="Emphasis"/>
        </w:rPr>
        <w:t>driving Democratic voters</w:t>
      </w:r>
      <w:r w:rsidRPr="00AF1825">
        <w:rPr>
          <w:rStyle w:val="StyleUnderline"/>
        </w:rPr>
        <w:t xml:space="preserve"> to the polls.</w:t>
      </w:r>
      <w:r w:rsidRPr="00AF1825">
        <w:rPr>
          <w:sz w:val="16"/>
        </w:rPr>
        <w:t xml:space="preserve"> According to Pew, </w:t>
      </w:r>
      <w:r w:rsidRPr="00AF1825">
        <w:rPr>
          <w:rStyle w:val="StyleUnderline"/>
        </w:rPr>
        <w:t>61 percent of Democratic voters said their vote would be a vote against Trump.</w:t>
      </w:r>
      <w:r w:rsidRPr="00AF1825">
        <w:rPr>
          <w:sz w:val="16"/>
        </w:rPr>
        <w:t xml:space="preserve"> That is notably </w:t>
      </w:r>
      <w:r w:rsidRPr="00AF1825">
        <w:rPr>
          <w:rStyle w:val="StyleUnderline"/>
        </w:rPr>
        <w:t>higher than the percentage of Republican voters who said their vote was a vote against Obama</w:t>
      </w:r>
      <w:r w:rsidRPr="00AF1825">
        <w:rPr>
          <w:sz w:val="16"/>
        </w:rPr>
        <w:t xml:space="preserve"> in 2010 (54 percent) and 2014 (51 percent) </w:t>
      </w:r>
      <w:r w:rsidRPr="00AF1825">
        <w:rPr>
          <w:rStyle w:val="StyleUnderline"/>
        </w:rPr>
        <w:t>when the GOP made major gains</w:t>
      </w:r>
      <w:r w:rsidRPr="00AF1825">
        <w:rPr>
          <w:sz w:val="16"/>
        </w:rPr>
        <w:t xml:space="preserve"> in Congress, retaking the House and then the Senate.</w:t>
      </w:r>
    </w:p>
    <w:p w:rsidR="00485EF8" w:rsidRPr="00AF1825" w:rsidRDefault="00485EF8" w:rsidP="00485EF8">
      <w:pPr>
        <w:shd w:val="clear" w:color="auto" w:fill="FFFFFF"/>
        <w:spacing w:beforeAutospacing="1" w:after="0" w:afterAutospacing="1" w:line="240" w:lineRule="auto"/>
        <w:contextualSpacing/>
        <w:rPr>
          <w:rStyle w:val="StyleUnderline"/>
        </w:rPr>
      </w:pPr>
      <w:r w:rsidRPr="00AF1825">
        <w:rPr>
          <w:rStyle w:val="StyleUnderline"/>
        </w:rPr>
        <w:t>This tracks with recent enthusiasm Democrats have seen in special elections</w:t>
      </w:r>
      <w:r w:rsidRPr="00AF1825">
        <w:rPr>
          <w:sz w:val="16"/>
        </w:rPr>
        <w:t xml:space="preserve"> around the country, </w:t>
      </w:r>
      <w:r w:rsidRPr="00AF1825">
        <w:rPr>
          <w:rStyle w:val="StyleUnderline"/>
        </w:rPr>
        <w:t>showing</w:t>
      </w:r>
      <w:r w:rsidRPr="00AF1825">
        <w:rPr>
          <w:sz w:val="16"/>
        </w:rPr>
        <w:t> </w:t>
      </w:r>
      <w:hyperlink r:id="rId11" w:history="1">
        <w:r w:rsidRPr="00AF1825">
          <w:rPr>
            <w:sz w:val="16"/>
          </w:rPr>
          <w:t xml:space="preserve">a </w:t>
        </w:r>
        <w:r w:rsidRPr="00AE3295">
          <w:rPr>
            <w:rStyle w:val="Emphasis"/>
          </w:rPr>
          <w:t>high</w:t>
        </w:r>
        <w:r w:rsidRPr="00AF1825">
          <w:rPr>
            <w:sz w:val="16"/>
          </w:rPr>
          <w:t xml:space="preserve"> level of </w:t>
        </w:r>
        <w:r w:rsidRPr="00AE3295">
          <w:rPr>
            <w:rStyle w:val="Emphasis"/>
          </w:rPr>
          <w:t>turnout</w:t>
        </w:r>
        <w:r w:rsidRPr="00AF1825">
          <w:rPr>
            <w:sz w:val="16"/>
          </w:rPr>
          <w:t xml:space="preserve"> for relatively low-profile races</w:t>
        </w:r>
      </w:hyperlink>
      <w:r w:rsidRPr="00AF1825">
        <w:rPr>
          <w:sz w:val="16"/>
        </w:rPr>
        <w:t> </w:t>
      </w:r>
      <w:r w:rsidRPr="00AF1825">
        <w:rPr>
          <w:rStyle w:val="StyleUnderline"/>
        </w:rPr>
        <w:t>— even in</w:t>
      </w:r>
      <w:r w:rsidRPr="00AF1825">
        <w:rPr>
          <w:sz w:val="16"/>
        </w:rPr>
        <w:t xml:space="preserve"> some </w:t>
      </w:r>
      <w:r w:rsidRPr="00AF1825">
        <w:rPr>
          <w:rStyle w:val="StyleUnderline"/>
        </w:rPr>
        <w:t>deep-red districts.</w:t>
      </w:r>
    </w:p>
    <w:p w:rsidR="00485EF8" w:rsidRPr="00AF1825" w:rsidRDefault="00485EF8" w:rsidP="00485EF8">
      <w:pPr>
        <w:shd w:val="clear" w:color="auto" w:fill="FFFFFF"/>
        <w:spacing w:before="100" w:beforeAutospacing="1" w:after="100" w:afterAutospacing="1" w:line="240" w:lineRule="auto"/>
        <w:contextualSpacing/>
        <w:rPr>
          <w:sz w:val="16"/>
        </w:rPr>
      </w:pPr>
      <w:r w:rsidRPr="00AF1825">
        <w:rPr>
          <w:rStyle w:val="StyleUnderline"/>
        </w:rPr>
        <w:t xml:space="preserve">The most recent midterm </w:t>
      </w:r>
      <w:r w:rsidRPr="00AF1825">
        <w:rPr>
          <w:sz w:val="16"/>
        </w:rPr>
        <w:t xml:space="preserve">election </w:t>
      </w:r>
      <w:r w:rsidRPr="00AF1825">
        <w:rPr>
          <w:rStyle w:val="StyleUnderline"/>
        </w:rPr>
        <w:t>to be defined to this degree by opposition to the president,</w:t>
      </w:r>
      <w:r w:rsidRPr="00AF1825">
        <w:rPr>
          <w:sz w:val="16"/>
        </w:rPr>
        <w:t xml:space="preserve"> according to Pew, </w:t>
      </w:r>
      <w:r w:rsidRPr="00AF1825">
        <w:rPr>
          <w:rStyle w:val="StyleUnderline"/>
        </w:rPr>
        <w:t>is 2006</w:t>
      </w:r>
      <w:r w:rsidRPr="00AF1825">
        <w:rPr>
          <w:sz w:val="16"/>
        </w:rPr>
        <w:t xml:space="preserve">. That year, </w:t>
      </w:r>
      <w:r w:rsidRPr="00AF1825">
        <w:rPr>
          <w:rStyle w:val="StyleUnderline"/>
        </w:rPr>
        <w:t xml:space="preserve">during the height of the backlash to the Iraq War </w:t>
      </w:r>
      <w:r w:rsidRPr="00AF1825">
        <w:rPr>
          <w:sz w:val="16"/>
        </w:rPr>
        <w:t xml:space="preserve">and after a failed GOP run at privatizing Social Security, 65 percent of Democratic voters said their vote would be against George W. Bush. The result was that </w:t>
      </w:r>
      <w:r w:rsidRPr="00AF1825">
        <w:rPr>
          <w:rStyle w:val="StyleUnderline"/>
        </w:rPr>
        <w:t>Democrats won 31 seats in the House</w:t>
      </w:r>
      <w:r w:rsidRPr="00AF1825">
        <w:rPr>
          <w:sz w:val="16"/>
        </w:rPr>
        <w:t xml:space="preserve"> and retook control of the chamber.</w:t>
      </w:r>
    </w:p>
    <w:p w:rsidR="00485EF8" w:rsidRDefault="00485EF8" w:rsidP="00485EF8">
      <w:pPr>
        <w:shd w:val="clear" w:color="auto" w:fill="FFFFFF"/>
        <w:spacing w:before="100" w:beforeAutospacing="1" w:after="100" w:afterAutospacing="1" w:line="240" w:lineRule="auto"/>
      </w:pPr>
    </w:p>
    <w:p w:rsidR="00485EF8" w:rsidRPr="00AE3295" w:rsidRDefault="00485EF8" w:rsidP="00485EF8"/>
    <w:p w:rsidR="00485EF8" w:rsidRDefault="00485EF8" w:rsidP="00485EF8">
      <w:pPr>
        <w:pStyle w:val="Heading3"/>
      </w:pPr>
      <w:r>
        <w:lastRenderedPageBreak/>
        <w:t>Dems Winning Now – Senate</w:t>
      </w:r>
    </w:p>
    <w:p w:rsidR="00485EF8" w:rsidRDefault="00485EF8" w:rsidP="00485EF8">
      <w:pPr>
        <w:pStyle w:val="Heading4"/>
      </w:pPr>
      <w:r>
        <w:t xml:space="preserve">Democrats can win the Senate – rising approval ratings </w:t>
      </w:r>
    </w:p>
    <w:p w:rsidR="00485EF8" w:rsidRPr="00ED40BD" w:rsidRDefault="00485EF8" w:rsidP="00485EF8">
      <w:proofErr w:type="spellStart"/>
      <w:r w:rsidRPr="00ED40BD">
        <w:rPr>
          <w:rStyle w:val="Style13ptBold"/>
        </w:rPr>
        <w:t>Schor</w:t>
      </w:r>
      <w:proofErr w:type="spellEnd"/>
      <w:r w:rsidRPr="00ED40BD">
        <w:rPr>
          <w:rStyle w:val="Style13ptBold"/>
        </w:rPr>
        <w:t xml:space="preserve"> and Everett 6/6/18</w:t>
      </w:r>
      <w:r>
        <w:t xml:space="preserve"> (</w:t>
      </w:r>
      <w:proofErr w:type="spellStart"/>
      <w:r>
        <w:t>Elana</w:t>
      </w:r>
      <w:proofErr w:type="spellEnd"/>
      <w:r>
        <w:t xml:space="preserve"> </w:t>
      </w:r>
      <w:proofErr w:type="spellStart"/>
      <w:r>
        <w:t>Schor</w:t>
      </w:r>
      <w:proofErr w:type="spellEnd"/>
      <w:r>
        <w:t>, and Burgess Everett, "Schumer: Democrats could take Senate majority", Politico, June 6 2016, https://www.politico.com/story/2018/06/06/democrats-senate-majority-2018-schumer-629123</w:t>
      </w:r>
    </w:p>
    <w:p w:rsidR="00485EF8" w:rsidRDefault="00485EF8" w:rsidP="00485EF8">
      <w:r>
        <w:t xml:space="preserve">In an interview with POLITICO on Wednesday, the New York Democrat said he sees an upside for his vulnerable incumbents in campaigning as a check against the president. Democrats face a brutal map, defending 10 seats in states the president carried in 2016. </w:t>
      </w:r>
      <w:r w:rsidRPr="00ED40BD">
        <w:rPr>
          <w:rStyle w:val="StyleUnderline"/>
        </w:rPr>
        <w:t>But five months before the election, Schumer insisted he’s optimistic, touting internal Democratic polls that show that even Trump backers in six deep-red states prefer a Democrat who can counter the president</w:t>
      </w:r>
      <w:r>
        <w:t>.</w:t>
      </w:r>
    </w:p>
    <w:p w:rsidR="00485EF8" w:rsidRDefault="00485EF8" w:rsidP="00485EF8">
      <w:r>
        <w:t>“</w:t>
      </w:r>
      <w:r w:rsidRPr="00ED40BD">
        <w:rPr>
          <w:rStyle w:val="StyleUnderline"/>
        </w:rPr>
        <w:t>As Trump’s going up, our senators are going up in the polling</w:t>
      </w:r>
      <w:r>
        <w:t xml:space="preserve">,” Schumer said, </w:t>
      </w:r>
      <w:r w:rsidRPr="00ED40BD">
        <w:rPr>
          <w:rStyle w:val="StyleUnderline"/>
        </w:rPr>
        <w:t>crediting a crop of Democratic incumbents “who are identified with their own states, as opposed to identified with Washington and the national party</w:t>
      </w:r>
      <w:r>
        <w:t>.”</w:t>
      </w:r>
    </w:p>
    <w:p w:rsidR="00485EF8" w:rsidRDefault="00485EF8" w:rsidP="00485EF8">
      <w:r>
        <w:t>Though Democrats have a much better chance to win the House than the Senate, Schumer didn’t rule out a Democratic takeover of his chamber. On top of the strong position of many of his incumbents, he pointed to potential pickups in a handful of states.</w:t>
      </w:r>
    </w:p>
    <w:p w:rsidR="00485EF8" w:rsidRPr="00ED40BD" w:rsidRDefault="00485EF8" w:rsidP="00485EF8">
      <w:pPr>
        <w:rPr>
          <w:b/>
          <w:u w:val="single"/>
        </w:rPr>
      </w:pPr>
      <w:r w:rsidRPr="00ED40BD">
        <w:rPr>
          <w:rStyle w:val="StyleUnderline"/>
        </w:rPr>
        <w:t>“When you look race by race, we have a very good chance,” Schumer said. “We are much, much closer than people would ever think.”</w:t>
      </w:r>
    </w:p>
    <w:p w:rsidR="00485EF8" w:rsidRDefault="00485EF8" w:rsidP="00485EF8">
      <w:r>
        <w:t xml:space="preserve">Privately, </w:t>
      </w:r>
      <w:r w:rsidRPr="00ED40BD">
        <w:rPr>
          <w:rStyle w:val="StyleUnderline"/>
        </w:rPr>
        <w:t>Democrats believe only four of their incumbents are truly in danger despite the blood-red electoral map</w:t>
      </w:r>
      <w:r>
        <w:t xml:space="preserve">: Sens. </w:t>
      </w:r>
      <w:r w:rsidRPr="00ED40BD">
        <w:rPr>
          <w:rStyle w:val="StyleUnderline"/>
        </w:rPr>
        <w:t xml:space="preserve">Heidi </w:t>
      </w:r>
      <w:proofErr w:type="spellStart"/>
      <w:r w:rsidRPr="00ED40BD">
        <w:rPr>
          <w:rStyle w:val="StyleUnderline"/>
        </w:rPr>
        <w:t>Heitkamp</w:t>
      </w:r>
      <w:proofErr w:type="spellEnd"/>
      <w:r w:rsidRPr="00ED40BD">
        <w:rPr>
          <w:rStyle w:val="StyleUnderline"/>
        </w:rPr>
        <w:t xml:space="preserve"> of North Dakota, Bill Nelson of Florida, Joe Donnelly of Indiana and Claire </w:t>
      </w:r>
      <w:proofErr w:type="spellStart"/>
      <w:r w:rsidRPr="00ED40BD">
        <w:rPr>
          <w:rStyle w:val="StyleUnderline"/>
        </w:rPr>
        <w:t>McCaskill</w:t>
      </w:r>
      <w:proofErr w:type="spellEnd"/>
      <w:r w:rsidRPr="00ED40BD">
        <w:rPr>
          <w:rStyle w:val="StyleUnderline"/>
        </w:rPr>
        <w:t xml:space="preserve"> of Missouri</w:t>
      </w:r>
      <w:r>
        <w:t>. Even Senate Majority Leader Mitch McConnell (R-Ky.) has omitted Ohio, Pennsylvania and Wisconsin from his list of top GOP targets, as Republicans have lost out on some of their top recruits in Trump states.</w:t>
      </w:r>
    </w:p>
    <w:p w:rsidR="00485EF8" w:rsidRDefault="00485EF8" w:rsidP="00485EF8">
      <w:r>
        <w:t xml:space="preserve">Democrats’ midterm outlook isn’t entirely rosy, of course. They acknowledge that Sen. Joe Manchin’s seat is in jeopardy, </w:t>
      </w:r>
      <w:r w:rsidRPr="00ED40BD">
        <w:rPr>
          <w:rStyle w:val="StyleUnderline"/>
        </w:rPr>
        <w:t xml:space="preserve">even though Schumer touted a recent Democratic poll that shows Manchin (D-W.Va.) with a double-digit lead over Republican nominee Patrick </w:t>
      </w:r>
      <w:proofErr w:type="spellStart"/>
      <w:r w:rsidRPr="00ED40BD">
        <w:rPr>
          <w:rStyle w:val="StyleUnderline"/>
        </w:rPr>
        <w:t>Morrisey</w:t>
      </w:r>
      <w:proofErr w:type="spellEnd"/>
      <w:r>
        <w:t>.</w:t>
      </w:r>
    </w:p>
    <w:p w:rsidR="00485EF8" w:rsidRPr="00ED40BD" w:rsidRDefault="00485EF8" w:rsidP="00485EF8">
      <w:pPr>
        <w:rPr>
          <w:rStyle w:val="StyleUnderline"/>
        </w:rPr>
      </w:pPr>
      <w:r w:rsidRPr="00ED40BD">
        <w:rPr>
          <w:rStyle w:val="StyleUnderline"/>
        </w:rPr>
        <w:t>And even as Schumer described Sen. Dean Heller (R-Nev.) as “the most vulnerable incumbent, bar none,” he still declined to “assume anything” as far as an easy victory for Heller’s Democratic challenger, Rep. Jacky Rosen.</w:t>
      </w:r>
    </w:p>
    <w:p w:rsidR="00485EF8" w:rsidRDefault="00485EF8" w:rsidP="00485EF8"/>
    <w:p w:rsidR="00485EF8" w:rsidRDefault="00485EF8" w:rsidP="00485EF8">
      <w:pPr>
        <w:pStyle w:val="Heading3"/>
      </w:pPr>
      <w:r>
        <w:lastRenderedPageBreak/>
        <w:t>A2 UQ Overwhelms—Momentum</w:t>
      </w:r>
    </w:p>
    <w:p w:rsidR="00485EF8" w:rsidRDefault="00485EF8" w:rsidP="00485EF8">
      <w:pPr>
        <w:rPr>
          <w:rStyle w:val="Style13ptBold"/>
        </w:rPr>
      </w:pPr>
      <w:r>
        <w:rPr>
          <w:rStyle w:val="Style13ptBold"/>
        </w:rPr>
        <w:t xml:space="preserve">Dems will </w:t>
      </w:r>
      <w:r w:rsidRPr="00D91BD5">
        <w:rPr>
          <w:rStyle w:val="Style13ptBold"/>
        </w:rPr>
        <w:t>win—but momentum fading</w:t>
      </w:r>
    </w:p>
    <w:p w:rsidR="00485EF8" w:rsidRPr="00D91BD5" w:rsidRDefault="00485EF8" w:rsidP="00485EF8">
      <w:pPr>
        <w:rPr>
          <w:rStyle w:val="Style13ptBold"/>
          <w:b w:val="0"/>
        </w:rPr>
      </w:pPr>
      <w:r>
        <w:rPr>
          <w:rStyle w:val="Style13ptBold"/>
        </w:rPr>
        <w:t>YGLESIAS 6/7</w:t>
      </w:r>
      <w:r>
        <w:rPr>
          <w:rStyle w:val="Style13ptBold"/>
          <w:b w:val="0"/>
        </w:rPr>
        <w:t xml:space="preserve">-writer at </w:t>
      </w:r>
      <w:proofErr w:type="spellStart"/>
      <w:r>
        <w:rPr>
          <w:rStyle w:val="Style13ptBold"/>
          <w:b w:val="0"/>
        </w:rPr>
        <w:t>Nooch’s</w:t>
      </w:r>
      <w:proofErr w:type="spellEnd"/>
      <w:r>
        <w:rPr>
          <w:rStyle w:val="Style13ptBold"/>
          <w:b w:val="0"/>
        </w:rPr>
        <w:t xml:space="preserve"> favorite website [Matthew, </w:t>
      </w:r>
      <w:proofErr w:type="spellStart"/>
      <w:r>
        <w:rPr>
          <w:rStyle w:val="Style13ptBold"/>
          <w:b w:val="0"/>
        </w:rPr>
        <w:t>Vox</w:t>
      </w:r>
      <w:proofErr w:type="spellEnd"/>
      <w:r>
        <w:rPr>
          <w:rStyle w:val="Style13ptBold"/>
          <w:b w:val="0"/>
        </w:rPr>
        <w:t xml:space="preserve">, </w:t>
      </w:r>
      <w:r w:rsidRPr="00D91BD5">
        <w:rPr>
          <w:rStyle w:val="Style13ptBold"/>
          <w:b w:val="0"/>
        </w:rPr>
        <w:t>The outlook for a blue wave, explained</w:t>
      </w:r>
      <w:r>
        <w:rPr>
          <w:rStyle w:val="Style13ptBold"/>
          <w:b w:val="0"/>
        </w:rPr>
        <w:t xml:space="preserve">, </w:t>
      </w:r>
      <w:hyperlink r:id="rId12" w:history="1">
        <w:r w:rsidRPr="00742AFD">
          <w:rPr>
            <w:rStyle w:val="Hyperlink"/>
            <w:sz w:val="26"/>
          </w:rPr>
          <w:t>https://www.vox.com/policy-and-politics/2018/6/7/17426576/blue-wave-explained</w:t>
        </w:r>
      </w:hyperlink>
      <w:r>
        <w:rPr>
          <w:rStyle w:val="Style13ptBold"/>
          <w:b w:val="0"/>
        </w:rPr>
        <w:t>, DKP]</w:t>
      </w:r>
    </w:p>
    <w:p w:rsidR="00485EF8" w:rsidRPr="00A80018" w:rsidRDefault="00485EF8" w:rsidP="00485EF8">
      <w:pPr>
        <w:spacing w:line="240" w:lineRule="auto"/>
        <w:contextualSpacing/>
        <w:rPr>
          <w:sz w:val="16"/>
        </w:rPr>
      </w:pPr>
      <w:r w:rsidRPr="00D91BD5">
        <w:rPr>
          <w:rStyle w:val="StyleUnderline"/>
        </w:rPr>
        <w:t>Democratic optimism</w:t>
      </w:r>
      <w:r w:rsidRPr="00A80018">
        <w:rPr>
          <w:sz w:val="16"/>
        </w:rPr>
        <w:t xml:space="preserve"> about the 2018 midterms </w:t>
      </w:r>
      <w:r w:rsidRPr="00D91BD5">
        <w:rPr>
          <w:rStyle w:val="StyleUnderline"/>
        </w:rPr>
        <w:t>reached crescendo levels this winter after</w:t>
      </w:r>
      <w:r w:rsidRPr="00A80018">
        <w:rPr>
          <w:sz w:val="16"/>
        </w:rPr>
        <w:t xml:space="preserve"> improbable wins in </w:t>
      </w:r>
      <w:r w:rsidRPr="00D91BD5">
        <w:rPr>
          <w:rStyle w:val="StyleUnderline"/>
        </w:rPr>
        <w:t>special elections</w:t>
      </w:r>
      <w:r w:rsidRPr="00A80018">
        <w:rPr>
          <w:sz w:val="16"/>
        </w:rPr>
        <w:t xml:space="preserve"> in Alabama and western Pennsylvania. </w:t>
      </w:r>
      <w:r w:rsidRPr="00D91BD5">
        <w:rPr>
          <w:rStyle w:val="StyleUnderline"/>
        </w:rPr>
        <w:t>Liberals began to predict a “blue wave</w:t>
      </w:r>
      <w:r w:rsidRPr="00A80018">
        <w:rPr>
          <w:sz w:val="16"/>
        </w:rPr>
        <w:t>” — a sweeping series of electoral victories comparable to the GOP’s 2010 successes — that would vindicate the resistance and check Donald Trump’s power.</w:t>
      </w:r>
    </w:p>
    <w:p w:rsidR="00485EF8" w:rsidRPr="00A80018" w:rsidRDefault="00485EF8" w:rsidP="00485EF8">
      <w:pPr>
        <w:spacing w:line="240" w:lineRule="auto"/>
        <w:contextualSpacing/>
        <w:rPr>
          <w:sz w:val="16"/>
        </w:rPr>
      </w:pPr>
      <w:r w:rsidRPr="00D91BD5">
        <w:rPr>
          <w:rStyle w:val="StyleUnderline"/>
        </w:rPr>
        <w:t>But now Trump’s</w:t>
      </w:r>
      <w:r w:rsidRPr="00A80018">
        <w:rPr>
          <w:sz w:val="16"/>
        </w:rPr>
        <w:t xml:space="preserve"> approval </w:t>
      </w:r>
      <w:r w:rsidRPr="00D91BD5">
        <w:rPr>
          <w:rStyle w:val="StyleUnderline"/>
        </w:rPr>
        <w:t xml:space="preserve">ratings are ticking up. The “generic ballot” polls are tightening. And Senate races </w:t>
      </w:r>
      <w:r w:rsidRPr="00A80018">
        <w:rPr>
          <w:sz w:val="16"/>
        </w:rPr>
        <w:t xml:space="preserve">across the country </w:t>
      </w:r>
      <w:r w:rsidRPr="00D91BD5">
        <w:rPr>
          <w:rStyle w:val="StyleUnderline"/>
        </w:rPr>
        <w:t>are</w:t>
      </w:r>
      <w:r w:rsidRPr="00A80018">
        <w:rPr>
          <w:sz w:val="16"/>
        </w:rPr>
        <w:t xml:space="preserve"> shaping up to </w:t>
      </w:r>
      <w:r w:rsidRPr="00D91BD5">
        <w:rPr>
          <w:rStyle w:val="StyleUnderline"/>
        </w:rPr>
        <w:t xml:space="preserve">be much more competitive </w:t>
      </w:r>
      <w:r w:rsidRPr="00A80018">
        <w:rPr>
          <w:sz w:val="16"/>
        </w:rPr>
        <w:t xml:space="preserve">than Democrats had hoped in states like West Virginia, North Dakota, and Indiana. </w:t>
      </w:r>
      <w:r w:rsidRPr="00D91BD5">
        <w:rPr>
          <w:rStyle w:val="StyleUnderline"/>
        </w:rPr>
        <w:t xml:space="preserve">Even safer-looking </w:t>
      </w:r>
      <w:r w:rsidRPr="00A80018">
        <w:rPr>
          <w:sz w:val="16"/>
        </w:rPr>
        <w:t xml:space="preserve">Democratic </w:t>
      </w:r>
      <w:r w:rsidRPr="00D91BD5">
        <w:rPr>
          <w:rStyle w:val="StyleUnderline"/>
        </w:rPr>
        <w:t>senators</w:t>
      </w:r>
      <w:r w:rsidRPr="00A80018">
        <w:rPr>
          <w:sz w:val="16"/>
        </w:rPr>
        <w:t xml:space="preserve"> like Bill Nelson in Florida and Sherrod Brown in Ohio </w:t>
      </w:r>
      <w:r w:rsidRPr="00D91BD5">
        <w:rPr>
          <w:rStyle w:val="StyleUnderline"/>
        </w:rPr>
        <w:t>are facing extremely well-funded opponents</w:t>
      </w:r>
      <w:r w:rsidRPr="00A80018">
        <w:rPr>
          <w:sz w:val="16"/>
        </w:rPr>
        <w:t xml:space="preserve"> with solid statewide name recognition.</w:t>
      </w:r>
    </w:p>
    <w:p w:rsidR="00485EF8" w:rsidRDefault="00485EF8" w:rsidP="00485EF8">
      <w:pPr>
        <w:spacing w:line="240" w:lineRule="auto"/>
        <w:contextualSpacing/>
      </w:pPr>
      <w:r w:rsidRPr="00D91BD5">
        <w:t>The question for many liberals, then, is: Did the wave peak too soon only to dissipate in the face of a strengthening economy?</w:t>
      </w:r>
    </w:p>
    <w:p w:rsidR="00485EF8" w:rsidRPr="00A80018" w:rsidRDefault="00485EF8" w:rsidP="00485EF8">
      <w:pPr>
        <w:spacing w:line="240" w:lineRule="auto"/>
        <w:contextualSpacing/>
        <w:rPr>
          <w:u w:val="single"/>
        </w:rPr>
      </w:pPr>
      <w:r w:rsidRPr="00A80018">
        <w:rPr>
          <w:sz w:val="16"/>
        </w:rPr>
        <w:t xml:space="preserve">Though it feels like the odds for liberals have gone from overwhelmingly positive to desperate quickly, the reality is a bit duller. As a country, we have, in many ways, failed to process some of the key lessons of the 2016 campaign. Modest-size polling errors are common; events are important to politics, and they are inherently unpredictable. </w:t>
      </w:r>
      <w:r w:rsidRPr="00D91BD5">
        <w:rPr>
          <w:rStyle w:val="StyleUnderline"/>
        </w:rPr>
        <w:t xml:space="preserve">But Democrats retain an edge </w:t>
      </w:r>
      <w:r w:rsidRPr="00A80018">
        <w:rPr>
          <w:sz w:val="16"/>
        </w:rPr>
        <w:t xml:space="preserve">in the polls, </w:t>
      </w:r>
      <w:r w:rsidRPr="00D91BD5">
        <w:rPr>
          <w:rStyle w:val="StyleUnderline"/>
        </w:rPr>
        <w:t>and the results from California continue to suggest</w:t>
      </w:r>
      <w:r w:rsidRPr="00A80018">
        <w:rPr>
          <w:sz w:val="16"/>
        </w:rPr>
        <w:t xml:space="preserve"> that </w:t>
      </w:r>
      <w:r w:rsidRPr="00D91BD5">
        <w:rPr>
          <w:rStyle w:val="StyleUnderline"/>
        </w:rPr>
        <w:t>Democrats are modest favorites to win a House majority.</w:t>
      </w:r>
    </w:p>
    <w:p w:rsidR="00485EF8" w:rsidRDefault="00485EF8" w:rsidP="00485EF8">
      <w:pPr>
        <w:spacing w:line="240" w:lineRule="auto"/>
        <w:contextualSpacing/>
      </w:pPr>
      <w:r>
        <w:t>House Democrats’ polling advantage has narrowed</w:t>
      </w:r>
    </w:p>
    <w:p w:rsidR="00485EF8" w:rsidRPr="00A80018" w:rsidRDefault="00485EF8" w:rsidP="00485EF8">
      <w:pPr>
        <w:spacing w:line="240" w:lineRule="auto"/>
        <w:contextualSpacing/>
        <w:rPr>
          <w:sz w:val="16"/>
        </w:rPr>
      </w:pPr>
      <w:r w:rsidRPr="00A80018">
        <w:rPr>
          <w:sz w:val="16"/>
        </w:rPr>
        <w:t xml:space="preserve">Back </w:t>
      </w:r>
      <w:r w:rsidRPr="00A80018">
        <w:rPr>
          <w:rStyle w:val="StyleUnderline"/>
        </w:rPr>
        <w:t>in</w:t>
      </w:r>
      <w:r w:rsidRPr="00A80018">
        <w:rPr>
          <w:sz w:val="16"/>
        </w:rPr>
        <w:t xml:space="preserve"> the final week of </w:t>
      </w:r>
      <w:r w:rsidRPr="00A80018">
        <w:rPr>
          <w:rStyle w:val="StyleUnderline"/>
        </w:rPr>
        <w:t>2017, Dem</w:t>
      </w:r>
      <w:r w:rsidRPr="00A80018">
        <w:rPr>
          <w:sz w:val="16"/>
        </w:rPr>
        <w:t>ocrat</w:t>
      </w:r>
      <w:r w:rsidRPr="00A80018">
        <w:rPr>
          <w:rStyle w:val="StyleUnderline"/>
        </w:rPr>
        <w:t>s</w:t>
      </w:r>
      <w:r w:rsidRPr="00A80018">
        <w:rPr>
          <w:sz w:val="16"/>
        </w:rPr>
        <w:t xml:space="preserve"> </w:t>
      </w:r>
      <w:r w:rsidRPr="00A80018">
        <w:rPr>
          <w:rStyle w:val="StyleUnderline"/>
        </w:rPr>
        <w:t>held a generic ballot</w:t>
      </w:r>
      <w:r w:rsidRPr="00A80018">
        <w:rPr>
          <w:sz w:val="16"/>
        </w:rPr>
        <w:t xml:space="preserve"> polling </w:t>
      </w:r>
      <w:r w:rsidRPr="00A80018">
        <w:rPr>
          <w:rStyle w:val="StyleUnderline"/>
        </w:rPr>
        <w:t xml:space="preserve">advantage that averaged 13 </w:t>
      </w:r>
      <w:r w:rsidRPr="00A80018">
        <w:rPr>
          <w:sz w:val="16"/>
        </w:rPr>
        <w:t xml:space="preserve">points or more. The numbers have bounced up and down since then, </w:t>
      </w:r>
      <w:r w:rsidRPr="00A80018">
        <w:rPr>
          <w:rStyle w:val="StyleUnderline"/>
        </w:rPr>
        <w:t>but the general trend has been in Republicans’ favor; Dem</w:t>
      </w:r>
      <w:r w:rsidRPr="00A80018">
        <w:rPr>
          <w:sz w:val="16"/>
        </w:rPr>
        <w:t>ocrat</w:t>
      </w:r>
      <w:r w:rsidRPr="00A80018">
        <w:rPr>
          <w:rStyle w:val="StyleUnderline"/>
        </w:rPr>
        <w:t>s</w:t>
      </w:r>
      <w:r w:rsidRPr="00A80018">
        <w:rPr>
          <w:sz w:val="16"/>
        </w:rPr>
        <w:t xml:space="preserve"> </w:t>
      </w:r>
      <w:r w:rsidRPr="00A80018">
        <w:rPr>
          <w:rStyle w:val="StyleUnderline"/>
        </w:rPr>
        <w:t xml:space="preserve">now have an advantage of </w:t>
      </w:r>
      <w:r w:rsidRPr="00A80018">
        <w:rPr>
          <w:sz w:val="16"/>
        </w:rPr>
        <w:t>roughly</w:t>
      </w:r>
      <w:r w:rsidRPr="00A80018">
        <w:rPr>
          <w:rStyle w:val="StyleUnderline"/>
        </w:rPr>
        <w:t xml:space="preserve"> 5.5 </w:t>
      </w:r>
      <w:r w:rsidRPr="00A80018">
        <w:rPr>
          <w:sz w:val="16"/>
        </w:rPr>
        <w:t xml:space="preserve">points. </w:t>
      </w:r>
    </w:p>
    <w:p w:rsidR="00485EF8" w:rsidRPr="00A80018" w:rsidRDefault="00485EF8" w:rsidP="00485EF8">
      <w:pPr>
        <w:spacing w:line="240" w:lineRule="auto"/>
        <w:contextualSpacing/>
        <w:rPr>
          <w:sz w:val="16"/>
        </w:rPr>
      </w:pPr>
      <w:r w:rsidRPr="00A80018">
        <w:rPr>
          <w:rStyle w:val="StyleUnderline"/>
        </w:rPr>
        <w:t>This narrowing has been happening for some time and is not a sudden</w:t>
      </w:r>
      <w:r w:rsidRPr="00A80018">
        <w:rPr>
          <w:sz w:val="16"/>
        </w:rPr>
        <w:t xml:space="preserve"> news event. Two months ago, for example, Democrats were 8 points ahead — meaningfully better than their current numbers but also far worse than the December numbers. It’s worth saying that by the time of </w:t>
      </w:r>
      <w:proofErr w:type="spellStart"/>
      <w:r w:rsidRPr="00A80018">
        <w:rPr>
          <w:sz w:val="16"/>
        </w:rPr>
        <w:t>Conor</w:t>
      </w:r>
      <w:proofErr w:type="spellEnd"/>
      <w:r w:rsidRPr="00A80018">
        <w:rPr>
          <w:sz w:val="16"/>
        </w:rPr>
        <w:t xml:space="preserve"> Lamb’s surprise victory in the PA-18 special election, the Democratic lead was already down to “only” 8.5 points. Most of the narrowing, in other words, happened before Democrats’ most impressive special election victory rather than representing a recent deterioration.</w:t>
      </w:r>
    </w:p>
    <w:p w:rsidR="00485EF8" w:rsidRDefault="00485EF8" w:rsidP="00485EF8"/>
    <w:p w:rsidR="00271DEA" w:rsidRDefault="00271DEA" w:rsidP="00485EF8">
      <w:pPr>
        <w:pStyle w:val="Heading1"/>
      </w:pPr>
      <w:r>
        <w:lastRenderedPageBreak/>
        <w:t>Links</w:t>
      </w:r>
    </w:p>
    <w:p w:rsidR="00271DEA" w:rsidRDefault="00271DEA" w:rsidP="00271DEA">
      <w:pPr>
        <w:pStyle w:val="Heading3"/>
      </w:pPr>
      <w:r>
        <w:lastRenderedPageBreak/>
        <w:t xml:space="preserve">Link Magnifier </w:t>
      </w:r>
    </w:p>
    <w:p w:rsidR="00271DEA" w:rsidRPr="004A4688" w:rsidRDefault="00271DEA" w:rsidP="00271DEA">
      <w:pPr>
        <w:pStyle w:val="Heading4"/>
      </w:pPr>
      <w:r w:rsidRPr="004A4688">
        <w:t xml:space="preserve">Immigration reform is politically toxic—Trump tweets, separation </w:t>
      </w:r>
    </w:p>
    <w:p w:rsidR="00271DEA" w:rsidRDefault="00271DEA" w:rsidP="00271DEA">
      <w:proofErr w:type="spellStart"/>
      <w:r w:rsidRPr="004A4688">
        <w:rPr>
          <w:rStyle w:val="StyleUnderline"/>
          <w:b/>
          <w:u w:val="none"/>
        </w:rPr>
        <w:t>Stracqualurisi</w:t>
      </w:r>
      <w:proofErr w:type="spellEnd"/>
      <w:r w:rsidRPr="004A4688">
        <w:rPr>
          <w:rStyle w:val="StyleUnderline"/>
          <w:b/>
          <w:u w:val="none"/>
        </w:rPr>
        <w:t xml:space="preserve"> and Fox 6/22</w:t>
      </w:r>
      <w:r w:rsidRPr="004A4688">
        <w:t>-[Veronica, Lauren,</w:t>
      </w:r>
      <w:r>
        <w:rPr>
          <w:rStyle w:val="StyleUnderline"/>
        </w:rPr>
        <w:t xml:space="preserve"> </w:t>
      </w:r>
      <w:r w:rsidRPr="004A4688">
        <w:rPr>
          <w:rStyle w:val="StyleUnderline"/>
          <w:b/>
        </w:rPr>
        <w:t xml:space="preserve">Trump says GOP should 'stop wasting their time on immigration' </w:t>
      </w:r>
      <w:r>
        <w:t xml:space="preserve">until after midterms, </w:t>
      </w:r>
      <w:hyperlink r:id="rId13" w:history="1">
        <w:r w:rsidRPr="00D3248A">
          <w:rPr>
            <w:rStyle w:val="Hyperlink"/>
          </w:rPr>
          <w:t>https://www.cnn.com/2018/06/22/politics/trump-immigration-midterms/index.html</w:t>
        </w:r>
      </w:hyperlink>
      <w:r>
        <w:t>]</w:t>
      </w:r>
    </w:p>
    <w:p w:rsidR="00271DEA" w:rsidRDefault="00271DEA" w:rsidP="00271DEA">
      <w:r>
        <w:t xml:space="preserve">Washington (CNN) President Donald </w:t>
      </w:r>
      <w:r w:rsidRPr="004A4688">
        <w:rPr>
          <w:rStyle w:val="StyleUnderline"/>
        </w:rPr>
        <w:t>Trump said</w:t>
      </w:r>
      <w:r>
        <w:t xml:space="preserve"> Friday that </w:t>
      </w:r>
      <w:r w:rsidRPr="004A4688">
        <w:rPr>
          <w:rStyle w:val="StyleUnderline"/>
        </w:rPr>
        <w:t>Republicans should wait until after</w:t>
      </w:r>
      <w:r>
        <w:t xml:space="preserve"> the November </w:t>
      </w:r>
      <w:r w:rsidRPr="004A4688">
        <w:rPr>
          <w:rStyle w:val="StyleUnderline"/>
        </w:rPr>
        <w:t>midterm elections to pass immigration legislation -- undercutting GOP leadership -- but</w:t>
      </w:r>
      <w:r>
        <w:t xml:space="preserve"> Capitol Hill </w:t>
      </w:r>
      <w:r w:rsidRPr="004A4688">
        <w:rPr>
          <w:rStyle w:val="StyleUnderline"/>
        </w:rPr>
        <w:t>negotiators say they'll continue working through the weekend on a bill</w:t>
      </w:r>
      <w:r>
        <w:t xml:space="preserve"> they hope can pa</w:t>
      </w:r>
      <w:r>
        <w:t>ss next week despite the tweet.</w:t>
      </w:r>
    </w:p>
    <w:p w:rsidR="00271DEA" w:rsidRDefault="00271DEA" w:rsidP="00271DEA">
      <w:r w:rsidRPr="004A4688">
        <w:rPr>
          <w:rStyle w:val="StyleUnderline"/>
        </w:rPr>
        <w:t>"Republicans should stop wasting their time on Immigration</w:t>
      </w:r>
      <w:r>
        <w:t xml:space="preserve"> until after we elect more Senators and Congressmen/women in November," Trump tweeted. "Dems are just playing games, have no intention of doing anything to </w:t>
      </w:r>
      <w:proofErr w:type="gramStart"/>
      <w:r>
        <w:t>solves</w:t>
      </w:r>
      <w:proofErr w:type="gramEnd"/>
      <w:r>
        <w:t xml:space="preserve"> this decades old problem. We can pass great legislation after the Red Wave!"</w:t>
      </w:r>
    </w:p>
    <w:p w:rsidR="00271DEA" w:rsidRDefault="00271DEA" w:rsidP="00271DEA">
      <w:r w:rsidRPr="004A4688">
        <w:rPr>
          <w:rStyle w:val="StyleUnderline"/>
        </w:rPr>
        <w:t xml:space="preserve">Trump's comments come as </w:t>
      </w:r>
      <w:r>
        <w:t xml:space="preserve">House </w:t>
      </w:r>
      <w:r w:rsidRPr="004A4688">
        <w:rPr>
          <w:rStyle w:val="StyleUnderline"/>
        </w:rPr>
        <w:t xml:space="preserve">Republicans have been struggling to wrangle support for a comprehensive immigration bill. </w:t>
      </w:r>
      <w:r>
        <w:t xml:space="preserve">On Thursday, </w:t>
      </w:r>
      <w:r w:rsidRPr="004A4688">
        <w:rPr>
          <w:rStyle w:val="StyleUnderline"/>
        </w:rPr>
        <w:t>Republicans decided to postpone a vote on it for the second time in less than a day.</w:t>
      </w:r>
      <w:r>
        <w:t xml:space="preserve"> Senate and House </w:t>
      </w:r>
      <w:r w:rsidRPr="004A4688">
        <w:rPr>
          <w:rStyle w:val="StyleUnderline"/>
        </w:rPr>
        <w:t>leaders have</w:t>
      </w:r>
      <w:r>
        <w:t xml:space="preserve"> also </w:t>
      </w:r>
      <w:r w:rsidRPr="004A4688">
        <w:rPr>
          <w:rStyle w:val="StyleUnderline"/>
        </w:rPr>
        <w:t>been trying to find a bill that would end family separations</w:t>
      </w:r>
      <w:r>
        <w:t xml:space="preserve"> at the border.</w:t>
      </w:r>
    </w:p>
    <w:p w:rsidR="00271DEA" w:rsidRDefault="00271DEA" w:rsidP="00271DEA">
      <w:r>
        <w:t>In a series of tweets Friday morning, Trump said electing more Republicans in November would result in a comprehensive immigration bill.</w:t>
      </w:r>
    </w:p>
    <w:p w:rsidR="00271DEA" w:rsidRDefault="00271DEA" w:rsidP="00271DEA">
      <w:r>
        <w:t xml:space="preserve">"Elect more Republicans in November and we will pass the finest, fairest and most comprehensive Immigration Bills anywhere in the world. Right now we have the dumbest and the worst," he tweeted. "Dems are doing nothing but </w:t>
      </w:r>
      <w:proofErr w:type="gramStart"/>
      <w:r>
        <w:t>Obstructing</w:t>
      </w:r>
      <w:proofErr w:type="gramEnd"/>
      <w:r>
        <w:t>. Remember their motto, RESIST! Ours is PRODUCE!"</w:t>
      </w:r>
    </w:p>
    <w:p w:rsidR="00271DEA" w:rsidRPr="004A4688" w:rsidRDefault="00271DEA" w:rsidP="00271DEA">
      <w:r w:rsidRPr="004A4688">
        <w:t>Earlier this week, Trump told Republican lawmakers in a closed-door meeting that he was "100%" behind their push to pass an immigration bill, according to Rep. Mark Meadows and other Republicans in the room.</w:t>
      </w:r>
    </w:p>
    <w:p w:rsidR="00271DEA" w:rsidRPr="004A4688" w:rsidRDefault="00271DEA" w:rsidP="00271DEA">
      <w:r w:rsidRPr="004A4688">
        <w:t>House Republicans on Capitol Hill on Friday said they were surprised by Trump's tweet and while those involved with negotiations vowed to continue, others voiced frustration with the President undercutting their plans.</w:t>
      </w:r>
    </w:p>
    <w:p w:rsidR="00271DEA" w:rsidRPr="004A4688" w:rsidRDefault="00271DEA" w:rsidP="00271DEA">
      <w:pPr>
        <w:rPr>
          <w:rStyle w:val="StyleUnderline"/>
        </w:rPr>
      </w:pPr>
      <w:r>
        <w:t xml:space="preserve">South Carolina Republican Rep. Mark </w:t>
      </w:r>
      <w:r w:rsidRPr="004A4688">
        <w:rPr>
          <w:rStyle w:val="StyleUnderline"/>
        </w:rPr>
        <w:t>Sanford said Trump's tweets Friday amounted to "game over" for any immigration bill being considered.</w:t>
      </w:r>
    </w:p>
    <w:p w:rsidR="00271DEA" w:rsidRDefault="00271DEA" w:rsidP="00271DEA">
      <w:r w:rsidRPr="004A4688">
        <w:rPr>
          <w:rStyle w:val="StyleUnderline"/>
        </w:rPr>
        <w:t xml:space="preserve">"It takes the wind out of the sails in what might have been a fairly productive week in terms of looking for a compromise," </w:t>
      </w:r>
      <w:r>
        <w:t xml:space="preserve">Sanford told CNN's </w:t>
      </w:r>
      <w:proofErr w:type="spellStart"/>
      <w:r>
        <w:t>Alisyn</w:t>
      </w:r>
      <w:proofErr w:type="spellEnd"/>
      <w:r>
        <w:t xml:space="preserve"> </w:t>
      </w:r>
      <w:proofErr w:type="spellStart"/>
      <w:r>
        <w:t>Camerota</w:t>
      </w:r>
      <w:proofErr w:type="spellEnd"/>
      <w:r>
        <w:t xml:space="preserve"> on "New Day."</w:t>
      </w:r>
    </w:p>
    <w:p w:rsidR="00271DEA" w:rsidRDefault="00271DEA" w:rsidP="00271DEA"/>
    <w:p w:rsidR="00271DEA" w:rsidRPr="00271DEA" w:rsidRDefault="00271DEA" w:rsidP="00271DEA"/>
    <w:p w:rsidR="00271DEA" w:rsidRPr="00271DEA" w:rsidRDefault="00271DEA" w:rsidP="00271DEA"/>
    <w:p w:rsidR="00485EF8" w:rsidRDefault="00485EF8" w:rsidP="00485EF8">
      <w:pPr>
        <w:pStyle w:val="Heading1"/>
      </w:pPr>
      <w:r>
        <w:lastRenderedPageBreak/>
        <w:t>Impacts</w:t>
      </w:r>
    </w:p>
    <w:p w:rsidR="00485EF8" w:rsidRDefault="00485EF8" w:rsidP="00485EF8">
      <w:pPr>
        <w:pStyle w:val="Heading3"/>
      </w:pPr>
      <w:r>
        <w:lastRenderedPageBreak/>
        <w:t>Turns Case</w:t>
      </w:r>
    </w:p>
    <w:p w:rsidR="00485EF8" w:rsidRPr="00C33BAD" w:rsidRDefault="00485EF8" w:rsidP="00485EF8"/>
    <w:p w:rsidR="00485EF8" w:rsidRPr="004B0FC5" w:rsidRDefault="00485EF8" w:rsidP="00485EF8">
      <w:pPr>
        <w:pStyle w:val="Heading4"/>
        <w:rPr>
          <w:rStyle w:val="StyleUnderline"/>
          <w:u w:val="none"/>
        </w:rPr>
      </w:pPr>
      <w:r w:rsidRPr="004B0FC5">
        <w:rPr>
          <w:rStyle w:val="StyleUnderline"/>
          <w:u w:val="none"/>
        </w:rPr>
        <w:t>Dem victory key to check Trump—turns case—</w:t>
      </w:r>
      <w:r>
        <w:rPr>
          <w:rStyle w:val="StyleUnderline"/>
          <w:u w:val="none"/>
        </w:rPr>
        <w:t xml:space="preserve">no enforcement, border crack downs, health care, court packing, impeachment </w:t>
      </w:r>
    </w:p>
    <w:p w:rsidR="00485EF8" w:rsidRPr="0080378A" w:rsidRDefault="00485EF8" w:rsidP="00485EF8">
      <w:r w:rsidRPr="004B0FC5">
        <w:rPr>
          <w:rStyle w:val="Style13ptBold"/>
        </w:rPr>
        <w:t>Todd et al. 6/22</w:t>
      </w:r>
      <w:r>
        <w:t xml:space="preserve">-icons [Chuck, Mark Murray, Carrie Dann, </w:t>
      </w:r>
      <w:r w:rsidRPr="004B0FC5">
        <w:rPr>
          <w:rStyle w:val="Emphasis"/>
        </w:rPr>
        <w:t>All elections have consequences. 2018's are huge</w:t>
      </w:r>
      <w:r>
        <w:t xml:space="preserve">, </w:t>
      </w:r>
      <w:hyperlink r:id="rId14" w:history="1">
        <w:r w:rsidRPr="0080378A">
          <w:t>https://www.nbcnews.com/politics/first-read/all-elections-have-consequences-2018-s-are-huge-n885676</w:t>
        </w:r>
      </w:hyperlink>
      <w:r>
        <w:t xml:space="preserve">, </w:t>
      </w:r>
      <w:proofErr w:type="spellStart"/>
      <w:r>
        <w:t>dkp</w:t>
      </w:r>
      <w:proofErr w:type="spellEnd"/>
      <w:r>
        <w:t>]</w:t>
      </w:r>
    </w:p>
    <w:p w:rsidR="00485EF8" w:rsidRPr="00E3324E" w:rsidRDefault="00485EF8" w:rsidP="00485EF8">
      <w:pPr>
        <w:spacing w:line="240" w:lineRule="auto"/>
        <w:contextualSpacing/>
        <w:rPr>
          <w:sz w:val="16"/>
        </w:rPr>
      </w:pPr>
      <w:r w:rsidRPr="00E3324E">
        <w:rPr>
          <w:sz w:val="16"/>
        </w:rPr>
        <w:t xml:space="preserve">WASHINGTON — </w:t>
      </w:r>
      <w:r w:rsidRPr="004B0FC5">
        <w:rPr>
          <w:rStyle w:val="StyleUnderline"/>
        </w:rPr>
        <w:t>After one of the most consequential weeks of the Trump presidency</w:t>
      </w:r>
      <w:r w:rsidRPr="00E3324E">
        <w:rPr>
          <w:sz w:val="16"/>
        </w:rPr>
        <w:t xml:space="preserve"> (the furor over, and then the reversal of, the administration’s family separation policy), </w:t>
      </w:r>
      <w:r w:rsidRPr="004B0FC5">
        <w:rPr>
          <w:rStyle w:val="StyleUnderline"/>
        </w:rPr>
        <w:t>it’s worth a reminder about just how big the stakes are for the midterm elections</w:t>
      </w:r>
      <w:r w:rsidRPr="00E3324E">
        <w:rPr>
          <w:sz w:val="16"/>
        </w:rPr>
        <w:t xml:space="preserve"> — and which party ultimately controls Congress after November.</w:t>
      </w:r>
    </w:p>
    <w:p w:rsidR="00485EF8" w:rsidRPr="00E3324E" w:rsidRDefault="00485EF8" w:rsidP="00485EF8">
      <w:pPr>
        <w:spacing w:line="240" w:lineRule="auto"/>
        <w:contextualSpacing/>
        <w:rPr>
          <w:sz w:val="16"/>
        </w:rPr>
      </w:pPr>
      <w:r w:rsidRPr="004B0FC5">
        <w:rPr>
          <w:rStyle w:val="StyleUnderline"/>
        </w:rPr>
        <w:t>Want more oversight of the Trump administration’s policies or maybe</w:t>
      </w:r>
      <w:r w:rsidRPr="00E3324E">
        <w:rPr>
          <w:sz w:val="16"/>
        </w:rPr>
        <w:t xml:space="preserve"> a better chance of Congress passing </w:t>
      </w:r>
      <w:r w:rsidRPr="004B0FC5">
        <w:rPr>
          <w:rStyle w:val="StyleUnderline"/>
        </w:rPr>
        <w:t xml:space="preserve">bipartisan immigration reform </w:t>
      </w:r>
      <w:r w:rsidRPr="00E3324E">
        <w:rPr>
          <w:sz w:val="16"/>
        </w:rPr>
        <w:t xml:space="preserve">(after the GOP-led House was unable to clear a conservative bill yesterday)? </w:t>
      </w:r>
      <w:r w:rsidRPr="004B0FC5">
        <w:rPr>
          <w:rStyle w:val="StyleUnderline"/>
        </w:rPr>
        <w:t>You’re probably better off with Democrats in charge</w:t>
      </w:r>
      <w:r w:rsidRPr="00E3324E">
        <w:rPr>
          <w:sz w:val="16"/>
        </w:rPr>
        <w:t xml:space="preserve"> of the House. (Though Trump tweets this morning, “Elect more Republicans in November and we will pass the finest, fairest and most comprehensive Immigration Bills anywhere in the world.’)</w:t>
      </w:r>
    </w:p>
    <w:p w:rsidR="00485EF8" w:rsidRPr="00E3324E" w:rsidRDefault="00485EF8" w:rsidP="00485EF8">
      <w:pPr>
        <w:spacing w:line="240" w:lineRule="auto"/>
        <w:contextualSpacing/>
        <w:rPr>
          <w:sz w:val="16"/>
        </w:rPr>
      </w:pPr>
      <w:r w:rsidRPr="004B0FC5">
        <w:rPr>
          <w:rStyle w:val="StyleUnderline"/>
        </w:rPr>
        <w:t>Want more conservative judges</w:t>
      </w:r>
      <w:r w:rsidRPr="00E3324E">
        <w:rPr>
          <w:sz w:val="16"/>
        </w:rPr>
        <w:t xml:space="preserve">, want more </w:t>
      </w:r>
      <w:r w:rsidRPr="004B0FC5">
        <w:rPr>
          <w:rStyle w:val="StyleUnderline"/>
        </w:rPr>
        <w:t>enforcement at the border with less oversight,</w:t>
      </w:r>
      <w:r w:rsidRPr="00E3324E">
        <w:rPr>
          <w:sz w:val="16"/>
        </w:rPr>
        <w:t xml:space="preserve"> and want to send a message to Trump’s critics that “I really don’t care, do you?” — </w:t>
      </w:r>
      <w:proofErr w:type="gramStart"/>
      <w:r w:rsidRPr="004B0FC5">
        <w:rPr>
          <w:rStyle w:val="StyleUnderline"/>
        </w:rPr>
        <w:t>then</w:t>
      </w:r>
      <w:proofErr w:type="gramEnd"/>
      <w:r w:rsidRPr="004B0FC5">
        <w:rPr>
          <w:rStyle w:val="StyleUnderline"/>
        </w:rPr>
        <w:t xml:space="preserve"> you’re better off with Republicans </w:t>
      </w:r>
      <w:r w:rsidRPr="00E3324E">
        <w:rPr>
          <w:sz w:val="16"/>
        </w:rPr>
        <w:t>in charge of the House and Senate.</w:t>
      </w:r>
    </w:p>
    <w:p w:rsidR="00485EF8" w:rsidRPr="0080378A" w:rsidRDefault="00485EF8" w:rsidP="00485EF8">
      <w:pPr>
        <w:spacing w:line="240" w:lineRule="auto"/>
        <w:contextualSpacing/>
      </w:pPr>
      <w:r w:rsidRPr="004B0FC5">
        <w:t>Here’s what’s at stake in November:</w:t>
      </w:r>
    </w:p>
    <w:p w:rsidR="00485EF8" w:rsidRPr="004B0FC5" w:rsidRDefault="00485EF8" w:rsidP="00485EF8">
      <w:pPr>
        <w:spacing w:line="240" w:lineRule="auto"/>
        <w:contextualSpacing/>
        <w:rPr>
          <w:rStyle w:val="StyleUnderline"/>
        </w:rPr>
      </w:pPr>
      <w:r w:rsidRPr="004B0FC5">
        <w:rPr>
          <w:rStyle w:val="StyleUnderline"/>
        </w:rPr>
        <w:t>Which party controls the all-important investigative and intelligence committees?</w:t>
      </w:r>
    </w:p>
    <w:p w:rsidR="00485EF8" w:rsidRPr="00E3324E" w:rsidRDefault="00485EF8" w:rsidP="00485EF8">
      <w:pPr>
        <w:spacing w:line="240" w:lineRule="auto"/>
        <w:contextualSpacing/>
        <w:rPr>
          <w:sz w:val="16"/>
          <w:szCs w:val="16"/>
        </w:rPr>
      </w:pPr>
      <w:r w:rsidRPr="00E3324E">
        <w:rPr>
          <w:sz w:val="16"/>
          <w:szCs w:val="16"/>
        </w:rPr>
        <w:t xml:space="preserve">In the House of Representatives, will it be Republicans like Reps. John Duncan, R-Tenn., or Jim Jordan, R-Ohio, as the next chairman of the House Oversight and Government Reform Committee? Or will it be Rep. Elijah Cummings, D-Md., holding the gavel? And ditto: Will it be Devin </w:t>
      </w:r>
      <w:proofErr w:type="spellStart"/>
      <w:r w:rsidRPr="00E3324E">
        <w:rPr>
          <w:sz w:val="16"/>
          <w:szCs w:val="16"/>
        </w:rPr>
        <w:t>Nunes</w:t>
      </w:r>
      <w:proofErr w:type="spellEnd"/>
      <w:r w:rsidRPr="00E3324E">
        <w:rPr>
          <w:sz w:val="16"/>
          <w:szCs w:val="16"/>
        </w:rPr>
        <w:t>, R-Calif., staying in charge of the House Intel Committee? Or will it be Rep. Adam Schiff, D-Calif.?</w:t>
      </w:r>
    </w:p>
    <w:p w:rsidR="00485EF8" w:rsidRPr="004B0FC5" w:rsidRDefault="00485EF8" w:rsidP="00485EF8">
      <w:pPr>
        <w:spacing w:line="240" w:lineRule="auto"/>
        <w:contextualSpacing/>
        <w:rPr>
          <w:rStyle w:val="StyleUnderline"/>
        </w:rPr>
      </w:pPr>
      <w:r w:rsidRPr="004B0FC5">
        <w:rPr>
          <w:rStyle w:val="StyleUnderline"/>
        </w:rPr>
        <w:t>Will Trump filling court vacancies continue at its rapid pace? Or will it come grinding to a halt?</w:t>
      </w:r>
    </w:p>
    <w:p w:rsidR="00485EF8" w:rsidRPr="00E3324E" w:rsidRDefault="00485EF8" w:rsidP="00485EF8">
      <w:pPr>
        <w:spacing w:line="240" w:lineRule="auto"/>
        <w:contextualSpacing/>
        <w:rPr>
          <w:sz w:val="16"/>
        </w:rPr>
      </w:pPr>
      <w:r w:rsidRPr="004B0FC5">
        <w:rPr>
          <w:rStyle w:val="StyleUnderline"/>
        </w:rPr>
        <w:t>That’s the difference between Republicans retaining control of the Senate and its Judiciary Committee, or Democrats taking control. And that includes any Supreme Court vacancy</w:t>
      </w:r>
      <w:r w:rsidRPr="00E3324E">
        <w:rPr>
          <w:sz w:val="16"/>
        </w:rPr>
        <w:t xml:space="preserve"> that might take place after the midterms.</w:t>
      </w:r>
    </w:p>
    <w:p w:rsidR="00485EF8" w:rsidRPr="00E3324E" w:rsidRDefault="00485EF8" w:rsidP="00485EF8">
      <w:pPr>
        <w:spacing w:line="240" w:lineRule="auto"/>
        <w:contextualSpacing/>
        <w:rPr>
          <w:rStyle w:val="Emphasis"/>
          <w:b w:val="0"/>
          <w:iCs w:val="0"/>
        </w:rPr>
      </w:pPr>
      <w:r w:rsidRPr="00EB7F1F">
        <w:rPr>
          <w:rStyle w:val="StyleUnderline"/>
        </w:rPr>
        <w:t>Do Obamacare repeal/replace and immigration reform get easier or harder?</w:t>
      </w:r>
    </w:p>
    <w:p w:rsidR="00485EF8" w:rsidRPr="00E3324E" w:rsidRDefault="00485EF8" w:rsidP="00485EF8">
      <w:pPr>
        <w:spacing w:line="240" w:lineRule="auto"/>
        <w:contextualSpacing/>
        <w:rPr>
          <w:sz w:val="16"/>
        </w:rPr>
      </w:pPr>
      <w:r w:rsidRPr="00EB7F1F">
        <w:rPr>
          <w:rStyle w:val="StyleUnderline"/>
        </w:rPr>
        <w:t>If Republicans hold on to the House and pick up Senate seats, then</w:t>
      </w:r>
      <w:r w:rsidRPr="00E3324E">
        <w:rPr>
          <w:sz w:val="16"/>
        </w:rPr>
        <w:t xml:space="preserve"> it’s likely that </w:t>
      </w:r>
      <w:r w:rsidRPr="00EB7F1F">
        <w:rPr>
          <w:rStyle w:val="StyleUnderline"/>
        </w:rPr>
        <w:t>Obamacare repeal</w:t>
      </w:r>
      <w:r w:rsidRPr="00E3324E">
        <w:rPr>
          <w:sz w:val="16"/>
        </w:rPr>
        <w:t xml:space="preserve"> and replace — which fell one vote short in 2017 — </w:t>
      </w:r>
      <w:r w:rsidRPr="00EB7F1F">
        <w:rPr>
          <w:rStyle w:val="StyleUnderline"/>
        </w:rPr>
        <w:t>could clear the Senate</w:t>
      </w:r>
      <w:r w:rsidRPr="00E3324E">
        <w:rPr>
          <w:sz w:val="16"/>
        </w:rPr>
        <w:t xml:space="preserve"> next year. On the other hand, </w:t>
      </w:r>
      <w:r w:rsidRPr="00E3324E">
        <w:rPr>
          <w:rStyle w:val="StyleUnderline"/>
        </w:rPr>
        <w:t>immigration reform</w:t>
      </w:r>
      <w:r w:rsidRPr="00E3324E">
        <w:rPr>
          <w:sz w:val="16"/>
        </w:rPr>
        <w:t xml:space="preserve">, which has stalled in the House (see yesterday), </w:t>
      </w:r>
      <w:r w:rsidRPr="00E3324E">
        <w:rPr>
          <w:rStyle w:val="StyleUnderline"/>
        </w:rPr>
        <w:t>could be more likely if Democrats win</w:t>
      </w:r>
      <w:r w:rsidRPr="00E3324E">
        <w:rPr>
          <w:sz w:val="16"/>
        </w:rPr>
        <w:t xml:space="preserve"> the House and Senate, and if President Trump is willing to make a deal. And if he’s not, then that will be on the ballot (again) in 2020.</w:t>
      </w:r>
    </w:p>
    <w:p w:rsidR="00485EF8" w:rsidRPr="00E3324E" w:rsidRDefault="00485EF8" w:rsidP="00485EF8">
      <w:pPr>
        <w:spacing w:line="240" w:lineRule="auto"/>
        <w:contextualSpacing/>
        <w:rPr>
          <w:sz w:val="16"/>
        </w:rPr>
      </w:pPr>
      <w:r w:rsidRPr="00E3324E">
        <w:rPr>
          <w:sz w:val="16"/>
        </w:rPr>
        <w:t xml:space="preserve">The outcome of the </w:t>
      </w:r>
      <w:r w:rsidRPr="00E3324E">
        <w:rPr>
          <w:rStyle w:val="StyleUnderline"/>
        </w:rPr>
        <w:t>midterms will also impact the POLITICS of health care and immigration.</w:t>
      </w:r>
      <w:r w:rsidRPr="00E3324E">
        <w:rPr>
          <w:sz w:val="16"/>
        </w:rPr>
        <w:t xml:space="preserve"> If Democrats win, then they’ll see health care as a potent issue heading into 2020. And if Republicans win, they’ll be able to thank of the politics of immigration (MS-13, sanctuary cities).</w:t>
      </w:r>
    </w:p>
    <w:p w:rsidR="00485EF8" w:rsidRPr="00E3324E" w:rsidRDefault="00485EF8" w:rsidP="00485EF8">
      <w:pPr>
        <w:spacing w:line="240" w:lineRule="auto"/>
        <w:contextualSpacing/>
        <w:rPr>
          <w:sz w:val="16"/>
        </w:rPr>
      </w:pPr>
      <w:r w:rsidRPr="00E3324E">
        <w:rPr>
          <w:rStyle w:val="StyleUnderline"/>
        </w:rPr>
        <w:t>Does the possibility of Trump’s impeachment go up?</w:t>
      </w:r>
      <w:r w:rsidRPr="00E3324E">
        <w:rPr>
          <w:sz w:val="16"/>
        </w:rPr>
        <w:t xml:space="preserve"> Or down?</w:t>
      </w:r>
    </w:p>
    <w:p w:rsidR="00485EF8" w:rsidRPr="00E3324E" w:rsidRDefault="00485EF8" w:rsidP="00485EF8">
      <w:pPr>
        <w:spacing w:line="240" w:lineRule="auto"/>
        <w:contextualSpacing/>
        <w:rPr>
          <w:sz w:val="16"/>
        </w:rPr>
      </w:pPr>
      <w:r w:rsidRPr="00E3324E">
        <w:rPr>
          <w:rStyle w:val="StyleUnderline"/>
        </w:rPr>
        <w:t xml:space="preserve">If </w:t>
      </w:r>
      <w:r w:rsidRPr="00E3324E">
        <w:rPr>
          <w:sz w:val="16"/>
        </w:rPr>
        <w:t xml:space="preserve">special counsel Robert </w:t>
      </w:r>
      <w:r w:rsidRPr="00E3324E">
        <w:rPr>
          <w:rStyle w:val="StyleUnderline"/>
        </w:rPr>
        <w:t>Mueller has the goods in his Russia investigation</w:t>
      </w:r>
      <w:r w:rsidRPr="00E3324E">
        <w:rPr>
          <w:sz w:val="16"/>
        </w:rPr>
        <w:t xml:space="preserve"> — and that remains an IF — </w:t>
      </w:r>
      <w:r w:rsidRPr="00E3324E">
        <w:rPr>
          <w:rStyle w:val="StyleUnderline"/>
        </w:rPr>
        <w:t xml:space="preserve">then the likelihood of impeachment goes up if Democrats control the House </w:t>
      </w:r>
      <w:r w:rsidRPr="00E3324E">
        <w:rPr>
          <w:sz w:val="16"/>
        </w:rPr>
        <w:t>(and don’t be surprised if Trump and the GOP remind their voters of his possibility as a way to rally the GOP base). On the other hand, if Republicans win in November, it’s really hard to see how a GOP-controlled Congress moves against Trump, even when it comes to oversight of Mueller’s findings. And remember as we saw with Bill Clinton in the 1990s, impeachment is one thing; removal is another…</w:t>
      </w:r>
    </w:p>
    <w:p w:rsidR="00485EF8" w:rsidRDefault="00485EF8" w:rsidP="00485EF8">
      <w:pPr>
        <w:spacing w:line="240" w:lineRule="auto"/>
        <w:contextualSpacing/>
      </w:pPr>
      <w:r>
        <w:t>Does Trump get a primary challenger in 2020 or not?</w:t>
      </w:r>
    </w:p>
    <w:p w:rsidR="00485EF8" w:rsidRPr="00E3324E" w:rsidRDefault="00485EF8" w:rsidP="00485EF8">
      <w:pPr>
        <w:spacing w:line="240" w:lineRule="auto"/>
        <w:contextualSpacing/>
        <w:rPr>
          <w:sz w:val="16"/>
        </w:rPr>
      </w:pPr>
      <w:r w:rsidRPr="00E3324E">
        <w:rPr>
          <w:rStyle w:val="StyleUnderline"/>
        </w:rPr>
        <w:t>The midterm results could also influence whether Trump gets a Republican primary challenger.</w:t>
      </w:r>
      <w:r w:rsidRPr="00E3324E">
        <w:rPr>
          <w:sz w:val="16"/>
        </w:rPr>
        <w:t xml:space="preserve"> You could argue that </w:t>
      </w:r>
      <w:r w:rsidRPr="00E3324E">
        <w:rPr>
          <w:rStyle w:val="StyleUnderline"/>
        </w:rPr>
        <w:t xml:space="preserve">Republicans losing control of </w:t>
      </w:r>
      <w:r w:rsidRPr="00E3324E">
        <w:rPr>
          <w:sz w:val="16"/>
        </w:rPr>
        <w:t xml:space="preserve">both </w:t>
      </w:r>
      <w:r w:rsidRPr="00E3324E">
        <w:rPr>
          <w:rStyle w:val="StyleUnderline"/>
        </w:rPr>
        <w:t>the House and Senate could embolden someone</w:t>
      </w:r>
      <w:r w:rsidRPr="00E3324E">
        <w:rPr>
          <w:sz w:val="16"/>
        </w:rPr>
        <w:t xml:space="preserve"> — Jeff Flake? John Kasich? Ben </w:t>
      </w:r>
      <w:proofErr w:type="spellStart"/>
      <w:r w:rsidRPr="00E3324E">
        <w:rPr>
          <w:sz w:val="16"/>
        </w:rPr>
        <w:t>Sasse</w:t>
      </w:r>
      <w:proofErr w:type="spellEnd"/>
      <w:r w:rsidRPr="00E3324E">
        <w:rPr>
          <w:sz w:val="16"/>
        </w:rPr>
        <w:t xml:space="preserve">? — </w:t>
      </w:r>
      <w:proofErr w:type="gramStart"/>
      <w:r w:rsidRPr="00E3324E">
        <w:rPr>
          <w:rStyle w:val="StyleUnderline"/>
        </w:rPr>
        <w:t>to</w:t>
      </w:r>
      <w:proofErr w:type="gramEnd"/>
      <w:r w:rsidRPr="00E3324E">
        <w:rPr>
          <w:rStyle w:val="StyleUnderline"/>
        </w:rPr>
        <w:t xml:space="preserve"> take on Trump in 2020,</w:t>
      </w:r>
      <w:r w:rsidRPr="00E3324E">
        <w:rPr>
          <w:sz w:val="16"/>
        </w:rPr>
        <w:t xml:space="preserve"> no matter how quixotic that bid might be. But if Republicans hold on to both chambers, especially as the GOP becomes more loyal to Trump, that could eliminate the discussion of a GOP primary challenger.</w:t>
      </w:r>
    </w:p>
    <w:p w:rsidR="00485EF8" w:rsidRPr="00E3324E" w:rsidRDefault="00485EF8" w:rsidP="00485EF8">
      <w:pPr>
        <w:spacing w:line="240" w:lineRule="auto"/>
        <w:contextualSpacing/>
        <w:rPr>
          <w:rStyle w:val="StyleUnderline"/>
        </w:rPr>
      </w:pPr>
      <w:r w:rsidRPr="00E3324E">
        <w:rPr>
          <w:rStyle w:val="StyleUnderline"/>
        </w:rPr>
        <w:t>And which party holds the upper hand in redistricting?</w:t>
      </w:r>
    </w:p>
    <w:p w:rsidR="00485EF8" w:rsidRPr="00E3324E" w:rsidRDefault="00485EF8" w:rsidP="00485EF8">
      <w:pPr>
        <w:spacing w:line="240" w:lineRule="auto"/>
        <w:contextualSpacing/>
        <w:rPr>
          <w:u w:val="single"/>
        </w:rPr>
      </w:pPr>
      <w:r w:rsidRPr="00E3324E">
        <w:rPr>
          <w:sz w:val="16"/>
        </w:rPr>
        <w:t xml:space="preserve">This where the 2018 gubernatorial contests – and which party controls the governors’ mansions — come into play. Republicans holding on to their governorships, especially in the Midwest, would give them a leg up in the next round of redistricting. But </w:t>
      </w:r>
      <w:r w:rsidRPr="00E3324E">
        <w:rPr>
          <w:rStyle w:val="StyleUnderline"/>
        </w:rPr>
        <w:t>Democrats picking up governorships across the country could fundamentally change the redistricting landscape.</w:t>
      </w:r>
    </w:p>
    <w:p w:rsidR="00485EF8" w:rsidRPr="00E3324E" w:rsidRDefault="00485EF8" w:rsidP="00485EF8">
      <w:pPr>
        <w:spacing w:line="240" w:lineRule="auto"/>
        <w:contextualSpacing/>
        <w:rPr>
          <w:rStyle w:val="StyleUnderline"/>
        </w:rPr>
      </w:pPr>
      <w:r w:rsidRPr="00E3324E">
        <w:rPr>
          <w:rStyle w:val="StyleUnderline"/>
        </w:rPr>
        <w:lastRenderedPageBreak/>
        <w:t>One of the clichés in political journalism is that “elections have consequences.” But the reason it’s a cliché is because it’s true. And it’s especially true for November.</w:t>
      </w:r>
    </w:p>
    <w:p w:rsidR="00485EF8" w:rsidRDefault="00485EF8" w:rsidP="00485EF8"/>
    <w:p w:rsidR="00485EF8" w:rsidRPr="00C33BAD" w:rsidRDefault="00485EF8" w:rsidP="00485EF8"/>
    <w:p w:rsidR="00485EF8" w:rsidRDefault="00485EF8" w:rsidP="00485EF8">
      <w:pPr>
        <w:pStyle w:val="Heading3"/>
      </w:pPr>
      <w:r>
        <w:lastRenderedPageBreak/>
        <w:t xml:space="preserve">Blue Wave </w:t>
      </w:r>
      <w:proofErr w:type="spellStart"/>
      <w:r>
        <w:t>ext</w:t>
      </w:r>
      <w:proofErr w:type="spellEnd"/>
      <w:r>
        <w:t xml:space="preserve">-Governors </w:t>
      </w:r>
    </w:p>
    <w:p w:rsidR="00485EF8" w:rsidRDefault="00485EF8" w:rsidP="00485EF8">
      <w:pPr>
        <w:pStyle w:val="Heading4"/>
      </w:pPr>
      <w:r>
        <w:t>Democratic governorships key to solve climate change</w:t>
      </w:r>
    </w:p>
    <w:p w:rsidR="00485EF8" w:rsidRDefault="00485EF8" w:rsidP="00485EF8">
      <w:r w:rsidRPr="00ED7554">
        <w:rPr>
          <w:rStyle w:val="Style13ptBold"/>
        </w:rPr>
        <w:t>Atkin 18</w:t>
      </w:r>
      <w:r>
        <w:t xml:space="preserve"> – </w:t>
      </w:r>
      <w:r w:rsidRPr="00ED7554">
        <w:t>staff writer at The New Republic</w:t>
      </w:r>
    </w:p>
    <w:p w:rsidR="00485EF8" w:rsidRPr="006B3E25" w:rsidRDefault="00485EF8" w:rsidP="00485EF8">
      <w:r>
        <w:t>(</w:t>
      </w:r>
      <w:r w:rsidRPr="006B3E25">
        <w:t>Emily, 2/1. “The Democrats’ Massive, Foolish Omission.” https://newrepublic.com/article/146817/democrats-massive-foolish-omission)</w:t>
      </w:r>
    </w:p>
    <w:p w:rsidR="00485EF8" w:rsidRPr="006B3E25" w:rsidRDefault="00485EF8" w:rsidP="00485EF8">
      <w:pPr>
        <w:rPr>
          <w:sz w:val="16"/>
        </w:rPr>
      </w:pPr>
      <w:r w:rsidRPr="006B3E25">
        <w:rPr>
          <w:sz w:val="16"/>
        </w:rPr>
        <w:t xml:space="preserve">Ignoring climate change is not only a missed political opportunity, but a missed policy opportunity. </w:t>
      </w:r>
      <w:r w:rsidRPr="006B3E25">
        <w:rPr>
          <w:rStyle w:val="StyleUnderline"/>
        </w:rPr>
        <w:t xml:space="preserve">Climate change policy now happens almost exclusively on the state level, and there are 39 states with gubernatorial elections in 2018. That’s 39 opportunities to elect climate-friendly executives who can, with the </w:t>
      </w:r>
      <w:r w:rsidRPr="006B3E25">
        <w:rPr>
          <w:rStyle w:val="Emphasis"/>
        </w:rPr>
        <w:t>stroke of a pen</w:t>
      </w:r>
      <w:r w:rsidRPr="006B3E25">
        <w:rPr>
          <w:rStyle w:val="StyleUnderline"/>
        </w:rPr>
        <w:t xml:space="preserve">, </w:t>
      </w:r>
      <w:r w:rsidRPr="006B3E25">
        <w:rPr>
          <w:rStyle w:val="Emphasis"/>
        </w:rPr>
        <w:t>transform a state’s greenhouse gas emissions trajectory</w:t>
      </w:r>
      <w:r w:rsidRPr="006B3E25">
        <w:rPr>
          <w:sz w:val="16"/>
        </w:rPr>
        <w:t xml:space="preserve">. In fact, </w:t>
      </w:r>
      <w:r w:rsidRPr="006B3E25">
        <w:rPr>
          <w:rStyle w:val="StyleUnderline"/>
        </w:rPr>
        <w:t>that</w:t>
      </w:r>
      <w:r w:rsidRPr="006B3E25">
        <w:rPr>
          <w:sz w:val="16"/>
        </w:rPr>
        <w:t xml:space="preserve">’s exactly what </w:t>
      </w:r>
      <w:r w:rsidRPr="006B3E25">
        <w:rPr>
          <w:rStyle w:val="StyleUnderline"/>
        </w:rPr>
        <w:t>happened</w:t>
      </w:r>
      <w:r w:rsidRPr="006B3E25">
        <w:rPr>
          <w:sz w:val="16"/>
        </w:rPr>
        <w:t xml:space="preserve"> this week, </w:t>
      </w:r>
      <w:r w:rsidRPr="006B3E25">
        <w:rPr>
          <w:rStyle w:val="StyleUnderline"/>
        </w:rPr>
        <w:t>when</w:t>
      </w:r>
      <w:r w:rsidRPr="006B3E25">
        <w:rPr>
          <w:sz w:val="16"/>
        </w:rPr>
        <w:t xml:space="preserve"> newly elected </w:t>
      </w:r>
      <w:r w:rsidRPr="006B3E25">
        <w:rPr>
          <w:rStyle w:val="StyleUnderline"/>
        </w:rPr>
        <w:t>New Jersey Governor</w:t>
      </w:r>
      <w:r w:rsidRPr="006B3E25">
        <w:rPr>
          <w:sz w:val="16"/>
        </w:rPr>
        <w:t xml:space="preserve"> Phil </w:t>
      </w:r>
      <w:r w:rsidRPr="006B3E25">
        <w:rPr>
          <w:rStyle w:val="StyleUnderline"/>
        </w:rPr>
        <w:t>Murphy signed an executive order mandating that the state reenter the Regional Greenhouse Gas Initiative, a cap-and-trade system</w:t>
      </w:r>
      <w:r w:rsidRPr="006B3E25">
        <w:rPr>
          <w:sz w:val="16"/>
        </w:rPr>
        <w:t xml:space="preserve">. Murphy campaigned on climate-friendly policies, and </w:t>
      </w:r>
      <w:r w:rsidRPr="006B3E25">
        <w:rPr>
          <w:rStyle w:val="StyleUnderline"/>
        </w:rPr>
        <w:t xml:space="preserve">one week after being sworn in, he put the state on a path toward </w:t>
      </w:r>
      <w:r w:rsidRPr="006B3E25">
        <w:rPr>
          <w:rStyle w:val="Emphasis"/>
        </w:rPr>
        <w:t>leadership in the climate fight</w:t>
      </w:r>
      <w:r w:rsidRPr="006B3E25">
        <w:rPr>
          <w:sz w:val="16"/>
        </w:rPr>
        <w:t>.</w:t>
      </w:r>
    </w:p>
    <w:p w:rsidR="00485EF8" w:rsidRPr="006B3E25" w:rsidRDefault="00485EF8" w:rsidP="00485EF8">
      <w:pPr>
        <w:pStyle w:val="Heading4"/>
      </w:pPr>
      <w:r w:rsidRPr="006B3E25">
        <w:t>Necessary and sufficient to solve warming---Extinction</w:t>
      </w:r>
    </w:p>
    <w:p w:rsidR="00485EF8" w:rsidRPr="006B3E25" w:rsidRDefault="00485EF8" w:rsidP="00485EF8">
      <w:r w:rsidRPr="006B3E25">
        <w:t>--state action necessary and sufficient, preventing Trump crackdown is key, warming is existential</w:t>
      </w:r>
    </w:p>
    <w:p w:rsidR="00485EF8" w:rsidRPr="006B3E25" w:rsidRDefault="00485EF8" w:rsidP="00485EF8">
      <w:pPr>
        <w:rPr>
          <w:rStyle w:val="Style13ptBold"/>
        </w:rPr>
      </w:pPr>
      <w:r w:rsidRPr="006B3E25">
        <w:rPr>
          <w:rStyle w:val="Style13ptBold"/>
        </w:rPr>
        <w:t>Podesta 17</w:t>
      </w:r>
    </w:p>
    <w:p w:rsidR="00485EF8" w:rsidRPr="006B3E25" w:rsidRDefault="00485EF8" w:rsidP="00485EF8">
      <w:r w:rsidRPr="006B3E25">
        <w:t xml:space="preserve">John Podesta is the Founder and a Board Member of the Center for American Progress and most recently was the chairman of the 2016 Hillary Clinton presidential campaign. He previously served as chief of staff to President Bill Clinton and counselor to President Barack Obama. He is also a visiting professor of law at the Georgetown University Law Center, Battling Climate Change in the Time of Trump, March 21, 2017, </w:t>
      </w:r>
      <w:hyperlink r:id="rId15" w:history="1">
        <w:r w:rsidRPr="006B3E25">
          <w:rPr>
            <w:rStyle w:val="Hyperlink"/>
          </w:rPr>
          <w:t>https://www.americanprogress.org/issues/green/reports/2017/03/21/428812/battling-climate-change-time-trump/</w:t>
        </w:r>
      </w:hyperlink>
    </w:p>
    <w:p w:rsidR="00485EF8" w:rsidRPr="00961264" w:rsidRDefault="00485EF8" w:rsidP="00485EF8">
      <w:pPr>
        <w:rPr>
          <w:sz w:val="14"/>
        </w:rPr>
      </w:pPr>
      <w:r w:rsidRPr="006B3E25">
        <w:rPr>
          <w:sz w:val="14"/>
        </w:rPr>
        <w:t xml:space="preserve">There is no way to sugarcoat the outcome of the 2016 election for anyone who cares about the health of our planet. President Donald </w:t>
      </w:r>
      <w:r w:rsidRPr="006B3E25">
        <w:rPr>
          <w:rStyle w:val="StyleUnderline"/>
        </w:rPr>
        <w:t>Trump has made clear that he intends to pursue a special interest-driven agenda that would make climate change worse</w:t>
      </w:r>
      <w:r w:rsidRPr="006B3E25">
        <w:rPr>
          <w:sz w:val="14"/>
        </w:rPr>
        <w:t xml:space="preserve">. Since the start of his administration, </w:t>
      </w:r>
      <w:r w:rsidRPr="006B3E25">
        <w:rPr>
          <w:rStyle w:val="StyleUnderline"/>
        </w:rPr>
        <w:t>he has taken steps to increase America’s dependence on oil</w:t>
      </w:r>
      <w:r w:rsidRPr="006B3E25">
        <w:rPr>
          <w:sz w:val="14"/>
        </w:rPr>
        <w:t xml:space="preserve">, including foreign oil; </w:t>
      </w:r>
      <w:r w:rsidRPr="006B3E25">
        <w:rPr>
          <w:rStyle w:val="StyleUnderline"/>
        </w:rPr>
        <w:t>eliminate limits on carbon pollution; and weaken vehicle efficiency standards</w:t>
      </w:r>
      <w:r w:rsidRPr="006B3E25">
        <w:rPr>
          <w:sz w:val="14"/>
        </w:rPr>
        <w:t xml:space="preserve"> at the expense of American families. </w:t>
      </w:r>
      <w:r w:rsidRPr="006B3E25">
        <w:rPr>
          <w:rStyle w:val="StyleUnderline"/>
        </w:rPr>
        <w:t>His budget decimates scientific research and he selected an administrator for the</w:t>
      </w:r>
      <w:r w:rsidRPr="006B3E25">
        <w:rPr>
          <w:sz w:val="14"/>
        </w:rPr>
        <w:t xml:space="preserve"> Environmental Protection Agency, or </w:t>
      </w:r>
      <w:r w:rsidRPr="006B3E25">
        <w:rPr>
          <w:rStyle w:val="StyleUnderline"/>
        </w:rPr>
        <w:t>EPA, who denies that carbon pollution is a main cause of climate change. The Trump administration’s anti-environmental agenda is, without question, a grave danger to the health of our children and grandchildren—and the health of our planet</w:t>
      </w:r>
      <w:r w:rsidRPr="006B3E25">
        <w:rPr>
          <w:sz w:val="14"/>
        </w:rPr>
        <w:t xml:space="preserve">. </w:t>
      </w:r>
      <w:r w:rsidRPr="006B3E25">
        <w:rPr>
          <w:rStyle w:val="StyleUnderline"/>
        </w:rPr>
        <w:t xml:space="preserve">But this threat alone is no reason to give up hope that </w:t>
      </w:r>
      <w:r w:rsidRPr="006B3E25">
        <w:rPr>
          <w:rStyle w:val="Emphasis"/>
        </w:rPr>
        <w:t>we can still avert the most severe impacts of climate change</w:t>
      </w:r>
      <w:r w:rsidRPr="006B3E25">
        <w:rPr>
          <w:sz w:val="14"/>
        </w:rPr>
        <w:t xml:space="preserve">. The energy and effectiveness of citizen activism suggests that </w:t>
      </w:r>
      <w:r w:rsidRPr="006B3E25">
        <w:rPr>
          <w:rStyle w:val="StyleUnderline"/>
        </w:rPr>
        <w:t>the most damaging policies of the Trump administration can be stopped</w:t>
      </w:r>
      <w:r w:rsidRPr="006B3E25">
        <w:rPr>
          <w:sz w:val="14"/>
        </w:rPr>
        <w:t xml:space="preserve">. And, as importantly, a review of the votes cast in the November election </w:t>
      </w:r>
      <w:r w:rsidRPr="006B3E25">
        <w:rPr>
          <w:rStyle w:val="StyleUnderline"/>
        </w:rPr>
        <w:t xml:space="preserve">and the steps being taken by </w:t>
      </w:r>
      <w:r w:rsidRPr="006B3E25">
        <w:rPr>
          <w:rStyle w:val="Emphasis"/>
        </w:rPr>
        <w:t>state and local leaders</w:t>
      </w:r>
      <w:r w:rsidRPr="006B3E25">
        <w:rPr>
          <w:rStyle w:val="StyleUnderline"/>
        </w:rPr>
        <w:t xml:space="preserve"> indicate an alternate path for climate action in the next four years. </w:t>
      </w:r>
      <w:r w:rsidRPr="006B3E25">
        <w:rPr>
          <w:sz w:val="14"/>
        </w:rPr>
        <w:t xml:space="preserve">The economy is voting for climate action </w:t>
      </w:r>
      <w:proofErr w:type="gramStart"/>
      <w:r w:rsidRPr="006B3E25">
        <w:rPr>
          <w:sz w:val="14"/>
        </w:rPr>
        <w:t>Winning</w:t>
      </w:r>
      <w:proofErr w:type="gramEnd"/>
      <w:r w:rsidRPr="006B3E25">
        <w:rPr>
          <w:sz w:val="14"/>
        </w:rPr>
        <w:t xml:space="preserve"> the popular vote by more than 3 million ballots was not enough for Democrats to win the White House, but those votes nonetheless represent the voices of a majority of Americans. Public opinion research now consistently finds that most Americans believe climate change is a major problem and support steps to cut carbon pollution.1 What’s more, a recent Brookings Institution analysis found that the counties that Hillary Clinton won account for 64 percent of the United States’ economic output.2 </w:t>
      </w:r>
      <w:r w:rsidRPr="006B3E25">
        <w:rPr>
          <w:rStyle w:val="StyleUnderline"/>
        </w:rPr>
        <w:t>For those of us counting greenhouse gas emissions</w:t>
      </w:r>
      <w:r w:rsidRPr="006B3E25">
        <w:rPr>
          <w:sz w:val="14"/>
        </w:rPr>
        <w:t xml:space="preserve">, </w:t>
      </w:r>
      <w:r w:rsidRPr="006B3E25">
        <w:rPr>
          <w:rStyle w:val="StyleUnderline"/>
        </w:rPr>
        <w:t>the fact that nearly two-thirds of the U.S. economy voted for progressive leadership in November is more than significant</w:t>
      </w:r>
      <w:r w:rsidRPr="006B3E25">
        <w:rPr>
          <w:sz w:val="14"/>
        </w:rPr>
        <w:t xml:space="preserve">. </w:t>
      </w:r>
      <w:r w:rsidRPr="006B3E25">
        <w:rPr>
          <w:rStyle w:val="Emphasis"/>
        </w:rPr>
        <w:t>Governors of states that voted for Clinton</w:t>
      </w:r>
      <w:r w:rsidRPr="006B3E25">
        <w:rPr>
          <w:sz w:val="14"/>
        </w:rPr>
        <w:t xml:space="preserve">, for example, </w:t>
      </w:r>
      <w:r w:rsidRPr="006B3E25">
        <w:rPr>
          <w:rStyle w:val="StyleUnderline"/>
        </w:rPr>
        <w:t>are already stepping up to the challenge of battling climate change.</w:t>
      </w:r>
      <w:r w:rsidRPr="006B3E25">
        <w:rPr>
          <w:sz w:val="14"/>
        </w:rPr>
        <w:t xml:space="preserve"> In January of this year, Gov. Andrew Cuomo (D) of New York </w:t>
      </w:r>
      <w:r w:rsidRPr="006B3E25">
        <w:rPr>
          <w:sz w:val="14"/>
        </w:rPr>
        <w:lastRenderedPageBreak/>
        <w:t xml:space="preserve">called on the states that make up </w:t>
      </w:r>
      <w:r w:rsidRPr="006B3E25">
        <w:rPr>
          <w:rStyle w:val="StyleUnderline"/>
        </w:rPr>
        <w:t>the</w:t>
      </w:r>
      <w:r w:rsidRPr="006B3E25">
        <w:rPr>
          <w:sz w:val="14"/>
        </w:rPr>
        <w:t xml:space="preserve"> Regional Greenhouse Gas Initiative, or </w:t>
      </w:r>
      <w:r w:rsidRPr="006B3E25">
        <w:rPr>
          <w:rStyle w:val="StyleUnderline"/>
        </w:rPr>
        <w:t>RGGI</w:t>
      </w:r>
      <w:r w:rsidRPr="006B3E25">
        <w:rPr>
          <w:sz w:val="14"/>
        </w:rPr>
        <w:t xml:space="preserve">, to </w:t>
      </w:r>
      <w:r w:rsidRPr="006B3E25">
        <w:rPr>
          <w:rStyle w:val="StyleUnderline"/>
        </w:rPr>
        <w:t>lower their collective carbon</w:t>
      </w:r>
      <w:r w:rsidRPr="006B3E25">
        <w:rPr>
          <w:sz w:val="14"/>
        </w:rPr>
        <w:t xml:space="preserve"> pollution reduction </w:t>
      </w:r>
      <w:r w:rsidRPr="006B3E25">
        <w:rPr>
          <w:rStyle w:val="StyleUnderline"/>
        </w:rPr>
        <w:t>target an additional 30 percent</w:t>
      </w:r>
      <w:r w:rsidRPr="006B3E25">
        <w:rPr>
          <w:sz w:val="14"/>
        </w:rPr>
        <w:t xml:space="preserve"> </w:t>
      </w:r>
      <w:r w:rsidRPr="006B3E25">
        <w:rPr>
          <w:rStyle w:val="StyleUnderline"/>
        </w:rPr>
        <w:t>below 2020 levels</w:t>
      </w:r>
      <w:r w:rsidRPr="006B3E25">
        <w:rPr>
          <w:sz w:val="14"/>
        </w:rPr>
        <w:t xml:space="preserve"> by 2030. </w:t>
      </w:r>
      <w:r w:rsidRPr="006B3E25">
        <w:rPr>
          <w:rStyle w:val="StyleUnderline"/>
        </w:rPr>
        <w:t>In California, Gov. Jerry Brown (D) has established the state as a global leader on climate action, adopting a cap and trade program, taking big steps to build a clean energy economy, and setting the aggressive reduction goal of 40 percent</w:t>
      </w:r>
      <w:r w:rsidRPr="006B3E25">
        <w:rPr>
          <w:sz w:val="14"/>
        </w:rPr>
        <w:t xml:space="preserve"> below 1990 levels by 2030.3 </w:t>
      </w:r>
      <w:r w:rsidRPr="006B3E25">
        <w:rPr>
          <w:rStyle w:val="StyleUnderline"/>
        </w:rPr>
        <w:t>Gov. Brown</w:t>
      </w:r>
      <w:r w:rsidRPr="006B3E25">
        <w:rPr>
          <w:sz w:val="14"/>
        </w:rPr>
        <w:t xml:space="preserve"> also </w:t>
      </w:r>
      <w:r w:rsidRPr="006B3E25">
        <w:rPr>
          <w:rStyle w:val="StyleUnderline"/>
        </w:rPr>
        <w:t>recently</w:t>
      </w:r>
      <w:r w:rsidRPr="006B3E25">
        <w:rPr>
          <w:sz w:val="14"/>
        </w:rPr>
        <w:t xml:space="preserve"> denounced the Trump administration’s attacks on climate science and research and </w:t>
      </w:r>
      <w:r w:rsidRPr="006B3E25">
        <w:rPr>
          <w:rStyle w:val="StyleUnderline"/>
        </w:rPr>
        <w:t>staked out California’s leading role going forward</w:t>
      </w:r>
      <w:r w:rsidRPr="006B3E25">
        <w:rPr>
          <w:sz w:val="14"/>
        </w:rPr>
        <w:t xml:space="preserve"> in that aspect of progress.4 </w:t>
      </w:r>
      <w:r w:rsidRPr="006B3E25">
        <w:rPr>
          <w:rStyle w:val="StyleUnderline"/>
        </w:rPr>
        <w:t>Even in states that President Trump won, elected officials are continuing to move aggressively to deliver climate change policies</w:t>
      </w:r>
      <w:r w:rsidRPr="006B3E25">
        <w:rPr>
          <w:sz w:val="14"/>
        </w:rPr>
        <w:t xml:space="preserve">. Since the election, 71 mayors from across the country penned an open letter to President Trump, stating that they will continue to take “bold” climate action. Of that collection of mayors, 29 of them come from states that voted for President Trump.5 Atlanta Mayor </w:t>
      </w:r>
      <w:proofErr w:type="spellStart"/>
      <w:r w:rsidRPr="006B3E25">
        <w:rPr>
          <w:sz w:val="14"/>
        </w:rPr>
        <w:t>Kasim</w:t>
      </w:r>
      <w:proofErr w:type="spellEnd"/>
      <w:r w:rsidRPr="006B3E25">
        <w:rPr>
          <w:sz w:val="14"/>
        </w:rPr>
        <w:t xml:space="preserve"> Reed (D), for example, called on fellow U.S. mayors to stand together to deliver on global climate goals and reaffirm commitments to local action.6 In addition to taking on a leadership role in the global coalition of more than 7,100 cities committed to the fight against climate change, Mayor Reed is working at the local level in Atlanta, including by launching the city’s first solar initiative to reduce municipal energy consumption by up to 40 percent.7 Rampage against environmental laws </w:t>
      </w:r>
      <w:r w:rsidRPr="006B3E25">
        <w:rPr>
          <w:rStyle w:val="StyleUnderline"/>
        </w:rPr>
        <w:t>Make no mistake</w:t>
      </w:r>
      <w:r w:rsidRPr="006B3E25">
        <w:rPr>
          <w:sz w:val="14"/>
        </w:rPr>
        <w:t xml:space="preserve">, though, </w:t>
      </w:r>
      <w:r w:rsidRPr="006B3E25">
        <w:rPr>
          <w:rStyle w:val="StyleUnderline"/>
        </w:rPr>
        <w:t>the</w:t>
      </w:r>
      <w:r w:rsidRPr="006B3E25">
        <w:rPr>
          <w:sz w:val="14"/>
        </w:rPr>
        <w:t xml:space="preserve"> </w:t>
      </w:r>
      <w:r w:rsidRPr="006B3E25">
        <w:rPr>
          <w:rStyle w:val="StyleUnderline"/>
        </w:rPr>
        <w:t xml:space="preserve">Trump administration presents an </w:t>
      </w:r>
      <w:r w:rsidRPr="006B3E25">
        <w:rPr>
          <w:rStyle w:val="Emphasis"/>
        </w:rPr>
        <w:t>existential threat to the entire planet.</w:t>
      </w:r>
      <w:r w:rsidRPr="006B3E25">
        <w:rPr>
          <w:sz w:val="14"/>
        </w:rPr>
        <w:t xml:space="preserve"> </w:t>
      </w:r>
      <w:r w:rsidRPr="006B3E25">
        <w:rPr>
          <w:rStyle w:val="StyleUnderline"/>
        </w:rPr>
        <w:t xml:space="preserve">Leadership on the </w:t>
      </w:r>
      <w:r w:rsidRPr="006B3E25">
        <w:rPr>
          <w:rStyle w:val="Emphasis"/>
        </w:rPr>
        <w:t xml:space="preserve">state </w:t>
      </w:r>
      <w:r w:rsidRPr="006B3E25">
        <w:rPr>
          <w:sz w:val="14"/>
        </w:rPr>
        <w:t>and local</w:t>
      </w:r>
      <w:r w:rsidRPr="006B3E25">
        <w:rPr>
          <w:rStyle w:val="Emphasis"/>
        </w:rPr>
        <w:t xml:space="preserve"> level</w:t>
      </w:r>
      <w:r w:rsidRPr="006B3E25">
        <w:rPr>
          <w:rStyle w:val="StyleUnderline"/>
        </w:rPr>
        <w:t xml:space="preserve"> may be able to </w:t>
      </w:r>
      <w:r w:rsidRPr="006B3E25">
        <w:rPr>
          <w:rStyle w:val="Emphasis"/>
        </w:rPr>
        <w:t>bridge the gap at the federal level</w:t>
      </w:r>
      <w:r w:rsidRPr="006B3E25">
        <w:rPr>
          <w:sz w:val="14"/>
        </w:rPr>
        <w:t xml:space="preserve">, but only </w:t>
      </w:r>
      <w:r w:rsidRPr="006B3E25">
        <w:rPr>
          <w:rStyle w:val="StyleUnderline"/>
        </w:rPr>
        <w:t>for a period of time</w:t>
      </w:r>
      <w:r w:rsidRPr="006B3E25">
        <w:rPr>
          <w:sz w:val="14"/>
        </w:rPr>
        <w:t xml:space="preserve">. The administration appears to be on a rampage against environmental laws that protect clean air, water, and our way of life. Since taking office, President </w:t>
      </w:r>
      <w:r w:rsidRPr="006B3E25">
        <w:rPr>
          <w:rStyle w:val="StyleUnderline"/>
        </w:rPr>
        <w:t>Trump has signed more than seven executive orders, presidential memorandums, and bills that roll back environmental protections and prioritize giveaways to the fossil fuel industry</w:t>
      </w:r>
      <w:r w:rsidRPr="006B3E25">
        <w:rPr>
          <w:sz w:val="14"/>
        </w:rPr>
        <w:t xml:space="preserve">. </w:t>
      </w:r>
      <w:r w:rsidRPr="006B3E25">
        <w:rPr>
          <w:rStyle w:val="StyleUnderline"/>
        </w:rPr>
        <w:t>That number is expected to jump even higher in the coming days with an anticipated executive action aimed at undoing the Clean Power Plan, lifting a coal moratorium on public lands, throwing out consideration of climate change in federal decision-making, and making it easier to release the potent global warming pollutant, methane</w:t>
      </w:r>
      <w:r w:rsidRPr="006B3E25">
        <w:rPr>
          <w:sz w:val="14"/>
        </w:rPr>
        <w:t>. The list of polluting actions, however, also includes eliminating a prohibition on bribery by oil companies, cutting limits on dumping of toxic mine waste in streams, and trying to make the United States more dependent on Canadian tar sands. To say that the Trump administration is beholden to the corporate interests that benefit from eliminating environmental protections understates reality. This team stepped out of the boardroom into Washington, D.C. Recently, the White House released a statement8 that promoted Exxon and had significant portions that were identical to the statement Exxon itself released.9 Administrator Scott Pruitt’s own emails show a close relationship with top polluters, such as Devon Energy and Koch Industries, and illustrate deep coordination as the energy companies pushed through his office the policy outcomes they wanted.10 Pruitt brings these relationships with him to the EPA, the agency he sued 14 times as attorney general of Oklahoma. Joining him at the agency are staffers who have worked to propagate climate denial under infamous climate denier Sen. James Inhofe (R-OK) and the Koch-backed Freedom Partners.11 The irreversible global shift to clean energy Although the Trump administration’s early actions serve as handouts to the fossil fuel industries,</w:t>
      </w:r>
      <w:r w:rsidRPr="006B3E25">
        <w:rPr>
          <w:rStyle w:val="StyleUnderline"/>
        </w:rPr>
        <w:t xml:space="preserve"> America’s clean energy economy is now strong enough to withstand a short-term change in policy</w:t>
      </w:r>
      <w:r w:rsidRPr="006B3E25">
        <w:rPr>
          <w:sz w:val="14"/>
        </w:rPr>
        <w:t xml:space="preserve">. President Barack </w:t>
      </w:r>
      <w:r w:rsidRPr="006B3E25">
        <w:rPr>
          <w:rStyle w:val="StyleUnderline"/>
        </w:rPr>
        <w:t>Obama’s dogged focus on emissions reductions will not be easily reversed</w:t>
      </w:r>
      <w:r w:rsidRPr="006B3E25">
        <w:rPr>
          <w:sz w:val="14"/>
        </w:rPr>
        <w:t xml:space="preserve"> either. Between 2008 and 2015, the United States’ emissions dropped 9 percent even as the economy grew more than 10 percent.12 Solar, wind, geothermal, and other renewable energy industries have grown substantially in terms of generation and jobs, becoming a fundamental part of the U.S. economy overall. Between 2008 and 2015, U.S. wind generating capacity nearly tripled and solar capacity—both concentrating and photovoltaic systems—grew by 23 times.13 For individuals, the cost of residential solar photovoltaic system has fallen to approximately one-third its cost in 1998, or from $12.34 per watt to $4.05 per watt.14 Wind power recently surpassed conventional hydropower as the nation’s most significant renewable generation source.15 According to the U.S. Department of Energy’s annual energy jobs report, renewable electricity generation employs nearly 547,000 people, with the solar industry employing nearly 374,000 of that total.16 The energy efficiency economy, which includes building professionals, efficient appliance manufacturers, energy service providers, and others, has reached more than 2.2 million workers across the country.17 None of the CEO’s or leaders of these growing industries are represented in the fossil fuel-focused White House. </w:t>
      </w:r>
      <w:r w:rsidRPr="006B3E25">
        <w:rPr>
          <w:rStyle w:val="StyleUnderline"/>
        </w:rPr>
        <w:t>This shift</w:t>
      </w:r>
      <w:r w:rsidRPr="006B3E25">
        <w:rPr>
          <w:sz w:val="14"/>
        </w:rPr>
        <w:t xml:space="preserve"> </w:t>
      </w:r>
      <w:r w:rsidRPr="006B3E25">
        <w:rPr>
          <w:rStyle w:val="StyleUnderline"/>
        </w:rPr>
        <w:t>toward clean energy is a global one</w:t>
      </w:r>
      <w:r w:rsidRPr="006B3E25">
        <w:rPr>
          <w:sz w:val="14"/>
        </w:rPr>
        <w:t xml:space="preserve">. </w:t>
      </w:r>
      <w:r w:rsidRPr="006B3E25">
        <w:rPr>
          <w:rStyle w:val="StyleUnderline"/>
        </w:rPr>
        <w:t>Countries around the world—including both developed and emerging economies—see that their future prosperity hinges on nonpolluting energy</w:t>
      </w:r>
      <w:r w:rsidRPr="006B3E25">
        <w:rPr>
          <w:sz w:val="14"/>
        </w:rPr>
        <w:t xml:space="preserve">. </w:t>
      </w:r>
      <w:r w:rsidRPr="006B3E25">
        <w:rPr>
          <w:rStyle w:val="StyleUnderline"/>
        </w:rPr>
        <w:t>Thanks to the</w:t>
      </w:r>
      <w:r w:rsidRPr="006B3E25">
        <w:rPr>
          <w:sz w:val="14"/>
        </w:rPr>
        <w:t xml:space="preserve"> </w:t>
      </w:r>
      <w:r w:rsidRPr="006B3E25">
        <w:rPr>
          <w:rStyle w:val="StyleUnderline"/>
        </w:rPr>
        <w:t>leadership of</w:t>
      </w:r>
      <w:r w:rsidRPr="006B3E25">
        <w:rPr>
          <w:sz w:val="14"/>
        </w:rPr>
        <w:t xml:space="preserve"> President </w:t>
      </w:r>
      <w:r w:rsidRPr="006B3E25">
        <w:rPr>
          <w:rStyle w:val="StyleUnderline"/>
        </w:rPr>
        <w:t>Obama, more than 130 countries have now officially joined</w:t>
      </w:r>
      <w:r w:rsidRPr="006B3E25">
        <w:rPr>
          <w:sz w:val="14"/>
        </w:rPr>
        <w:t xml:space="preserve"> the </w:t>
      </w:r>
      <w:r w:rsidRPr="006B3E25">
        <w:rPr>
          <w:rStyle w:val="StyleUnderline"/>
        </w:rPr>
        <w:t>Paris</w:t>
      </w:r>
      <w:r w:rsidRPr="006B3E25">
        <w:rPr>
          <w:sz w:val="14"/>
        </w:rPr>
        <w:t xml:space="preserve"> Agreement—a historic pact to reduce greenhouse gas pollution and build resilience to the destructive effects of climate change.18 </w:t>
      </w:r>
      <w:r w:rsidRPr="006B3E25">
        <w:rPr>
          <w:rStyle w:val="StyleUnderline"/>
        </w:rPr>
        <w:t>These countries are not liable to reverse course</w:t>
      </w:r>
      <w:r w:rsidRPr="006B3E25">
        <w:rPr>
          <w:sz w:val="14"/>
        </w:rPr>
        <w:t xml:space="preserve"> </w:t>
      </w:r>
      <w:r w:rsidRPr="006B3E25">
        <w:rPr>
          <w:rStyle w:val="StyleUnderline"/>
        </w:rPr>
        <w:t>in the wake of the U.S. election. In fact, all countries have reaffirmed their dedication to implement the Paris Agreement and more than 30 countries have officially joined the pact after the election of President Trump</w:t>
      </w:r>
      <w:r w:rsidRPr="006B3E25">
        <w:rPr>
          <w:sz w:val="14"/>
        </w:rPr>
        <w:t xml:space="preserve">.19 It would be economic folly for the United States to turn its back on this global shift toward nonpolluting energy. Recognizing this, approximately 900 U.S. businesses and investors have now encouraged U.S. and global leaders to support the Paris Agreement and climate action.20 </w:t>
      </w:r>
      <w:proofErr w:type="gramStart"/>
      <w:r w:rsidRPr="006B3E25">
        <w:rPr>
          <w:sz w:val="14"/>
        </w:rPr>
        <w:t>If</w:t>
      </w:r>
      <w:proofErr w:type="gramEnd"/>
      <w:r w:rsidRPr="006B3E25">
        <w:rPr>
          <w:sz w:val="14"/>
        </w:rPr>
        <w:t xml:space="preserve"> the United States cedes its leadership in the global movement to curb greenhouse gas pollution, other major powers, most notably China, are primed to dominate the coming clean energy economy. In the meantime, </w:t>
      </w:r>
      <w:r w:rsidRPr="006B3E25">
        <w:rPr>
          <w:rStyle w:val="StyleUnderline"/>
        </w:rPr>
        <w:t xml:space="preserve">global leaders who are serious about stopping climate change are more likely to </w:t>
      </w:r>
      <w:r w:rsidRPr="006B3E25">
        <w:rPr>
          <w:rStyle w:val="Emphasis"/>
        </w:rPr>
        <w:t>visit governors’ mansions</w:t>
      </w:r>
      <w:r w:rsidRPr="006B3E25">
        <w:rPr>
          <w:rStyle w:val="StyleUnderline"/>
        </w:rPr>
        <w:t xml:space="preserve"> in Sacramento, CA, or Albany, NY, than the White House</w:t>
      </w:r>
      <w:r w:rsidRPr="006B3E25">
        <w:rPr>
          <w:sz w:val="14"/>
        </w:rPr>
        <w:t xml:space="preserve">. </w:t>
      </w:r>
      <w:r w:rsidRPr="006B3E25">
        <w:rPr>
          <w:rStyle w:val="StyleUnderline"/>
        </w:rPr>
        <w:t>Elected officials there and in other states and localities understand that American leadership on clean energy means that U.S. workers will be creating</w:t>
      </w:r>
      <w:r w:rsidRPr="006B3E25">
        <w:rPr>
          <w:sz w:val="14"/>
        </w:rPr>
        <w:t xml:space="preserve">, making, </w:t>
      </w:r>
      <w:r w:rsidRPr="006B3E25">
        <w:rPr>
          <w:rStyle w:val="StyleUnderline"/>
        </w:rPr>
        <w:t>and selling technologies and products in developing and emerging markets</w:t>
      </w:r>
      <w:r w:rsidRPr="006B3E25">
        <w:rPr>
          <w:sz w:val="14"/>
        </w:rPr>
        <w:t xml:space="preserve">.21 </w:t>
      </w:r>
      <w:proofErr w:type="gramStart"/>
      <w:r w:rsidRPr="006B3E25">
        <w:rPr>
          <w:rStyle w:val="Emphasis"/>
        </w:rPr>
        <w:t>These</w:t>
      </w:r>
      <w:proofErr w:type="gramEnd"/>
      <w:r w:rsidRPr="006B3E25">
        <w:rPr>
          <w:rStyle w:val="Emphasis"/>
        </w:rPr>
        <w:t xml:space="preserve"> sub-national level elected officials can themselves become </w:t>
      </w:r>
      <w:r w:rsidRPr="006B3E25">
        <w:rPr>
          <w:rStyle w:val="Emphasis"/>
        </w:rPr>
        <w:lastRenderedPageBreak/>
        <w:t>leaders and have political clout in the international movement</w:t>
      </w:r>
      <w:r w:rsidRPr="006B3E25">
        <w:rPr>
          <w:rStyle w:val="StyleUnderline"/>
        </w:rPr>
        <w:t xml:space="preserve"> to combat climate change</w:t>
      </w:r>
      <w:r w:rsidRPr="006B3E25">
        <w:rPr>
          <w:sz w:val="14"/>
        </w:rPr>
        <w:t xml:space="preserve">. </w:t>
      </w:r>
      <w:r w:rsidRPr="006B3E25">
        <w:rPr>
          <w:rStyle w:val="StyleUnderline"/>
        </w:rPr>
        <w:t>Governors</w:t>
      </w:r>
      <w:r w:rsidRPr="006B3E25">
        <w:rPr>
          <w:sz w:val="14"/>
        </w:rPr>
        <w:t xml:space="preserve">, mayors, and other elected officials </w:t>
      </w:r>
      <w:r w:rsidRPr="006B3E25">
        <w:rPr>
          <w:rStyle w:val="StyleUnderline"/>
        </w:rPr>
        <w:t xml:space="preserve">can </w:t>
      </w:r>
      <w:r w:rsidRPr="006B3E25">
        <w:rPr>
          <w:rStyle w:val="Emphasis"/>
        </w:rPr>
        <w:t>pick up the climate change mantel</w:t>
      </w:r>
      <w:r w:rsidRPr="006B3E25">
        <w:rPr>
          <w:rStyle w:val="StyleUnderline"/>
        </w:rPr>
        <w:t xml:space="preserve"> abandoned by the Trump administration and help the United States </w:t>
      </w:r>
      <w:r w:rsidRPr="006B3E25">
        <w:rPr>
          <w:rStyle w:val="Emphasis"/>
        </w:rPr>
        <w:t>lead by example around the world</w:t>
      </w:r>
      <w:r w:rsidRPr="006B3E25">
        <w:rPr>
          <w:sz w:val="14"/>
        </w:rPr>
        <w:t xml:space="preserve">. </w:t>
      </w:r>
      <w:r w:rsidRPr="006B3E25">
        <w:rPr>
          <w:rStyle w:val="StyleUnderline"/>
        </w:rPr>
        <w:t>The challenge will be to organize</w:t>
      </w:r>
      <w:r w:rsidRPr="006B3E25">
        <w:rPr>
          <w:sz w:val="14"/>
        </w:rPr>
        <w:t xml:space="preserve"> the leadership that represents those jurisdictions that voted for strong action on climate change into </w:t>
      </w:r>
      <w:r w:rsidRPr="006B3E25">
        <w:rPr>
          <w:rStyle w:val="StyleUnderline"/>
        </w:rPr>
        <w:t>a force that can counterbalance the lack of ambition from the United States at the federal level</w:t>
      </w:r>
      <w:r w:rsidRPr="006B3E25">
        <w:rPr>
          <w:sz w:val="14"/>
        </w:rPr>
        <w:t xml:space="preserve">. The growing resistance </w:t>
      </w:r>
      <w:r w:rsidRPr="006B3E25">
        <w:rPr>
          <w:rStyle w:val="StyleUnderline"/>
        </w:rPr>
        <w:t>As governors</w:t>
      </w:r>
      <w:r w:rsidRPr="006B3E25">
        <w:rPr>
          <w:sz w:val="14"/>
        </w:rPr>
        <w:t xml:space="preserve">, mayors, clean energy leaders, and citizens </w:t>
      </w:r>
      <w:r w:rsidRPr="006B3E25">
        <w:rPr>
          <w:rStyle w:val="StyleUnderline"/>
        </w:rPr>
        <w:t>continue to advance climate action domestically and internationally</w:t>
      </w:r>
      <w:r w:rsidRPr="006B3E25">
        <w:rPr>
          <w:sz w:val="14"/>
        </w:rPr>
        <w:t xml:space="preserve">, </w:t>
      </w:r>
      <w:r w:rsidRPr="006B3E25">
        <w:rPr>
          <w:rStyle w:val="StyleUnderline"/>
        </w:rPr>
        <w:t>it is equally important that</w:t>
      </w:r>
      <w:r w:rsidRPr="006B3E25">
        <w:rPr>
          <w:sz w:val="14"/>
        </w:rPr>
        <w:t xml:space="preserve">, as Americans, </w:t>
      </w:r>
      <w:r w:rsidRPr="006B3E25">
        <w:rPr>
          <w:rStyle w:val="StyleUnderline"/>
        </w:rPr>
        <w:t>we do all we can to stop the Trump administration and Republican leaders in Congress from implementing the most anti-environmental agenda in decades.</w:t>
      </w:r>
      <w:r w:rsidRPr="006B3E25">
        <w:rPr>
          <w:sz w:val="14"/>
        </w:rPr>
        <w:t xml:space="preserve"> The engagement and direct action being taken by individuals in every community in every state is nothing short of inspiring. Resistance works. From the Women’s March in January to February’s Day </w:t>
      </w:r>
      <w:proofErr w:type="gramStart"/>
      <w:r w:rsidRPr="006B3E25">
        <w:rPr>
          <w:sz w:val="14"/>
        </w:rPr>
        <w:t>Without</w:t>
      </w:r>
      <w:proofErr w:type="gramEnd"/>
      <w:r w:rsidRPr="006B3E25">
        <w:rPr>
          <w:sz w:val="14"/>
        </w:rPr>
        <w:t xml:space="preserve"> Immigrants, millions of Americans—especially young Americans—are making their voices heard. Notably, a significant percentage of the </w:t>
      </w:r>
      <w:proofErr w:type="gramStart"/>
      <w:r w:rsidRPr="006B3E25">
        <w:rPr>
          <w:sz w:val="14"/>
        </w:rPr>
        <w:t>Millennial</w:t>
      </w:r>
      <w:proofErr w:type="gramEnd"/>
      <w:r w:rsidRPr="006B3E25">
        <w:rPr>
          <w:sz w:val="14"/>
        </w:rPr>
        <w:t xml:space="preserve"> generation failed to show up to vote last November, yet their understanding of the dangers of climate change presents some cause for hope: They believe that the climate is changing. An October, 2016 poll from the University of Texas at Austin found that “[m]</w:t>
      </w:r>
      <w:proofErr w:type="spellStart"/>
      <w:r w:rsidRPr="006B3E25">
        <w:rPr>
          <w:sz w:val="14"/>
        </w:rPr>
        <w:t>ore</w:t>
      </w:r>
      <w:proofErr w:type="spellEnd"/>
      <w:r w:rsidRPr="006B3E25">
        <w:rPr>
          <w:sz w:val="14"/>
        </w:rPr>
        <w:t xml:space="preserve"> than 9 out of 10 survey respondents (91 percent) under age 35 say climate change is occurring compared to 74 percent of those age 65 older.”22 The Harvard Institute of Politics released a poll in April of 2015 that had similar results, showing that, “3 in 4 millennials believe global warming is a fact.”23 If this generation now understands that their votes or their decisions not to vote have consequences and turns out in the coming years to express their determination to combat climate change, the Trump administration and its climate denying allies will soon be a brief chapter in the history books. Two upcoming governor’s races will provide a glimpse into how the resistance we are witnessing translates to results at the ballot box. Both New Jersey and Virginia have off-year gubernatorial elections in 2017. Virginia can be a bellwether for greater sentiment across the country. The year after President Obama’s historic election when Democrats swept into power across all chambers of government, Virginians elected Republican Bob McDonnell to be governor by a 17-point margin.24 Hillary Clinton won the state 49.8 percent to Trump’s 44.4 percent, showing there is a strong Democratic base. However, the state retains deep ties to fossil fuels, with coal mines making up close to 2 percent of U.S. production, its ports shipping over one-third of all U.S. coal exports, and some oil and gas production in its southwestern counties.25 Hillary Clinton also won New Jersey but by a greater margin, 55 percent to 41 percent. New Jersey’s economy is not strongly tied to fossil fuels, but it has suffered the slowest economic growth in the nation for the past few years.26 Although the races for these governors’ mansions are still taking shape, they will likely become referenda on what is happening in Washington, D.C., and in some measure, the anti-environmental policies being pursued by the Trump administration. The results of these races could be a preview for the congressional midterms in 2018 and send a powerful signal to climate deniers, at all levels of government, that they will be held accountable for their out-of-the-mainstream views. What’s on the line </w:t>
      </w:r>
      <w:r w:rsidRPr="006B3E25">
        <w:rPr>
          <w:rStyle w:val="Emphasis"/>
        </w:rPr>
        <w:t>One cannot overstate the stakes</w:t>
      </w:r>
      <w:r w:rsidRPr="006B3E25">
        <w:rPr>
          <w:rStyle w:val="StyleUnderline"/>
        </w:rPr>
        <w:t xml:space="preserve"> in this fight to defend climate policies and to continue progress at the</w:t>
      </w:r>
      <w:r w:rsidRPr="006B3E25">
        <w:rPr>
          <w:sz w:val="14"/>
        </w:rPr>
        <w:t xml:space="preserve"> </w:t>
      </w:r>
      <w:r w:rsidRPr="006B3E25">
        <w:rPr>
          <w:rStyle w:val="StyleUnderline"/>
        </w:rPr>
        <w:t>city, state, and international level.</w:t>
      </w:r>
      <w:r w:rsidRPr="006B3E25">
        <w:rPr>
          <w:sz w:val="14"/>
        </w:rPr>
        <w:t xml:space="preserve"> President Trump’s own </w:t>
      </w:r>
      <w:r w:rsidRPr="006B3E25">
        <w:rPr>
          <w:rStyle w:val="StyleUnderline"/>
        </w:rPr>
        <w:t xml:space="preserve">Secretary of Defense James </w:t>
      </w:r>
      <w:proofErr w:type="spellStart"/>
      <w:r w:rsidRPr="006B3E25">
        <w:rPr>
          <w:rStyle w:val="StyleUnderline"/>
        </w:rPr>
        <w:t>Mattis</w:t>
      </w:r>
      <w:proofErr w:type="spellEnd"/>
      <w:r w:rsidRPr="006B3E25">
        <w:rPr>
          <w:rStyle w:val="StyleUnderline"/>
        </w:rPr>
        <w:t xml:space="preserve"> has acknowledged climate change as a “threat multiplier</w:t>
      </w:r>
      <w:r w:rsidRPr="006B3E25">
        <w:rPr>
          <w:sz w:val="14"/>
        </w:rPr>
        <w:t xml:space="preserve">,” and has called on the military to “unleash us from the tether of fuel,” according to past reports.27 </w:t>
      </w:r>
      <w:r w:rsidRPr="006B3E25">
        <w:rPr>
          <w:rStyle w:val="StyleUnderline"/>
        </w:rPr>
        <w:t>Other national intelligence experts are also concerned that conflict regions around the world increasingly share similar problems because of political, economic, and social instability exacerbated by climate change</w:t>
      </w:r>
      <w:r w:rsidRPr="006B3E25">
        <w:rPr>
          <w:sz w:val="14"/>
        </w:rPr>
        <w:t xml:space="preserve">.28 </w:t>
      </w:r>
      <w:r w:rsidRPr="006B3E25">
        <w:rPr>
          <w:rStyle w:val="StyleUnderline"/>
        </w:rPr>
        <w:t>The most recent and high-profile example of climate’s destabilizing force on the world is the Syrian refugee crisis.</w:t>
      </w:r>
      <w:r w:rsidRPr="006B3E25">
        <w:rPr>
          <w:sz w:val="14"/>
        </w:rPr>
        <w:t xml:space="preserve"> </w:t>
      </w:r>
      <w:r w:rsidRPr="006B3E25">
        <w:rPr>
          <w:rStyle w:val="StyleUnderline"/>
        </w:rPr>
        <w:t>The historic drought</w:t>
      </w:r>
      <w:r w:rsidRPr="006B3E25">
        <w:rPr>
          <w:sz w:val="14"/>
        </w:rPr>
        <w:t xml:space="preserve"> affecting Syria between 2006 and 2009 </w:t>
      </w:r>
      <w:r w:rsidRPr="006B3E25">
        <w:rPr>
          <w:rStyle w:val="StyleUnderline"/>
        </w:rPr>
        <w:t>left entire regions without food and water</w:t>
      </w:r>
      <w:r w:rsidRPr="006B3E25">
        <w:rPr>
          <w:sz w:val="14"/>
        </w:rPr>
        <w:t xml:space="preserve">, making worse the perilous circumstances there and </w:t>
      </w:r>
      <w:r w:rsidRPr="006B3E25">
        <w:rPr>
          <w:rStyle w:val="StyleUnderline"/>
        </w:rPr>
        <w:t>contributing to violen</w:t>
      </w:r>
      <w:r w:rsidRPr="006B3E25">
        <w:rPr>
          <w:sz w:val="14"/>
        </w:rPr>
        <w:t xml:space="preserve">ce that forced people from their homes.29 Here at home, the Office of Management and Budget, or </w:t>
      </w:r>
      <w:r w:rsidRPr="006B3E25">
        <w:rPr>
          <w:rStyle w:val="StyleUnderline"/>
        </w:rPr>
        <w:t>OMB</w:t>
      </w:r>
      <w:r w:rsidRPr="006B3E25">
        <w:rPr>
          <w:sz w:val="14"/>
        </w:rPr>
        <w:t xml:space="preserve">, released a report last November that </w:t>
      </w:r>
      <w:r w:rsidRPr="006B3E25">
        <w:rPr>
          <w:rStyle w:val="StyleUnderline"/>
        </w:rPr>
        <w:t>identified climate change as a serious fiscal risk to the federal government</w:t>
      </w:r>
      <w:r w:rsidRPr="006B3E25">
        <w:rPr>
          <w:sz w:val="14"/>
        </w:rPr>
        <w:t xml:space="preserve">. </w:t>
      </w:r>
      <w:r w:rsidRPr="006B3E25">
        <w:rPr>
          <w:rStyle w:val="StyleUnderline"/>
        </w:rPr>
        <w:t>The report calculated that sea-level rise and extreme weather will drive up annual federal disaster recovery costs in coastal areas by</w:t>
      </w:r>
      <w:r w:rsidRPr="006B3E25">
        <w:rPr>
          <w:sz w:val="14"/>
        </w:rPr>
        <w:t xml:space="preserve"> $19 billion by 2050 and by </w:t>
      </w:r>
      <w:r w:rsidRPr="006B3E25">
        <w:rPr>
          <w:rStyle w:val="StyleUnderline"/>
        </w:rPr>
        <w:t>$50 billion</w:t>
      </w:r>
      <w:r w:rsidRPr="006B3E25">
        <w:rPr>
          <w:sz w:val="14"/>
        </w:rPr>
        <w:t xml:space="preserve"> by 2075.30 </w:t>
      </w:r>
      <w:proofErr w:type="gramStart"/>
      <w:r w:rsidRPr="006B3E25">
        <w:rPr>
          <w:sz w:val="14"/>
        </w:rPr>
        <w:t>The</w:t>
      </w:r>
      <w:proofErr w:type="gramEnd"/>
      <w:r w:rsidRPr="006B3E25">
        <w:rPr>
          <w:sz w:val="14"/>
        </w:rPr>
        <w:t xml:space="preserve"> truth is that President Trump has taken climate change into account for his own properties. Trump’s Ireland golf resort filed a permit application to build a sea wall, citing “global warming and its effects.”31 In Palm Beach, where Trump’s home Mar-a-Lago sits on the water’s edge, elected officials expect that sea levels in the region may increase by seven inches by 2030 and two feet by 2060.32 Conclusion Though President Trump can choose to ignore climate change and line the pockets of oil, gas, and coal executives, most Americans know that, as a nation, we do not have the luxury of arguing the politics or putting our heads in the sand. </w:t>
      </w:r>
      <w:r w:rsidRPr="006B3E25">
        <w:rPr>
          <w:rStyle w:val="StyleUnderline"/>
        </w:rPr>
        <w:t xml:space="preserve">It is </w:t>
      </w:r>
      <w:r w:rsidRPr="006B3E25">
        <w:rPr>
          <w:sz w:val="14"/>
        </w:rPr>
        <w:t xml:space="preserve">therefore </w:t>
      </w:r>
      <w:r w:rsidRPr="006B3E25">
        <w:rPr>
          <w:rStyle w:val="StyleUnderline"/>
        </w:rPr>
        <w:t>on all of us</w:t>
      </w:r>
      <w:r w:rsidRPr="006B3E25">
        <w:rPr>
          <w:sz w:val="14"/>
        </w:rPr>
        <w:t>—local leaders, state leaders, campus leaders, and citizens—</w:t>
      </w:r>
      <w:r w:rsidRPr="006B3E25">
        <w:rPr>
          <w:rStyle w:val="StyleUnderline"/>
        </w:rPr>
        <w:t>to</w:t>
      </w:r>
      <w:r w:rsidRPr="006B3E25">
        <w:rPr>
          <w:sz w:val="14"/>
        </w:rPr>
        <w:t xml:space="preserve"> find optimism in the reality that we can </w:t>
      </w:r>
      <w:r w:rsidRPr="006B3E25">
        <w:rPr>
          <w:rStyle w:val="StyleUnderline"/>
        </w:rPr>
        <w:t>find paths to</w:t>
      </w:r>
      <w:r w:rsidRPr="006B3E25">
        <w:rPr>
          <w:sz w:val="14"/>
        </w:rPr>
        <w:t xml:space="preserve"> progress, even as we fight, every day, to </w:t>
      </w:r>
      <w:r w:rsidRPr="006B3E25">
        <w:rPr>
          <w:rStyle w:val="Emphasis"/>
        </w:rPr>
        <w:t>stop the Trump administration from selling out our planet and our future</w:t>
      </w:r>
      <w:r w:rsidRPr="006B3E25">
        <w:rPr>
          <w:sz w:val="14"/>
        </w:rPr>
        <w:t>.</w:t>
      </w:r>
    </w:p>
    <w:p w:rsidR="00485EF8" w:rsidRDefault="00485EF8" w:rsidP="00485EF8">
      <w:pPr>
        <w:pStyle w:val="Heading3"/>
      </w:pPr>
      <w:r>
        <w:lastRenderedPageBreak/>
        <w:t xml:space="preserve">Environment </w:t>
      </w:r>
    </w:p>
    <w:p w:rsidR="00485EF8" w:rsidRDefault="00485EF8" w:rsidP="00485EF8">
      <w:pPr>
        <w:pStyle w:val="Heading4"/>
      </w:pPr>
      <w:r>
        <w:t>Dem win blocks judiciary takeover</w:t>
      </w:r>
    </w:p>
    <w:p w:rsidR="00485EF8" w:rsidRDefault="00485EF8" w:rsidP="00485EF8">
      <w:r>
        <w:t>-prevents abolition of SCOTUS filibusters</w:t>
      </w:r>
    </w:p>
    <w:p w:rsidR="00485EF8" w:rsidRDefault="00485EF8" w:rsidP="00485EF8">
      <w:r>
        <w:t>-prevents ending blue slips</w:t>
      </w:r>
    </w:p>
    <w:p w:rsidR="00485EF8" w:rsidRPr="003D1ACA" w:rsidRDefault="00485EF8" w:rsidP="00485EF8">
      <w:pPr>
        <w:rPr>
          <w:rStyle w:val="Style13ptBold"/>
        </w:rPr>
      </w:pPr>
      <w:r w:rsidRPr="003D1ACA">
        <w:rPr>
          <w:rStyle w:val="Style13ptBold"/>
        </w:rPr>
        <w:t>Kilgore 11/21</w:t>
      </w:r>
    </w:p>
    <w:p w:rsidR="00485EF8" w:rsidRDefault="00485EF8" w:rsidP="00485EF8">
      <w:r>
        <w:t xml:space="preserve">(Ed, New York Magazine, </w:t>
      </w:r>
      <w:r w:rsidRPr="009F2297">
        <w:t>Tide of Right-Wing Judges Could Recede Quickly If Democrats Take Back the Senate</w:t>
      </w:r>
      <w:r>
        <w:t xml:space="preserve">, </w:t>
      </w:r>
      <w:r w:rsidRPr="009F2297">
        <w:t>November 21, 2017</w:t>
      </w:r>
      <w:r>
        <w:t xml:space="preserve">, </w:t>
      </w:r>
      <w:hyperlink r:id="rId16" w:history="1">
        <w:r w:rsidRPr="008E08B6">
          <w:rPr>
            <w:rStyle w:val="Hyperlink"/>
          </w:rPr>
          <w:t>http://nymag.com/daily/intelligencer/2017/11/tide-of-right-wing-judges-could-recede-quickly.html)</w:t>
        </w:r>
      </w:hyperlink>
    </w:p>
    <w:p w:rsidR="00485EF8" w:rsidRDefault="00485EF8" w:rsidP="00485EF8"/>
    <w:p w:rsidR="00485EF8" w:rsidRPr="006B3E25" w:rsidRDefault="00485EF8" w:rsidP="00485EF8">
      <w:r w:rsidRPr="006B3E25">
        <w:t>Yes, it’s a sweet moment for the Federalist Society and its beneficiaries, from social conservatives wanting to recriminalize abortion to libertarians who view federal regulation of businesses as largely illegitimate. But there is a threat on the horizon that could grow much larger on December 12: the specter of a Democratic Senate.</w:t>
      </w:r>
    </w:p>
    <w:p w:rsidR="00485EF8" w:rsidRPr="006B3E25" w:rsidRDefault="00485EF8" w:rsidP="00485EF8">
      <w:r w:rsidRPr="006B3E25">
        <w:t xml:space="preserve">With a Democratic wave election next year appearing more likely every day, and the GOP’s Roy Moore disaster in Alabama making Democrat Doug Jones the front-runner for Jeff </w:t>
      </w:r>
      <w:proofErr w:type="spellStart"/>
      <w:r w:rsidRPr="006B3E25">
        <w:t>Sessions’s</w:t>
      </w:r>
      <w:proofErr w:type="spellEnd"/>
      <w:r w:rsidRPr="006B3E25">
        <w:t xml:space="preserve"> Senate seat, there is now, for the first time, a plausible path to a Democratic majority next year. If Democrats win Alabama and the five 2018 Senate races that the Cook Political Report rates as toss-ups — not at all an unlikely scenario in a “wave” election — and don’t lose any of the races in which they are now favored, then they’ll enter the 116th Congress with </w:t>
      </w:r>
      <w:r w:rsidRPr="006B3E25">
        <w:rPr>
          <w:rStyle w:val="StyleUnderline"/>
        </w:rPr>
        <w:t>51 senators</w:t>
      </w:r>
      <w:r w:rsidRPr="006B3E25">
        <w:t>.</w:t>
      </w:r>
    </w:p>
    <w:p w:rsidR="00485EF8" w:rsidRPr="006B3E25" w:rsidRDefault="00485EF8" w:rsidP="00485EF8">
      <w:r w:rsidRPr="006B3E25">
        <w:t xml:space="preserve">What </w:t>
      </w:r>
      <w:r w:rsidRPr="006B3E25">
        <w:rPr>
          <w:rStyle w:val="StyleUnderline"/>
        </w:rPr>
        <w:t>would</w:t>
      </w:r>
      <w:r w:rsidRPr="006B3E25">
        <w:t xml:space="preserve"> that </w:t>
      </w:r>
      <w:r w:rsidRPr="006B3E25">
        <w:rPr>
          <w:rStyle w:val="StyleUnderline"/>
        </w:rPr>
        <w:t>mean</w:t>
      </w:r>
      <w:r w:rsidRPr="006B3E25">
        <w:t xml:space="preserve"> for Trump’s judicial appointments and the Federalist Society’s agenda? There’s no way to know for sure, but with all 48 Democrats voting against the abolition of SCOTUS filibusters earlier this year, </w:t>
      </w:r>
      <w:r w:rsidRPr="006B3E25">
        <w:rPr>
          <w:rStyle w:val="StyleUnderline"/>
        </w:rPr>
        <w:t xml:space="preserve">Democrats could bring back that great obstacle to a fifth justice ready to overturn Roe v. Wade </w:t>
      </w:r>
      <w:r w:rsidRPr="006B3E25">
        <w:t xml:space="preserve">— the great prize conservative evangelical leaders hoped for in backing the heathenish Trump for president — right away. </w:t>
      </w:r>
      <w:r w:rsidRPr="006B3E25">
        <w:rPr>
          <w:rStyle w:val="StyleUnderline"/>
        </w:rPr>
        <w:t>The Judiciary Committee</w:t>
      </w:r>
      <w:r w:rsidRPr="006B3E25">
        <w:t xml:space="preserve">, which schedules confirmation hearings and votes, would be back in Democratic hands, which </w:t>
      </w:r>
      <w:r w:rsidRPr="006B3E25">
        <w:rPr>
          <w:rStyle w:val="StyleUnderline"/>
        </w:rPr>
        <w:t>would also</w:t>
      </w:r>
      <w:r w:rsidRPr="006B3E25">
        <w:t xml:space="preserve"> probably </w:t>
      </w:r>
      <w:r w:rsidRPr="006B3E25">
        <w:rPr>
          <w:rStyle w:val="StyleUnderline"/>
        </w:rPr>
        <w:t>mean the restoration of “blue slips</w:t>
      </w:r>
      <w:r w:rsidRPr="006B3E25">
        <w:t xml:space="preserve">.” </w:t>
      </w:r>
      <w:r w:rsidRPr="006B3E25">
        <w:rPr>
          <w:rStyle w:val="StyleUnderline"/>
        </w:rPr>
        <w:t>The Trump administration would be forced to negotiate with Democratic senators over lower-court judges</w:t>
      </w:r>
      <w:r w:rsidRPr="006B3E25">
        <w:t>. And on non-SCOTUS judicial confirmation votes in the full Senate, Republicans would no longer have the whip hand.</w:t>
      </w:r>
    </w:p>
    <w:p w:rsidR="00485EF8" w:rsidRPr="006B3E25" w:rsidRDefault="00485EF8" w:rsidP="00485EF8">
      <w:r w:rsidRPr="006B3E25">
        <w:t>Even if Republicans do hang on to the Senate in 2018, the road ahead would become very quickly rocky for conservatives. The Senate landscape in 2020 is unfavorable: Republicans will be defending 22 of the 33 seats up that year. And in a presidential election year, particularly if Donald Trump is running for reelection, Democratic turnout should be maximized. It would obviously be a mistake to rule out a second term for Trump. But from this distance, his persistently low job approval ratings suggest he’s unlikely to pull off a second huge upset.</w:t>
      </w:r>
    </w:p>
    <w:p w:rsidR="00485EF8" w:rsidRPr="006B3E25" w:rsidRDefault="00485EF8" w:rsidP="00485EF8">
      <w:r w:rsidRPr="006B3E25">
        <w:t xml:space="preserve">All in all, conservative legal beagles should do all the celebrating they can right now. Neil Gorsuch will likely be on the Supreme Court for many years, and every week brings new arch-conservative lifetime appointees to the bench at lower levels. But </w:t>
      </w:r>
      <w:r w:rsidRPr="006B3E25">
        <w:rPr>
          <w:rStyle w:val="StyleUnderline"/>
        </w:rPr>
        <w:t xml:space="preserve">the right’s conquest of the judiciary could come to a halt </w:t>
      </w:r>
      <w:r w:rsidRPr="006B3E25">
        <w:rPr>
          <w:rStyle w:val="Emphasis"/>
          <w:u w:val="none"/>
        </w:rPr>
        <w:t>as early as a year from now,</w:t>
      </w:r>
      <w:r w:rsidRPr="006B3E25">
        <w:t xml:space="preserve"> with Leonard Leo returning to his old digs as a power broker in exile.</w:t>
      </w:r>
    </w:p>
    <w:p w:rsidR="00485EF8" w:rsidRPr="006B3E25" w:rsidRDefault="00485EF8" w:rsidP="00485EF8"/>
    <w:p w:rsidR="00485EF8" w:rsidRPr="006B3E25" w:rsidRDefault="00485EF8" w:rsidP="00485EF8">
      <w:pPr>
        <w:pStyle w:val="Heading4"/>
      </w:pPr>
      <w:r w:rsidRPr="006B3E25">
        <w:t>Trump judiciary takeover is an existential threat to the environment – only retaining the filibuster and blue slips can prevent it</w:t>
      </w:r>
    </w:p>
    <w:p w:rsidR="00485EF8" w:rsidRPr="006B3E25" w:rsidRDefault="00485EF8" w:rsidP="00485EF8">
      <w:pPr>
        <w:rPr>
          <w:rStyle w:val="Style13ptBold"/>
        </w:rPr>
      </w:pPr>
      <w:proofErr w:type="spellStart"/>
      <w:r w:rsidRPr="006B3E25">
        <w:rPr>
          <w:rStyle w:val="Style13ptBold"/>
        </w:rPr>
        <w:t>Shogren</w:t>
      </w:r>
      <w:proofErr w:type="spellEnd"/>
      <w:r w:rsidRPr="006B3E25">
        <w:rPr>
          <w:rStyle w:val="Style13ptBold"/>
        </w:rPr>
        <w:t xml:space="preserve"> 17</w:t>
      </w:r>
    </w:p>
    <w:p w:rsidR="00485EF8" w:rsidRPr="006B3E25" w:rsidRDefault="00485EF8" w:rsidP="00485EF8">
      <w:r w:rsidRPr="006B3E25">
        <w:t>(Elizabeth, Washington correspondent for High Country News, worked for nine years as the environment correspondent for National Public Radio, August 8</w:t>
      </w:r>
      <w:r w:rsidRPr="006B3E25">
        <w:rPr>
          <w:vertAlign w:val="superscript"/>
        </w:rPr>
        <w:t>th</w:t>
      </w:r>
      <w:r w:rsidRPr="006B3E25">
        <w:t>, Trump’s Judges: A Second Front in the Environmental Rollback, https://e360.yale.edu/features/trumps-judges-the-second-front-in-an-environmental-onslaught)</w:t>
      </w:r>
    </w:p>
    <w:p w:rsidR="00485EF8" w:rsidRPr="006B3E25" w:rsidRDefault="00485EF8" w:rsidP="00485EF8">
      <w:pPr>
        <w:rPr>
          <w:rStyle w:val="StyleUnderline"/>
        </w:rPr>
      </w:pPr>
    </w:p>
    <w:p w:rsidR="00485EF8" w:rsidRPr="006B3E25" w:rsidRDefault="00485EF8" w:rsidP="00485EF8">
      <w:r w:rsidRPr="006B3E25">
        <w:t xml:space="preserve">What most unnerves Ayres and other veteran environmental lawyers and legal experts is the </w:t>
      </w:r>
      <w:r w:rsidRPr="006B3E25">
        <w:rPr>
          <w:rStyle w:val="StyleUnderline"/>
        </w:rPr>
        <w:t>unprecedented opportunity</w:t>
      </w:r>
      <w:r w:rsidRPr="006B3E25">
        <w:t xml:space="preserve"> President </w:t>
      </w:r>
      <w:r w:rsidRPr="006B3E25">
        <w:rPr>
          <w:rStyle w:val="StyleUnderline"/>
        </w:rPr>
        <w:t>Trump has to fill the</w:t>
      </w:r>
      <w:r w:rsidRPr="006B3E25">
        <w:t xml:space="preserve"> federal </w:t>
      </w:r>
      <w:r w:rsidRPr="006B3E25">
        <w:rPr>
          <w:rStyle w:val="StyleUnderline"/>
        </w:rPr>
        <w:t>judiciary with anti-regulatory</w:t>
      </w:r>
      <w:r w:rsidRPr="006B3E25">
        <w:t xml:space="preserve">, pro-business </w:t>
      </w:r>
      <w:r w:rsidRPr="006B3E25">
        <w:rPr>
          <w:rStyle w:val="StyleUnderline"/>
        </w:rPr>
        <w:t>appointees</w:t>
      </w:r>
      <w:r w:rsidRPr="006B3E25">
        <w:t>.</w:t>
      </w:r>
    </w:p>
    <w:p w:rsidR="00485EF8" w:rsidRPr="006B3E25" w:rsidRDefault="00485EF8" w:rsidP="00485EF8">
      <w:r w:rsidRPr="006B3E25">
        <w:t>Trump has far more openings to fill than previous presidents, and Democrats have far less power to block his nominees than the opposition party has had in the past. And while Trump has trailed his predecessor in nominating officials for the executive branch, he has far outpaced recent presidents in selecting federal judges. So far, he’s nominated 31 judges to fill 140 open slots out of the 890 federal judgeships. By contrast, Obama had 54 openings for federal judges when he took office.</w:t>
      </w:r>
    </w:p>
    <w:p w:rsidR="00485EF8" w:rsidRPr="006B3E25" w:rsidRDefault="00485EF8" w:rsidP="00485EF8">
      <w:r w:rsidRPr="006B3E25">
        <w:rPr>
          <w:rStyle w:val="StyleUnderline"/>
        </w:rPr>
        <w:t>Not only will these judges potentially play a role in upholding Trump’s rollbacks of environmental protections</w:t>
      </w:r>
      <w:r w:rsidRPr="006B3E25">
        <w:t xml:space="preserve">, </w:t>
      </w:r>
      <w:r w:rsidRPr="006B3E25">
        <w:rPr>
          <w:rStyle w:val="StyleUnderline"/>
        </w:rPr>
        <w:t>they</w:t>
      </w:r>
      <w:r w:rsidRPr="006B3E25">
        <w:t xml:space="preserve"> likely </w:t>
      </w:r>
      <w:r w:rsidRPr="006B3E25">
        <w:rPr>
          <w:rStyle w:val="StyleUnderline"/>
        </w:rPr>
        <w:t>will remain</w:t>
      </w:r>
      <w:r w:rsidRPr="006B3E25">
        <w:t xml:space="preserve"> in their posts </w:t>
      </w:r>
      <w:r w:rsidRPr="006B3E25">
        <w:rPr>
          <w:rStyle w:val="StyleUnderline"/>
        </w:rPr>
        <w:t>for decades</w:t>
      </w:r>
      <w:r w:rsidRPr="006B3E25">
        <w:t xml:space="preserve"> after Trump leaves office. Federal judges are appointed for life, and so far Trump’s appointees are younger on average than appointees of previous presidents.</w:t>
      </w:r>
    </w:p>
    <w:p w:rsidR="00485EF8" w:rsidRPr="006B3E25" w:rsidRDefault="00485EF8" w:rsidP="00485EF8">
      <w:r w:rsidRPr="006B3E25">
        <w:t>“Trump is going to appoint a lot of judges that will change the complexion of the court system for a long time,” says Ayres, who has been a prominent environmental lawyer since 1970 and was one of the founders of the Natural Resources Defense Council. “</w:t>
      </w:r>
      <w:r w:rsidRPr="006B3E25">
        <w:rPr>
          <w:rStyle w:val="StyleUnderline"/>
        </w:rPr>
        <w:t>It very well could be the biggest impact he has on the environment</w:t>
      </w:r>
      <w:r w:rsidRPr="006B3E25">
        <w:t xml:space="preserve">. </w:t>
      </w:r>
      <w:r w:rsidRPr="006B3E25">
        <w:rPr>
          <w:rStyle w:val="StyleUnderline"/>
        </w:rPr>
        <w:t>Imagine another 10 percent of the judiciary filled with Trump appointees</w:t>
      </w:r>
      <w:r w:rsidRPr="006B3E25">
        <w:t xml:space="preserve">. Environmental organizations will fight back and litigate and save some things, but </w:t>
      </w:r>
      <w:r w:rsidRPr="006B3E25">
        <w:rPr>
          <w:rStyle w:val="StyleUnderline"/>
        </w:rPr>
        <w:t>there’s a whole lot of damage that will take forever to repair — if it’s repairable</w:t>
      </w:r>
      <w:r w:rsidRPr="006B3E25">
        <w:t>.”</w:t>
      </w:r>
    </w:p>
    <w:p w:rsidR="00485EF8" w:rsidRPr="006B3E25" w:rsidRDefault="00485EF8" w:rsidP="00485EF8">
      <w:r w:rsidRPr="006B3E25">
        <w:t>Among Trump’s early nominees is Ralph Erickson for the 8th U.S. Circuit Court of Appeals in St. Louis. As a judge on the U.S. District Court in North Dakota, Erickson in 2015 blocked the implementation of President Obama’s Clean Water Rule in 13 states that had sued the Environmental Protection Agency; the rule expanded federal jurisdiction over certain streams, wetlands, and headwaters. The Trump administration plans to repeal the rule, a move opposed by conservationists but backed by many agriculture, construction, and energy groups.</w:t>
      </w:r>
    </w:p>
    <w:p w:rsidR="00485EF8" w:rsidRPr="006B3E25" w:rsidRDefault="00485EF8" w:rsidP="00485EF8">
      <w:r w:rsidRPr="006B3E25">
        <w:t xml:space="preserve">Allison </w:t>
      </w:r>
      <w:proofErr w:type="spellStart"/>
      <w:r w:rsidRPr="006B3E25">
        <w:t>Eid</w:t>
      </w:r>
      <w:proofErr w:type="spellEnd"/>
      <w:r w:rsidRPr="006B3E25">
        <w:t xml:space="preserve">, Trump’s nominee for the 10th Circuit Court of Appeals in Denver, wrote a decision in 2012 for the Colorado Supreme Court that overturned a lower court’s ruling and rejected a community group’s request for a hearing about oil and gas drilling permits near a site where a nuclear bomb was exploded deep underground in 1969. </w:t>
      </w:r>
      <w:proofErr w:type="spellStart"/>
      <w:r w:rsidRPr="006B3E25">
        <w:t>Eid</w:t>
      </w:r>
      <w:proofErr w:type="spellEnd"/>
      <w:r w:rsidRPr="006B3E25">
        <w:t xml:space="preserve"> also dissented when the Colorado Supreme Court allowed eminent domain of a corporation’s land to be used for public parks and recreation, yet in a dissent in a </w:t>
      </w:r>
      <w:r w:rsidRPr="006B3E25">
        <w:lastRenderedPageBreak/>
        <w:t>separate case she ruled that a pipeline company should be able to use eminent domain for a petroleum pipeline.</w:t>
      </w:r>
    </w:p>
    <w:p w:rsidR="00485EF8" w:rsidRPr="006B3E25" w:rsidRDefault="00485EF8" w:rsidP="00485EF8">
      <w:r w:rsidRPr="006B3E25">
        <w:t>These and other Trump judicial nominees will play a role in important environmental cases expected to come before the federal courts in coming years:</w:t>
      </w:r>
    </w:p>
    <w:p w:rsidR="00485EF8" w:rsidRPr="006B3E25" w:rsidRDefault="00485EF8" w:rsidP="00485EF8">
      <w:r w:rsidRPr="006B3E25">
        <w:t xml:space="preserve">Does a president have the authority to shrink a national monument designated by a predecessor? Presidents can protect historic or natural treasures as national monuments. Trump has ordered reviews of 21 monument areas designated since 1996, saying some monuments are too large and are opposed by local people and businesses. Last week, Interior Secretary Ryan </w:t>
      </w:r>
      <w:proofErr w:type="spellStart"/>
      <w:r w:rsidRPr="006B3E25">
        <w:t>Zinke</w:t>
      </w:r>
      <w:proofErr w:type="spellEnd"/>
      <w:r w:rsidRPr="006B3E25">
        <w:t xml:space="preserve"> sent a report to Trump recommending that a handful of national monuments be “altered.” One of those that reportedly may be reduced in size is the Bears Ears National Monument, a 2,100-square mile swath of southern Utah that is the ancestral home of Native Americans and includes many artifacts and archeological remnants, as well as spectacular red rock scenery.</w:t>
      </w:r>
    </w:p>
    <w:p w:rsidR="00485EF8" w:rsidRPr="006B3E25" w:rsidRDefault="00485EF8" w:rsidP="00485EF8">
      <w:r w:rsidRPr="006B3E25">
        <w:t>Do Clean Water Act protections extend to wetlands and seasonal streams? Supreme Court cases in recent decades limited what wetlands and streams are covered by the Clean Water Act. Obama’s Clean Water Rule attempted to end confusion by specifying that streams and wetlands connected to navigable waters are protected even if they’re only wet after storms or seasonally. Trump is moving to repeal this rule. The rollback, which surely will be challenged in federal court, could be enormously consequential in the arid West where many streams flow only after storms or during spring when snow is melting.</w:t>
      </w:r>
    </w:p>
    <w:p w:rsidR="00485EF8" w:rsidRPr="006B3E25" w:rsidRDefault="00485EF8" w:rsidP="00485EF8">
      <w:r w:rsidRPr="006B3E25">
        <w:t xml:space="preserve">Does the Environmental Protection Agency have the authority to regulate greenhouse gas emissions from power plants? Under the Clean Power Plan, Obama sought to reduce greenhouse gas emissions from power plants. The Trump administration is expected to rescind the plan, a move that would be challenged </w:t>
      </w:r>
      <w:proofErr w:type="gramStart"/>
      <w:r w:rsidRPr="006B3E25">
        <w:t>by  environmentalists</w:t>
      </w:r>
      <w:proofErr w:type="gramEnd"/>
      <w:r w:rsidRPr="006B3E25">
        <w:t xml:space="preserve"> and some states.  The U.S. Supreme Court ruled in 2007 and again in 2014 that the EPA has the authority to regulate greenhouse gas emissions under the Clean Air Act.</w:t>
      </w:r>
    </w:p>
    <w:p w:rsidR="00485EF8" w:rsidRPr="006B3E25" w:rsidRDefault="00485EF8" w:rsidP="00485EF8">
      <w:r w:rsidRPr="006B3E25">
        <w:t xml:space="preserve">Can a president reverse a predecessor’s decision to withdraw parts of the Atlantic or Arctic oceans from drilling? President Obama banned drilling in the Atlantic Ocean from Virginia to the Canadian border and in most federal waters in the Arctic Ocean. Trump signed an executive order to lift the bans — which environmental groups and </w:t>
      </w:r>
      <w:proofErr w:type="gramStart"/>
      <w:r w:rsidRPr="006B3E25">
        <w:t>native</w:t>
      </w:r>
      <w:proofErr w:type="gramEnd"/>
      <w:r w:rsidRPr="006B3E25">
        <w:t xml:space="preserve"> Americans are challenging in court — and is moving to expand drilling in both oceans.</w:t>
      </w:r>
    </w:p>
    <w:p w:rsidR="00485EF8" w:rsidRPr="006B3E25" w:rsidRDefault="00485EF8" w:rsidP="00485EF8">
      <w:r w:rsidRPr="006B3E25">
        <w:rPr>
          <w:rStyle w:val="StyleUnderline"/>
        </w:rPr>
        <w:t>Can California set its own tougher</w:t>
      </w:r>
      <w:r w:rsidRPr="006B3E25">
        <w:t xml:space="preserve"> fuel economy </w:t>
      </w:r>
      <w:r w:rsidRPr="006B3E25">
        <w:rPr>
          <w:rStyle w:val="StyleUnderline"/>
        </w:rPr>
        <w:t>standards</w:t>
      </w:r>
      <w:r w:rsidRPr="006B3E25">
        <w:t xml:space="preserve"> to reduce greenhouse gas emissions from vehicles — and may other states join in? The Trump administration is moving to weaken a key part of Obama’s climate change initiatives — a rule that requires boosting average fuel economy for cars and light trucks to nearly 55 miles per gallon. California has a waiver that allows it to pursue tougher fuel economy standards than the federal </w:t>
      </w:r>
      <w:proofErr w:type="gramStart"/>
      <w:r w:rsidRPr="006B3E25">
        <w:t>government’s</w:t>
      </w:r>
      <w:proofErr w:type="gramEnd"/>
      <w:r w:rsidRPr="006B3E25">
        <w:t>. The Trump administration may challenge this waiver, which has forced Detroit to make more fuel-efficient cars so they can be sold in the large California market.</w:t>
      </w:r>
    </w:p>
    <w:p w:rsidR="00485EF8" w:rsidRPr="006B3E25" w:rsidRDefault="00485EF8" w:rsidP="00485EF8">
      <w:r w:rsidRPr="006B3E25">
        <w:t xml:space="preserve">Are Trump’s rollbacks of protections for threatened and endangered species legal? The Trump administration has backed efforts by Republican congressmen to weaken the Endangered Species Act, and the Interior Department has recommended scaling back the Obama administration’s 2015 rule to protect sage grouse across 11 Western States. </w:t>
      </w:r>
      <w:proofErr w:type="spellStart"/>
      <w:r w:rsidRPr="006B3E25">
        <w:t>Zinke’s</w:t>
      </w:r>
      <w:proofErr w:type="spellEnd"/>
      <w:r w:rsidRPr="006B3E25">
        <w:t xml:space="preserve"> actions will inevitably be challenged in federal court.</w:t>
      </w:r>
    </w:p>
    <w:p w:rsidR="00485EF8" w:rsidRPr="006B3E25" w:rsidRDefault="00485EF8" w:rsidP="00485EF8">
      <w:r w:rsidRPr="006B3E25">
        <w:lastRenderedPageBreak/>
        <w:t xml:space="preserve">Todd </w:t>
      </w:r>
      <w:proofErr w:type="spellStart"/>
      <w:r w:rsidRPr="006B3E25">
        <w:t>Tucci</w:t>
      </w:r>
      <w:proofErr w:type="spellEnd"/>
      <w:r w:rsidRPr="006B3E25">
        <w:t xml:space="preserve">, senior attorney for the conservation group Advocates for the West, has fought in court for years to protect sagebrush habitat across Idaho, Nevada, and Utah for sage grouse and many other species. </w:t>
      </w:r>
      <w:proofErr w:type="spellStart"/>
      <w:r w:rsidRPr="006B3E25">
        <w:t>Tucci</w:t>
      </w:r>
      <w:proofErr w:type="spellEnd"/>
      <w:r w:rsidRPr="006B3E25">
        <w:t xml:space="preserve"> envisions that </w:t>
      </w:r>
      <w:r w:rsidRPr="006B3E25">
        <w:rPr>
          <w:rStyle w:val="StyleUnderline"/>
        </w:rPr>
        <w:t>Trump-appointed judges</w:t>
      </w:r>
      <w:r w:rsidRPr="006B3E25">
        <w:t xml:space="preserve"> </w:t>
      </w:r>
      <w:r w:rsidRPr="006B3E25">
        <w:rPr>
          <w:rStyle w:val="StyleUnderline"/>
        </w:rPr>
        <w:t>will make decisions for decades to come that will favor timber, oil, and mining industries</w:t>
      </w:r>
      <w:r w:rsidRPr="006B3E25">
        <w:t xml:space="preserve"> to the detriment of sage grouse, wolves, and many other species. “</w:t>
      </w:r>
      <w:r w:rsidRPr="006B3E25">
        <w:rPr>
          <w:rStyle w:val="StyleUnderline"/>
        </w:rPr>
        <w:t>They will present an existential threat to the clean water, clean air, and habitat</w:t>
      </w:r>
      <w:r w:rsidRPr="006B3E25">
        <w:t xml:space="preserve"> of the West,” says </w:t>
      </w:r>
      <w:proofErr w:type="spellStart"/>
      <w:r w:rsidRPr="006B3E25">
        <w:t>Tucci</w:t>
      </w:r>
      <w:proofErr w:type="spellEnd"/>
      <w:r w:rsidRPr="006B3E25">
        <w:t>.</w:t>
      </w:r>
    </w:p>
    <w:p w:rsidR="00485EF8" w:rsidRPr="006B3E25" w:rsidRDefault="00485EF8" w:rsidP="00485EF8">
      <w:r w:rsidRPr="006B3E25">
        <w:t xml:space="preserve">Other environmental lawyers are more sanguine. They emphasize that </w:t>
      </w:r>
      <w:r w:rsidRPr="006B3E25">
        <w:rPr>
          <w:rStyle w:val="StyleUnderline"/>
        </w:rPr>
        <w:t>it will take Trump time to fill all the empty judicial slots</w:t>
      </w:r>
      <w:r w:rsidRPr="006B3E25">
        <w:t>, especially because judges need Senate confirmation. So far, only five Trump judicial appointees have been confirmed. And liberal appointees currently dominate a couple of key federal appeals courts.</w:t>
      </w:r>
    </w:p>
    <w:p w:rsidR="00485EF8" w:rsidRPr="006B3E25" w:rsidRDefault="00485EF8" w:rsidP="00485EF8">
      <w:r w:rsidRPr="006B3E25">
        <w:t xml:space="preserve">“We’re going to win way more than we’re going to lose,” says Drew Caputo, vice president for lands, wildlife, and oceans at </w:t>
      </w:r>
      <w:proofErr w:type="spellStart"/>
      <w:r w:rsidRPr="006B3E25">
        <w:t>Earthjustice</w:t>
      </w:r>
      <w:proofErr w:type="spellEnd"/>
      <w:r w:rsidRPr="006B3E25">
        <w:t>, the leading nonprofit environmental law firm. “I think courts will continue to be the place where people who care about the environment can go to hold this administration accountable.”</w:t>
      </w:r>
    </w:p>
    <w:p w:rsidR="00485EF8" w:rsidRPr="006B3E25" w:rsidRDefault="00485EF8" w:rsidP="00485EF8">
      <w:r w:rsidRPr="006B3E25">
        <w:t>Conservative legal experts are enthusiastic about the opportunities Trump has to create a federal judiciary more likely to rein in regulation and side with industry and landowners. But some worry that Trump and the Senate won’t be able to take full advantage of the opportunity because of all the drama and disarray in this White House.</w:t>
      </w:r>
    </w:p>
    <w:p w:rsidR="00485EF8" w:rsidRPr="006B3E25" w:rsidRDefault="00485EF8" w:rsidP="00485EF8">
      <w:r w:rsidRPr="006B3E25">
        <w:t>“Any other Republican could really make great headway in fashioning the judiciary,” says Jim Burling, who directs litigation for the Pacific Legal Foundation, which represents business and landowners involving the Endangered Species and Clean Water acts. “It depends on how much he gets distracted. Nobody has ever seen anything like the show that’s going on right now.”</w:t>
      </w:r>
    </w:p>
    <w:p w:rsidR="00485EF8" w:rsidRPr="006B3E25" w:rsidRDefault="00485EF8" w:rsidP="00485EF8">
      <w:r w:rsidRPr="006B3E25">
        <w:t>Still, the Republican-controlled Senate and Senate Majority Leader Mitch McConnell are expected to be strong allies in transforming the judiciary. Trump has McConnell and Senate Republicans to thank for all the judicial openings he has to fill, as the GOP blocked dozens of Obama’s judicial nominees. Most famously, McConnell refused to schedule floor time for the Senate to vote on Obama’s Supreme Court nominee, Merrick Garland, to replace the late Justice Antonin Scalia.</w:t>
      </w:r>
    </w:p>
    <w:p w:rsidR="00485EF8" w:rsidRPr="006B3E25" w:rsidRDefault="00485EF8" w:rsidP="00485EF8">
      <w:r w:rsidRPr="006B3E25">
        <w:t>“Over the previous six years, Republicans in the Senate did everything they could to slow down confirmations,” says Kristine Lucius, executive vice president of the Leadership Conference on Civil and Human Rights, which tracks judicial openings.</w:t>
      </w:r>
    </w:p>
    <w:p w:rsidR="00485EF8" w:rsidRDefault="00485EF8" w:rsidP="00485EF8">
      <w:r w:rsidRPr="006B3E25">
        <w:t xml:space="preserve">Filibusters requiring 60 of the Senate’s 100 members to confirm a judicial nominee were eliminated during the Obama administration, so Democrats have few tricks up their sleeves to block Trump’s nominees. One Senate tradition could help them. </w:t>
      </w:r>
      <w:r w:rsidRPr="006B3E25">
        <w:rPr>
          <w:rStyle w:val="StyleUnderline"/>
        </w:rPr>
        <w:t>Senators typically are given a chance to review judges who would serve in their states, and can block a nominee by failing to return what’s known as a blue slip. But whether the blue slip will last remains an open question</w:t>
      </w:r>
      <w:r w:rsidRPr="006B3E25">
        <w:t xml:space="preserve">. Big GOP donors like the Koch brothers are pressuring Republicans to stop the tradition of blue slips in order to speed the transition to a more conservative, business-friendly judiciary, according to USA Today. </w:t>
      </w:r>
      <w:r w:rsidRPr="006B3E25">
        <w:rPr>
          <w:rStyle w:val="StyleUnderline"/>
        </w:rPr>
        <w:t>Without the filibuster, Trump has little incentive to nominate moderate jud</w:t>
      </w:r>
      <w:r w:rsidRPr="006B3E25">
        <w:t xml:space="preserve">ges. “Trump has almost complete unbridled discretion to jam through whomever [he] wants,” says </w:t>
      </w:r>
      <w:proofErr w:type="spellStart"/>
      <w:r w:rsidRPr="006B3E25">
        <w:t>Tucci</w:t>
      </w:r>
      <w:proofErr w:type="spellEnd"/>
      <w:r w:rsidRPr="006B3E25">
        <w:t>.</w:t>
      </w:r>
    </w:p>
    <w:p w:rsidR="00485EF8" w:rsidRPr="006B3E25" w:rsidRDefault="00485EF8" w:rsidP="00485EF8"/>
    <w:p w:rsidR="00485EF8" w:rsidRDefault="00485EF8" w:rsidP="00485EF8">
      <w:pPr>
        <w:pStyle w:val="Heading3"/>
      </w:pPr>
      <w:r>
        <w:lastRenderedPageBreak/>
        <w:t xml:space="preserve">Foreign Policy </w:t>
      </w:r>
    </w:p>
    <w:p w:rsidR="00485EF8" w:rsidRPr="006B3E25" w:rsidRDefault="00485EF8" w:rsidP="00485EF8"/>
    <w:p w:rsidR="00485EF8" w:rsidRDefault="00485EF8" w:rsidP="00485EF8">
      <w:pPr>
        <w:pStyle w:val="Heading4"/>
      </w:pPr>
      <w:r>
        <w:t xml:space="preserve">Major Dem gains key to </w:t>
      </w:r>
      <w:r w:rsidRPr="00996218">
        <w:rPr>
          <w:u w:val="single"/>
        </w:rPr>
        <w:t>constrain</w:t>
      </w:r>
      <w:r>
        <w:t xml:space="preserve"> Trump’s foreign policy</w:t>
      </w:r>
    </w:p>
    <w:p w:rsidR="00485EF8" w:rsidRPr="00DB4E0C" w:rsidRDefault="00485EF8" w:rsidP="00485EF8">
      <w:r>
        <w:t>Gives Dems control over subpoena, confirmation, and budget—the GOP will rubberstamp his foreign policy, Dems constrain it</w:t>
      </w:r>
    </w:p>
    <w:p w:rsidR="00485EF8" w:rsidRPr="00996218" w:rsidRDefault="00485EF8" w:rsidP="00485EF8">
      <w:proofErr w:type="spellStart"/>
      <w:r w:rsidRPr="00996218">
        <w:rPr>
          <w:rStyle w:val="Style13ptBold"/>
        </w:rPr>
        <w:t>Kounalakis</w:t>
      </w:r>
      <w:proofErr w:type="spellEnd"/>
      <w:r w:rsidRPr="00996218">
        <w:rPr>
          <w:rStyle w:val="Style13ptBold"/>
        </w:rPr>
        <w:t xml:space="preserve">, </w:t>
      </w:r>
      <w:r w:rsidRPr="00FD7807">
        <w:rPr>
          <w:rStyle w:val="Style13ptBold"/>
          <w:b w:val="0"/>
          <w:sz w:val="16"/>
          <w:szCs w:val="16"/>
        </w:rPr>
        <w:t>11/9</w:t>
      </w:r>
      <w:r w:rsidRPr="00FD7807">
        <w:rPr>
          <w:sz w:val="16"/>
          <w:szCs w:val="16"/>
        </w:rPr>
        <w:t>/</w:t>
      </w:r>
      <w:r w:rsidRPr="00FD7807">
        <w:rPr>
          <w:b/>
          <w:sz w:val="24"/>
          <w:szCs w:val="24"/>
        </w:rPr>
        <w:t>17</w:t>
      </w:r>
      <w:r>
        <w:t xml:space="preserve"> – Ph.D., senior fellow at Central European University and visiting fellow at the Hoover Institution (Markos, “</w:t>
      </w:r>
      <w:r w:rsidRPr="00996218">
        <w:t>2018 could lock-in Trump privilege, power in foreign policy</w:t>
      </w:r>
      <w:r>
        <w:t>.” http://www.miamiherald.com/opinion/article183516126.html#storylink=cpy)</w:t>
      </w:r>
    </w:p>
    <w:p w:rsidR="00485EF8" w:rsidRPr="00FD7807" w:rsidRDefault="00485EF8" w:rsidP="00485EF8">
      <w:pPr>
        <w:rPr>
          <w:sz w:val="16"/>
        </w:rPr>
      </w:pPr>
      <w:r w:rsidRPr="00FD7807">
        <w:rPr>
          <w:rStyle w:val="StyleUnderline"/>
        </w:rPr>
        <w:t>Without</w:t>
      </w:r>
      <w:r w:rsidRPr="00FD7807">
        <w:rPr>
          <w:sz w:val="16"/>
        </w:rPr>
        <w:t xml:space="preserve"> the present and vibrant </w:t>
      </w:r>
      <w:r w:rsidRPr="00FD7807">
        <w:rPr>
          <w:rStyle w:val="StyleUnderline"/>
        </w:rPr>
        <w:t>check</w:t>
      </w:r>
      <w:r w:rsidRPr="00FD7807">
        <w:rPr>
          <w:sz w:val="16"/>
        </w:rPr>
        <w:t xml:space="preserve"> Corker and McCain provide </w:t>
      </w:r>
      <w:r w:rsidRPr="00FD7807">
        <w:rPr>
          <w:rStyle w:val="StyleUnderline"/>
        </w:rPr>
        <w:t>on Trump’s instincts and inclinations, the man is granted full reign over global affairs</w:t>
      </w:r>
      <w:r w:rsidRPr="00FD7807">
        <w:rPr>
          <w:sz w:val="16"/>
        </w:rPr>
        <w:t xml:space="preserve">. Indeed, </w:t>
      </w:r>
      <w:r w:rsidRPr="00FD7807">
        <w:rPr>
          <w:rStyle w:val="StyleUnderline"/>
        </w:rPr>
        <w:t xml:space="preserve">there are </w:t>
      </w:r>
      <w:r w:rsidRPr="00FD7807">
        <w:rPr>
          <w:rStyle w:val="Emphasis"/>
        </w:rPr>
        <w:t xml:space="preserve">almost no judicial checks on a president’s foreign policy, </w:t>
      </w:r>
      <w:r w:rsidRPr="00FD7807">
        <w:rPr>
          <w:rStyle w:val="StyleUnderline"/>
        </w:rPr>
        <w:t xml:space="preserve">and the </w:t>
      </w:r>
      <w:r w:rsidRPr="00FD7807">
        <w:rPr>
          <w:rStyle w:val="Emphasis"/>
        </w:rPr>
        <w:t>checks within the administration are minimal</w:t>
      </w:r>
      <w:r w:rsidRPr="00FD7807">
        <w:rPr>
          <w:sz w:val="16"/>
        </w:rPr>
        <w:t xml:space="preserve">. Secretary of State Rex </w:t>
      </w:r>
      <w:proofErr w:type="spellStart"/>
      <w:r w:rsidRPr="00FD7807">
        <w:rPr>
          <w:rStyle w:val="StyleUnderline"/>
        </w:rPr>
        <w:t>Tillerson</w:t>
      </w:r>
      <w:proofErr w:type="spellEnd"/>
      <w:r w:rsidRPr="00FD7807">
        <w:rPr>
          <w:rStyle w:val="StyleUnderline"/>
        </w:rPr>
        <w:t xml:space="preserve"> is</w:t>
      </w:r>
      <w:r w:rsidRPr="00FD7807">
        <w:rPr>
          <w:sz w:val="16"/>
        </w:rPr>
        <w:t xml:space="preserve"> all but </w:t>
      </w:r>
      <w:r w:rsidRPr="00FD7807">
        <w:rPr>
          <w:rStyle w:val="StyleUnderline"/>
        </w:rPr>
        <w:t>sidelined and his State Department is going through a convulsing reorganization that makes diplomats cogs, not wheels, of diplomacy</w:t>
      </w:r>
      <w:r w:rsidRPr="00FD7807">
        <w:rPr>
          <w:sz w:val="16"/>
        </w:rPr>
        <w:t xml:space="preserve">. Secretary of Defense Jim </w:t>
      </w:r>
      <w:proofErr w:type="spellStart"/>
      <w:r w:rsidRPr="00FD7807">
        <w:rPr>
          <w:sz w:val="16"/>
        </w:rPr>
        <w:t>Mattis</w:t>
      </w:r>
      <w:proofErr w:type="spellEnd"/>
      <w:r w:rsidRPr="00FD7807">
        <w:rPr>
          <w:sz w:val="16"/>
        </w:rPr>
        <w:t xml:space="preserve"> has been given both full authority and responsibility for military matters, but </w:t>
      </w:r>
      <w:r w:rsidRPr="00FD7807">
        <w:rPr>
          <w:rStyle w:val="StyleUnderline"/>
        </w:rPr>
        <w:t>the decision to militarily deploy remains with the commander-in-chief</w:t>
      </w:r>
      <w:r w:rsidRPr="00FD7807">
        <w:rPr>
          <w:sz w:val="16"/>
        </w:rPr>
        <w:t>.</w:t>
      </w:r>
    </w:p>
    <w:p w:rsidR="00485EF8" w:rsidRPr="00FD7807" w:rsidRDefault="00485EF8" w:rsidP="00485EF8">
      <w:pPr>
        <w:rPr>
          <w:sz w:val="16"/>
        </w:rPr>
      </w:pPr>
      <w:r w:rsidRPr="00FD7807">
        <w:rPr>
          <w:rStyle w:val="StyleUnderline"/>
        </w:rPr>
        <w:t>That leaves legislative instruments available to congressional committees</w:t>
      </w:r>
      <w:r w:rsidRPr="00FD7807">
        <w:rPr>
          <w:sz w:val="16"/>
        </w:rPr>
        <w:t xml:space="preserve"> — </w:t>
      </w:r>
      <w:r w:rsidRPr="00FD7807">
        <w:rPr>
          <w:rStyle w:val="StyleUnderline"/>
        </w:rPr>
        <w:t>the power of subpoena, confirmation, and budget.</w:t>
      </w:r>
      <w:r w:rsidRPr="00FD7807">
        <w:rPr>
          <w:sz w:val="16"/>
        </w:rPr>
        <w:t xml:space="preserve"> But </w:t>
      </w:r>
      <w:r w:rsidRPr="00FD7807">
        <w:rPr>
          <w:rStyle w:val="StyleUnderline"/>
        </w:rPr>
        <w:t>a 2018 rout by Republicans riding Trump coattails and parroting his messaging would further diminish the majority party’s resistance and dwindle the number of critical senators keeping the administration from usurping all power to decide matters of war and peace</w:t>
      </w:r>
      <w:r w:rsidRPr="00FD7807">
        <w:rPr>
          <w:sz w:val="16"/>
        </w:rPr>
        <w:t>.</w:t>
      </w:r>
    </w:p>
    <w:p w:rsidR="00485EF8" w:rsidRPr="00FD7807" w:rsidRDefault="00485EF8" w:rsidP="00485EF8">
      <w:pPr>
        <w:rPr>
          <w:sz w:val="16"/>
          <w:szCs w:val="16"/>
        </w:rPr>
      </w:pPr>
      <w:r w:rsidRPr="00FD7807">
        <w:rPr>
          <w:sz w:val="16"/>
          <w:szCs w:val="16"/>
        </w:rPr>
        <w:t>Already, Congress’s check on presidential power in foreign affairs and security is weak. The Constitution says only Congress can “declare war.” The reality, however, is that every American military engagement fought since World War II was an undeclared war. It’s been a police action, a response, kinetic military action, extended military engagement, but never a war. Korea, Vietnam, Iraq, Afghanistan, and likely any fight picked by the current administration will find its legal justification in the 2001 Authorization for the Use of Military Force (AUMF), which is in desperate need of an overhaul.</w:t>
      </w:r>
    </w:p>
    <w:p w:rsidR="00485EF8" w:rsidRPr="00FD7807" w:rsidRDefault="00485EF8" w:rsidP="00485EF8">
      <w:pPr>
        <w:rPr>
          <w:sz w:val="16"/>
          <w:szCs w:val="16"/>
        </w:rPr>
      </w:pPr>
      <w:proofErr w:type="gramStart"/>
      <w:r w:rsidRPr="00FD7807">
        <w:rPr>
          <w:sz w:val="16"/>
          <w:szCs w:val="16"/>
        </w:rPr>
        <w:t>Presidents</w:t>
      </w:r>
      <w:proofErr w:type="gramEnd"/>
      <w:r w:rsidRPr="00FD7807">
        <w:rPr>
          <w:sz w:val="16"/>
          <w:szCs w:val="16"/>
        </w:rPr>
        <w:t xml:space="preserve"> end run Congress on war powers, but what about legislation? Congress recently tried to tie the president’s hands on Russia and force him to up the sanctions regime and punishment for Moscow’s multiple sins. He signed the bill, but undermined the legislative maneuver by sitting on his hands.</w:t>
      </w:r>
    </w:p>
    <w:p w:rsidR="00485EF8" w:rsidRPr="00FD7807" w:rsidRDefault="00485EF8" w:rsidP="00485EF8">
      <w:pPr>
        <w:rPr>
          <w:sz w:val="16"/>
          <w:szCs w:val="16"/>
        </w:rPr>
      </w:pPr>
      <w:r w:rsidRPr="00FD7807">
        <w:rPr>
          <w:sz w:val="16"/>
          <w:szCs w:val="16"/>
        </w:rPr>
        <w:t>Few Republicans today have the fortitude or ability to debate, criticize or resist Trump’s foreign policy. The House has a foreign affairs committee, chaired by Ed Royce (R-CA) who has so far voted with Donald Trump 96.1 percent of the time. In Royce, Trump has a reliable ally and a rubber stamp.</w:t>
      </w:r>
    </w:p>
    <w:p w:rsidR="00485EF8" w:rsidRPr="00FD7807" w:rsidRDefault="00485EF8" w:rsidP="00485EF8">
      <w:pPr>
        <w:rPr>
          <w:sz w:val="16"/>
        </w:rPr>
      </w:pPr>
      <w:r w:rsidRPr="00FD7807">
        <w:rPr>
          <w:sz w:val="16"/>
        </w:rPr>
        <w:t xml:space="preserve">Presidential power is not absolute, however. </w:t>
      </w:r>
      <w:r w:rsidRPr="00FD7807">
        <w:rPr>
          <w:rStyle w:val="StyleUnderline"/>
        </w:rPr>
        <w:t>A president needs to sell his policies to the people and maintain democratic support for those policies</w:t>
      </w:r>
      <w:r w:rsidRPr="00FD7807">
        <w:rPr>
          <w:sz w:val="16"/>
        </w:rPr>
        <w:t xml:space="preserve"> every two years so that elected representatives can return the citizens’ electoral verdict to Washington. This week’s </w:t>
      </w:r>
      <w:r w:rsidRPr="00FD7807">
        <w:rPr>
          <w:rStyle w:val="StyleUnderline"/>
        </w:rPr>
        <w:t>results favoring Democrats</w:t>
      </w:r>
      <w:r w:rsidRPr="00FD7807">
        <w:rPr>
          <w:sz w:val="16"/>
        </w:rPr>
        <w:t xml:space="preserve"> in Virginia and elsewhere </w:t>
      </w:r>
      <w:r w:rsidRPr="00FD7807">
        <w:rPr>
          <w:rStyle w:val="StyleUnderline"/>
        </w:rPr>
        <w:t>could indicate a brewing midterm backlash against Trump</w:t>
      </w:r>
      <w:r w:rsidRPr="00FD7807">
        <w:rPr>
          <w:sz w:val="16"/>
        </w:rPr>
        <w:t xml:space="preserve"> next year. 2018 will determine whether Americans have faith in Trump’s conduct and character. If that faith translates into </w:t>
      </w:r>
      <w:r w:rsidRPr="00FD7807">
        <w:rPr>
          <w:rStyle w:val="Emphasis"/>
        </w:rPr>
        <w:t>Republican majorities</w:t>
      </w:r>
      <w:r w:rsidRPr="00FD7807">
        <w:rPr>
          <w:sz w:val="16"/>
        </w:rPr>
        <w:t xml:space="preserve">, those representatives </w:t>
      </w:r>
      <w:r w:rsidRPr="00FD7807">
        <w:rPr>
          <w:rStyle w:val="Emphasis"/>
        </w:rPr>
        <w:t>are likely to grant the president the unbridled foreign policy power he sought</w:t>
      </w:r>
      <w:r w:rsidRPr="00FD7807">
        <w:rPr>
          <w:sz w:val="16"/>
        </w:rPr>
        <w:t xml:space="preserve"> when he declared, “I alone can fix it.”</w:t>
      </w:r>
    </w:p>
    <w:p w:rsidR="00485EF8" w:rsidRPr="00FD7807" w:rsidRDefault="00485EF8" w:rsidP="00485EF8">
      <w:pPr>
        <w:rPr>
          <w:sz w:val="16"/>
          <w:szCs w:val="16"/>
        </w:rPr>
      </w:pPr>
      <w:r w:rsidRPr="00FD7807">
        <w:rPr>
          <w:sz w:val="16"/>
          <w:szCs w:val="16"/>
        </w:rPr>
        <w:t>Trump could deservedly achieve more power before next year’s election with a positive North Korea outcome, whether negotiated or otherwise. A North Korean success would prove to lawmakers and the American people that his tough talk and confrontational style works. That would reinforce and strengthen the time-tested notion of executive privilege in foreign affairs. Ironically, failure in North Korea could also favor Trump politically as an America threatened or under attack would likely rally citizens behind its president.</w:t>
      </w:r>
    </w:p>
    <w:p w:rsidR="00485EF8" w:rsidRPr="00FD7807" w:rsidRDefault="00485EF8" w:rsidP="00485EF8">
      <w:pPr>
        <w:rPr>
          <w:sz w:val="16"/>
        </w:rPr>
      </w:pPr>
      <w:r w:rsidRPr="00FD7807">
        <w:rPr>
          <w:sz w:val="16"/>
        </w:rPr>
        <w:t xml:space="preserve">A 2018 Republican House and Senate would allow Trump to test Mel </w:t>
      </w:r>
      <w:proofErr w:type="spellStart"/>
      <w:r w:rsidRPr="00FD7807">
        <w:rPr>
          <w:sz w:val="16"/>
        </w:rPr>
        <w:t>Brooks’s</w:t>
      </w:r>
      <w:proofErr w:type="spellEnd"/>
      <w:r w:rsidRPr="00FD7807">
        <w:rPr>
          <w:sz w:val="16"/>
        </w:rPr>
        <w:t xml:space="preserve"> theory that “it’s good to be the king.” Then again, </w:t>
      </w:r>
      <w:r w:rsidRPr="00FD7807">
        <w:rPr>
          <w:rStyle w:val="Emphasis"/>
        </w:rPr>
        <w:t xml:space="preserve">if this week portends a Democratic sweep next year, Congress will make sure administration bad actors are </w:t>
      </w:r>
      <w:r w:rsidRPr="00FD7807">
        <w:rPr>
          <w:rStyle w:val="Emphasis"/>
        </w:rPr>
        <w:lastRenderedPageBreak/>
        <w:t>investigated, foreign follies go unfunded, military actions are constrained, and partisan appointments languish</w:t>
      </w:r>
      <w:r w:rsidRPr="00FD7807">
        <w:rPr>
          <w:sz w:val="16"/>
        </w:rPr>
        <w:t xml:space="preserve">. Instead of king, </w:t>
      </w:r>
      <w:r w:rsidRPr="00FD7807">
        <w:rPr>
          <w:rStyle w:val="Emphasis"/>
        </w:rPr>
        <w:t>Trump could become an emperor with no clothes</w:t>
      </w:r>
      <w:r w:rsidRPr="00FD7807">
        <w:rPr>
          <w:sz w:val="16"/>
        </w:rPr>
        <w:t>.</w:t>
      </w:r>
    </w:p>
    <w:p w:rsidR="00485EF8" w:rsidRPr="00FD7807" w:rsidRDefault="00485EF8" w:rsidP="00485EF8"/>
    <w:p w:rsidR="00485EF8" w:rsidRPr="00FD7807" w:rsidRDefault="00485EF8" w:rsidP="00485EF8">
      <w:pPr>
        <w:pStyle w:val="Heading4"/>
      </w:pPr>
      <w:r w:rsidRPr="00FD7807">
        <w:t xml:space="preserve">Unrestrained </w:t>
      </w:r>
      <w:proofErr w:type="spellStart"/>
      <w:r w:rsidRPr="00FD7807">
        <w:t>Trumpian</w:t>
      </w:r>
      <w:proofErr w:type="spellEnd"/>
      <w:r w:rsidRPr="00FD7807">
        <w:t xml:space="preserve"> foreign policy causes multiple scenarios for nuclear war</w:t>
      </w:r>
    </w:p>
    <w:p w:rsidR="00485EF8" w:rsidRPr="00FD7807" w:rsidRDefault="00485EF8" w:rsidP="00485EF8">
      <w:proofErr w:type="spellStart"/>
      <w:r w:rsidRPr="00FD7807">
        <w:rPr>
          <w:rStyle w:val="Style13ptBold"/>
        </w:rPr>
        <w:t>Rotner</w:t>
      </w:r>
      <w:proofErr w:type="spellEnd"/>
      <w:r w:rsidRPr="00FD7807">
        <w:rPr>
          <w:rStyle w:val="Style13ptBold"/>
        </w:rPr>
        <w:t>, 17</w:t>
      </w:r>
      <w:r w:rsidRPr="00FD7807">
        <w:t xml:space="preserve"> – attorney and an engaged citizen who has spent over 40 years practicing law (Philip, 8/4. “Trump’s Foreign Policy Is </w:t>
      </w:r>
      <w:proofErr w:type="gramStart"/>
      <w:r w:rsidRPr="00FD7807">
        <w:t>A</w:t>
      </w:r>
      <w:proofErr w:type="gramEnd"/>
      <w:r w:rsidRPr="00FD7807">
        <w:t xml:space="preserve"> Disaster.” https://www.huffingtonpost.com/entry/trumps-disastrous-foreign-policy_us_5981e471e4b0b35d274c5f02)</w:t>
      </w:r>
    </w:p>
    <w:p w:rsidR="00485EF8" w:rsidRPr="00FD7807" w:rsidRDefault="00485EF8" w:rsidP="00485EF8">
      <w:pPr>
        <w:rPr>
          <w:sz w:val="16"/>
        </w:rPr>
      </w:pPr>
      <w:r w:rsidRPr="00FD7807">
        <w:rPr>
          <w:sz w:val="16"/>
        </w:rPr>
        <w:t xml:space="preserve">For all the dysfunction at home, it is Donald </w:t>
      </w:r>
      <w:r w:rsidRPr="00FD7807">
        <w:rPr>
          <w:rStyle w:val="StyleUnderline"/>
        </w:rPr>
        <w:t>Trump’s ad-hoc, chaotic foreign policy</w:t>
      </w:r>
      <w:r w:rsidRPr="00FD7807">
        <w:rPr>
          <w:sz w:val="16"/>
        </w:rPr>
        <w:t xml:space="preserve"> that </w:t>
      </w:r>
      <w:r w:rsidRPr="00FD7807">
        <w:rPr>
          <w:rStyle w:val="Emphasis"/>
        </w:rPr>
        <w:t>stands to do the most damage.</w:t>
      </w:r>
    </w:p>
    <w:p w:rsidR="00485EF8" w:rsidRPr="00FD7807" w:rsidRDefault="00485EF8" w:rsidP="00485EF8">
      <w:pPr>
        <w:rPr>
          <w:sz w:val="16"/>
        </w:rPr>
      </w:pPr>
      <w:r w:rsidRPr="00FD7807">
        <w:rPr>
          <w:rStyle w:val="StyleUnderline"/>
        </w:rPr>
        <w:t xml:space="preserve">Showing no understanding of history or the complexity of the world, Trump has </w:t>
      </w:r>
      <w:r w:rsidRPr="00FD7807">
        <w:rPr>
          <w:rStyle w:val="Emphasis"/>
        </w:rPr>
        <w:t>insulted our allies, emboldened our adversaries, squandered American leadership, and confused the entire world</w:t>
      </w:r>
      <w:r w:rsidRPr="00FD7807">
        <w:rPr>
          <w:sz w:val="16"/>
        </w:rPr>
        <w:t xml:space="preserve">. Worst of all, </w:t>
      </w:r>
      <w:r w:rsidRPr="00FD7807">
        <w:rPr>
          <w:rStyle w:val="StyleUnderline"/>
        </w:rPr>
        <w:t xml:space="preserve">if he doesn’t get serious about diplomacy, he could blunder into a </w:t>
      </w:r>
      <w:r w:rsidRPr="00FD7807">
        <w:rPr>
          <w:rStyle w:val="Emphasis"/>
        </w:rPr>
        <w:t>catastrophic war with a nascent nuclear power</w:t>
      </w:r>
      <w:r w:rsidRPr="00FD7807">
        <w:rPr>
          <w:sz w:val="16"/>
        </w:rPr>
        <w:t>.</w:t>
      </w:r>
    </w:p>
    <w:p w:rsidR="00485EF8" w:rsidRPr="00FD7807" w:rsidRDefault="00485EF8" w:rsidP="00485EF8">
      <w:pPr>
        <w:rPr>
          <w:sz w:val="16"/>
          <w:szCs w:val="16"/>
        </w:rPr>
      </w:pPr>
      <w:r w:rsidRPr="00FD7807">
        <w:rPr>
          <w:sz w:val="16"/>
          <w:szCs w:val="16"/>
        </w:rPr>
        <w:t>Let’s start with our allies.</w:t>
      </w:r>
    </w:p>
    <w:p w:rsidR="00485EF8" w:rsidRPr="00FD7807" w:rsidRDefault="00485EF8" w:rsidP="00485EF8">
      <w:pPr>
        <w:rPr>
          <w:sz w:val="16"/>
          <w:szCs w:val="16"/>
        </w:rPr>
      </w:pPr>
      <w:r w:rsidRPr="00FD7807">
        <w:rPr>
          <w:sz w:val="16"/>
          <w:szCs w:val="16"/>
        </w:rPr>
        <w:t>Trump launched his presidential campaign by insulting Mexico. He accused the Mexican government of exporting rapists and drug dealers into the United States. He promised to build a wall to keep them out, and he insisted that Mexico would pay for it.</w:t>
      </w:r>
    </w:p>
    <w:p w:rsidR="00485EF8" w:rsidRPr="00FD7807" w:rsidRDefault="00485EF8" w:rsidP="00485EF8">
      <w:pPr>
        <w:rPr>
          <w:sz w:val="16"/>
          <w:szCs w:val="16"/>
        </w:rPr>
      </w:pPr>
      <w:r w:rsidRPr="00FD7807">
        <w:rPr>
          <w:sz w:val="16"/>
          <w:szCs w:val="16"/>
        </w:rPr>
        <w:t>Candidate Trump first met with Mexican President Enrique Pena Nieto last July. The meeting was so disastrous that Pena Nieto’s domestic favorability ratings immediately dropped to an all-time low. Adverse public reaction in Mexico forced Pena Nieto to cancel a scheduled meeting with Trump in January.</w:t>
      </w:r>
    </w:p>
    <w:p w:rsidR="00485EF8" w:rsidRPr="00FD7807" w:rsidRDefault="00485EF8" w:rsidP="00485EF8">
      <w:pPr>
        <w:rPr>
          <w:sz w:val="16"/>
          <w:szCs w:val="16"/>
        </w:rPr>
      </w:pPr>
      <w:r w:rsidRPr="00FD7807">
        <w:rPr>
          <w:sz w:val="16"/>
          <w:szCs w:val="16"/>
        </w:rPr>
        <w:t>As President, Trump finally met with Pena Nieto in July, some six months after he was inaugurated. They met not on a state visit, but on the sidelines of the Group of 20 summit in Hamburg. Trump reiterated his insistence that Mexico must pay to wall itself in.</w:t>
      </w:r>
    </w:p>
    <w:p w:rsidR="00485EF8" w:rsidRPr="00FD7807" w:rsidRDefault="00485EF8" w:rsidP="00485EF8">
      <w:pPr>
        <w:rPr>
          <w:sz w:val="16"/>
          <w:szCs w:val="16"/>
        </w:rPr>
      </w:pPr>
      <w:r w:rsidRPr="00FD7807">
        <w:rPr>
          <w:sz w:val="16"/>
          <w:szCs w:val="16"/>
        </w:rPr>
        <w:t>Big deal, right? So what if the President of Mexico got his feelings hurt, right?</w:t>
      </w:r>
    </w:p>
    <w:p w:rsidR="00485EF8" w:rsidRPr="00FD7807" w:rsidRDefault="00485EF8" w:rsidP="00485EF8">
      <w:pPr>
        <w:rPr>
          <w:sz w:val="16"/>
          <w:szCs w:val="16"/>
        </w:rPr>
      </w:pPr>
      <w:r w:rsidRPr="00FD7807">
        <w:rPr>
          <w:sz w:val="16"/>
          <w:szCs w:val="16"/>
        </w:rPr>
        <w:t xml:space="preserve">Wrong. There have already been real consequences. An article in the May issue of The Atlantic, “Mexico’s Revenge,” describes how Trump’s bullying is drawing Mexico away from the U.S. and closer to China. The “Trump effect” also has made it more likely that the bombastic left-wing populist, Andrés Manuel </w:t>
      </w:r>
      <w:proofErr w:type="spellStart"/>
      <w:r w:rsidRPr="00FD7807">
        <w:rPr>
          <w:sz w:val="16"/>
          <w:szCs w:val="16"/>
        </w:rPr>
        <w:t>López</w:t>
      </w:r>
      <w:proofErr w:type="spellEnd"/>
      <w:r w:rsidRPr="00FD7807">
        <w:rPr>
          <w:sz w:val="16"/>
          <w:szCs w:val="16"/>
        </w:rPr>
        <w:t xml:space="preserve"> </w:t>
      </w:r>
      <w:proofErr w:type="spellStart"/>
      <w:r w:rsidRPr="00FD7807">
        <w:rPr>
          <w:sz w:val="16"/>
          <w:szCs w:val="16"/>
        </w:rPr>
        <w:t>Obrador</w:t>
      </w:r>
      <w:proofErr w:type="spellEnd"/>
      <w:r w:rsidRPr="00FD7807">
        <w:rPr>
          <w:sz w:val="16"/>
          <w:szCs w:val="16"/>
        </w:rPr>
        <w:t>, will be elected next year as President of Mexico. The election of the so-called “Tropical Messiah” would radically change our relationship with our southern neighbor, not for the better.</w:t>
      </w:r>
    </w:p>
    <w:p w:rsidR="00485EF8" w:rsidRPr="00FD7807" w:rsidRDefault="00485EF8" w:rsidP="00485EF8">
      <w:pPr>
        <w:rPr>
          <w:sz w:val="16"/>
          <w:szCs w:val="16"/>
        </w:rPr>
      </w:pPr>
      <w:r w:rsidRPr="00FD7807">
        <w:rPr>
          <w:sz w:val="16"/>
          <w:szCs w:val="16"/>
        </w:rPr>
        <w:t>Then there’s the NATO alliance.</w:t>
      </w:r>
    </w:p>
    <w:p w:rsidR="00485EF8" w:rsidRPr="00FD7807" w:rsidRDefault="00485EF8" w:rsidP="00485EF8">
      <w:pPr>
        <w:rPr>
          <w:sz w:val="16"/>
          <w:szCs w:val="16"/>
        </w:rPr>
      </w:pPr>
      <w:r w:rsidRPr="00FD7807">
        <w:rPr>
          <w:sz w:val="16"/>
          <w:szCs w:val="16"/>
        </w:rPr>
        <w:t>Trump’s performance at the NATO summit in Brussels last May will go down in history as one of the worst presidential trips in modern history. Trump shocked our allies by omitting from his speech any reference to our Article 5 commitment to mutual defense. Instead, he scolded them for their refugee policies, and humiliated them as NATO freeloaders.</w:t>
      </w:r>
    </w:p>
    <w:p w:rsidR="00485EF8" w:rsidRPr="00FD7807" w:rsidRDefault="00485EF8" w:rsidP="00485EF8">
      <w:pPr>
        <w:rPr>
          <w:sz w:val="16"/>
          <w:szCs w:val="16"/>
        </w:rPr>
      </w:pPr>
      <w:r w:rsidRPr="00FD7807">
        <w:rPr>
          <w:sz w:val="16"/>
          <w:szCs w:val="16"/>
        </w:rPr>
        <w:t xml:space="preserve">Trump himself, possibly with an assist from the Xenophobic </w:t>
      </w:r>
      <w:proofErr w:type="spellStart"/>
      <w:r w:rsidRPr="00FD7807">
        <w:rPr>
          <w:sz w:val="16"/>
          <w:szCs w:val="16"/>
        </w:rPr>
        <w:t>Steves</w:t>
      </w:r>
      <w:proofErr w:type="spellEnd"/>
      <w:r w:rsidRPr="00FD7807">
        <w:rPr>
          <w:sz w:val="16"/>
          <w:szCs w:val="16"/>
        </w:rPr>
        <w:t>, Bannon and Miller, decided to omit the Article 5 assurance at the last minute, without consultation or advance notice to his security team.</w:t>
      </w:r>
    </w:p>
    <w:p w:rsidR="00485EF8" w:rsidRPr="00FD7807" w:rsidRDefault="00485EF8" w:rsidP="00485EF8">
      <w:pPr>
        <w:rPr>
          <w:sz w:val="16"/>
          <w:szCs w:val="16"/>
        </w:rPr>
      </w:pPr>
      <w:r w:rsidRPr="00FD7807">
        <w:rPr>
          <w:sz w:val="16"/>
          <w:szCs w:val="16"/>
        </w:rPr>
        <w:t>Some two weeks later, Trump finally expressed his commitment to NATO’s mutual defense pact. In a joint press conference with the President of Romania, Trump begrudgingly declared that he was “committing the United States to Article 5,” as if that were something new.</w:t>
      </w:r>
    </w:p>
    <w:p w:rsidR="00485EF8" w:rsidRPr="00FD7807" w:rsidRDefault="00485EF8" w:rsidP="00485EF8">
      <w:pPr>
        <w:rPr>
          <w:sz w:val="16"/>
          <w:szCs w:val="16"/>
        </w:rPr>
      </w:pPr>
      <w:r w:rsidRPr="00FD7807">
        <w:rPr>
          <w:sz w:val="16"/>
          <w:szCs w:val="16"/>
        </w:rPr>
        <w:t>Perhaps Trump’s belated assurance mitigated some of the damage he had done in Brussels. But what good could it possibly do to raise doubts in the minds of our allies about our commitment to mutual defense? Why throw a “we’ll see” into the equation?</w:t>
      </w:r>
    </w:p>
    <w:p w:rsidR="00485EF8" w:rsidRPr="00FD7807" w:rsidRDefault="00485EF8" w:rsidP="00485EF8">
      <w:pPr>
        <w:rPr>
          <w:sz w:val="16"/>
        </w:rPr>
      </w:pPr>
      <w:r w:rsidRPr="00FD7807">
        <w:rPr>
          <w:rStyle w:val="StyleUnderline"/>
        </w:rPr>
        <w:t>However our NATO allies sort through Trump’s inconsistent signals, they won’t have the same confidence in the United States that they have had since the end of World War II. They have already begun pulling back their reliance on the U.S</w:t>
      </w:r>
      <w:r w:rsidRPr="00FD7807">
        <w:rPr>
          <w:sz w:val="16"/>
        </w:rPr>
        <w:t>., exploring alliances and trade agreements with other powers.</w:t>
      </w:r>
    </w:p>
    <w:p w:rsidR="00485EF8" w:rsidRPr="00FD7807" w:rsidRDefault="00485EF8" w:rsidP="00485EF8">
      <w:pPr>
        <w:rPr>
          <w:sz w:val="16"/>
          <w:szCs w:val="16"/>
        </w:rPr>
      </w:pPr>
      <w:r w:rsidRPr="00FD7807">
        <w:rPr>
          <w:sz w:val="16"/>
          <w:szCs w:val="16"/>
        </w:rPr>
        <w:t>Trump’s Asia policy, if it can be called that, is even worse.</w:t>
      </w:r>
    </w:p>
    <w:p w:rsidR="00485EF8" w:rsidRPr="00FD7807" w:rsidRDefault="00485EF8" w:rsidP="00485EF8">
      <w:pPr>
        <w:rPr>
          <w:sz w:val="16"/>
          <w:szCs w:val="16"/>
        </w:rPr>
      </w:pPr>
      <w:r w:rsidRPr="00FD7807">
        <w:rPr>
          <w:sz w:val="16"/>
          <w:szCs w:val="16"/>
        </w:rPr>
        <w:lastRenderedPageBreak/>
        <w:t>Whatever window may have been open for a serious diplomatic response to North Korea’s rapid emergence as a nuclear threat seems to be closing, if it has not closed already.</w:t>
      </w:r>
    </w:p>
    <w:p w:rsidR="00485EF8" w:rsidRPr="00FD7807" w:rsidRDefault="00485EF8" w:rsidP="00485EF8">
      <w:pPr>
        <w:rPr>
          <w:sz w:val="16"/>
          <w:szCs w:val="16"/>
        </w:rPr>
      </w:pPr>
      <w:r w:rsidRPr="00FD7807">
        <w:rPr>
          <w:sz w:val="16"/>
          <w:szCs w:val="16"/>
        </w:rPr>
        <w:t>Rather than engaging in serious diplomacy with the one country that has real influence on North Korea, China, Trump harbored the notion that he could charm China’s President Xi Jinping to do his bidding by chatting him up over dinner at Mar-a-Lago. When that brain-dead approach failed, Trump began to publicly belittle Xi, expressing his disappointment that Xi didn’t just flip a switch to end the North Korea problem.</w:t>
      </w:r>
    </w:p>
    <w:p w:rsidR="00485EF8" w:rsidRPr="00FD7807" w:rsidRDefault="00485EF8" w:rsidP="00485EF8">
      <w:pPr>
        <w:rPr>
          <w:sz w:val="16"/>
        </w:rPr>
      </w:pPr>
      <w:r w:rsidRPr="00FD7807">
        <w:rPr>
          <w:sz w:val="16"/>
        </w:rPr>
        <w:t xml:space="preserve">After a brief spell of moderating his rhetoric toward China, </w:t>
      </w:r>
      <w:proofErr w:type="spellStart"/>
      <w:r w:rsidRPr="00FD7807">
        <w:rPr>
          <w:sz w:val="16"/>
        </w:rPr>
        <w:t>Axios</w:t>
      </w:r>
      <w:proofErr w:type="spellEnd"/>
      <w:r w:rsidRPr="00FD7807">
        <w:rPr>
          <w:sz w:val="16"/>
        </w:rPr>
        <w:t xml:space="preserve"> reports, an irritated </w:t>
      </w:r>
      <w:r w:rsidRPr="00FD7807">
        <w:rPr>
          <w:rStyle w:val="StyleUnderline"/>
        </w:rPr>
        <w:t>Trump is now planning an aggressive trade campaign against China</w:t>
      </w:r>
      <w:r w:rsidRPr="00FD7807">
        <w:rPr>
          <w:sz w:val="16"/>
        </w:rPr>
        <w:t>.</w:t>
      </w:r>
    </w:p>
    <w:p w:rsidR="00485EF8" w:rsidRPr="00FD7807" w:rsidRDefault="00485EF8" w:rsidP="00485EF8">
      <w:pPr>
        <w:rPr>
          <w:sz w:val="16"/>
        </w:rPr>
      </w:pPr>
      <w:r w:rsidRPr="00FD7807">
        <w:rPr>
          <w:sz w:val="16"/>
        </w:rPr>
        <w:t xml:space="preserve">While a </w:t>
      </w:r>
      <w:r w:rsidRPr="00FD7807">
        <w:rPr>
          <w:rStyle w:val="StyleUnderline"/>
        </w:rPr>
        <w:t>trade war with China</w:t>
      </w:r>
      <w:r w:rsidRPr="00FD7807">
        <w:rPr>
          <w:sz w:val="16"/>
        </w:rPr>
        <w:t xml:space="preserve"> may make Trump feel manly, it </w:t>
      </w:r>
      <w:r w:rsidRPr="00FD7807">
        <w:rPr>
          <w:rStyle w:val="StyleUnderline"/>
        </w:rPr>
        <w:t>will</w:t>
      </w:r>
      <w:r w:rsidRPr="00FD7807">
        <w:rPr>
          <w:sz w:val="16"/>
        </w:rPr>
        <w:t xml:space="preserve"> only </w:t>
      </w:r>
      <w:r w:rsidRPr="00FD7807">
        <w:rPr>
          <w:rStyle w:val="StyleUnderline"/>
        </w:rPr>
        <w:t>be an obstacle to any diplomatic efforts to enlist China’s support in dealing with North Korea.</w:t>
      </w:r>
    </w:p>
    <w:p w:rsidR="00485EF8" w:rsidRPr="00FD7807" w:rsidRDefault="00485EF8" w:rsidP="00485EF8">
      <w:pPr>
        <w:rPr>
          <w:sz w:val="16"/>
          <w:szCs w:val="16"/>
        </w:rPr>
      </w:pPr>
      <w:r w:rsidRPr="00FD7807">
        <w:rPr>
          <w:sz w:val="16"/>
          <w:szCs w:val="16"/>
        </w:rPr>
        <w:t>War with North Korea may yet be averted. Or it may have been unavoidable even if Trump had done everything right. But he hasn’t, and as a result there may soon be no other options.</w:t>
      </w:r>
    </w:p>
    <w:p w:rsidR="00485EF8" w:rsidRPr="00FD7807" w:rsidRDefault="00485EF8" w:rsidP="00485EF8">
      <w:pPr>
        <w:rPr>
          <w:sz w:val="16"/>
        </w:rPr>
      </w:pPr>
      <w:r w:rsidRPr="00FD7807">
        <w:rPr>
          <w:rStyle w:val="StyleUnderline"/>
        </w:rPr>
        <w:t>Trump is pursuing an equally</w:t>
      </w:r>
      <w:r w:rsidRPr="00FD7807">
        <w:rPr>
          <w:sz w:val="16"/>
        </w:rPr>
        <w:t xml:space="preserve"> brain-dead, self-</w:t>
      </w:r>
      <w:r w:rsidRPr="00FD7807">
        <w:rPr>
          <w:rStyle w:val="StyleUnderline"/>
        </w:rPr>
        <w:t>defeating course with Iran. As</w:t>
      </w:r>
      <w:r w:rsidRPr="00FD7807">
        <w:rPr>
          <w:sz w:val="16"/>
        </w:rPr>
        <w:t xml:space="preserve"> I wrote months ago, reasonable people disagreed about the wisdom of entering the Iran nuclear deal in the first place. But </w:t>
      </w:r>
      <w:r w:rsidRPr="00FD7807">
        <w:rPr>
          <w:rStyle w:val="StyleUnderline"/>
        </w:rPr>
        <w:t>once the deal was done, and now that our side has performed its obligations, only Iran would benefit from blowing up the</w:t>
      </w:r>
      <w:r w:rsidRPr="00FD7807">
        <w:rPr>
          <w:sz w:val="16"/>
        </w:rPr>
        <w:t xml:space="preserve"> </w:t>
      </w:r>
      <w:r w:rsidRPr="00FD7807">
        <w:rPr>
          <w:rStyle w:val="StyleUnderline"/>
        </w:rPr>
        <w:t>deal</w:t>
      </w:r>
      <w:r w:rsidRPr="00FD7807">
        <w:rPr>
          <w:sz w:val="16"/>
        </w:rPr>
        <w:t>.</w:t>
      </w:r>
    </w:p>
    <w:p w:rsidR="00485EF8" w:rsidRPr="00FD7807" w:rsidRDefault="00485EF8" w:rsidP="00485EF8">
      <w:pPr>
        <w:rPr>
          <w:sz w:val="16"/>
        </w:rPr>
      </w:pPr>
      <w:r w:rsidRPr="00FD7807">
        <w:rPr>
          <w:rStyle w:val="StyleUnderline"/>
        </w:rPr>
        <w:t>Heedless of the near-unanimous advice of his foreign policy team, Trump is now attempting to sabotage the deal</w:t>
      </w:r>
      <w:r w:rsidRPr="00FD7807">
        <w:rPr>
          <w:sz w:val="16"/>
        </w:rPr>
        <w:t>. According to the New York Times, he has assigned a team of White House staff members “to develop a case within the next three months for declaring that Iran had violated the agreement.”</w:t>
      </w:r>
    </w:p>
    <w:p w:rsidR="00485EF8" w:rsidRPr="00FD7807" w:rsidRDefault="00485EF8" w:rsidP="00485EF8">
      <w:pPr>
        <w:rPr>
          <w:sz w:val="16"/>
        </w:rPr>
      </w:pPr>
      <w:r w:rsidRPr="00FD7807">
        <w:rPr>
          <w:rStyle w:val="StyleUnderline"/>
        </w:rPr>
        <w:t>If Trump does blow up the Iran deal, Iran will walk away from its obligation to abandon its nuclear program</w:t>
      </w:r>
      <w:r w:rsidRPr="00FD7807">
        <w:rPr>
          <w:sz w:val="16"/>
        </w:rPr>
        <w:t>, and our European allies will continue to do business with Iran while moving farther away from the United States.</w:t>
      </w:r>
    </w:p>
    <w:p w:rsidR="00485EF8" w:rsidRPr="00FD7807" w:rsidRDefault="00485EF8" w:rsidP="00485EF8">
      <w:pPr>
        <w:rPr>
          <w:sz w:val="16"/>
        </w:rPr>
      </w:pPr>
      <w:r w:rsidRPr="00FD7807">
        <w:rPr>
          <w:rStyle w:val="StyleUnderline"/>
        </w:rPr>
        <w:t>Trump will have succeeded in isolating America</w:t>
      </w:r>
      <w:r w:rsidRPr="00FD7807">
        <w:rPr>
          <w:sz w:val="16"/>
        </w:rPr>
        <w:t>, not Iran.</w:t>
      </w:r>
    </w:p>
    <w:p w:rsidR="00485EF8" w:rsidRPr="00FD7807" w:rsidRDefault="00485EF8" w:rsidP="00485EF8">
      <w:pPr>
        <w:rPr>
          <w:sz w:val="16"/>
        </w:rPr>
      </w:pPr>
      <w:r w:rsidRPr="00FD7807">
        <w:rPr>
          <w:rStyle w:val="StyleUnderline"/>
        </w:rPr>
        <w:t>Trump has even bungled our relationship with Russia</w:t>
      </w:r>
      <w:r w:rsidRPr="00FD7807">
        <w:rPr>
          <w:sz w:val="16"/>
        </w:rPr>
        <w:t>. God (and maybe Robert Mueller) only knows what explicit or implicit promises Trump and his associates made to Russia during the campaign, but whatever it was, it’s not working.</w:t>
      </w:r>
    </w:p>
    <w:p w:rsidR="00485EF8" w:rsidRPr="00FD7807" w:rsidRDefault="00485EF8" w:rsidP="00485EF8">
      <w:pPr>
        <w:rPr>
          <w:sz w:val="16"/>
          <w:szCs w:val="16"/>
        </w:rPr>
      </w:pPr>
      <w:r w:rsidRPr="00FD7807">
        <w:rPr>
          <w:sz w:val="16"/>
          <w:szCs w:val="16"/>
        </w:rPr>
        <w:t xml:space="preserve">Trump’s non-stop whining about being victimized by the press over Russia, along with his creepy </w:t>
      </w:r>
      <w:proofErr w:type="spellStart"/>
      <w:r w:rsidRPr="00FD7807">
        <w:rPr>
          <w:sz w:val="16"/>
          <w:szCs w:val="16"/>
        </w:rPr>
        <w:t>bromance</w:t>
      </w:r>
      <w:proofErr w:type="spellEnd"/>
      <w:r w:rsidRPr="00FD7807">
        <w:rPr>
          <w:sz w:val="16"/>
          <w:szCs w:val="16"/>
        </w:rPr>
        <w:t xml:space="preserve"> with Vladimir Putin, have only strengthened the resolve of Congress to get tough on Russia, and of investigators to get tough on Trump. Meanwhile, Putin continues to expand his sphere of global influence.</w:t>
      </w:r>
    </w:p>
    <w:p w:rsidR="00485EF8" w:rsidRPr="00FD7807" w:rsidRDefault="00485EF8" w:rsidP="00485EF8">
      <w:pPr>
        <w:rPr>
          <w:sz w:val="16"/>
          <w:szCs w:val="16"/>
        </w:rPr>
      </w:pPr>
      <w:r w:rsidRPr="00FD7807">
        <w:rPr>
          <w:sz w:val="16"/>
          <w:szCs w:val="16"/>
        </w:rPr>
        <w:t>And Trump has done nothing to mitigate the danger that Russia will continue to interfere with our democracy. Quite the opposite. By refusing even to acknowledge Russia’s interference with the 2016 election, much less to condemn it, Trump is displaying a weakness that can only encourage Putin to continue to create mischief.</w:t>
      </w:r>
    </w:p>
    <w:p w:rsidR="00485EF8" w:rsidRPr="00FD7807" w:rsidRDefault="00485EF8" w:rsidP="00485EF8">
      <w:pPr>
        <w:rPr>
          <w:sz w:val="16"/>
          <w:szCs w:val="16"/>
        </w:rPr>
      </w:pPr>
      <w:r w:rsidRPr="00FD7807">
        <w:rPr>
          <w:sz w:val="16"/>
          <w:szCs w:val="16"/>
        </w:rPr>
        <w:t>I could go on, citing diplomatic blunders with Israel, Syria, Canada, and a dozen other countries.</w:t>
      </w:r>
    </w:p>
    <w:p w:rsidR="00485EF8" w:rsidRPr="00FD7807" w:rsidRDefault="00485EF8" w:rsidP="00485EF8">
      <w:pPr>
        <w:rPr>
          <w:sz w:val="16"/>
        </w:rPr>
      </w:pPr>
      <w:r w:rsidRPr="00FD7807">
        <w:rPr>
          <w:sz w:val="16"/>
        </w:rPr>
        <w:t xml:space="preserve">But </w:t>
      </w:r>
      <w:r w:rsidRPr="00FD7807">
        <w:rPr>
          <w:rStyle w:val="StyleUnderline"/>
        </w:rPr>
        <w:t>the worst of it</w:t>
      </w:r>
      <w:r w:rsidRPr="00FD7807">
        <w:rPr>
          <w:sz w:val="16"/>
        </w:rPr>
        <w:t xml:space="preserve"> isn’t the damage done in any one country. Rather, it’s the spiritual harm to our country, and </w:t>
      </w:r>
      <w:r w:rsidRPr="00FD7807">
        <w:rPr>
          <w:rStyle w:val="StyleUnderline"/>
        </w:rPr>
        <w:t>the decline of America’s moral authority resulting from Trump’s dishonesty, inconstancy, and casual promiscuity</w:t>
      </w:r>
      <w:r w:rsidRPr="00FD7807">
        <w:rPr>
          <w:sz w:val="16"/>
        </w:rPr>
        <w:t xml:space="preserve"> in tweeting out inconsistent policies without thought, consultation, or even a working knowledge of the subject matter.</w:t>
      </w:r>
    </w:p>
    <w:p w:rsidR="00485EF8" w:rsidRPr="00FD7807" w:rsidRDefault="00485EF8" w:rsidP="00485EF8">
      <w:pPr>
        <w:rPr>
          <w:sz w:val="16"/>
        </w:rPr>
      </w:pPr>
      <w:r w:rsidRPr="00FD7807">
        <w:rPr>
          <w:rStyle w:val="StyleUnderline"/>
        </w:rPr>
        <w:t xml:space="preserve">He has put our allies and adversaries alike in the awkward position of being unable to fathom what he believes in, if anything. This is an </w:t>
      </w:r>
      <w:r w:rsidRPr="00FD7807">
        <w:rPr>
          <w:rStyle w:val="Emphasis"/>
        </w:rPr>
        <w:t>invitation to our adversaries to test him, and to our friends to distrust, or even ignore him</w:t>
      </w:r>
      <w:r w:rsidRPr="00FD7807">
        <w:rPr>
          <w:sz w:val="16"/>
        </w:rPr>
        <w:t>.</w:t>
      </w:r>
    </w:p>
    <w:p w:rsidR="00485EF8" w:rsidRPr="00FD7807" w:rsidRDefault="00485EF8" w:rsidP="00485EF8">
      <w:pPr>
        <w:rPr>
          <w:sz w:val="16"/>
          <w:szCs w:val="16"/>
        </w:rPr>
      </w:pPr>
      <w:r w:rsidRPr="00FD7807">
        <w:rPr>
          <w:sz w:val="16"/>
          <w:szCs w:val="16"/>
        </w:rPr>
        <w:t>All of this has already taken an enormous toll on America’s standing in the world.</w:t>
      </w:r>
    </w:p>
    <w:p w:rsidR="00485EF8" w:rsidRPr="00FD7807" w:rsidRDefault="00485EF8" w:rsidP="00485EF8">
      <w:pPr>
        <w:rPr>
          <w:sz w:val="16"/>
          <w:szCs w:val="16"/>
        </w:rPr>
      </w:pPr>
      <w:r w:rsidRPr="00FD7807">
        <w:rPr>
          <w:sz w:val="16"/>
          <w:szCs w:val="16"/>
        </w:rPr>
        <w:t>The Pew Research Center’s recent survey of Global Attitudes and Trends tells a chilling story of American decline since the beginning of the Trump presidency.</w:t>
      </w:r>
    </w:p>
    <w:p w:rsidR="00485EF8" w:rsidRPr="00FD7807" w:rsidRDefault="00485EF8" w:rsidP="00485EF8">
      <w:pPr>
        <w:rPr>
          <w:sz w:val="16"/>
          <w:szCs w:val="16"/>
        </w:rPr>
      </w:pPr>
      <w:r w:rsidRPr="00FD7807">
        <w:rPr>
          <w:sz w:val="16"/>
          <w:szCs w:val="16"/>
        </w:rPr>
        <w:t xml:space="preserve">Pew’s report, “U.S. Image Suffers as Publics </w:t>
      </w:r>
      <w:proofErr w:type="gramStart"/>
      <w:r w:rsidRPr="00FD7807">
        <w:rPr>
          <w:sz w:val="16"/>
          <w:szCs w:val="16"/>
        </w:rPr>
        <w:t>Around</w:t>
      </w:r>
      <w:proofErr w:type="gramEnd"/>
      <w:r w:rsidRPr="00FD7807">
        <w:rPr>
          <w:sz w:val="16"/>
          <w:szCs w:val="16"/>
        </w:rPr>
        <w:t xml:space="preserve"> World Question Trump’s Leadership,” shows that global confidence in the U.S. president has fallen from 64% at the end of the Obama presidency to 22% after only a few months of the Trump presidency. Trump’s global “no confidence” number is a whopping 74%.</w:t>
      </w:r>
    </w:p>
    <w:p w:rsidR="00485EF8" w:rsidRPr="00FD7807" w:rsidRDefault="00485EF8" w:rsidP="00485EF8">
      <w:pPr>
        <w:rPr>
          <w:sz w:val="16"/>
          <w:szCs w:val="16"/>
        </w:rPr>
      </w:pPr>
      <w:r w:rsidRPr="00FD7807">
        <w:rPr>
          <w:sz w:val="16"/>
          <w:szCs w:val="16"/>
        </w:rPr>
        <w:lastRenderedPageBreak/>
        <w:t xml:space="preserve">The decline is not just personal to Trump. He has dragged the nation down with him. </w:t>
      </w:r>
      <w:r w:rsidRPr="00FD7807">
        <w:rPr>
          <w:rStyle w:val="StyleUnderline"/>
          <w:sz w:val="16"/>
          <w:szCs w:val="16"/>
        </w:rPr>
        <w:t>The greatest damage is with our allies</w:t>
      </w:r>
      <w:r w:rsidRPr="00FD7807">
        <w:rPr>
          <w:sz w:val="16"/>
          <w:szCs w:val="16"/>
        </w:rPr>
        <w:t>. On Trump’s watch, U.S. favorability ratings have dropped by 20 to 40 points in almost all of Europe, most of North America (with notably high drops in Canada and Mexico), India and Australia. Our ratings have gone up in only two countries, Russia and Vietnam.</w:t>
      </w:r>
    </w:p>
    <w:p w:rsidR="00485EF8" w:rsidRPr="00FD7807" w:rsidRDefault="00485EF8" w:rsidP="00485EF8">
      <w:pPr>
        <w:rPr>
          <w:sz w:val="16"/>
          <w:szCs w:val="16"/>
        </w:rPr>
      </w:pPr>
      <w:r w:rsidRPr="00FD7807">
        <w:rPr>
          <w:sz w:val="16"/>
          <w:szCs w:val="16"/>
        </w:rPr>
        <w:t>Public opinion matters in democracies. It shapes a nation’s policies and actions.</w:t>
      </w:r>
    </w:p>
    <w:p w:rsidR="00485EF8" w:rsidRPr="00FD7807" w:rsidRDefault="00485EF8" w:rsidP="00485EF8">
      <w:pPr>
        <w:rPr>
          <w:sz w:val="16"/>
          <w:szCs w:val="16"/>
        </w:rPr>
      </w:pPr>
      <w:r w:rsidRPr="00FD7807">
        <w:rPr>
          <w:sz w:val="16"/>
          <w:szCs w:val="16"/>
        </w:rPr>
        <w:t>What happens the next time the U.S. needs to cobble together a “coalition of the willing” to support us in a global crisis? Who will support us if Trump blunders into a war with North Korea or Iran?</w:t>
      </w:r>
    </w:p>
    <w:p w:rsidR="00485EF8" w:rsidRDefault="00485EF8" w:rsidP="00485EF8">
      <w:pPr>
        <w:rPr>
          <w:sz w:val="16"/>
        </w:rPr>
      </w:pPr>
      <w:r w:rsidRPr="00FD7807">
        <w:rPr>
          <w:sz w:val="16"/>
        </w:rPr>
        <w:t xml:space="preserve">And who would have thought that </w:t>
      </w:r>
      <w:r w:rsidRPr="00FD7807">
        <w:rPr>
          <w:rStyle w:val="StyleUnderline"/>
        </w:rPr>
        <w:t xml:space="preserve">the health care fiasco, tax cuts for the rich, a phantom infrastructure program, </w:t>
      </w:r>
      <w:proofErr w:type="spellStart"/>
      <w:r w:rsidRPr="00FD7807">
        <w:rPr>
          <w:rStyle w:val="StyleUnderline"/>
        </w:rPr>
        <w:t>Russiagate</w:t>
      </w:r>
      <w:proofErr w:type="spellEnd"/>
      <w:r w:rsidRPr="00FD7807">
        <w:rPr>
          <w:rStyle w:val="StyleUnderline"/>
        </w:rPr>
        <w:t>, and a White House in chaos would turn out to be the least of our worries</w:t>
      </w:r>
      <w:r w:rsidRPr="00FD7807">
        <w:rPr>
          <w:sz w:val="16"/>
        </w:rPr>
        <w:t>?</w:t>
      </w:r>
    </w:p>
    <w:p w:rsidR="00485EF8" w:rsidRDefault="00485EF8" w:rsidP="00485EF8">
      <w:pPr>
        <w:rPr>
          <w:sz w:val="16"/>
        </w:rPr>
      </w:pPr>
    </w:p>
    <w:p w:rsidR="00485EF8" w:rsidRDefault="00485EF8" w:rsidP="00485EF8">
      <w:pPr>
        <w:pStyle w:val="Heading3"/>
      </w:pPr>
      <w:r>
        <w:lastRenderedPageBreak/>
        <w:t xml:space="preserve">Impeachment </w:t>
      </w:r>
    </w:p>
    <w:p w:rsidR="00485EF8" w:rsidRPr="0042276C" w:rsidRDefault="00485EF8" w:rsidP="00485EF8">
      <w:pPr>
        <w:pStyle w:val="Heading4"/>
        <w:rPr>
          <w:rFonts w:asciiTheme="minorHAnsi" w:hAnsiTheme="minorHAnsi" w:cstheme="minorHAnsi"/>
        </w:rPr>
      </w:pPr>
      <w:r w:rsidRPr="0042276C">
        <w:rPr>
          <w:rFonts w:asciiTheme="minorHAnsi" w:hAnsiTheme="minorHAnsi" w:cstheme="minorHAnsi"/>
        </w:rPr>
        <w:t xml:space="preserve">Weak approval ratings and Dem House cause Trump removal. </w:t>
      </w:r>
    </w:p>
    <w:p w:rsidR="00485EF8" w:rsidRPr="0042276C" w:rsidRDefault="00485EF8" w:rsidP="00485EF8">
      <w:pPr>
        <w:rPr>
          <w:rFonts w:asciiTheme="minorHAnsi" w:hAnsiTheme="minorHAnsi" w:cstheme="minorHAnsi"/>
          <w:sz w:val="14"/>
        </w:rPr>
      </w:pPr>
      <w:r>
        <w:rPr>
          <w:rStyle w:val="Style13ptBold"/>
          <w:rFonts w:asciiTheme="minorHAnsi" w:hAnsiTheme="minorHAnsi" w:cstheme="minorHAnsi"/>
        </w:rPr>
        <w:t>French 18</w:t>
      </w:r>
      <w:r w:rsidRPr="0042276C">
        <w:rPr>
          <w:rFonts w:asciiTheme="minorHAnsi" w:hAnsiTheme="minorHAnsi" w:cstheme="minorHAnsi"/>
          <w:sz w:val="14"/>
        </w:rPr>
        <w:t xml:space="preserve"> (2018, David, senior writer for National Review, a senior fellow at the National Review Institute, and an attorney, “Trump’s Impeachment Prospects Have Little to Do with the Law”, http://www.nationalreview.com/article/455207/trumps-impeachment-prospects-hinge-public-perception-democrats-winning-congress)</w:t>
      </w:r>
    </w:p>
    <w:p w:rsidR="00485EF8" w:rsidRPr="0042276C" w:rsidRDefault="00485EF8" w:rsidP="00485EF8">
      <w:pPr>
        <w:rPr>
          <w:rFonts w:asciiTheme="minorHAnsi" w:hAnsiTheme="minorHAnsi" w:cstheme="minorHAnsi"/>
          <w:sz w:val="14"/>
        </w:rPr>
      </w:pPr>
      <w:r w:rsidRPr="0042276C">
        <w:rPr>
          <w:rStyle w:val="StyleUnderline"/>
          <w:rFonts w:asciiTheme="minorHAnsi" w:hAnsiTheme="minorHAnsi" w:cstheme="minorHAnsi"/>
        </w:rPr>
        <w:t>When it comes to impeachment</w:t>
      </w:r>
      <w:r w:rsidRPr="0042276C">
        <w:rPr>
          <w:rFonts w:asciiTheme="minorHAnsi" w:hAnsiTheme="minorHAnsi" w:cstheme="minorHAnsi"/>
          <w:sz w:val="14"/>
        </w:rPr>
        <w:t xml:space="preserve">, the court of </w:t>
      </w:r>
      <w:r w:rsidRPr="0042276C">
        <w:rPr>
          <w:rStyle w:val="Emphasis"/>
          <w:rFonts w:asciiTheme="minorHAnsi" w:hAnsiTheme="minorHAnsi" w:cstheme="minorHAnsi"/>
        </w:rPr>
        <w:t>public opinion</w:t>
      </w:r>
      <w:r w:rsidRPr="0042276C">
        <w:rPr>
          <w:rFonts w:asciiTheme="minorHAnsi" w:hAnsiTheme="minorHAnsi" w:cstheme="minorHAnsi"/>
          <w:sz w:val="14"/>
        </w:rPr>
        <w:t xml:space="preserve"> </w:t>
      </w:r>
      <w:r w:rsidRPr="0042276C">
        <w:rPr>
          <w:rStyle w:val="StyleUnderline"/>
          <w:rFonts w:asciiTheme="minorHAnsi" w:hAnsiTheme="minorHAnsi" w:cstheme="minorHAnsi"/>
        </w:rPr>
        <w:t>is the court that</w:t>
      </w:r>
      <w:r w:rsidRPr="0042276C">
        <w:rPr>
          <w:rFonts w:asciiTheme="minorHAnsi" w:hAnsiTheme="minorHAnsi" w:cstheme="minorHAnsi"/>
          <w:sz w:val="14"/>
        </w:rPr>
        <w:t xml:space="preserve"> </w:t>
      </w:r>
      <w:r w:rsidRPr="0042276C">
        <w:rPr>
          <w:rStyle w:val="Emphasis"/>
          <w:rFonts w:asciiTheme="minorHAnsi" w:hAnsiTheme="minorHAnsi" w:cstheme="minorHAnsi"/>
        </w:rPr>
        <w:t>matters</w:t>
      </w:r>
      <w:r w:rsidRPr="0042276C">
        <w:rPr>
          <w:rFonts w:asciiTheme="minorHAnsi" w:hAnsiTheme="minorHAnsi" w:cstheme="minorHAnsi"/>
          <w:sz w:val="14"/>
        </w:rPr>
        <w:t xml:space="preserve">. On Thursday, the New York Times published yet another of its almost-weekly scoops about the Trump administration. This time, reporter Michael Schmidt detailed claims that Trump tried to use his White House counsel to lobby Jeff Sessions not to recuse himself from the Russia investigation, White House lawyers deliberately withheld accurate legal information from Trump as part of an apparent effort to stop him from firing </w:t>
      </w:r>
      <w:proofErr w:type="spellStart"/>
      <w:r w:rsidRPr="0042276C">
        <w:rPr>
          <w:rFonts w:asciiTheme="minorHAnsi" w:hAnsiTheme="minorHAnsi" w:cstheme="minorHAnsi"/>
          <w:sz w:val="14"/>
        </w:rPr>
        <w:t>Comey</w:t>
      </w:r>
      <w:proofErr w:type="spellEnd"/>
      <w:r w:rsidRPr="0042276C">
        <w:rPr>
          <w:rFonts w:asciiTheme="minorHAnsi" w:hAnsiTheme="minorHAnsi" w:cstheme="minorHAnsi"/>
          <w:sz w:val="14"/>
        </w:rPr>
        <w:t xml:space="preserve">, and an aide to Jeff Sessions reportedly attempted to gather “dirt” on James </w:t>
      </w:r>
      <w:proofErr w:type="spellStart"/>
      <w:r w:rsidRPr="0042276C">
        <w:rPr>
          <w:rFonts w:asciiTheme="minorHAnsi" w:hAnsiTheme="minorHAnsi" w:cstheme="minorHAnsi"/>
          <w:sz w:val="14"/>
        </w:rPr>
        <w:t>Comey</w:t>
      </w:r>
      <w:proofErr w:type="spellEnd"/>
      <w:r w:rsidRPr="0042276C">
        <w:rPr>
          <w:rFonts w:asciiTheme="minorHAnsi" w:hAnsiTheme="minorHAnsi" w:cstheme="minorHAnsi"/>
          <w:sz w:val="14"/>
        </w:rPr>
        <w:t xml:space="preserve"> before </w:t>
      </w:r>
      <w:proofErr w:type="spellStart"/>
      <w:r w:rsidRPr="0042276C">
        <w:rPr>
          <w:rFonts w:asciiTheme="minorHAnsi" w:hAnsiTheme="minorHAnsi" w:cstheme="minorHAnsi"/>
          <w:sz w:val="14"/>
        </w:rPr>
        <w:t>Comey’s</w:t>
      </w:r>
      <w:proofErr w:type="spellEnd"/>
      <w:r w:rsidRPr="0042276C">
        <w:rPr>
          <w:rFonts w:asciiTheme="minorHAnsi" w:hAnsiTheme="minorHAnsi" w:cstheme="minorHAnsi"/>
          <w:sz w:val="14"/>
        </w:rPr>
        <w:t xml:space="preserve"> termination. The article was framed around allegations that the president had potentially obstructed justice during the Russia investigation, and Schmidt noted that legal experts are “divided” as to whether there already exists enough evidence to bring an obstruction charge. In fact, immediately after the Times published its piece, the excellent </w:t>
      </w:r>
      <w:proofErr w:type="spellStart"/>
      <w:r w:rsidRPr="0042276C">
        <w:rPr>
          <w:rFonts w:asciiTheme="minorHAnsi" w:hAnsiTheme="minorHAnsi" w:cstheme="minorHAnsi"/>
          <w:sz w:val="14"/>
        </w:rPr>
        <w:t>Lawfare</w:t>
      </w:r>
      <w:proofErr w:type="spellEnd"/>
      <w:r w:rsidRPr="0042276C">
        <w:rPr>
          <w:rFonts w:asciiTheme="minorHAnsi" w:hAnsiTheme="minorHAnsi" w:cstheme="minorHAnsi"/>
          <w:sz w:val="14"/>
        </w:rPr>
        <w:t xml:space="preserve"> blog posted a special-edition podcast analyzing whether these new details materially advanced an obstruction case. The article did nothing to change my own view that so far there is insufficient publicly available evidence to conclude that Trump violated federal law. But rather than spending time parsing the article and the relevant statutes, it’s time for some plain talk about impeachment. Any </w:t>
      </w:r>
      <w:r w:rsidRPr="0042276C">
        <w:rPr>
          <w:rStyle w:val="Emphasis"/>
          <w:rFonts w:asciiTheme="minorHAnsi" w:hAnsiTheme="minorHAnsi" w:cstheme="minorHAnsi"/>
        </w:rPr>
        <w:t>impeachment</w:t>
      </w:r>
      <w:r w:rsidRPr="0042276C">
        <w:rPr>
          <w:rFonts w:asciiTheme="minorHAnsi" w:hAnsiTheme="minorHAnsi" w:cstheme="minorHAnsi"/>
          <w:sz w:val="14"/>
        </w:rPr>
        <w:t xml:space="preserve"> analysis </w:t>
      </w:r>
      <w:r w:rsidRPr="0042276C">
        <w:rPr>
          <w:rStyle w:val="Emphasis"/>
          <w:rFonts w:asciiTheme="minorHAnsi" w:hAnsiTheme="minorHAnsi" w:cstheme="minorHAnsi"/>
        </w:rPr>
        <w:t>will not ultimately turn on whether Trump violated the law</w:t>
      </w:r>
      <w:r w:rsidRPr="0042276C">
        <w:rPr>
          <w:rFonts w:asciiTheme="minorHAnsi" w:hAnsiTheme="minorHAnsi" w:cstheme="minorHAnsi"/>
          <w:sz w:val="14"/>
        </w:rPr>
        <w:t xml:space="preserve">. If we want to accurately analyze the prospects for impeachment, we have to understand that </w:t>
      </w:r>
      <w:r w:rsidRPr="0042276C">
        <w:rPr>
          <w:rStyle w:val="Emphasis"/>
          <w:rFonts w:asciiTheme="minorHAnsi" w:hAnsiTheme="minorHAnsi" w:cstheme="minorHAnsi"/>
        </w:rPr>
        <w:t>impeachment isn’t a legal proceeding</w:t>
      </w:r>
      <w:r w:rsidRPr="0042276C">
        <w:rPr>
          <w:rFonts w:asciiTheme="minorHAnsi" w:hAnsiTheme="minorHAnsi" w:cstheme="minorHAnsi"/>
          <w:sz w:val="14"/>
        </w:rPr>
        <w:t xml:space="preserve">. As my colleague Andrew McCarthy has explained in book-length detail, </w:t>
      </w:r>
      <w:r w:rsidRPr="0042276C">
        <w:rPr>
          <w:rStyle w:val="StyleUnderline"/>
          <w:rFonts w:asciiTheme="minorHAnsi" w:hAnsiTheme="minorHAnsi" w:cstheme="minorHAnsi"/>
        </w:rPr>
        <w:t xml:space="preserve">it’s a </w:t>
      </w:r>
      <w:r w:rsidRPr="0042276C">
        <w:rPr>
          <w:rStyle w:val="Emphasis"/>
          <w:rFonts w:asciiTheme="minorHAnsi" w:hAnsiTheme="minorHAnsi" w:cstheme="minorHAnsi"/>
        </w:rPr>
        <w:t>political process</w:t>
      </w:r>
      <w:r w:rsidRPr="0042276C">
        <w:rPr>
          <w:rFonts w:asciiTheme="minorHAnsi" w:hAnsiTheme="minorHAnsi" w:cstheme="minorHAnsi"/>
          <w:sz w:val="14"/>
        </w:rPr>
        <w:t xml:space="preserve"> that’s influenced by legal arguments. The </w:t>
      </w:r>
      <w:r w:rsidRPr="0042276C">
        <w:rPr>
          <w:rStyle w:val="StyleUnderline"/>
          <w:rFonts w:asciiTheme="minorHAnsi" w:hAnsiTheme="minorHAnsi" w:cstheme="minorHAnsi"/>
        </w:rPr>
        <w:t>political branches of government make the decision</w:t>
      </w:r>
      <w:r w:rsidRPr="0042276C">
        <w:rPr>
          <w:rFonts w:asciiTheme="minorHAnsi" w:hAnsiTheme="minorHAnsi" w:cstheme="minorHAnsi"/>
          <w:sz w:val="14"/>
        </w:rPr>
        <w:t xml:space="preserve">. Members of the Congress — not the federal judiciary — determine if a president has committed “high crimes and misdemeanors” that require his removal from office. Understanding this reality helps us understand the recent past. Why was Bill Clinton able to survive in 1998 in the face of overwhelming evidence that he committed perjury and obstructed justice? He was a popular president governing in a time of peace and prosperity. His average approval rating for his second term was a whopping 61 percent. House impeachment managers came forward with ample evidence of misconduct, but there was no chance that Democrat senators would vote to convict. Not only did the public (and much of the media) back the Democratic </w:t>
      </w:r>
      <w:proofErr w:type="gramStart"/>
      <w:r w:rsidRPr="0042276C">
        <w:rPr>
          <w:rFonts w:asciiTheme="minorHAnsi" w:hAnsiTheme="minorHAnsi" w:cstheme="minorHAnsi"/>
          <w:sz w:val="14"/>
        </w:rPr>
        <w:t>party</w:t>
      </w:r>
      <w:proofErr w:type="gramEnd"/>
      <w:r w:rsidRPr="0042276C">
        <w:rPr>
          <w:rFonts w:asciiTheme="minorHAnsi" w:hAnsiTheme="minorHAnsi" w:cstheme="minorHAnsi"/>
          <w:sz w:val="14"/>
        </w:rPr>
        <w:t xml:space="preserve"> in spite of the law, they arguably voted to punish Republicans for their impeachment efforts in the 1998 midterms. What about Richard Nixon? As the Watergate scandal drip-dripped into the public square, overwhelming evidence of guilt accumulated, and the media thirsted for the president’s political blood, his approval rating plunged. He maintained a “loyal core” of 25 percent, but his disapproval spiked into the mid-sixties. Both men violated the law, but two different presidents operating in two different political environments achieved very different outcomes. The lesson to take isn’t “unpopular presidents get impeached.” After all, George W. Bush hit dismal lows in his second term, but he never faced a realistic impeachment threat. The lesson instead is that </w:t>
      </w:r>
      <w:r w:rsidRPr="0042276C">
        <w:rPr>
          <w:rStyle w:val="StyleUnderline"/>
          <w:rFonts w:asciiTheme="minorHAnsi" w:hAnsiTheme="minorHAnsi" w:cstheme="minorHAnsi"/>
        </w:rPr>
        <w:t xml:space="preserve">the combination of </w:t>
      </w:r>
      <w:r w:rsidRPr="0042276C">
        <w:rPr>
          <w:rStyle w:val="Emphasis"/>
          <w:rFonts w:asciiTheme="minorHAnsi" w:hAnsiTheme="minorHAnsi" w:cstheme="minorHAnsi"/>
        </w:rPr>
        <w:t>credible claims of corruption</w:t>
      </w:r>
      <w:r w:rsidRPr="0042276C">
        <w:rPr>
          <w:rFonts w:asciiTheme="minorHAnsi" w:hAnsiTheme="minorHAnsi" w:cstheme="minorHAnsi"/>
          <w:sz w:val="14"/>
        </w:rPr>
        <w:t xml:space="preserve"> or abuse of power, </w:t>
      </w:r>
      <w:r w:rsidRPr="0042276C">
        <w:rPr>
          <w:rStyle w:val="Emphasis"/>
          <w:rFonts w:asciiTheme="minorHAnsi" w:hAnsiTheme="minorHAnsi" w:cstheme="minorHAnsi"/>
        </w:rPr>
        <w:t>opposition-party control</w:t>
      </w:r>
      <w:r w:rsidRPr="0042276C">
        <w:rPr>
          <w:rFonts w:asciiTheme="minorHAnsi" w:hAnsiTheme="minorHAnsi" w:cstheme="minorHAnsi"/>
          <w:sz w:val="14"/>
        </w:rPr>
        <w:t xml:space="preserve">, </w:t>
      </w:r>
      <w:r w:rsidRPr="0042276C">
        <w:rPr>
          <w:rStyle w:val="StyleUnderline"/>
          <w:rFonts w:asciiTheme="minorHAnsi" w:hAnsiTheme="minorHAnsi" w:cstheme="minorHAnsi"/>
        </w:rPr>
        <w:t>and low public approval</w:t>
      </w:r>
      <w:r w:rsidRPr="0042276C">
        <w:rPr>
          <w:rFonts w:asciiTheme="minorHAnsi" w:hAnsiTheme="minorHAnsi" w:cstheme="minorHAnsi"/>
          <w:sz w:val="14"/>
        </w:rPr>
        <w:t xml:space="preserve"> </w:t>
      </w:r>
      <w:r w:rsidRPr="0042276C">
        <w:rPr>
          <w:rStyle w:val="StyleUnderline"/>
          <w:rFonts w:asciiTheme="minorHAnsi" w:hAnsiTheme="minorHAnsi" w:cstheme="minorHAnsi"/>
        </w:rPr>
        <w:t xml:space="preserve">can </w:t>
      </w:r>
      <w:r w:rsidRPr="0042276C">
        <w:rPr>
          <w:rStyle w:val="Emphasis"/>
          <w:rFonts w:asciiTheme="minorHAnsi" w:hAnsiTheme="minorHAnsi" w:cstheme="minorHAnsi"/>
        </w:rPr>
        <w:t>drive a president out of office</w:t>
      </w:r>
      <w:r w:rsidRPr="0042276C">
        <w:rPr>
          <w:rFonts w:asciiTheme="minorHAnsi" w:hAnsiTheme="minorHAnsi" w:cstheme="minorHAnsi"/>
          <w:sz w:val="14"/>
        </w:rPr>
        <w:t xml:space="preserve">. </w:t>
      </w:r>
      <w:r w:rsidRPr="0042276C">
        <w:rPr>
          <w:rStyle w:val="StyleUnderline"/>
          <w:rFonts w:asciiTheme="minorHAnsi" w:hAnsiTheme="minorHAnsi" w:cstheme="minorHAnsi"/>
        </w:rPr>
        <w:t xml:space="preserve">Alter </w:t>
      </w:r>
      <w:r w:rsidRPr="0042276C">
        <w:rPr>
          <w:rStyle w:val="Emphasis"/>
          <w:rFonts w:asciiTheme="minorHAnsi" w:hAnsiTheme="minorHAnsi" w:cstheme="minorHAnsi"/>
        </w:rPr>
        <w:t>any one of these factors</w:t>
      </w:r>
      <w:r w:rsidRPr="0042276C">
        <w:rPr>
          <w:rStyle w:val="StyleUnderline"/>
          <w:rFonts w:asciiTheme="minorHAnsi" w:hAnsiTheme="minorHAnsi" w:cstheme="minorHAnsi"/>
        </w:rPr>
        <w:t>, and the president stays</w:t>
      </w:r>
      <w:r w:rsidRPr="0042276C">
        <w:rPr>
          <w:rFonts w:asciiTheme="minorHAnsi" w:hAnsiTheme="minorHAnsi" w:cstheme="minorHAnsi"/>
          <w:sz w:val="14"/>
        </w:rPr>
        <w:t xml:space="preserve">. It’s for this reason that one can’t read the Times story, conclude that it doesn’t contribute to a legal obstruction of justice claim, and then decide that the case for impeachment is failing. Rather these stories represent their own “drip, drip” that not only hurt Trump’s popularity, they do so in a specific way that implies corruption. That’s the combination that advances the impeachment narrative. The smarter members of Trump’s team understand this dynamic. Indeed, that’s why his best advocates (such as my old boss, Jay </w:t>
      </w:r>
      <w:proofErr w:type="spellStart"/>
      <w:r w:rsidRPr="0042276C">
        <w:rPr>
          <w:rFonts w:asciiTheme="minorHAnsi" w:hAnsiTheme="minorHAnsi" w:cstheme="minorHAnsi"/>
          <w:sz w:val="14"/>
        </w:rPr>
        <w:t>Sekulow</w:t>
      </w:r>
      <w:proofErr w:type="spellEnd"/>
      <w:r w:rsidRPr="0042276C">
        <w:rPr>
          <w:rFonts w:asciiTheme="minorHAnsi" w:hAnsiTheme="minorHAnsi" w:cstheme="minorHAnsi"/>
          <w:sz w:val="14"/>
        </w:rPr>
        <w:t xml:space="preserve">) never forget that their legal arguments are not ultimately intended to persuade federal judges but rather the millions of citizen-jurists who are the court of public opinion. They know they can win a legal argument yet still lose if they alienate the public. Trump is highly unlikely to face actual federal prosecution, even if Mueller concludes he violated the law. Instead, he’ll face Congress, and Congress faces the people’s court. So, </w:t>
      </w:r>
      <w:r w:rsidRPr="0042276C">
        <w:rPr>
          <w:rStyle w:val="StyleUnderline"/>
          <w:rFonts w:asciiTheme="minorHAnsi" w:hAnsiTheme="minorHAnsi" w:cstheme="minorHAnsi"/>
        </w:rPr>
        <w:t>where does Trump stand now?</w:t>
      </w:r>
      <w:r w:rsidRPr="0042276C">
        <w:rPr>
          <w:rFonts w:asciiTheme="minorHAnsi" w:hAnsiTheme="minorHAnsi" w:cstheme="minorHAnsi"/>
          <w:sz w:val="14"/>
        </w:rPr>
        <w:t xml:space="preserve"> </w:t>
      </w:r>
      <w:r w:rsidRPr="0042276C">
        <w:rPr>
          <w:rStyle w:val="StyleUnderline"/>
          <w:rFonts w:asciiTheme="minorHAnsi" w:hAnsiTheme="minorHAnsi" w:cstheme="minorHAnsi"/>
        </w:rPr>
        <w:t>He’s in more peril than his supporters may understand</w:t>
      </w:r>
      <w:r w:rsidRPr="0042276C">
        <w:rPr>
          <w:rFonts w:asciiTheme="minorHAnsi" w:hAnsiTheme="minorHAnsi" w:cstheme="minorHAnsi"/>
          <w:sz w:val="14"/>
        </w:rPr>
        <w:t xml:space="preserve">. His base resides in a cocoon that’s thoroughly imbibed the opinions of its own tribe of legal experts. Some hear the phrase “obstruction of justice” and laugh. To them, the mere thought that the president has violated the law is unhinged #Resistance nonsense. </w:t>
      </w:r>
      <w:r w:rsidRPr="0042276C">
        <w:rPr>
          <w:rStyle w:val="StyleUnderline"/>
          <w:rFonts w:asciiTheme="minorHAnsi" w:hAnsiTheme="minorHAnsi" w:cstheme="minorHAnsi"/>
        </w:rPr>
        <w:t>Outside of the base</w:t>
      </w:r>
      <w:r w:rsidRPr="0042276C">
        <w:rPr>
          <w:rFonts w:asciiTheme="minorHAnsi" w:hAnsiTheme="minorHAnsi" w:cstheme="minorHAnsi"/>
          <w:sz w:val="14"/>
        </w:rPr>
        <w:t xml:space="preserve">, however, </w:t>
      </w:r>
      <w:r w:rsidRPr="0042276C">
        <w:rPr>
          <w:rStyle w:val="Emphasis"/>
          <w:rFonts w:asciiTheme="minorHAnsi" w:hAnsiTheme="minorHAnsi" w:cstheme="minorHAnsi"/>
        </w:rPr>
        <w:t>two of the three preconditions</w:t>
      </w:r>
      <w:r w:rsidRPr="0042276C">
        <w:rPr>
          <w:rFonts w:asciiTheme="minorHAnsi" w:hAnsiTheme="minorHAnsi" w:cstheme="minorHAnsi"/>
          <w:sz w:val="14"/>
        </w:rPr>
        <w:t xml:space="preserve"> </w:t>
      </w:r>
      <w:r w:rsidRPr="0042276C">
        <w:rPr>
          <w:rStyle w:val="StyleUnderline"/>
          <w:rFonts w:asciiTheme="minorHAnsi" w:hAnsiTheme="minorHAnsi" w:cstheme="minorHAnsi"/>
        </w:rPr>
        <w:t xml:space="preserve">for impeachment are </w:t>
      </w:r>
      <w:r w:rsidRPr="0042276C">
        <w:rPr>
          <w:rStyle w:val="Emphasis"/>
          <w:rFonts w:asciiTheme="minorHAnsi" w:hAnsiTheme="minorHAnsi" w:cstheme="minorHAnsi"/>
        </w:rPr>
        <w:t>perilously close</w:t>
      </w:r>
      <w:r w:rsidRPr="0042276C">
        <w:rPr>
          <w:rStyle w:val="StyleUnderline"/>
          <w:rFonts w:asciiTheme="minorHAnsi" w:hAnsiTheme="minorHAnsi" w:cstheme="minorHAnsi"/>
        </w:rPr>
        <w:t xml:space="preserve"> to being met</w:t>
      </w:r>
      <w:r w:rsidRPr="0042276C">
        <w:rPr>
          <w:rFonts w:asciiTheme="minorHAnsi" w:hAnsiTheme="minorHAnsi" w:cstheme="minorHAnsi"/>
          <w:sz w:val="14"/>
        </w:rPr>
        <w:t xml:space="preserve">. </w:t>
      </w:r>
      <w:r w:rsidRPr="0042276C">
        <w:rPr>
          <w:rStyle w:val="StyleUnderline"/>
          <w:rFonts w:asciiTheme="minorHAnsi" w:hAnsiTheme="minorHAnsi" w:cstheme="minorHAnsi"/>
        </w:rPr>
        <w:t>Millions of Americans believe obstruction has already occurred</w:t>
      </w:r>
      <w:r w:rsidRPr="0042276C">
        <w:rPr>
          <w:rFonts w:asciiTheme="minorHAnsi" w:hAnsiTheme="minorHAnsi" w:cstheme="minorHAnsi"/>
          <w:sz w:val="14"/>
        </w:rPr>
        <w:t xml:space="preserve">. They listen to a parade of legal experts who claim Trump has already violated the law, and they’ve made up their own minds about Trump’s conduct. They may not be lawyers, but they believe something’s not right. Even before Mueller completes his report, they’re satisfied that the president has abused his power, and this conclusion is supplemented by real concern that he’s unfit in other ways. Michael Wolff’s book advances the narrative that he’s unprepared for the presidency. His worst tweets unsettle the public. These factors taken together mean that Trump’s ending his first year with a 38.5 percent approval rating — a shockingly low number for a first-year president who’s presiding over economic growth, strong employment numbers, and military victory. </w:t>
      </w:r>
      <w:r w:rsidRPr="0042276C">
        <w:rPr>
          <w:rStyle w:val="StyleUnderline"/>
          <w:rFonts w:asciiTheme="minorHAnsi" w:hAnsiTheme="minorHAnsi" w:cstheme="minorHAnsi"/>
        </w:rPr>
        <w:t xml:space="preserve">If Trump’s popularity slides further, and </w:t>
      </w:r>
      <w:r w:rsidRPr="0042276C">
        <w:rPr>
          <w:rStyle w:val="Emphasis"/>
          <w:rFonts w:asciiTheme="minorHAnsi" w:hAnsiTheme="minorHAnsi" w:cstheme="minorHAnsi"/>
        </w:rPr>
        <w:t>if the Democrats take the House</w:t>
      </w:r>
      <w:r w:rsidRPr="0042276C">
        <w:rPr>
          <w:rFonts w:asciiTheme="minorHAnsi" w:hAnsiTheme="minorHAnsi" w:cstheme="minorHAnsi"/>
          <w:sz w:val="14"/>
        </w:rPr>
        <w:t xml:space="preserve">, then </w:t>
      </w:r>
      <w:r w:rsidRPr="0042276C">
        <w:rPr>
          <w:rStyle w:val="StyleUnderline"/>
          <w:rFonts w:asciiTheme="minorHAnsi" w:hAnsiTheme="minorHAnsi" w:cstheme="minorHAnsi"/>
        </w:rPr>
        <w:t>he may well face</w:t>
      </w:r>
      <w:r w:rsidRPr="0042276C">
        <w:rPr>
          <w:rFonts w:asciiTheme="minorHAnsi" w:hAnsiTheme="minorHAnsi" w:cstheme="minorHAnsi"/>
          <w:sz w:val="14"/>
        </w:rPr>
        <w:t xml:space="preserve"> the humiliation Bill Clinton endured — </w:t>
      </w:r>
      <w:r w:rsidRPr="0042276C">
        <w:rPr>
          <w:rStyle w:val="Emphasis"/>
          <w:rFonts w:asciiTheme="minorHAnsi" w:hAnsiTheme="minorHAnsi" w:cstheme="minorHAnsi"/>
        </w:rPr>
        <w:t>an impeachment vote</w:t>
      </w:r>
      <w:r w:rsidRPr="0042276C">
        <w:rPr>
          <w:rFonts w:asciiTheme="minorHAnsi" w:hAnsiTheme="minorHAnsi" w:cstheme="minorHAnsi"/>
          <w:sz w:val="14"/>
        </w:rPr>
        <w:t xml:space="preserve"> in the House and a trial in the Senate — but with a media pursuing Trump with the same zeal that they pursued Nixon. Clinton enjoyed popularity and media backing. Nixon faced a shrinking base and unrelenting media hostility. Three things can save Trump from this divisive and damaging fate, and only one of them is largely in his control. If Mueller exonerates Trump or the GOP retains the House, then Trump is safe. But Trump has virtually no influence over the Mueller investigation, and as of now the GOP is hoping to hold the House in spite of Trump. Democrats appear energized and ready to change the balance of power. </w:t>
      </w:r>
      <w:r w:rsidRPr="0042276C">
        <w:rPr>
          <w:rStyle w:val="StyleUnderline"/>
          <w:rFonts w:asciiTheme="minorHAnsi" w:hAnsiTheme="minorHAnsi" w:cstheme="minorHAnsi"/>
        </w:rPr>
        <w:t>Trump</w:t>
      </w:r>
      <w:r w:rsidRPr="0042276C">
        <w:rPr>
          <w:rFonts w:asciiTheme="minorHAnsi" w:hAnsiTheme="minorHAnsi" w:cstheme="minorHAnsi"/>
          <w:sz w:val="14"/>
        </w:rPr>
        <w:t xml:space="preserve"> has a much greater degree of control over his own popularity. He </w:t>
      </w:r>
      <w:r w:rsidRPr="0042276C">
        <w:rPr>
          <w:rStyle w:val="StyleUnderline"/>
          <w:rFonts w:asciiTheme="minorHAnsi" w:hAnsiTheme="minorHAnsi" w:cstheme="minorHAnsi"/>
        </w:rPr>
        <w:t>can’t change the past</w:t>
      </w:r>
      <w:r w:rsidRPr="0042276C">
        <w:rPr>
          <w:rFonts w:asciiTheme="minorHAnsi" w:hAnsiTheme="minorHAnsi" w:cstheme="minorHAnsi"/>
          <w:sz w:val="14"/>
        </w:rPr>
        <w:t xml:space="preserve">. The facts are the facts, and the evidence is the evidence. </w:t>
      </w:r>
      <w:r w:rsidRPr="0042276C">
        <w:rPr>
          <w:rStyle w:val="StyleUnderline"/>
          <w:rFonts w:asciiTheme="minorHAnsi" w:hAnsiTheme="minorHAnsi" w:cstheme="minorHAnsi"/>
        </w:rPr>
        <w:t>Millions</w:t>
      </w:r>
      <w:r w:rsidRPr="0042276C">
        <w:rPr>
          <w:rFonts w:asciiTheme="minorHAnsi" w:hAnsiTheme="minorHAnsi" w:cstheme="minorHAnsi"/>
          <w:sz w:val="14"/>
        </w:rPr>
        <w:t xml:space="preserve"> of Americans </w:t>
      </w:r>
      <w:r w:rsidRPr="0042276C">
        <w:rPr>
          <w:rStyle w:val="StyleUnderline"/>
          <w:rFonts w:asciiTheme="minorHAnsi" w:hAnsiTheme="minorHAnsi" w:cstheme="minorHAnsi"/>
        </w:rPr>
        <w:t>have made up their minds about him</w:t>
      </w:r>
      <w:r w:rsidRPr="0042276C">
        <w:rPr>
          <w:rFonts w:asciiTheme="minorHAnsi" w:hAnsiTheme="minorHAnsi" w:cstheme="minorHAnsi"/>
          <w:sz w:val="14"/>
        </w:rPr>
        <w:t xml:space="preserve">. Their attitudes have hardened, and their ideas are fixed. </w:t>
      </w:r>
      <w:r w:rsidRPr="0042276C">
        <w:rPr>
          <w:rStyle w:val="StyleUnderline"/>
          <w:rFonts w:asciiTheme="minorHAnsi" w:hAnsiTheme="minorHAnsi" w:cstheme="minorHAnsi"/>
        </w:rPr>
        <w:t>Not everyone is ready to write him off, however</w:t>
      </w:r>
      <w:r w:rsidRPr="0042276C">
        <w:rPr>
          <w:rFonts w:asciiTheme="minorHAnsi" w:hAnsiTheme="minorHAnsi" w:cstheme="minorHAnsi"/>
          <w:sz w:val="14"/>
        </w:rPr>
        <w:t xml:space="preserve">, and </w:t>
      </w:r>
      <w:r w:rsidRPr="0042276C">
        <w:rPr>
          <w:rStyle w:val="StyleUnderline"/>
          <w:rFonts w:asciiTheme="minorHAnsi" w:hAnsiTheme="minorHAnsi" w:cstheme="minorHAnsi"/>
        </w:rPr>
        <w:t xml:space="preserve">he should be doing everything in his power to </w:t>
      </w:r>
      <w:r w:rsidRPr="0042276C">
        <w:rPr>
          <w:rStyle w:val="Emphasis"/>
          <w:rFonts w:asciiTheme="minorHAnsi" w:hAnsiTheme="minorHAnsi" w:cstheme="minorHAnsi"/>
        </w:rPr>
        <w:t>change the narrative</w:t>
      </w:r>
      <w:r w:rsidRPr="0042276C">
        <w:rPr>
          <w:rFonts w:asciiTheme="minorHAnsi" w:hAnsiTheme="minorHAnsi" w:cstheme="minorHAnsi"/>
          <w:sz w:val="14"/>
        </w:rPr>
        <w:t xml:space="preserve">, </w:t>
      </w:r>
      <w:r w:rsidRPr="0042276C">
        <w:rPr>
          <w:rStyle w:val="StyleUnderline"/>
          <w:rFonts w:asciiTheme="minorHAnsi" w:hAnsiTheme="minorHAnsi" w:cstheme="minorHAnsi"/>
        </w:rPr>
        <w:t xml:space="preserve">to </w:t>
      </w:r>
      <w:r w:rsidRPr="0042276C">
        <w:rPr>
          <w:rStyle w:val="Emphasis"/>
          <w:rFonts w:asciiTheme="minorHAnsi" w:hAnsiTheme="minorHAnsi" w:cstheme="minorHAnsi"/>
        </w:rPr>
        <w:t>divert attention</w:t>
      </w:r>
      <w:r w:rsidRPr="0042276C">
        <w:rPr>
          <w:rStyle w:val="StyleUnderline"/>
          <w:rFonts w:asciiTheme="minorHAnsi" w:hAnsiTheme="minorHAnsi" w:cstheme="minorHAnsi"/>
        </w:rPr>
        <w:t xml:space="preserve"> from the drama of his presidency</w:t>
      </w:r>
      <w:r w:rsidRPr="0042276C">
        <w:rPr>
          <w:rFonts w:asciiTheme="minorHAnsi" w:hAnsiTheme="minorHAnsi" w:cstheme="minorHAnsi"/>
          <w:sz w:val="14"/>
        </w:rPr>
        <w:t xml:space="preserve"> </w:t>
      </w:r>
      <w:r w:rsidRPr="0042276C">
        <w:rPr>
          <w:rStyle w:val="StyleUnderline"/>
          <w:rFonts w:asciiTheme="minorHAnsi" w:hAnsiTheme="minorHAnsi" w:cstheme="minorHAnsi"/>
        </w:rPr>
        <w:t>and</w:t>
      </w:r>
      <w:r w:rsidRPr="0042276C">
        <w:rPr>
          <w:rFonts w:asciiTheme="minorHAnsi" w:hAnsiTheme="minorHAnsi" w:cstheme="minorHAnsi"/>
          <w:sz w:val="14"/>
        </w:rPr>
        <w:t xml:space="preserve"> instead </w:t>
      </w:r>
      <w:r w:rsidRPr="0042276C">
        <w:rPr>
          <w:rStyle w:val="Emphasis"/>
          <w:rFonts w:asciiTheme="minorHAnsi" w:hAnsiTheme="minorHAnsi" w:cstheme="minorHAnsi"/>
        </w:rPr>
        <w:t>focus on the policies</w:t>
      </w:r>
      <w:r w:rsidRPr="0042276C">
        <w:rPr>
          <w:rFonts w:asciiTheme="minorHAnsi" w:hAnsiTheme="minorHAnsi" w:cstheme="minorHAnsi"/>
          <w:sz w:val="14"/>
        </w:rPr>
        <w:t xml:space="preserve"> and achievements of his presidency. Let’s be blunt: Provocative </w:t>
      </w:r>
      <w:r w:rsidRPr="0042276C">
        <w:rPr>
          <w:rFonts w:asciiTheme="minorHAnsi" w:hAnsiTheme="minorHAnsi" w:cstheme="minorHAnsi"/>
          <w:sz w:val="14"/>
        </w:rPr>
        <w:lastRenderedPageBreak/>
        <w:t xml:space="preserve">tweeting makes impeachment more likely. Rambling interviews make impeachment more likely. Anything and everything that’s likely to unsettle Americans, exhaust Americans, or provoke Americans is an action that brings him one tiny step closer to an involuntary exit. </w:t>
      </w:r>
    </w:p>
    <w:p w:rsidR="00485EF8" w:rsidRPr="0042276C" w:rsidRDefault="00485EF8" w:rsidP="00485EF8">
      <w:pPr>
        <w:rPr>
          <w:rFonts w:asciiTheme="minorHAnsi" w:hAnsiTheme="minorHAnsi" w:cstheme="minorHAnsi"/>
          <w:sz w:val="14"/>
        </w:rPr>
      </w:pPr>
    </w:p>
    <w:p w:rsidR="00485EF8" w:rsidRPr="0042276C" w:rsidRDefault="00485EF8" w:rsidP="00485EF8">
      <w:pPr>
        <w:pStyle w:val="Heading4"/>
        <w:rPr>
          <w:rFonts w:asciiTheme="minorHAnsi" w:hAnsiTheme="minorHAnsi" w:cstheme="minorHAnsi"/>
        </w:rPr>
      </w:pPr>
      <w:r w:rsidRPr="0042276C">
        <w:rPr>
          <w:rFonts w:asciiTheme="minorHAnsi" w:hAnsiTheme="minorHAnsi" w:cstheme="minorHAnsi"/>
        </w:rPr>
        <w:t xml:space="preserve">Trump’s foolishness causes </w:t>
      </w:r>
      <w:proofErr w:type="spellStart"/>
      <w:r w:rsidRPr="0042276C">
        <w:rPr>
          <w:rFonts w:asciiTheme="minorHAnsi" w:hAnsiTheme="minorHAnsi" w:cstheme="minorHAnsi"/>
        </w:rPr>
        <w:t>nuclearization</w:t>
      </w:r>
      <w:proofErr w:type="spellEnd"/>
      <w:r w:rsidRPr="0042276C">
        <w:rPr>
          <w:rFonts w:asciiTheme="minorHAnsi" w:hAnsiTheme="minorHAnsi" w:cstheme="minorHAnsi"/>
        </w:rPr>
        <w:t xml:space="preserve"> and conflict escalation</w:t>
      </w:r>
    </w:p>
    <w:p w:rsidR="00485EF8" w:rsidRPr="0042276C" w:rsidRDefault="00485EF8" w:rsidP="00485EF8">
      <w:pPr>
        <w:rPr>
          <w:rFonts w:asciiTheme="minorHAnsi" w:hAnsiTheme="minorHAnsi" w:cstheme="minorHAnsi"/>
          <w:sz w:val="14"/>
        </w:rPr>
      </w:pPr>
      <w:r w:rsidRPr="0042276C">
        <w:rPr>
          <w:rStyle w:val="Style13ptBold"/>
          <w:rFonts w:asciiTheme="minorHAnsi" w:hAnsiTheme="minorHAnsi" w:cstheme="minorHAnsi"/>
        </w:rPr>
        <w:t>Murray 17</w:t>
      </w:r>
      <w:r w:rsidRPr="0042276C">
        <w:rPr>
          <w:rFonts w:asciiTheme="minorHAnsi" w:hAnsiTheme="minorHAnsi" w:cstheme="minorHAnsi"/>
          <w:sz w:val="14"/>
        </w:rPr>
        <w:t xml:space="preserve"> (3/15, Lori, adjunct senior fellow at the Council on Foreign Relations. She most recently held the distinguished chair for national security at the U.S. Naval Academy. She served as special advisor to the president on the Chemical Weapons Convention and is also a former assistant director of the U.S. Arms Control and Disarmament Agency at the State Department, “Trump’s ‘Deterrence Bounce’ and the Dangers of Shock-Jock Diplomacy”, http://foreignpolicy.com/2017/03/15/trumps-deterrence-bounce-and-the-dangers-of-shock-jock-diplomacy/)</w:t>
      </w:r>
    </w:p>
    <w:p w:rsidR="00485EF8" w:rsidRPr="0042276C" w:rsidRDefault="00485EF8" w:rsidP="00485EF8">
      <w:pPr>
        <w:rPr>
          <w:rFonts w:asciiTheme="minorHAnsi" w:hAnsiTheme="minorHAnsi" w:cstheme="minorHAnsi"/>
          <w:sz w:val="14"/>
        </w:rPr>
      </w:pPr>
      <w:r w:rsidRPr="0042276C">
        <w:rPr>
          <w:rFonts w:asciiTheme="minorHAnsi" w:hAnsiTheme="minorHAnsi" w:cstheme="minorHAnsi"/>
          <w:sz w:val="14"/>
        </w:rPr>
        <w:t xml:space="preserve">But </w:t>
      </w:r>
      <w:r w:rsidRPr="0042276C">
        <w:rPr>
          <w:rStyle w:val="StyleUnderline"/>
          <w:rFonts w:asciiTheme="minorHAnsi" w:hAnsiTheme="minorHAnsi" w:cstheme="minorHAnsi"/>
        </w:rPr>
        <w:t>the president’s undisciplined and unwieldy conduct of foreign policy threatens to undermine</w:t>
      </w:r>
      <w:r w:rsidRPr="0042276C">
        <w:rPr>
          <w:rFonts w:asciiTheme="minorHAnsi" w:hAnsiTheme="minorHAnsi" w:cstheme="minorHAnsi"/>
          <w:sz w:val="14"/>
        </w:rPr>
        <w:t xml:space="preserve"> all this </w:t>
      </w:r>
      <w:r w:rsidRPr="0042276C">
        <w:rPr>
          <w:rStyle w:val="StyleUnderline"/>
          <w:rFonts w:asciiTheme="minorHAnsi" w:hAnsiTheme="minorHAnsi" w:cstheme="minorHAnsi"/>
        </w:rPr>
        <w:t>potential progress</w:t>
      </w:r>
      <w:r w:rsidRPr="0042276C">
        <w:rPr>
          <w:rFonts w:asciiTheme="minorHAnsi" w:hAnsiTheme="minorHAnsi" w:cstheme="minorHAnsi"/>
          <w:sz w:val="14"/>
        </w:rPr>
        <w:t xml:space="preserve">. </w:t>
      </w:r>
      <w:r w:rsidRPr="0042276C">
        <w:rPr>
          <w:rStyle w:val="StyleUnderline"/>
          <w:rFonts w:asciiTheme="minorHAnsi" w:hAnsiTheme="minorHAnsi" w:cstheme="minorHAnsi"/>
        </w:rPr>
        <w:t>His shock-jock diplomacy</w:t>
      </w:r>
      <w:r w:rsidRPr="0042276C">
        <w:rPr>
          <w:rFonts w:asciiTheme="minorHAnsi" w:hAnsiTheme="minorHAnsi" w:cstheme="minorHAnsi"/>
          <w:sz w:val="14"/>
        </w:rPr>
        <w:t xml:space="preserve"> has </w:t>
      </w:r>
      <w:r w:rsidRPr="0042276C">
        <w:rPr>
          <w:rStyle w:val="StyleUnderline"/>
          <w:rFonts w:asciiTheme="minorHAnsi" w:hAnsiTheme="minorHAnsi" w:cstheme="minorHAnsi"/>
        </w:rPr>
        <w:t>included discursive tweets</w:t>
      </w:r>
      <w:r w:rsidRPr="0042276C">
        <w:rPr>
          <w:rFonts w:asciiTheme="minorHAnsi" w:hAnsiTheme="minorHAnsi" w:cstheme="minorHAnsi"/>
          <w:sz w:val="14"/>
        </w:rPr>
        <w:t xml:space="preserve">, </w:t>
      </w:r>
      <w:r w:rsidRPr="0042276C">
        <w:rPr>
          <w:rStyle w:val="StyleUnderline"/>
          <w:rFonts w:asciiTheme="minorHAnsi" w:hAnsiTheme="minorHAnsi" w:cstheme="minorHAnsi"/>
        </w:rPr>
        <w:t>unfiltered statements</w:t>
      </w:r>
      <w:r w:rsidRPr="0042276C">
        <w:rPr>
          <w:rFonts w:asciiTheme="minorHAnsi" w:hAnsiTheme="minorHAnsi" w:cstheme="minorHAnsi"/>
          <w:sz w:val="14"/>
        </w:rPr>
        <w:t xml:space="preserve"> in press interviews, </w:t>
      </w:r>
      <w:proofErr w:type="gramStart"/>
      <w:r w:rsidRPr="0042276C">
        <w:rPr>
          <w:rStyle w:val="StyleUnderline"/>
          <w:rFonts w:asciiTheme="minorHAnsi" w:hAnsiTheme="minorHAnsi" w:cstheme="minorHAnsi"/>
        </w:rPr>
        <w:t>freewheeling</w:t>
      </w:r>
      <w:proofErr w:type="gramEnd"/>
      <w:r w:rsidRPr="0042276C">
        <w:rPr>
          <w:rStyle w:val="StyleUnderline"/>
          <w:rFonts w:asciiTheme="minorHAnsi" w:hAnsiTheme="minorHAnsi" w:cstheme="minorHAnsi"/>
        </w:rPr>
        <w:t xml:space="preserve"> phone calls</w:t>
      </w:r>
      <w:r w:rsidRPr="0042276C">
        <w:rPr>
          <w:rFonts w:asciiTheme="minorHAnsi" w:hAnsiTheme="minorHAnsi" w:cstheme="minorHAnsi"/>
          <w:sz w:val="14"/>
        </w:rPr>
        <w:t xml:space="preserve"> with world leaders, </w:t>
      </w:r>
      <w:r w:rsidRPr="0042276C">
        <w:rPr>
          <w:rStyle w:val="StyleUnderline"/>
          <w:rFonts w:asciiTheme="minorHAnsi" w:hAnsiTheme="minorHAnsi" w:cstheme="minorHAnsi"/>
        </w:rPr>
        <w:t>critical national security decisions made over dinners</w:t>
      </w:r>
      <w:r w:rsidRPr="0042276C">
        <w:rPr>
          <w:rFonts w:asciiTheme="minorHAnsi" w:hAnsiTheme="minorHAnsi" w:cstheme="minorHAnsi"/>
          <w:sz w:val="14"/>
        </w:rPr>
        <w:t xml:space="preserve">, </w:t>
      </w:r>
      <w:r w:rsidRPr="0042276C">
        <w:rPr>
          <w:rStyle w:val="StyleUnderline"/>
          <w:rFonts w:asciiTheme="minorHAnsi" w:hAnsiTheme="minorHAnsi" w:cstheme="minorHAnsi"/>
        </w:rPr>
        <w:t>and meetings with foreign leaders without the</w:t>
      </w:r>
      <w:r w:rsidRPr="0042276C">
        <w:rPr>
          <w:rFonts w:asciiTheme="minorHAnsi" w:hAnsiTheme="minorHAnsi" w:cstheme="minorHAnsi"/>
          <w:sz w:val="14"/>
        </w:rPr>
        <w:t xml:space="preserve"> engagement of the </w:t>
      </w:r>
      <w:r w:rsidRPr="0042276C">
        <w:rPr>
          <w:rStyle w:val="StyleUnderline"/>
          <w:rFonts w:asciiTheme="minorHAnsi" w:hAnsiTheme="minorHAnsi" w:cstheme="minorHAnsi"/>
        </w:rPr>
        <w:t>State Department</w:t>
      </w:r>
      <w:r w:rsidRPr="0042276C">
        <w:rPr>
          <w:rFonts w:asciiTheme="minorHAnsi" w:hAnsiTheme="minorHAnsi" w:cstheme="minorHAnsi"/>
          <w:sz w:val="14"/>
        </w:rPr>
        <w:t xml:space="preserve">. </w:t>
      </w:r>
      <w:r w:rsidRPr="0042276C">
        <w:rPr>
          <w:rStyle w:val="StyleUnderline"/>
          <w:rFonts w:asciiTheme="minorHAnsi" w:hAnsiTheme="minorHAnsi" w:cstheme="minorHAnsi"/>
        </w:rPr>
        <w:t xml:space="preserve">This has caused </w:t>
      </w:r>
      <w:r w:rsidRPr="0042276C">
        <w:rPr>
          <w:rStyle w:val="Emphasis"/>
          <w:rFonts w:asciiTheme="minorHAnsi" w:hAnsiTheme="minorHAnsi" w:cstheme="minorHAnsi"/>
        </w:rPr>
        <w:t>widespread confusion</w:t>
      </w:r>
      <w:r w:rsidRPr="0042276C">
        <w:rPr>
          <w:rFonts w:asciiTheme="minorHAnsi" w:hAnsiTheme="minorHAnsi" w:cstheme="minorHAnsi"/>
          <w:sz w:val="14"/>
        </w:rPr>
        <w:t xml:space="preserve"> within the U.S. government, </w:t>
      </w:r>
      <w:r w:rsidRPr="0042276C">
        <w:rPr>
          <w:rStyle w:val="StyleUnderline"/>
          <w:rFonts w:asciiTheme="minorHAnsi" w:hAnsiTheme="minorHAnsi" w:cstheme="minorHAnsi"/>
        </w:rPr>
        <w:t>among allies</w:t>
      </w:r>
      <w:r w:rsidRPr="0042276C">
        <w:rPr>
          <w:rFonts w:asciiTheme="minorHAnsi" w:hAnsiTheme="minorHAnsi" w:cstheme="minorHAnsi"/>
          <w:sz w:val="14"/>
        </w:rPr>
        <w:t xml:space="preserve"> whose support we need on a broad range of issues </w:t>
      </w:r>
      <w:r w:rsidRPr="0042276C">
        <w:rPr>
          <w:rStyle w:val="StyleUnderline"/>
          <w:rFonts w:asciiTheme="minorHAnsi" w:hAnsiTheme="minorHAnsi" w:cstheme="minorHAnsi"/>
        </w:rPr>
        <w:t>and among adversaries</w:t>
      </w:r>
      <w:r w:rsidRPr="0042276C">
        <w:rPr>
          <w:rFonts w:asciiTheme="minorHAnsi" w:hAnsiTheme="minorHAnsi" w:cstheme="minorHAnsi"/>
          <w:sz w:val="14"/>
        </w:rPr>
        <w:t xml:space="preserve"> </w:t>
      </w:r>
      <w:r w:rsidRPr="0042276C">
        <w:rPr>
          <w:rStyle w:val="StyleUnderline"/>
          <w:rFonts w:asciiTheme="minorHAnsi" w:hAnsiTheme="minorHAnsi" w:cstheme="minorHAnsi"/>
        </w:rPr>
        <w:t xml:space="preserve">who may </w:t>
      </w:r>
      <w:r w:rsidRPr="0042276C">
        <w:rPr>
          <w:rStyle w:val="Emphasis"/>
          <w:rFonts w:asciiTheme="minorHAnsi" w:hAnsiTheme="minorHAnsi" w:cstheme="minorHAnsi"/>
        </w:rPr>
        <w:t>dangerously misunderstand</w:t>
      </w:r>
      <w:r w:rsidRPr="0042276C">
        <w:rPr>
          <w:rStyle w:val="StyleUnderline"/>
          <w:rFonts w:asciiTheme="minorHAnsi" w:hAnsiTheme="minorHAnsi" w:cstheme="minorHAnsi"/>
        </w:rPr>
        <w:t xml:space="preserve"> our intentions.</w:t>
      </w:r>
      <w:r w:rsidRPr="0042276C">
        <w:rPr>
          <w:rFonts w:asciiTheme="minorHAnsi" w:hAnsiTheme="minorHAnsi" w:cstheme="minorHAnsi"/>
          <w:sz w:val="14"/>
        </w:rPr>
        <w:t xml:space="preserve"> Most importantly, </w:t>
      </w:r>
      <w:r w:rsidRPr="0042276C">
        <w:rPr>
          <w:rStyle w:val="StyleUnderline"/>
          <w:rFonts w:asciiTheme="minorHAnsi" w:hAnsiTheme="minorHAnsi" w:cstheme="minorHAnsi"/>
        </w:rPr>
        <w:t>it has undermined U.S. leadership as a beacon for democracy</w:t>
      </w:r>
      <w:r w:rsidRPr="0042276C">
        <w:rPr>
          <w:rFonts w:asciiTheme="minorHAnsi" w:hAnsiTheme="minorHAnsi" w:cstheme="minorHAnsi"/>
          <w:sz w:val="14"/>
        </w:rPr>
        <w:t xml:space="preserve"> and individual freedoms at a time when the greatest challenge to our values comes from authoritarian, autocratic regimes. Perhaps one of the lowest points over the past 50 days was the president’s remark equating U.S. actions with Russian President Vladimir Putin’s murderous thuggery. Dangerous at any time and by any standard, </w:t>
      </w:r>
      <w:r w:rsidRPr="0042276C">
        <w:rPr>
          <w:rStyle w:val="StyleUnderline"/>
          <w:rFonts w:asciiTheme="minorHAnsi" w:hAnsiTheme="minorHAnsi" w:cstheme="minorHAnsi"/>
        </w:rPr>
        <w:t xml:space="preserve">this type of </w:t>
      </w:r>
      <w:r w:rsidRPr="0042276C">
        <w:rPr>
          <w:rStyle w:val="Emphasis"/>
          <w:rFonts w:asciiTheme="minorHAnsi" w:hAnsiTheme="minorHAnsi" w:cstheme="minorHAnsi"/>
        </w:rPr>
        <w:t>undisciplined</w:t>
      </w:r>
      <w:r w:rsidRPr="0042276C">
        <w:rPr>
          <w:rStyle w:val="StyleUnderline"/>
          <w:rFonts w:asciiTheme="minorHAnsi" w:hAnsiTheme="minorHAnsi" w:cstheme="minorHAnsi"/>
        </w:rPr>
        <w:t xml:space="preserve"> and </w:t>
      </w:r>
      <w:r w:rsidRPr="0042276C">
        <w:rPr>
          <w:rStyle w:val="Emphasis"/>
          <w:rFonts w:asciiTheme="minorHAnsi" w:hAnsiTheme="minorHAnsi" w:cstheme="minorHAnsi"/>
        </w:rPr>
        <w:t>unwieldy</w:t>
      </w:r>
      <w:r w:rsidRPr="0042276C">
        <w:rPr>
          <w:rStyle w:val="StyleUnderline"/>
          <w:rFonts w:asciiTheme="minorHAnsi" w:hAnsiTheme="minorHAnsi" w:cstheme="minorHAnsi"/>
        </w:rPr>
        <w:t xml:space="preserve"> approach</w:t>
      </w:r>
      <w:r w:rsidRPr="0042276C">
        <w:rPr>
          <w:rFonts w:asciiTheme="minorHAnsi" w:hAnsiTheme="minorHAnsi" w:cstheme="minorHAnsi"/>
          <w:sz w:val="14"/>
        </w:rPr>
        <w:t xml:space="preserve"> </w:t>
      </w:r>
      <w:r w:rsidRPr="0042276C">
        <w:rPr>
          <w:rStyle w:val="StyleUnderline"/>
          <w:rFonts w:asciiTheme="minorHAnsi" w:hAnsiTheme="minorHAnsi" w:cstheme="minorHAnsi"/>
        </w:rPr>
        <w:t xml:space="preserve">to American diplomacy risks </w:t>
      </w:r>
      <w:r w:rsidRPr="0042276C">
        <w:rPr>
          <w:rStyle w:val="Emphasis"/>
          <w:rFonts w:asciiTheme="minorHAnsi" w:hAnsiTheme="minorHAnsi" w:cstheme="minorHAnsi"/>
        </w:rPr>
        <w:t>cataclysmic miscalculation</w:t>
      </w:r>
      <w:r w:rsidRPr="0042276C">
        <w:rPr>
          <w:rStyle w:val="StyleUnderline"/>
          <w:rFonts w:asciiTheme="minorHAnsi" w:hAnsiTheme="minorHAnsi" w:cstheme="minorHAnsi"/>
        </w:rPr>
        <w:t xml:space="preserve"> by friends and foes</w:t>
      </w:r>
      <w:r w:rsidRPr="0042276C">
        <w:rPr>
          <w:rFonts w:asciiTheme="minorHAnsi" w:hAnsiTheme="minorHAnsi" w:cstheme="minorHAnsi"/>
          <w:sz w:val="14"/>
        </w:rPr>
        <w:t xml:space="preserve">. At best, </w:t>
      </w:r>
      <w:r w:rsidRPr="0042276C">
        <w:rPr>
          <w:rStyle w:val="StyleUnderline"/>
          <w:rFonts w:asciiTheme="minorHAnsi" w:hAnsiTheme="minorHAnsi" w:cstheme="minorHAnsi"/>
        </w:rPr>
        <w:t>this undisciplined conduct of policy can only result in</w:t>
      </w:r>
      <w:r w:rsidRPr="0042276C">
        <w:rPr>
          <w:rFonts w:asciiTheme="minorHAnsi" w:hAnsiTheme="minorHAnsi" w:cstheme="minorHAnsi"/>
          <w:sz w:val="14"/>
        </w:rPr>
        <w:t xml:space="preserve"> a </w:t>
      </w:r>
      <w:r w:rsidRPr="0042276C">
        <w:rPr>
          <w:rStyle w:val="StyleUnderline"/>
          <w:rFonts w:asciiTheme="minorHAnsi" w:hAnsiTheme="minorHAnsi" w:cstheme="minorHAnsi"/>
        </w:rPr>
        <w:t>loss of respect for Washington’s leadership</w:t>
      </w:r>
      <w:r w:rsidRPr="0042276C">
        <w:rPr>
          <w:rFonts w:asciiTheme="minorHAnsi" w:hAnsiTheme="minorHAnsi" w:cstheme="minorHAnsi"/>
          <w:sz w:val="14"/>
        </w:rPr>
        <w:t xml:space="preserve">, </w:t>
      </w:r>
      <w:r w:rsidRPr="0042276C">
        <w:rPr>
          <w:rStyle w:val="Emphasis"/>
          <w:rFonts w:asciiTheme="minorHAnsi" w:hAnsiTheme="minorHAnsi" w:cstheme="minorHAnsi"/>
        </w:rPr>
        <w:t>leaving a vacuum for more nefarious actors</w:t>
      </w:r>
      <w:r w:rsidRPr="0042276C">
        <w:rPr>
          <w:rFonts w:asciiTheme="minorHAnsi" w:hAnsiTheme="minorHAnsi" w:cstheme="minorHAnsi"/>
          <w:sz w:val="14"/>
        </w:rPr>
        <w:t xml:space="preserve"> to fill. At worst, </w:t>
      </w:r>
      <w:r w:rsidRPr="0042276C">
        <w:rPr>
          <w:rStyle w:val="StyleUnderline"/>
          <w:rFonts w:asciiTheme="minorHAnsi" w:hAnsiTheme="minorHAnsi" w:cstheme="minorHAnsi"/>
        </w:rPr>
        <w:t xml:space="preserve">it can result in the </w:t>
      </w:r>
      <w:r w:rsidRPr="0042276C">
        <w:rPr>
          <w:rStyle w:val="Emphasis"/>
          <w:rFonts w:asciiTheme="minorHAnsi" w:hAnsiTheme="minorHAnsi" w:cstheme="minorHAnsi"/>
        </w:rPr>
        <w:t>increased spread of weapons of mass destruction among allies, as well as foes</w:t>
      </w:r>
      <w:r w:rsidRPr="0042276C">
        <w:rPr>
          <w:rFonts w:asciiTheme="minorHAnsi" w:hAnsiTheme="minorHAnsi" w:cstheme="minorHAnsi"/>
          <w:sz w:val="14"/>
        </w:rPr>
        <w:t xml:space="preserve">, </w:t>
      </w:r>
      <w:r w:rsidRPr="0042276C">
        <w:rPr>
          <w:rStyle w:val="StyleUnderline"/>
          <w:rFonts w:asciiTheme="minorHAnsi" w:hAnsiTheme="minorHAnsi" w:cstheme="minorHAnsi"/>
        </w:rPr>
        <w:t xml:space="preserve">and miscalculation raising the risk of conflict and </w:t>
      </w:r>
      <w:r w:rsidRPr="0042276C">
        <w:rPr>
          <w:rStyle w:val="Emphasis"/>
          <w:rFonts w:asciiTheme="minorHAnsi" w:hAnsiTheme="minorHAnsi" w:cstheme="minorHAnsi"/>
        </w:rPr>
        <w:t>escalation to an unthinkable nuclear conflict</w:t>
      </w:r>
      <w:r w:rsidRPr="0042276C">
        <w:rPr>
          <w:rFonts w:asciiTheme="minorHAnsi" w:hAnsiTheme="minorHAnsi" w:cstheme="minorHAnsi"/>
          <w:sz w:val="14"/>
        </w:rPr>
        <w:t>.</w:t>
      </w:r>
    </w:p>
    <w:p w:rsidR="00485EF8" w:rsidRPr="0042276C" w:rsidRDefault="00485EF8" w:rsidP="00485EF8">
      <w:pPr>
        <w:rPr>
          <w:rFonts w:asciiTheme="minorHAnsi" w:hAnsiTheme="minorHAnsi" w:cstheme="minorHAnsi"/>
        </w:rPr>
      </w:pPr>
    </w:p>
    <w:p w:rsidR="00485EF8" w:rsidRPr="0042276C" w:rsidRDefault="00485EF8" w:rsidP="00485EF8">
      <w:pPr>
        <w:pStyle w:val="Heading4"/>
        <w:rPr>
          <w:rFonts w:asciiTheme="minorHAnsi" w:hAnsiTheme="minorHAnsi" w:cstheme="minorHAnsi"/>
        </w:rPr>
      </w:pPr>
      <w:proofErr w:type="spellStart"/>
      <w:r w:rsidRPr="0042276C">
        <w:rPr>
          <w:rFonts w:asciiTheme="minorHAnsi" w:hAnsiTheme="minorHAnsi" w:cstheme="minorHAnsi"/>
        </w:rPr>
        <w:t>Prolif</w:t>
      </w:r>
      <w:proofErr w:type="spellEnd"/>
      <w:r w:rsidRPr="0042276C">
        <w:rPr>
          <w:rFonts w:asciiTheme="minorHAnsi" w:hAnsiTheme="minorHAnsi" w:cstheme="minorHAnsi"/>
        </w:rPr>
        <w:t xml:space="preserve"> causes extinction</w:t>
      </w:r>
    </w:p>
    <w:p w:rsidR="00485EF8" w:rsidRPr="0042276C" w:rsidRDefault="00485EF8" w:rsidP="00485EF8">
      <w:pPr>
        <w:pStyle w:val="tiny"/>
        <w:rPr>
          <w:rFonts w:asciiTheme="minorHAnsi" w:hAnsiTheme="minorHAnsi" w:cstheme="minorHAnsi"/>
        </w:rPr>
      </w:pPr>
      <w:proofErr w:type="spellStart"/>
      <w:r w:rsidRPr="0042276C">
        <w:rPr>
          <w:rStyle w:val="Style13ptBold"/>
          <w:rFonts w:asciiTheme="minorHAnsi" w:hAnsiTheme="minorHAnsi" w:cstheme="minorHAnsi"/>
        </w:rPr>
        <w:t>Utgoff</w:t>
      </w:r>
      <w:proofErr w:type="spellEnd"/>
      <w:r w:rsidRPr="0042276C">
        <w:rPr>
          <w:rStyle w:val="Style13ptBold"/>
          <w:rFonts w:asciiTheme="minorHAnsi" w:hAnsiTheme="minorHAnsi" w:cstheme="minorHAnsi"/>
        </w:rPr>
        <w:t xml:space="preserve"> 2</w:t>
      </w:r>
      <w:r w:rsidRPr="0042276C">
        <w:rPr>
          <w:rFonts w:asciiTheme="minorHAnsi" w:hAnsiTheme="minorHAnsi" w:cstheme="minorHAnsi"/>
        </w:rPr>
        <w:t xml:space="preserve"> (Deputy Director of the Strategy Forces, and Resources Division of the Institute for Defense Analyses, Victor, “Proliferation, Missile </w:t>
      </w:r>
      <w:proofErr w:type="spellStart"/>
      <w:r w:rsidRPr="0042276C">
        <w:rPr>
          <w:rFonts w:asciiTheme="minorHAnsi" w:hAnsiTheme="minorHAnsi" w:cstheme="minorHAnsi"/>
        </w:rPr>
        <w:t>Defence</w:t>
      </w:r>
      <w:proofErr w:type="spellEnd"/>
      <w:r w:rsidRPr="0042276C">
        <w:rPr>
          <w:rFonts w:asciiTheme="minorHAnsi" w:hAnsiTheme="minorHAnsi" w:cstheme="minorHAnsi"/>
        </w:rPr>
        <w:t xml:space="preserve">, and American Ambitions,” Survival, Volume 44, Number 2, </w:t>
      </w:r>
      <w:proofErr w:type="gramStart"/>
      <w:r w:rsidRPr="0042276C">
        <w:rPr>
          <w:rFonts w:asciiTheme="minorHAnsi" w:hAnsiTheme="minorHAnsi" w:cstheme="minorHAnsi"/>
        </w:rPr>
        <w:t>Summer</w:t>
      </w:r>
      <w:proofErr w:type="gramEnd"/>
      <w:r w:rsidRPr="0042276C">
        <w:rPr>
          <w:rFonts w:asciiTheme="minorHAnsi" w:hAnsiTheme="minorHAnsi" w:cstheme="minorHAnsi"/>
        </w:rPr>
        <w:t>)</w:t>
      </w:r>
    </w:p>
    <w:p w:rsidR="00485EF8" w:rsidRPr="0042276C" w:rsidRDefault="00485EF8" w:rsidP="00485EF8">
      <w:pPr>
        <w:pStyle w:val="tiny"/>
        <w:rPr>
          <w:rStyle w:val="underlinedChar"/>
          <w:rFonts w:asciiTheme="minorHAnsi" w:hAnsiTheme="minorHAnsi" w:cstheme="minorHAnsi"/>
          <w:b/>
        </w:rPr>
      </w:pPr>
      <w:r w:rsidRPr="0042276C">
        <w:rPr>
          <w:rFonts w:asciiTheme="minorHAnsi" w:hAnsiTheme="minorHAnsi" w:cstheme="minorHAnsi"/>
        </w:rPr>
        <w:t xml:space="preserve">First, the dynamics of getting to </w:t>
      </w:r>
      <w:r w:rsidRPr="0042276C">
        <w:rPr>
          <w:rStyle w:val="underlinedChar"/>
          <w:rFonts w:asciiTheme="minorHAnsi" w:hAnsiTheme="minorHAnsi" w:cstheme="minorHAnsi"/>
          <w:b/>
        </w:rPr>
        <w:t>a highly proliferated world could be very dangerous</w:t>
      </w:r>
      <w:r w:rsidRPr="0042276C">
        <w:rPr>
          <w:rFonts w:asciiTheme="minorHAnsi" w:hAnsiTheme="minorHAnsi" w:cstheme="minorHAnsi"/>
        </w:rPr>
        <w:t xml:space="preserve">. Proliferating </w:t>
      </w:r>
      <w:r w:rsidRPr="0042276C">
        <w:rPr>
          <w:rStyle w:val="underlinedChar"/>
          <w:rFonts w:asciiTheme="minorHAnsi" w:hAnsiTheme="minorHAnsi" w:cstheme="minorHAnsi"/>
          <w:b/>
        </w:rPr>
        <w:t>states will feel great pressures to obtain</w:t>
      </w:r>
      <w:r w:rsidRPr="0042276C">
        <w:rPr>
          <w:rStyle w:val="underlinedChar"/>
          <w:rFonts w:asciiTheme="minorHAnsi" w:hAnsiTheme="minorHAnsi" w:cstheme="minorHAnsi"/>
        </w:rPr>
        <w:t xml:space="preserve"> </w:t>
      </w:r>
      <w:r w:rsidRPr="0042276C">
        <w:rPr>
          <w:rFonts w:asciiTheme="minorHAnsi" w:hAnsiTheme="minorHAnsi" w:cstheme="minorHAnsi"/>
        </w:rPr>
        <w:t xml:space="preserve">nuclear </w:t>
      </w:r>
      <w:r w:rsidRPr="0042276C">
        <w:rPr>
          <w:rStyle w:val="underlinedChar"/>
          <w:rFonts w:asciiTheme="minorHAnsi" w:hAnsiTheme="minorHAnsi" w:cstheme="minorHAnsi"/>
          <w:b/>
        </w:rPr>
        <w:t>weapons</w:t>
      </w:r>
      <w:r w:rsidRPr="0042276C">
        <w:rPr>
          <w:rStyle w:val="underlinedChar"/>
          <w:rFonts w:asciiTheme="minorHAnsi" w:hAnsiTheme="minorHAnsi" w:cstheme="minorHAnsi"/>
        </w:rPr>
        <w:t xml:space="preserve"> </w:t>
      </w:r>
      <w:r w:rsidRPr="0042276C">
        <w:rPr>
          <w:rFonts w:asciiTheme="minorHAnsi" w:hAnsiTheme="minorHAnsi" w:cstheme="minorHAnsi"/>
        </w:rPr>
        <w:t xml:space="preserve">and delivery systems </w:t>
      </w:r>
      <w:r w:rsidRPr="0042276C">
        <w:rPr>
          <w:rStyle w:val="underlinedChar"/>
          <w:rFonts w:asciiTheme="minorHAnsi" w:hAnsiTheme="minorHAnsi" w:cstheme="minorHAnsi"/>
          <w:b/>
        </w:rPr>
        <w:t>before any</w:t>
      </w:r>
      <w:r w:rsidRPr="0042276C">
        <w:rPr>
          <w:rStyle w:val="underlinedChar"/>
          <w:rFonts w:asciiTheme="minorHAnsi" w:hAnsiTheme="minorHAnsi" w:cstheme="minorHAnsi"/>
        </w:rPr>
        <w:t xml:space="preserve"> </w:t>
      </w:r>
      <w:r w:rsidRPr="0042276C">
        <w:rPr>
          <w:rFonts w:asciiTheme="minorHAnsi" w:hAnsiTheme="minorHAnsi" w:cstheme="minorHAnsi"/>
        </w:rPr>
        <w:t xml:space="preserve">potential </w:t>
      </w:r>
      <w:r w:rsidRPr="0042276C">
        <w:rPr>
          <w:rStyle w:val="underlinedChar"/>
          <w:rFonts w:asciiTheme="minorHAnsi" w:hAnsiTheme="minorHAnsi" w:cstheme="minorHAnsi"/>
          <w:b/>
        </w:rPr>
        <w:t>opponent does. Those who succeed</w:t>
      </w:r>
      <w:r w:rsidRPr="0042276C">
        <w:rPr>
          <w:rStyle w:val="underlinedChar"/>
          <w:rFonts w:asciiTheme="minorHAnsi" w:hAnsiTheme="minorHAnsi" w:cstheme="minorHAnsi"/>
        </w:rPr>
        <w:t xml:space="preserve"> </w:t>
      </w:r>
      <w:r w:rsidRPr="0042276C">
        <w:rPr>
          <w:rFonts w:asciiTheme="minorHAnsi" w:hAnsiTheme="minorHAnsi" w:cstheme="minorHAnsi"/>
        </w:rPr>
        <w:t xml:space="preserve">in outracing an opponent </w:t>
      </w:r>
      <w:r w:rsidRPr="0042276C">
        <w:rPr>
          <w:rStyle w:val="underlinedChar"/>
          <w:rFonts w:asciiTheme="minorHAnsi" w:hAnsiTheme="minorHAnsi" w:cstheme="minorHAnsi"/>
          <w:b/>
        </w:rPr>
        <w:t>may consider preemptive nuclear war before the opponent becomes capable of nuclear retaliation</w:t>
      </w:r>
      <w:r w:rsidRPr="0042276C">
        <w:rPr>
          <w:rFonts w:asciiTheme="minorHAnsi" w:hAnsiTheme="minorHAnsi" w:cstheme="minorHAnsi"/>
        </w:rPr>
        <w:t xml:space="preserve">. Those who lag behind might try to preempt their opponent's nuclear </w:t>
      </w:r>
      <w:proofErr w:type="spellStart"/>
      <w:r w:rsidRPr="0042276C">
        <w:rPr>
          <w:rFonts w:asciiTheme="minorHAnsi" w:hAnsiTheme="minorHAnsi" w:cstheme="minorHAnsi"/>
        </w:rPr>
        <w:t>programme</w:t>
      </w:r>
      <w:proofErr w:type="spellEnd"/>
      <w:r w:rsidRPr="0042276C">
        <w:rPr>
          <w:rFonts w:asciiTheme="minorHAnsi" w:hAnsiTheme="minorHAnsi" w:cstheme="minorHAnsi"/>
        </w:rPr>
        <w:t xml:space="preserve"> or defeat the opponent using conventional forces. And those who feel threatened but are incapable of building nuclear weapons may still be able to join in this arms race by building other types of weapons of mass destruction, such as biological weapons. Second, as the world approaches complete proliferation, the hazards posed by nuclear weapons today will be magnified many times over. Fifty or more nations capable of launching nuclear weapons means that </w:t>
      </w:r>
      <w:r w:rsidRPr="0042276C">
        <w:rPr>
          <w:rStyle w:val="underlinedChar"/>
          <w:rFonts w:asciiTheme="minorHAnsi" w:hAnsiTheme="minorHAnsi" w:cstheme="minorHAnsi"/>
          <w:b/>
        </w:rPr>
        <w:t>the risk of nuclear accidents</w:t>
      </w:r>
      <w:r w:rsidRPr="0042276C">
        <w:rPr>
          <w:rFonts w:asciiTheme="minorHAnsi" w:hAnsiTheme="minorHAnsi" w:cstheme="minorHAnsi"/>
        </w:rPr>
        <w:t xml:space="preserve"> that could cause serious damage not only to their own populations and environments, but those of others, </w:t>
      </w:r>
      <w:r w:rsidRPr="0042276C">
        <w:rPr>
          <w:rStyle w:val="underlinedChar"/>
          <w:rFonts w:asciiTheme="minorHAnsi" w:hAnsiTheme="minorHAnsi" w:cstheme="minorHAnsi"/>
          <w:b/>
        </w:rPr>
        <w:t>is hugely increased</w:t>
      </w:r>
      <w:r w:rsidRPr="0042276C">
        <w:rPr>
          <w:rFonts w:asciiTheme="minorHAnsi" w:hAnsiTheme="minorHAnsi" w:cstheme="minorHAnsi"/>
        </w:rPr>
        <w:t xml:space="preserve">. The chances of such weapons falling into the hands of renegade military units or terrorists is far greater, as is the number of nations carrying out hazardous manufacturing and storage activities. Worse still, in a highly proliferated world there would be more frequent opportunities for the use of nuclear weapons. And more frequent opportunities means shorter expected times between conflicts in which nuclear weapons get used, unless the probability of use at any opportunity is actually zero. To be sure, </w:t>
      </w:r>
      <w:r w:rsidRPr="0042276C">
        <w:rPr>
          <w:rStyle w:val="underlinedChar"/>
          <w:rFonts w:asciiTheme="minorHAnsi" w:hAnsiTheme="minorHAnsi" w:cstheme="minorHAnsi"/>
        </w:rPr>
        <w:t>some theorists</w:t>
      </w:r>
      <w:r w:rsidRPr="0042276C">
        <w:rPr>
          <w:rFonts w:asciiTheme="minorHAnsi" w:hAnsiTheme="minorHAnsi" w:cstheme="minorHAnsi"/>
        </w:rPr>
        <w:t xml:space="preserve"> on nuclear deterrence appear to </w:t>
      </w:r>
      <w:r w:rsidRPr="0042276C">
        <w:rPr>
          <w:rStyle w:val="underlinedChar"/>
          <w:rFonts w:asciiTheme="minorHAnsi" w:hAnsiTheme="minorHAnsi" w:cstheme="minorHAnsi"/>
        </w:rPr>
        <w:t>think that</w:t>
      </w:r>
      <w:r w:rsidRPr="0042276C">
        <w:rPr>
          <w:rFonts w:asciiTheme="minorHAnsi" w:hAnsiTheme="minorHAnsi" w:cstheme="minorHAnsi"/>
        </w:rPr>
        <w:t xml:space="preserve"> in any confrontation between two states known to have reliable nuclear capabilities, </w:t>
      </w:r>
      <w:r w:rsidRPr="0042276C">
        <w:rPr>
          <w:rStyle w:val="underlinedChar"/>
          <w:rFonts w:asciiTheme="minorHAnsi" w:hAnsiTheme="minorHAnsi" w:cstheme="minorHAnsi"/>
        </w:rPr>
        <w:t>the probability of nuclear weapons being used is zero</w:t>
      </w:r>
      <w:r w:rsidRPr="0042276C">
        <w:rPr>
          <w:rFonts w:asciiTheme="minorHAnsi" w:hAnsiTheme="minorHAnsi" w:cstheme="minorHAnsi"/>
        </w:rPr>
        <w:t xml:space="preserve"> .3 These theorists think that such states will be so fearful of escalation to nuclear war that they would always avoid or terminate confrontations between them, short of even conventional war. They believe this to be true even if the two states have different cultures or leaders with very eccentric personalities. </w:t>
      </w:r>
      <w:r w:rsidRPr="0042276C">
        <w:rPr>
          <w:rStyle w:val="underlinedChar"/>
          <w:rFonts w:asciiTheme="minorHAnsi" w:hAnsiTheme="minorHAnsi" w:cstheme="minorHAnsi"/>
        </w:rPr>
        <w:t>History and human nature, however, suggest that they are almost surely wrong</w:t>
      </w:r>
      <w:r w:rsidRPr="0042276C">
        <w:rPr>
          <w:rFonts w:asciiTheme="minorHAnsi" w:hAnsiTheme="minorHAnsi" w:cstheme="minorHAnsi"/>
        </w:rPr>
        <w:t xml:space="preserve">. History includes instances in which </w:t>
      </w:r>
      <w:r w:rsidRPr="0042276C">
        <w:rPr>
          <w:rStyle w:val="underlinedChar"/>
          <w:rFonts w:asciiTheme="minorHAnsi" w:hAnsiTheme="minorHAnsi" w:cstheme="minorHAnsi"/>
        </w:rPr>
        <w:t>states known to possess nuclear weapons did engage in direct conventional conflict</w:t>
      </w:r>
      <w:r w:rsidRPr="0042276C">
        <w:rPr>
          <w:rFonts w:asciiTheme="minorHAnsi" w:hAnsiTheme="minorHAnsi" w:cstheme="minorHAnsi"/>
        </w:rPr>
        <w:t xml:space="preserve">. China and Russia fought battles along their common border even after both had nuclear weapons. Moreover, logic suggests that if states with nuclear weapons always avoided conflict with one another, surely states without nuclear weapons would avoid conflict with states that had them. Again, history provides counter-examples. </w:t>
      </w:r>
      <w:r w:rsidRPr="0042276C">
        <w:rPr>
          <w:rStyle w:val="underlinedChar"/>
          <w:rFonts w:asciiTheme="minorHAnsi" w:hAnsiTheme="minorHAnsi" w:cstheme="minorHAnsi"/>
        </w:rPr>
        <w:t>Egypt attacked Israel</w:t>
      </w:r>
      <w:r w:rsidRPr="0042276C">
        <w:rPr>
          <w:rFonts w:asciiTheme="minorHAnsi" w:hAnsiTheme="minorHAnsi" w:cstheme="minorHAnsi"/>
        </w:rPr>
        <w:t xml:space="preserve"> in 1973 even though it saw Israel as a nuclear power at the time. Argentina invaded the Falkland Islands and fought Britain's efforts to take them back, even though Britain had nuclear weapons. Those who claim that two states with reliable nuclear capabilities to devastate each other will not engage in conventional conflict risking nuclear war also assume that any leader from any culture would not choose suicide for his nation. But history provides unhappy examples of states whose leaders were ready to choose suicide for themselves and their fellow citizens. Hitler tried to impose a 'victory or destruction' policy on his people as Nazi Germany was going down to defeat 4 And Japan's war minister, during debates on how to respond to the American atomic bombing, suggested 'Would it not be wondrous for the whole nation to be destroyed like a beautiful flower?'5 If leaders are willing to engage in conflict with nuclear-armed nations, use of nuclear weapons in any particular instance may not be likely, but its probability would still be dangerously significant. In particular, human nature suggests that </w:t>
      </w:r>
      <w:r w:rsidRPr="0042276C">
        <w:rPr>
          <w:rStyle w:val="underlinedChar"/>
          <w:rFonts w:asciiTheme="minorHAnsi" w:hAnsiTheme="minorHAnsi" w:cstheme="minorHAnsi"/>
          <w:b/>
        </w:rPr>
        <w:t>the threat of retaliation with nuclear weapons is not a reliable</w:t>
      </w:r>
      <w:r w:rsidRPr="0042276C">
        <w:rPr>
          <w:rFonts w:asciiTheme="minorHAnsi" w:hAnsiTheme="minorHAnsi" w:cstheme="minorHAnsi"/>
        </w:rPr>
        <w:t xml:space="preserve"> guarantee against a disastrous first use of these weapons. While national leaders and their advisors everywhere are usually talented and experienced people, even their most important decisions cannot be counted on to be the product of well-informed and thorough assessments of all options from all relevant points of view. This is especially so when the stakes are so large as to defy assessment and there are substantial pressures to act quickly, as could be expected in intense and fast-moving crises between nuclear-armed states.' Instead, like other human beings, </w:t>
      </w:r>
      <w:r w:rsidRPr="0042276C">
        <w:rPr>
          <w:rStyle w:val="underlinedChar"/>
          <w:rFonts w:asciiTheme="minorHAnsi" w:hAnsiTheme="minorHAnsi" w:cstheme="minorHAnsi"/>
          <w:b/>
        </w:rPr>
        <w:t>national leaders can</w:t>
      </w:r>
      <w:r w:rsidRPr="0042276C">
        <w:rPr>
          <w:rFonts w:asciiTheme="minorHAnsi" w:hAnsiTheme="minorHAnsi" w:cstheme="minorHAnsi"/>
        </w:rPr>
        <w:t xml:space="preserve"> be seduced by </w:t>
      </w:r>
      <w:r w:rsidRPr="0042276C">
        <w:rPr>
          <w:rFonts w:asciiTheme="minorHAnsi" w:hAnsiTheme="minorHAnsi" w:cstheme="minorHAnsi"/>
        </w:rPr>
        <w:lastRenderedPageBreak/>
        <w:t xml:space="preserve">wishful thinking. They can </w:t>
      </w:r>
      <w:r w:rsidRPr="0042276C">
        <w:rPr>
          <w:rStyle w:val="underlinedChar"/>
          <w:rFonts w:asciiTheme="minorHAnsi" w:hAnsiTheme="minorHAnsi" w:cstheme="minorHAnsi"/>
          <w:b/>
        </w:rPr>
        <w:t>misinterpret</w:t>
      </w:r>
      <w:r w:rsidRPr="0042276C">
        <w:rPr>
          <w:rFonts w:asciiTheme="minorHAnsi" w:hAnsiTheme="minorHAnsi" w:cstheme="minorHAnsi"/>
        </w:rPr>
        <w:t xml:space="preserve"> the words or actions of </w:t>
      </w:r>
      <w:r w:rsidRPr="0042276C">
        <w:rPr>
          <w:rStyle w:val="underlinedChar"/>
          <w:rFonts w:asciiTheme="minorHAnsi" w:hAnsiTheme="minorHAnsi" w:cstheme="minorHAnsi"/>
          <w:b/>
        </w:rPr>
        <w:t>opposing leade</w:t>
      </w:r>
      <w:r w:rsidRPr="0042276C">
        <w:rPr>
          <w:rStyle w:val="underlinedChar"/>
          <w:rFonts w:asciiTheme="minorHAnsi" w:hAnsiTheme="minorHAnsi" w:cstheme="minorHAnsi"/>
        </w:rPr>
        <w:t>rs</w:t>
      </w:r>
      <w:r w:rsidRPr="0042276C">
        <w:rPr>
          <w:rFonts w:asciiTheme="minorHAnsi" w:hAnsiTheme="minorHAnsi" w:cstheme="minorHAnsi"/>
        </w:rPr>
        <w:t>. Their advisors may produce answers that they think the leader wants to hear, or coalesce around what they know is an inferior decision because the group urgently needs the confidence or the sharing of responsibility that results from settling on something. (</w:t>
      </w:r>
      <w:proofErr w:type="spellStart"/>
      <w:r w:rsidRPr="0042276C">
        <w:rPr>
          <w:rFonts w:asciiTheme="minorHAnsi" w:hAnsiTheme="minorHAnsi" w:cstheme="minorHAnsi"/>
        </w:rPr>
        <w:t>con’t</w:t>
      </w:r>
      <w:proofErr w:type="spellEnd"/>
      <w:r w:rsidRPr="0042276C">
        <w:rPr>
          <w:rFonts w:asciiTheme="minorHAnsi" w:hAnsiTheme="minorHAnsi" w:cstheme="minorHAnsi"/>
        </w:rPr>
        <w:t xml:space="preserve">)Thus, both history and human nature suggest </w:t>
      </w:r>
      <w:r w:rsidRPr="0042276C">
        <w:rPr>
          <w:rStyle w:val="underlinedChar"/>
          <w:rFonts w:asciiTheme="minorHAnsi" w:hAnsiTheme="minorHAnsi" w:cstheme="minorHAnsi"/>
          <w:b/>
        </w:rPr>
        <w:t>that nuclear deterrence can be expected to fail from time to time</w:t>
      </w:r>
      <w:r w:rsidRPr="0042276C">
        <w:rPr>
          <w:rFonts w:asciiTheme="minorHAnsi" w:hAnsiTheme="minorHAnsi" w:cstheme="minorHAnsi"/>
        </w:rPr>
        <w:t xml:space="preserve">, and we are fortunate it has not happened yet. But </w:t>
      </w:r>
      <w:r w:rsidRPr="0042276C">
        <w:rPr>
          <w:rStyle w:val="underlinedChar"/>
          <w:rFonts w:asciiTheme="minorHAnsi" w:hAnsiTheme="minorHAnsi" w:cstheme="minorHAnsi"/>
        </w:rPr>
        <w:t>the threat</w:t>
      </w:r>
      <w:r w:rsidRPr="0042276C">
        <w:rPr>
          <w:rFonts w:asciiTheme="minorHAnsi" w:hAnsiTheme="minorHAnsi" w:cstheme="minorHAnsi"/>
        </w:rPr>
        <w:t xml:space="preserve"> of nuclear war </w:t>
      </w:r>
      <w:r w:rsidRPr="0042276C">
        <w:rPr>
          <w:rStyle w:val="underlinedChar"/>
          <w:rFonts w:asciiTheme="minorHAnsi" w:hAnsiTheme="minorHAnsi" w:cstheme="minorHAnsi"/>
        </w:rPr>
        <w:t>is not just a matter of a few weapons being used</w:t>
      </w:r>
      <w:r w:rsidRPr="0042276C">
        <w:rPr>
          <w:rFonts w:asciiTheme="minorHAnsi" w:hAnsiTheme="minorHAnsi" w:cstheme="minorHAnsi"/>
        </w:rPr>
        <w:t xml:space="preserve">. It could get much worse. </w:t>
      </w:r>
      <w:r w:rsidRPr="0042276C">
        <w:rPr>
          <w:rStyle w:val="underlinedChar"/>
          <w:rFonts w:asciiTheme="minorHAnsi" w:hAnsiTheme="minorHAnsi" w:cstheme="minorHAnsi"/>
        </w:rPr>
        <w:t>Once</w:t>
      </w:r>
      <w:r w:rsidRPr="0042276C">
        <w:rPr>
          <w:rFonts w:asciiTheme="minorHAnsi" w:hAnsiTheme="minorHAnsi" w:cstheme="minorHAnsi"/>
        </w:rPr>
        <w:t xml:space="preserve"> a conflict reaches the point where </w:t>
      </w:r>
      <w:r w:rsidRPr="0042276C">
        <w:rPr>
          <w:rStyle w:val="underlinedChar"/>
          <w:rFonts w:asciiTheme="minorHAnsi" w:hAnsiTheme="minorHAnsi" w:cstheme="minorHAnsi"/>
        </w:rPr>
        <w:t>nuclear weapons are employed, the</w:t>
      </w:r>
      <w:r w:rsidRPr="0042276C">
        <w:rPr>
          <w:rFonts w:asciiTheme="minorHAnsi" w:hAnsiTheme="minorHAnsi" w:cstheme="minorHAnsi"/>
        </w:rPr>
        <w:t xml:space="preserve"> stresses felt by the leaderships would rise enormously. These stresses can be expected to further degrade their decision-making. The </w:t>
      </w:r>
      <w:r w:rsidRPr="0042276C">
        <w:rPr>
          <w:rStyle w:val="underlinedChar"/>
          <w:rFonts w:asciiTheme="minorHAnsi" w:hAnsiTheme="minorHAnsi" w:cstheme="minorHAnsi"/>
          <w:b/>
        </w:rPr>
        <w:t>pressures to force the enemy to stop fighting</w:t>
      </w:r>
      <w:r w:rsidRPr="0042276C">
        <w:rPr>
          <w:rFonts w:asciiTheme="minorHAnsi" w:hAnsiTheme="minorHAnsi" w:cstheme="minorHAnsi"/>
        </w:rPr>
        <w:t xml:space="preserve"> or to surrender </w:t>
      </w:r>
      <w:r w:rsidRPr="0042276C">
        <w:rPr>
          <w:rStyle w:val="underlinedChar"/>
          <w:rFonts w:asciiTheme="minorHAnsi" w:hAnsiTheme="minorHAnsi" w:cstheme="minorHAnsi"/>
          <w:b/>
        </w:rPr>
        <w:t>could argue for more forceful and decisive military action</w:t>
      </w:r>
      <w:r w:rsidRPr="0042276C">
        <w:rPr>
          <w:rFonts w:asciiTheme="minorHAnsi" w:hAnsiTheme="minorHAnsi" w:cstheme="minorHAnsi"/>
        </w:rPr>
        <w:t xml:space="preserve">, which might be the right thing to do in the circumstances, but maybe not. And the horrors of the carnage already suffered may be: seen as, justification for visiting the most devastating punishment possible on the enemy.' Again, history demonstrates how intense conflict can lead the combatants to escalate violence to the maximum possible levels. In the Second World War, early promises not to bomb cities soon gave way to essentially indiscriminate bombing of civilians. The war between Iran and Iraq during the 1980s led to the use of chemical weapons on both sides and exchanges of missiles against each other's cities. And more recently, violence in the Middle East escalated in a few months from rocks and small arms to heavy weapons on one side, and from police actions to air strikes and </w:t>
      </w:r>
      <w:proofErr w:type="spellStart"/>
      <w:r w:rsidRPr="0042276C">
        <w:rPr>
          <w:rFonts w:asciiTheme="minorHAnsi" w:hAnsiTheme="minorHAnsi" w:cstheme="minorHAnsi"/>
        </w:rPr>
        <w:t>armoured</w:t>
      </w:r>
      <w:proofErr w:type="spellEnd"/>
      <w:r w:rsidRPr="0042276C">
        <w:rPr>
          <w:rFonts w:asciiTheme="minorHAnsi" w:hAnsiTheme="minorHAnsi" w:cstheme="minorHAnsi"/>
        </w:rPr>
        <w:t xml:space="preserve"> attacks on the other. Escalation of violence is also basic human nature. Once the violence starts, retaliatory exchanges of violent acts can escalate to levels unimagined by the participants beforehand. Intense and blinding anger is a common response to fear or humiliation or abuse. And such anger can lead us to impose on our opponents whatever levels of violence are readily accessible. In sum, </w:t>
      </w:r>
      <w:r w:rsidRPr="0042276C">
        <w:rPr>
          <w:rStyle w:val="underlinedChar"/>
          <w:rFonts w:asciiTheme="minorHAnsi" w:hAnsiTheme="minorHAnsi" w:cstheme="minorHAnsi"/>
          <w:b/>
        </w:rPr>
        <w:t>widespread proliferation is likely to lead to an occasional shoot-out with nuclear weapons, and that such shoot-outs will have a substantial probability of escalating to the maximum destruction possibl</w:t>
      </w:r>
      <w:r w:rsidRPr="0042276C">
        <w:rPr>
          <w:rStyle w:val="underlinedChar"/>
          <w:rFonts w:asciiTheme="minorHAnsi" w:hAnsiTheme="minorHAnsi" w:cstheme="minorHAnsi"/>
        </w:rPr>
        <w:t>e</w:t>
      </w:r>
      <w:r w:rsidRPr="0042276C">
        <w:rPr>
          <w:rFonts w:asciiTheme="minorHAnsi" w:hAnsiTheme="minorHAnsi" w:cstheme="minorHAnsi"/>
        </w:rPr>
        <w:t xml:space="preserve"> with the weapons at hand. Unless nuclear proliferation is stopped, </w:t>
      </w:r>
      <w:r w:rsidRPr="0042276C">
        <w:rPr>
          <w:rStyle w:val="underlinedChar"/>
          <w:rFonts w:asciiTheme="minorHAnsi" w:hAnsiTheme="minorHAnsi" w:cstheme="minorHAnsi"/>
        </w:rPr>
        <w:t>we are headed toward a world</w:t>
      </w:r>
      <w:r w:rsidRPr="0042276C">
        <w:rPr>
          <w:rFonts w:asciiTheme="minorHAnsi" w:hAnsiTheme="minorHAnsi" w:cstheme="minorHAnsi"/>
        </w:rPr>
        <w:t xml:space="preserve"> that will mirror the American Wild West of the, late 1800s. </w:t>
      </w:r>
      <w:r w:rsidRPr="0042276C">
        <w:rPr>
          <w:rStyle w:val="underlinedChar"/>
          <w:rFonts w:asciiTheme="minorHAnsi" w:hAnsiTheme="minorHAnsi" w:cstheme="minorHAnsi"/>
        </w:rPr>
        <w:t>With most, if not all, nations wearing nuclear 'six-shooters' on their hips</w:t>
      </w:r>
      <w:r w:rsidRPr="0042276C">
        <w:rPr>
          <w:rFonts w:asciiTheme="minorHAnsi" w:hAnsiTheme="minorHAnsi" w:cstheme="minorHAnsi"/>
        </w:rPr>
        <w:t xml:space="preserve">, the world may even be a more polite place than it is today, but </w:t>
      </w:r>
      <w:r w:rsidRPr="0042276C">
        <w:rPr>
          <w:rStyle w:val="underlinedChar"/>
          <w:rFonts w:asciiTheme="minorHAnsi" w:hAnsiTheme="minorHAnsi" w:cstheme="minorHAnsi"/>
          <w:b/>
        </w:rPr>
        <w:t xml:space="preserve">every once in a while we will all gather on a hill to bury the bodies of dead cities or even whole nations </w:t>
      </w:r>
    </w:p>
    <w:p w:rsidR="00485EF8" w:rsidRDefault="00485EF8" w:rsidP="00485EF8"/>
    <w:p w:rsidR="00485EF8" w:rsidRDefault="00485EF8" w:rsidP="00485EF8">
      <w:pPr>
        <w:pStyle w:val="Heading3"/>
      </w:pPr>
      <w:r>
        <w:lastRenderedPageBreak/>
        <w:t>Yes Impeachment</w:t>
      </w:r>
    </w:p>
    <w:p w:rsidR="00485EF8" w:rsidRDefault="00485EF8" w:rsidP="00485EF8"/>
    <w:p w:rsidR="00485EF8" w:rsidRPr="0042276C" w:rsidRDefault="00485EF8" w:rsidP="00485EF8">
      <w:pPr>
        <w:pStyle w:val="Heading4"/>
        <w:rPr>
          <w:rFonts w:asciiTheme="minorHAnsi" w:hAnsiTheme="minorHAnsi" w:cstheme="minorHAnsi"/>
          <w:b w:val="0"/>
        </w:rPr>
      </w:pPr>
      <w:r w:rsidRPr="0042276C">
        <w:rPr>
          <w:rFonts w:asciiTheme="minorHAnsi" w:hAnsiTheme="minorHAnsi" w:cstheme="minorHAnsi"/>
        </w:rPr>
        <w:t>Dem house is key to translate Mueller findings into impeachment</w:t>
      </w:r>
    </w:p>
    <w:p w:rsidR="00485EF8" w:rsidRPr="0042276C" w:rsidRDefault="00485EF8" w:rsidP="00485EF8">
      <w:pPr>
        <w:rPr>
          <w:rFonts w:asciiTheme="minorHAnsi" w:hAnsiTheme="minorHAnsi" w:cstheme="minorHAnsi"/>
        </w:rPr>
      </w:pPr>
      <w:r w:rsidRPr="0042276C">
        <w:rPr>
          <w:rFonts w:asciiTheme="minorHAnsi" w:hAnsiTheme="minorHAnsi" w:cstheme="minorHAnsi"/>
          <w:b/>
        </w:rPr>
        <w:t>Bacon 3/1</w:t>
      </w:r>
      <w:r w:rsidRPr="0042276C">
        <w:rPr>
          <w:rFonts w:asciiTheme="minorHAnsi" w:hAnsiTheme="minorHAnsi" w:cstheme="minorHAnsi"/>
        </w:rPr>
        <w:t xml:space="preserve"> – </w:t>
      </w:r>
      <w:proofErr w:type="gramStart"/>
      <w:r w:rsidRPr="0042276C">
        <w:rPr>
          <w:rFonts w:asciiTheme="minorHAnsi" w:hAnsiTheme="minorHAnsi" w:cstheme="minorHAnsi"/>
        </w:rPr>
        <w:t>Senior</w:t>
      </w:r>
      <w:proofErr w:type="gramEnd"/>
      <w:r w:rsidRPr="0042276C">
        <w:rPr>
          <w:rFonts w:asciiTheme="minorHAnsi" w:hAnsiTheme="minorHAnsi" w:cstheme="minorHAnsi"/>
        </w:rPr>
        <w:t xml:space="preserve"> writer (Perry Jr., “The midterms could set Trump on a path towards impeachment,” Five Thirty Eight, March 1, 2018, https://fivethirtyeight.com/features/the-midterms-could-set-trump-on-a-path-toward-impeachment/</w:t>
      </w:r>
    </w:p>
    <w:p w:rsidR="00485EF8" w:rsidRPr="0042276C" w:rsidRDefault="00485EF8" w:rsidP="00485EF8">
      <w:pPr>
        <w:rPr>
          <w:rFonts w:asciiTheme="minorHAnsi" w:hAnsiTheme="minorHAnsi" w:cstheme="minorHAnsi"/>
        </w:rPr>
      </w:pPr>
      <w:r w:rsidRPr="0042276C">
        <w:rPr>
          <w:rFonts w:asciiTheme="minorHAnsi" w:hAnsiTheme="minorHAnsi" w:cstheme="minorHAnsi"/>
        </w:rPr>
        <w:t>4. The party finds and agrees on impeachable offenses against Trump</w:t>
      </w:r>
    </w:p>
    <w:p w:rsidR="00485EF8" w:rsidRPr="0042276C" w:rsidRDefault="00485EF8" w:rsidP="00485EF8">
      <w:pPr>
        <w:rPr>
          <w:rStyle w:val="StyleUnderline"/>
          <w:rFonts w:asciiTheme="minorHAnsi" w:hAnsiTheme="minorHAnsi" w:cstheme="minorHAnsi"/>
        </w:rPr>
      </w:pPr>
      <w:r w:rsidRPr="0042276C">
        <w:rPr>
          <w:rFonts w:asciiTheme="minorHAnsi" w:hAnsiTheme="minorHAnsi" w:cstheme="minorHAnsi"/>
        </w:rPr>
        <w:t xml:space="preserve">You might think this should be No. 1 on my sequential list, but I think I’m correct in listing it here. In many ways, </w:t>
      </w:r>
      <w:r w:rsidRPr="0042276C">
        <w:rPr>
          <w:rStyle w:val="Emphasis"/>
          <w:rFonts w:asciiTheme="minorHAnsi" w:hAnsiTheme="minorHAnsi" w:cstheme="minorHAnsi"/>
        </w:rPr>
        <w:t>an impeachment offense is whatever a majority of House members thinks it is.</w:t>
      </w:r>
      <w:r w:rsidRPr="0042276C">
        <w:rPr>
          <w:rFonts w:asciiTheme="minorHAnsi" w:hAnsiTheme="minorHAnsi" w:cstheme="minorHAnsi"/>
        </w:rPr>
        <w:t xml:space="preserve"> </w:t>
      </w:r>
      <w:r w:rsidRPr="0042276C">
        <w:rPr>
          <w:rStyle w:val="StyleUnderline"/>
          <w:rFonts w:asciiTheme="minorHAnsi" w:hAnsiTheme="minorHAnsi" w:cstheme="minorHAnsi"/>
        </w:rPr>
        <w:t>In Clinton’s case</w:t>
      </w:r>
      <w:r w:rsidRPr="0042276C">
        <w:rPr>
          <w:rFonts w:asciiTheme="minorHAnsi" w:hAnsiTheme="minorHAnsi" w:cstheme="minorHAnsi"/>
        </w:rPr>
        <w:t xml:space="preserve"> (perjury, obstruction of justice), </w:t>
      </w:r>
      <w:r w:rsidRPr="0042276C">
        <w:rPr>
          <w:rStyle w:val="StyleUnderline"/>
          <w:rFonts w:asciiTheme="minorHAnsi" w:hAnsiTheme="minorHAnsi" w:cstheme="minorHAnsi"/>
        </w:rPr>
        <w:t>Congress made a legal (rather than a moral or political case) against the president. In Trump’s case, Democrats are talking about three general charges, two of which take that legalistic approach:</w:t>
      </w:r>
    </w:p>
    <w:p w:rsidR="00485EF8" w:rsidRPr="0042276C" w:rsidRDefault="00485EF8" w:rsidP="00485EF8">
      <w:pPr>
        <w:rPr>
          <w:rFonts w:asciiTheme="minorHAnsi" w:hAnsiTheme="minorHAnsi" w:cstheme="minorHAnsi"/>
        </w:rPr>
      </w:pPr>
      <w:r w:rsidRPr="0042276C">
        <w:rPr>
          <w:rFonts w:asciiTheme="minorHAnsi" w:hAnsiTheme="minorHAnsi" w:cstheme="minorHAnsi"/>
        </w:rPr>
        <w:t>A: “</w:t>
      </w:r>
      <w:r w:rsidRPr="0042276C">
        <w:rPr>
          <w:rStyle w:val="StyleUnderline"/>
          <w:rFonts w:asciiTheme="minorHAnsi" w:hAnsiTheme="minorHAnsi" w:cstheme="minorHAnsi"/>
        </w:rPr>
        <w:t xml:space="preserve">High misdemeanors”: The impeachment </w:t>
      </w:r>
      <w:hyperlink r:id="rId17" w:history="1">
        <w:r w:rsidRPr="0042276C">
          <w:rPr>
            <w:rStyle w:val="StyleUnderline"/>
            <w:rFonts w:asciiTheme="minorHAnsi" w:hAnsiTheme="minorHAnsi" w:cstheme="minorHAnsi"/>
          </w:rPr>
          <w:t>resolutions</w:t>
        </w:r>
      </w:hyperlink>
      <w:r w:rsidRPr="0042276C">
        <w:rPr>
          <w:rStyle w:val="StyleUnderline"/>
          <w:rFonts w:asciiTheme="minorHAnsi" w:hAnsiTheme="minorHAnsi" w:cstheme="minorHAnsi"/>
        </w:rPr>
        <w:t xml:space="preserve"> pushed by Green were basically a list of Trump actions </w:t>
      </w:r>
      <w:r w:rsidRPr="0042276C">
        <w:rPr>
          <w:rFonts w:asciiTheme="minorHAnsi" w:hAnsiTheme="minorHAnsi" w:cstheme="minorHAnsi"/>
        </w:rPr>
        <w:t xml:space="preserve">that the Texas representative considers egregious acts by an American president, </w:t>
      </w:r>
      <w:r w:rsidRPr="0042276C">
        <w:rPr>
          <w:rStyle w:val="StyleUnderline"/>
          <w:rFonts w:asciiTheme="minorHAnsi" w:hAnsiTheme="minorHAnsi" w:cstheme="minorHAnsi"/>
        </w:rPr>
        <w:t xml:space="preserve">including Trump’s </w:t>
      </w:r>
      <w:hyperlink r:id="rId18" w:history="1">
        <w:r w:rsidRPr="0042276C">
          <w:rPr>
            <w:rStyle w:val="StyleUnderline"/>
            <w:rFonts w:asciiTheme="minorHAnsi" w:hAnsiTheme="minorHAnsi" w:cstheme="minorHAnsi"/>
          </w:rPr>
          <w:t>remarks after Charlottesville</w:t>
        </w:r>
      </w:hyperlink>
      <w:r w:rsidRPr="0042276C">
        <w:rPr>
          <w:rStyle w:val="StyleUnderline"/>
          <w:rFonts w:asciiTheme="minorHAnsi" w:hAnsiTheme="minorHAnsi" w:cstheme="minorHAnsi"/>
        </w:rPr>
        <w:t xml:space="preserve">; </w:t>
      </w:r>
      <w:r w:rsidRPr="0042276C">
        <w:rPr>
          <w:rFonts w:asciiTheme="minorHAnsi" w:hAnsiTheme="minorHAnsi" w:cstheme="minorHAnsi"/>
        </w:rPr>
        <w:t>his reported reference to “</w:t>
      </w:r>
      <w:hyperlink r:id="rId19" w:history="1">
        <w:r w:rsidRPr="0042276C">
          <w:rPr>
            <w:rStyle w:val="Hyperlink"/>
            <w:rFonts w:asciiTheme="minorHAnsi" w:hAnsiTheme="minorHAnsi" w:cstheme="minorHAnsi"/>
          </w:rPr>
          <w:t>shithole” countries</w:t>
        </w:r>
      </w:hyperlink>
      <w:r w:rsidRPr="0042276C">
        <w:rPr>
          <w:rFonts w:asciiTheme="minorHAnsi" w:hAnsiTheme="minorHAnsi" w:cstheme="minorHAnsi"/>
        </w:rPr>
        <w:t xml:space="preserve"> whose residents he did not want to immigrate to the United States; and </w:t>
      </w:r>
      <w:hyperlink r:id="rId20" w:history="1">
        <w:r w:rsidRPr="0042276C">
          <w:rPr>
            <w:rStyle w:val="Hyperlink"/>
            <w:rFonts w:asciiTheme="minorHAnsi" w:hAnsiTheme="minorHAnsi" w:cstheme="minorHAnsi"/>
          </w:rPr>
          <w:t>his criticism of NFL players</w:t>
        </w:r>
      </w:hyperlink>
      <w:r w:rsidRPr="0042276C">
        <w:rPr>
          <w:rFonts w:asciiTheme="minorHAnsi" w:hAnsiTheme="minorHAnsi" w:cstheme="minorHAnsi"/>
        </w:rPr>
        <w:t xml:space="preserve"> who refused to stand during the national anthem to protest racial inequality in the U.S.</w:t>
      </w:r>
    </w:p>
    <w:p w:rsidR="00485EF8" w:rsidRPr="0042276C" w:rsidRDefault="00485EF8" w:rsidP="00485EF8">
      <w:pPr>
        <w:rPr>
          <w:rFonts w:asciiTheme="minorHAnsi" w:hAnsiTheme="minorHAnsi" w:cstheme="minorHAnsi"/>
        </w:rPr>
      </w:pPr>
      <w:r w:rsidRPr="0042276C">
        <w:rPr>
          <w:rFonts w:asciiTheme="minorHAnsi" w:hAnsiTheme="minorHAnsi" w:cstheme="minorHAnsi"/>
        </w:rPr>
        <w:t xml:space="preserve">I suspect that </w:t>
      </w:r>
      <w:r w:rsidRPr="0042276C">
        <w:rPr>
          <w:rStyle w:val="StyleUnderline"/>
          <w:rFonts w:asciiTheme="minorHAnsi" w:hAnsiTheme="minorHAnsi" w:cstheme="minorHAnsi"/>
        </w:rPr>
        <w:t>some Democrats would be uncomfortable pushing this type of impeachment resolution</w:t>
      </w:r>
      <w:r w:rsidRPr="0042276C">
        <w:rPr>
          <w:rFonts w:asciiTheme="minorHAnsi" w:hAnsiTheme="minorHAnsi" w:cstheme="minorHAnsi"/>
        </w:rPr>
        <w:t>, because it’s essentially a case against Trump’s political style, as opposed to one accusing him of formal legal violations. It could risk leading to a political tit for tat, leaving future Democratic presidents vulnerable to impeachment on similar grounds.</w:t>
      </w:r>
    </w:p>
    <w:p w:rsidR="00485EF8" w:rsidRPr="0042276C" w:rsidRDefault="00485EF8" w:rsidP="00485EF8">
      <w:pPr>
        <w:rPr>
          <w:rStyle w:val="StyleUnderline"/>
          <w:rFonts w:asciiTheme="minorHAnsi" w:hAnsiTheme="minorHAnsi" w:cstheme="minorHAnsi"/>
        </w:rPr>
      </w:pPr>
      <w:r w:rsidRPr="0042276C">
        <w:rPr>
          <w:rFonts w:asciiTheme="minorHAnsi" w:hAnsiTheme="minorHAnsi" w:cstheme="minorHAnsi"/>
        </w:rPr>
        <w:t>B: Obstruction of justice</w:t>
      </w:r>
      <w:r w:rsidRPr="0042276C">
        <w:rPr>
          <w:rStyle w:val="StyleUnderline"/>
          <w:rFonts w:asciiTheme="minorHAnsi" w:hAnsiTheme="minorHAnsi" w:cstheme="minorHAnsi"/>
        </w:rPr>
        <w:t xml:space="preserve">: A group of six House Democrats, including Green and led by Memphis-area Rep. Steve Cohen, has separately written an </w:t>
      </w:r>
      <w:hyperlink r:id="rId21" w:history="1">
        <w:r w:rsidRPr="0042276C">
          <w:rPr>
            <w:rStyle w:val="StyleUnderline"/>
            <w:rFonts w:asciiTheme="minorHAnsi" w:hAnsiTheme="minorHAnsi" w:cstheme="minorHAnsi"/>
          </w:rPr>
          <w:t>impeachment resolution</w:t>
        </w:r>
      </w:hyperlink>
      <w:r w:rsidRPr="0042276C">
        <w:rPr>
          <w:rStyle w:val="StyleUnderline"/>
          <w:rFonts w:asciiTheme="minorHAnsi" w:hAnsiTheme="minorHAnsi" w:cstheme="minorHAnsi"/>
        </w:rPr>
        <w:t xml:space="preserve"> arguing that Trump’s conduct around the Russia investigation,</w:t>
      </w:r>
      <w:r w:rsidRPr="0042276C">
        <w:rPr>
          <w:rFonts w:asciiTheme="minorHAnsi" w:hAnsiTheme="minorHAnsi" w:cstheme="minorHAnsi"/>
        </w:rPr>
        <w:t xml:space="preserve"> particularly his firing of FBI Director James </w:t>
      </w:r>
      <w:proofErr w:type="spellStart"/>
      <w:r w:rsidRPr="0042276C">
        <w:rPr>
          <w:rFonts w:asciiTheme="minorHAnsi" w:hAnsiTheme="minorHAnsi" w:cstheme="minorHAnsi"/>
        </w:rPr>
        <w:t>Comey</w:t>
      </w:r>
      <w:proofErr w:type="spellEnd"/>
      <w:r w:rsidRPr="0042276C">
        <w:rPr>
          <w:rFonts w:asciiTheme="minorHAnsi" w:hAnsiTheme="minorHAnsi" w:cstheme="minorHAnsi"/>
        </w:rPr>
        <w:t xml:space="preserve">, </w:t>
      </w:r>
      <w:r w:rsidRPr="0042276C">
        <w:rPr>
          <w:rStyle w:val="StyleUnderline"/>
          <w:rFonts w:asciiTheme="minorHAnsi" w:hAnsiTheme="minorHAnsi" w:cstheme="minorHAnsi"/>
        </w:rPr>
        <w:t>is evidence of obstruction of justice.</w:t>
      </w:r>
    </w:p>
    <w:p w:rsidR="00485EF8" w:rsidRPr="0042276C" w:rsidRDefault="00485EF8" w:rsidP="00485EF8">
      <w:pPr>
        <w:rPr>
          <w:rStyle w:val="Emphasis"/>
          <w:rFonts w:asciiTheme="minorHAnsi" w:hAnsiTheme="minorHAnsi" w:cstheme="minorHAnsi"/>
        </w:rPr>
      </w:pPr>
      <w:r w:rsidRPr="0042276C">
        <w:rPr>
          <w:rStyle w:val="Emphasis"/>
          <w:rFonts w:asciiTheme="minorHAnsi" w:hAnsiTheme="minorHAnsi" w:cstheme="minorHAnsi"/>
        </w:rPr>
        <w:t>The findings of Mueller’s investigation obviously could have a major impact on the impeachment conversation</w:t>
      </w:r>
      <w:r w:rsidRPr="0042276C">
        <w:rPr>
          <w:rFonts w:asciiTheme="minorHAnsi" w:hAnsiTheme="minorHAnsi" w:cstheme="minorHAnsi"/>
        </w:rPr>
        <w:t xml:space="preserve"> and efforts, particularly with regard to obstruction of justice allegations against Trump</w:t>
      </w:r>
      <w:r w:rsidRPr="0042276C">
        <w:rPr>
          <w:rStyle w:val="StyleUnderline"/>
          <w:rFonts w:asciiTheme="minorHAnsi" w:hAnsiTheme="minorHAnsi" w:cstheme="minorHAnsi"/>
        </w:rPr>
        <w:t xml:space="preserve">. If Mueller publicly declared that Trump had not obstructed justice, </w:t>
      </w:r>
      <w:r w:rsidRPr="0042276C">
        <w:rPr>
          <w:rStyle w:val="Emphasis"/>
          <w:rFonts w:asciiTheme="minorHAnsi" w:hAnsiTheme="minorHAnsi" w:cstheme="minorHAnsi"/>
        </w:rPr>
        <w:t>that would not bar House Democrats from reaching the opposite conclusion</w:t>
      </w:r>
      <w:r w:rsidRPr="0042276C">
        <w:rPr>
          <w:rFonts w:asciiTheme="minorHAnsi" w:hAnsiTheme="minorHAnsi" w:cstheme="minorHAnsi"/>
        </w:rPr>
        <w:t xml:space="preserve"> — but it would surely make doing so more politically fraught. Alternatively, if </w:t>
      </w:r>
      <w:r w:rsidRPr="0042276C">
        <w:rPr>
          <w:rStyle w:val="StyleUnderline"/>
          <w:rFonts w:asciiTheme="minorHAnsi" w:hAnsiTheme="minorHAnsi" w:cstheme="minorHAnsi"/>
        </w:rPr>
        <w:t xml:space="preserve">Mueller concluded that Trump did obstruct justice but opted to defer to Congress on whether to issue an indictment, that would make it easier for House Democrats to </w:t>
      </w:r>
      <w:proofErr w:type="spellStart"/>
      <w:r w:rsidRPr="0042276C">
        <w:rPr>
          <w:rStyle w:val="StyleUnderline"/>
          <w:rFonts w:asciiTheme="minorHAnsi" w:hAnsiTheme="minorHAnsi" w:cstheme="minorHAnsi"/>
        </w:rPr>
        <w:t>more</w:t>
      </w:r>
      <w:proofErr w:type="spellEnd"/>
      <w:r w:rsidRPr="0042276C">
        <w:rPr>
          <w:rStyle w:val="StyleUnderline"/>
          <w:rFonts w:asciiTheme="minorHAnsi" w:hAnsiTheme="minorHAnsi" w:cstheme="minorHAnsi"/>
        </w:rPr>
        <w:t xml:space="preserve"> forward with impeachment proceedings</w:t>
      </w:r>
      <w:r w:rsidRPr="0042276C">
        <w:rPr>
          <w:rFonts w:asciiTheme="minorHAnsi" w:hAnsiTheme="minorHAnsi" w:cstheme="minorHAnsi"/>
        </w:rPr>
        <w:t xml:space="preserve">. And if Trump agreed to speak to Mueller and committed perjury in the process, that </w:t>
      </w:r>
      <w:r w:rsidRPr="0042276C">
        <w:rPr>
          <w:rStyle w:val="Emphasis"/>
          <w:rFonts w:asciiTheme="minorHAnsi" w:hAnsiTheme="minorHAnsi" w:cstheme="minorHAnsi"/>
        </w:rPr>
        <w:t>testimony could become the basis for impeachment.</w:t>
      </w:r>
    </w:p>
    <w:p w:rsidR="00485EF8" w:rsidRPr="0042276C" w:rsidRDefault="00485EF8" w:rsidP="00485EF8">
      <w:pPr>
        <w:rPr>
          <w:rFonts w:asciiTheme="minorHAnsi" w:hAnsiTheme="minorHAnsi" w:cstheme="minorHAnsi"/>
        </w:rPr>
      </w:pPr>
    </w:p>
    <w:p w:rsidR="00485EF8" w:rsidRPr="0042276C" w:rsidRDefault="00485EF8" w:rsidP="00485EF8">
      <w:pPr>
        <w:pStyle w:val="Heading4"/>
        <w:rPr>
          <w:rFonts w:asciiTheme="minorHAnsi" w:hAnsiTheme="minorHAnsi" w:cstheme="minorHAnsi"/>
        </w:rPr>
      </w:pPr>
      <w:r w:rsidRPr="0042276C">
        <w:rPr>
          <w:rFonts w:asciiTheme="minorHAnsi" w:hAnsiTheme="minorHAnsi" w:cstheme="minorHAnsi"/>
        </w:rPr>
        <w:t>House win causes trump to resign – lets the Dems release damaging tax returns</w:t>
      </w:r>
    </w:p>
    <w:p w:rsidR="00485EF8" w:rsidRPr="0042276C" w:rsidRDefault="00485EF8" w:rsidP="00485EF8">
      <w:pPr>
        <w:rPr>
          <w:rFonts w:asciiTheme="minorHAnsi" w:hAnsiTheme="minorHAnsi" w:cstheme="minorHAnsi"/>
          <w:sz w:val="14"/>
        </w:rPr>
      </w:pPr>
      <w:r w:rsidRPr="0042276C">
        <w:rPr>
          <w:rStyle w:val="Style13ptBold"/>
          <w:rFonts w:asciiTheme="minorHAnsi" w:hAnsiTheme="minorHAnsi" w:cstheme="minorHAnsi"/>
        </w:rPr>
        <w:t>Graham 17</w:t>
      </w:r>
      <w:r w:rsidRPr="0042276C">
        <w:rPr>
          <w:rFonts w:asciiTheme="minorHAnsi" w:hAnsiTheme="minorHAnsi" w:cstheme="minorHAnsi"/>
        </w:rPr>
        <w:t xml:space="preserve"> </w:t>
      </w:r>
      <w:r w:rsidRPr="0042276C">
        <w:rPr>
          <w:rFonts w:asciiTheme="minorHAnsi" w:hAnsiTheme="minorHAnsi" w:cstheme="minorHAnsi"/>
          <w:sz w:val="14"/>
        </w:rPr>
        <w:t>(8/21, Luke, CNBC, https://www.cnbc.com/2017/08/21/donald-trump-president-may-resign-over-tax-returns-if-democrats-win-in-2018.html)</w:t>
      </w:r>
    </w:p>
    <w:p w:rsidR="00485EF8" w:rsidRPr="0042276C" w:rsidRDefault="00485EF8" w:rsidP="00485EF8">
      <w:pPr>
        <w:rPr>
          <w:rFonts w:asciiTheme="minorHAnsi" w:hAnsiTheme="minorHAnsi" w:cstheme="minorHAnsi"/>
          <w:sz w:val="14"/>
        </w:rPr>
      </w:pPr>
      <w:r w:rsidRPr="0042276C">
        <w:rPr>
          <w:rStyle w:val="StyleUnderline"/>
          <w:rFonts w:asciiTheme="minorHAnsi" w:hAnsiTheme="minorHAnsi" w:cstheme="minorHAnsi"/>
        </w:rPr>
        <w:t xml:space="preserve">A Democrat win in 2018 could </w:t>
      </w:r>
      <w:r w:rsidRPr="0042276C">
        <w:rPr>
          <w:rStyle w:val="Emphasis"/>
          <w:rFonts w:asciiTheme="minorHAnsi" w:hAnsiTheme="minorHAnsi" w:cstheme="minorHAnsi"/>
        </w:rPr>
        <w:t>end the Trump</w:t>
      </w:r>
      <w:r w:rsidRPr="0042276C">
        <w:rPr>
          <w:rStyle w:val="StyleUnderline"/>
          <w:rFonts w:asciiTheme="minorHAnsi" w:hAnsiTheme="minorHAnsi" w:cstheme="minorHAnsi"/>
        </w:rPr>
        <w:t xml:space="preserve"> </w:t>
      </w:r>
      <w:r w:rsidRPr="0042276C">
        <w:rPr>
          <w:rStyle w:val="Emphasis"/>
          <w:rFonts w:asciiTheme="minorHAnsi" w:hAnsiTheme="minorHAnsi" w:cstheme="minorHAnsi"/>
        </w:rPr>
        <w:t>presidency,</w:t>
      </w:r>
      <w:r w:rsidRPr="0042276C">
        <w:rPr>
          <w:rFonts w:asciiTheme="minorHAnsi" w:hAnsiTheme="minorHAnsi" w:cstheme="minorHAnsi"/>
          <w:sz w:val="14"/>
        </w:rPr>
        <w:t xml:space="preserve"> says analyst </w:t>
      </w:r>
      <w:r w:rsidRPr="0042276C">
        <w:rPr>
          <w:rStyle w:val="StyleUnderline"/>
          <w:rFonts w:asciiTheme="minorHAnsi" w:hAnsiTheme="minorHAnsi" w:cstheme="minorHAnsi"/>
        </w:rPr>
        <w:t>A win for the Democrats in Congress next year would allow them to publish</w:t>
      </w:r>
      <w:r w:rsidRPr="0042276C">
        <w:rPr>
          <w:rFonts w:asciiTheme="minorHAnsi" w:hAnsiTheme="minorHAnsi" w:cstheme="minorHAnsi"/>
          <w:sz w:val="14"/>
        </w:rPr>
        <w:t xml:space="preserve"> Donald </w:t>
      </w:r>
      <w:r w:rsidRPr="0042276C">
        <w:rPr>
          <w:rStyle w:val="StyleUnderline"/>
          <w:rFonts w:asciiTheme="minorHAnsi" w:hAnsiTheme="minorHAnsi" w:cstheme="minorHAnsi"/>
        </w:rPr>
        <w:t>Trump's tax returns</w:t>
      </w:r>
      <w:r w:rsidRPr="0042276C">
        <w:rPr>
          <w:rFonts w:asciiTheme="minorHAnsi" w:hAnsiTheme="minorHAnsi" w:cstheme="minorHAnsi"/>
          <w:sz w:val="14"/>
        </w:rPr>
        <w:t xml:space="preserve">, according to IHS </w:t>
      </w:r>
      <w:proofErr w:type="spellStart"/>
      <w:r w:rsidRPr="0042276C">
        <w:rPr>
          <w:rFonts w:asciiTheme="minorHAnsi" w:hAnsiTheme="minorHAnsi" w:cstheme="minorHAnsi"/>
          <w:sz w:val="14"/>
        </w:rPr>
        <w:t>Markit's</w:t>
      </w:r>
      <w:proofErr w:type="spellEnd"/>
      <w:r w:rsidRPr="0042276C">
        <w:rPr>
          <w:rFonts w:asciiTheme="minorHAnsi" w:hAnsiTheme="minorHAnsi" w:cstheme="minorHAnsi"/>
          <w:sz w:val="14"/>
        </w:rPr>
        <w:t xml:space="preserve"> John Raines </w:t>
      </w:r>
      <w:r w:rsidRPr="0042276C">
        <w:rPr>
          <w:rStyle w:val="StyleUnderline"/>
          <w:rFonts w:asciiTheme="minorHAnsi" w:hAnsiTheme="minorHAnsi" w:cstheme="minorHAnsi"/>
        </w:rPr>
        <w:t>If there is</w:t>
      </w:r>
      <w:r w:rsidRPr="0042276C">
        <w:rPr>
          <w:rFonts w:asciiTheme="minorHAnsi" w:hAnsiTheme="minorHAnsi" w:cstheme="minorHAnsi"/>
          <w:sz w:val="14"/>
        </w:rPr>
        <w:t xml:space="preserve"> some </w:t>
      </w:r>
      <w:r w:rsidRPr="0042276C">
        <w:rPr>
          <w:rStyle w:val="StyleUnderline"/>
          <w:rFonts w:asciiTheme="minorHAnsi" w:hAnsiTheme="minorHAnsi" w:cstheme="minorHAnsi"/>
        </w:rPr>
        <w:lastRenderedPageBreak/>
        <w:t>damaging information</w:t>
      </w:r>
      <w:r w:rsidRPr="0042276C">
        <w:rPr>
          <w:rFonts w:asciiTheme="minorHAnsi" w:hAnsiTheme="minorHAnsi" w:cstheme="minorHAnsi"/>
          <w:sz w:val="14"/>
        </w:rPr>
        <w:t xml:space="preserve"> in the returns, President </w:t>
      </w:r>
      <w:r w:rsidRPr="0042276C">
        <w:rPr>
          <w:rStyle w:val="StyleUnderline"/>
          <w:rFonts w:asciiTheme="minorHAnsi" w:hAnsiTheme="minorHAnsi" w:cstheme="minorHAnsi"/>
        </w:rPr>
        <w:t>Trump may decide to resign</w:t>
      </w:r>
      <w:r w:rsidRPr="0042276C">
        <w:rPr>
          <w:rFonts w:asciiTheme="minorHAnsi" w:hAnsiTheme="minorHAnsi" w:cstheme="minorHAnsi"/>
          <w:sz w:val="14"/>
        </w:rPr>
        <w:t xml:space="preserve"> Tony Schwartz, the ghost-writer behind Trump's 'Art of the Deal', told CNN he predicts Trump will quit the job in months </w:t>
      </w:r>
      <w:r w:rsidRPr="0042276C">
        <w:rPr>
          <w:rStyle w:val="StyleUnderline"/>
          <w:rFonts w:asciiTheme="minorHAnsi" w:hAnsiTheme="minorHAnsi" w:cstheme="minorHAnsi"/>
        </w:rPr>
        <w:t>A win for the Democrats in Congress next year will cause problems for the</w:t>
      </w:r>
      <w:r w:rsidRPr="0042276C">
        <w:rPr>
          <w:rFonts w:asciiTheme="minorHAnsi" w:hAnsiTheme="minorHAnsi" w:cstheme="minorHAnsi"/>
          <w:sz w:val="14"/>
        </w:rPr>
        <w:t xml:space="preserve"> Donald </w:t>
      </w:r>
      <w:r w:rsidRPr="0042276C">
        <w:rPr>
          <w:rStyle w:val="StyleUnderline"/>
          <w:rFonts w:asciiTheme="minorHAnsi" w:hAnsiTheme="minorHAnsi" w:cstheme="minorHAnsi"/>
        </w:rPr>
        <w:t xml:space="preserve">Trump administration that may even </w:t>
      </w:r>
      <w:r w:rsidRPr="0042276C">
        <w:rPr>
          <w:rStyle w:val="Emphasis"/>
          <w:rFonts w:asciiTheme="minorHAnsi" w:hAnsiTheme="minorHAnsi" w:cstheme="minorHAnsi"/>
        </w:rPr>
        <w:t>result in the president resigning</w:t>
      </w:r>
      <w:r w:rsidRPr="0042276C">
        <w:rPr>
          <w:rStyle w:val="StyleUnderline"/>
          <w:rFonts w:asciiTheme="minorHAnsi" w:hAnsiTheme="minorHAnsi" w:cstheme="minorHAnsi"/>
        </w:rPr>
        <w:t xml:space="preserve"> from his post, a political risk analyst has suggested</w:t>
      </w:r>
      <w:r w:rsidRPr="0042276C">
        <w:rPr>
          <w:rFonts w:asciiTheme="minorHAnsi" w:hAnsiTheme="minorHAnsi" w:cstheme="minorHAnsi"/>
          <w:sz w:val="14"/>
        </w:rPr>
        <w:t>. "</w:t>
      </w:r>
      <w:r w:rsidRPr="0042276C">
        <w:rPr>
          <w:rStyle w:val="StyleUnderline"/>
          <w:rFonts w:asciiTheme="minorHAnsi" w:hAnsiTheme="minorHAnsi" w:cstheme="minorHAnsi"/>
        </w:rPr>
        <w:t>If the Democrats win in 2018 as far as the House</w:t>
      </w:r>
      <w:r w:rsidRPr="0042276C">
        <w:rPr>
          <w:rFonts w:asciiTheme="minorHAnsi" w:hAnsiTheme="minorHAnsi" w:cstheme="minorHAnsi"/>
          <w:sz w:val="14"/>
        </w:rPr>
        <w:t xml:space="preserve"> of Representatives, </w:t>
      </w:r>
      <w:r w:rsidRPr="0042276C">
        <w:rPr>
          <w:rStyle w:val="StyleUnderline"/>
          <w:rFonts w:asciiTheme="minorHAnsi" w:hAnsiTheme="minorHAnsi" w:cstheme="minorHAnsi"/>
        </w:rPr>
        <w:t xml:space="preserve">they can then actually </w:t>
      </w:r>
      <w:r w:rsidRPr="0042276C">
        <w:rPr>
          <w:rStyle w:val="Emphasis"/>
          <w:rFonts w:asciiTheme="minorHAnsi" w:hAnsiTheme="minorHAnsi" w:cstheme="minorHAnsi"/>
        </w:rPr>
        <w:t>publish the tax returns</w:t>
      </w:r>
      <w:r w:rsidRPr="0042276C">
        <w:rPr>
          <w:rStyle w:val="StyleUnderline"/>
          <w:rFonts w:asciiTheme="minorHAnsi" w:hAnsiTheme="minorHAnsi" w:cstheme="minorHAnsi"/>
        </w:rPr>
        <w:t xml:space="preserve"> of the president</w:t>
      </w:r>
      <w:r w:rsidRPr="0042276C">
        <w:rPr>
          <w:rFonts w:asciiTheme="minorHAnsi" w:hAnsiTheme="minorHAnsi" w:cstheme="minorHAnsi"/>
          <w:sz w:val="14"/>
        </w:rPr>
        <w:t xml:space="preserve">," John </w:t>
      </w:r>
      <w:r w:rsidRPr="0042276C">
        <w:rPr>
          <w:rStyle w:val="StyleUnderline"/>
          <w:rFonts w:asciiTheme="minorHAnsi" w:hAnsiTheme="minorHAnsi" w:cstheme="minorHAnsi"/>
        </w:rPr>
        <w:t xml:space="preserve">Raines, head of political risk at IHS </w:t>
      </w:r>
      <w:proofErr w:type="spellStart"/>
      <w:r w:rsidRPr="0042276C">
        <w:rPr>
          <w:rStyle w:val="StyleUnderline"/>
          <w:rFonts w:asciiTheme="minorHAnsi" w:hAnsiTheme="minorHAnsi" w:cstheme="minorHAnsi"/>
        </w:rPr>
        <w:t>Markit</w:t>
      </w:r>
      <w:proofErr w:type="spellEnd"/>
      <w:r w:rsidRPr="0042276C">
        <w:rPr>
          <w:rStyle w:val="StyleUnderline"/>
          <w:rFonts w:asciiTheme="minorHAnsi" w:hAnsiTheme="minorHAnsi" w:cstheme="minorHAnsi"/>
        </w:rPr>
        <w:t>, told</w:t>
      </w:r>
      <w:r w:rsidRPr="0042276C">
        <w:rPr>
          <w:rFonts w:asciiTheme="minorHAnsi" w:hAnsiTheme="minorHAnsi" w:cstheme="minorHAnsi"/>
          <w:sz w:val="14"/>
        </w:rPr>
        <w:t xml:space="preserve"> CNBC. "So </w:t>
      </w:r>
      <w:r w:rsidRPr="0042276C">
        <w:rPr>
          <w:rStyle w:val="StyleUnderline"/>
          <w:rFonts w:asciiTheme="minorHAnsi" w:hAnsiTheme="minorHAnsi" w:cstheme="minorHAnsi"/>
        </w:rPr>
        <w:t xml:space="preserve">is there something in those tax returns that could actually cause damage to the president? All of a sudden he </w:t>
      </w:r>
      <w:r w:rsidRPr="0042276C">
        <w:rPr>
          <w:rStyle w:val="Emphasis"/>
          <w:rFonts w:asciiTheme="minorHAnsi" w:hAnsiTheme="minorHAnsi" w:cstheme="minorHAnsi"/>
        </w:rPr>
        <w:t>feels compelled to do something like resign</w:t>
      </w:r>
      <w:r w:rsidRPr="0042276C">
        <w:rPr>
          <w:rStyle w:val="StyleUnderline"/>
          <w:rFonts w:asciiTheme="minorHAnsi" w:hAnsiTheme="minorHAnsi" w:cstheme="minorHAnsi"/>
        </w:rPr>
        <w:t>."</w:t>
      </w:r>
      <w:r w:rsidRPr="0042276C">
        <w:rPr>
          <w:rFonts w:asciiTheme="minorHAnsi" w:hAnsiTheme="minorHAnsi" w:cstheme="minorHAnsi"/>
          <w:sz w:val="14"/>
        </w:rPr>
        <w:t xml:space="preserve"> </w:t>
      </w:r>
      <w:r w:rsidRPr="0042276C">
        <w:rPr>
          <w:rStyle w:val="StyleUnderline"/>
          <w:rFonts w:asciiTheme="minorHAnsi" w:hAnsiTheme="minorHAnsi" w:cstheme="minorHAnsi"/>
        </w:rPr>
        <w:t>If the Democrats gained a majority in Congress</w:t>
      </w:r>
      <w:r w:rsidRPr="0042276C">
        <w:rPr>
          <w:rFonts w:asciiTheme="minorHAnsi" w:hAnsiTheme="minorHAnsi" w:cstheme="minorHAnsi"/>
          <w:sz w:val="14"/>
        </w:rPr>
        <w:t xml:space="preserve">, </w:t>
      </w:r>
      <w:r w:rsidRPr="0042276C">
        <w:rPr>
          <w:rStyle w:val="StyleUnderline"/>
          <w:rFonts w:asciiTheme="minorHAnsi" w:hAnsiTheme="minorHAnsi" w:cstheme="minorHAnsi"/>
        </w:rPr>
        <w:t>they could take control of certain Congressional committees. Some of these committees have the power to request anyone's tax returns, including those belonging to the president. These committees could then share the returns with other members of the committee or make them public</w:t>
      </w:r>
      <w:r w:rsidRPr="0042276C">
        <w:rPr>
          <w:rFonts w:asciiTheme="minorHAnsi" w:hAnsiTheme="minorHAnsi" w:cstheme="minorHAnsi"/>
          <w:sz w:val="14"/>
        </w:rPr>
        <w:t xml:space="preserve">. </w:t>
      </w:r>
      <w:r w:rsidRPr="0042276C">
        <w:rPr>
          <w:rStyle w:val="StyleUnderline"/>
          <w:rFonts w:asciiTheme="minorHAnsi" w:hAnsiTheme="minorHAnsi" w:cstheme="minorHAnsi"/>
        </w:rPr>
        <w:t>The president's tax returns have been a hot button political issue since the election campaign</w:t>
      </w:r>
      <w:r w:rsidRPr="0042276C">
        <w:rPr>
          <w:rFonts w:asciiTheme="minorHAnsi" w:hAnsiTheme="minorHAnsi" w:cstheme="minorHAnsi"/>
          <w:sz w:val="14"/>
        </w:rPr>
        <w:t xml:space="preserve">, when Trump became the first major presidential candidate since the 1970s not to release his tax returns. The president claimed he could not release them because he was under audit by the IRS. Raines says there would have to be a major issue within the tax returns for the majority of the Republican Party to turn against him. "At this point, 80 to 85 percent of Republicans are still with this president. Republican congressmen, whether it be senators or house members, it's going to be very difficult for them to make that (decision on impeachment) unless there's some real smoking gun there." Raines added that the actual prospects of impeachment remain quite low at this point. Last week, U.K. betting firm Paddy Power cut odds on Trump to resign from office, after Tony Schwartz, the ghost-writer behind the president's memoir 'Art of the Deal', told CNN he predicts Trump will quit the job in months. He also said on Twitter that he would be "amazed" if the president lasts until the end of the year. Bookmaker Paddy Power said </w:t>
      </w:r>
      <w:r w:rsidRPr="0042276C">
        <w:rPr>
          <w:rStyle w:val="Emphasis"/>
          <w:rFonts w:asciiTheme="minorHAnsi" w:hAnsiTheme="minorHAnsi" w:cstheme="minorHAnsi"/>
        </w:rPr>
        <w:t>large amounts</w:t>
      </w:r>
      <w:r w:rsidRPr="0042276C">
        <w:rPr>
          <w:rStyle w:val="StyleUnderline"/>
          <w:rFonts w:asciiTheme="minorHAnsi" w:hAnsiTheme="minorHAnsi" w:cstheme="minorHAnsi"/>
        </w:rPr>
        <w:t xml:space="preserve"> of money was being bet on odds of 6/4 that Trump will resign, forcing the company to cut the odds to </w:t>
      </w:r>
      <w:r w:rsidRPr="0042276C">
        <w:rPr>
          <w:rStyle w:val="Emphasis"/>
          <w:rFonts w:asciiTheme="minorHAnsi" w:hAnsiTheme="minorHAnsi" w:cstheme="minorHAnsi"/>
        </w:rPr>
        <w:t>even money</w:t>
      </w:r>
      <w:r w:rsidRPr="0042276C">
        <w:rPr>
          <w:rFonts w:asciiTheme="minorHAnsi" w:hAnsiTheme="minorHAnsi" w:cstheme="minorHAnsi"/>
          <w:sz w:val="14"/>
        </w:rPr>
        <w:t xml:space="preserve"> (where the profit on the bet will be the same as the amount staked). "Tony </w:t>
      </w:r>
      <w:r w:rsidRPr="0042276C">
        <w:rPr>
          <w:rStyle w:val="StyleUnderline"/>
          <w:rFonts w:asciiTheme="minorHAnsi" w:hAnsiTheme="minorHAnsi" w:cstheme="minorHAnsi"/>
        </w:rPr>
        <w:t>Schwartz spent 18 months with Trump</w:t>
      </w:r>
      <w:r w:rsidRPr="0042276C">
        <w:rPr>
          <w:rFonts w:asciiTheme="minorHAnsi" w:hAnsiTheme="minorHAnsi" w:cstheme="minorHAnsi"/>
          <w:sz w:val="14"/>
        </w:rPr>
        <w:t xml:space="preserve"> when </w:t>
      </w:r>
      <w:r w:rsidRPr="0042276C">
        <w:rPr>
          <w:rStyle w:val="StyleUnderline"/>
          <w:rFonts w:asciiTheme="minorHAnsi" w:hAnsiTheme="minorHAnsi" w:cstheme="minorHAnsi"/>
        </w:rPr>
        <w:t>helping ghost-write his memoir</w:t>
      </w:r>
      <w:r w:rsidRPr="0042276C">
        <w:rPr>
          <w:rFonts w:asciiTheme="minorHAnsi" w:hAnsiTheme="minorHAnsi" w:cstheme="minorHAnsi"/>
          <w:sz w:val="14"/>
        </w:rPr>
        <w:t xml:space="preserve"> and while that must have been totally unbearable – it also means </w:t>
      </w:r>
      <w:r w:rsidRPr="0042276C">
        <w:rPr>
          <w:rStyle w:val="StyleUnderline"/>
          <w:rFonts w:asciiTheme="minorHAnsi" w:hAnsiTheme="minorHAnsi" w:cstheme="minorHAnsi"/>
        </w:rPr>
        <w:t xml:space="preserve">he </w:t>
      </w:r>
      <w:r w:rsidRPr="0042276C">
        <w:rPr>
          <w:rStyle w:val="Emphasis"/>
          <w:rFonts w:asciiTheme="minorHAnsi" w:hAnsiTheme="minorHAnsi" w:cstheme="minorHAnsi"/>
        </w:rPr>
        <w:t>knows The Donald pretty well</w:t>
      </w:r>
      <w:r w:rsidRPr="0042276C">
        <w:rPr>
          <w:rFonts w:asciiTheme="minorHAnsi" w:hAnsiTheme="minorHAnsi" w:cstheme="minorHAnsi"/>
          <w:sz w:val="14"/>
        </w:rPr>
        <w:t xml:space="preserve">," Paddy Power said in a press release on Friday. "After an awful week for the president that has seen other issues like North Korea pushed into the shadows it's no surprise punters are latching onto the fact </w:t>
      </w:r>
      <w:r w:rsidRPr="0042276C">
        <w:rPr>
          <w:rStyle w:val="StyleUnderline"/>
          <w:rFonts w:asciiTheme="minorHAnsi" w:hAnsiTheme="minorHAnsi" w:cstheme="minorHAnsi"/>
        </w:rPr>
        <w:t xml:space="preserve">Trump might </w:t>
      </w:r>
      <w:r w:rsidRPr="0042276C">
        <w:rPr>
          <w:rStyle w:val="Emphasis"/>
          <w:rFonts w:asciiTheme="minorHAnsi" w:hAnsiTheme="minorHAnsi" w:cstheme="minorHAnsi"/>
        </w:rPr>
        <w:t>call it a day</w:t>
      </w:r>
      <w:r w:rsidRPr="0042276C">
        <w:rPr>
          <w:rFonts w:asciiTheme="minorHAnsi" w:hAnsiTheme="minorHAnsi" w:cstheme="minorHAnsi"/>
          <w:sz w:val="14"/>
        </w:rPr>
        <w:t>."</w:t>
      </w:r>
    </w:p>
    <w:p w:rsidR="00485EF8" w:rsidRPr="005228A9" w:rsidRDefault="00485EF8" w:rsidP="00485EF8"/>
    <w:p w:rsidR="00485EF8" w:rsidRDefault="00485EF8" w:rsidP="00485EF8">
      <w:pPr>
        <w:pStyle w:val="Heading3"/>
      </w:pPr>
      <w:r>
        <w:lastRenderedPageBreak/>
        <w:t>-Impeachment Impact—</w:t>
      </w:r>
      <w:proofErr w:type="spellStart"/>
      <w:r>
        <w:t>ext</w:t>
      </w:r>
      <w:proofErr w:type="spellEnd"/>
      <w:r>
        <w:t xml:space="preserve"> </w:t>
      </w:r>
    </w:p>
    <w:p w:rsidR="00485EF8" w:rsidRPr="0042276C" w:rsidRDefault="00485EF8" w:rsidP="00485EF8">
      <w:pPr>
        <w:pStyle w:val="Heading4"/>
        <w:rPr>
          <w:rFonts w:asciiTheme="minorHAnsi" w:hAnsiTheme="minorHAnsi" w:cstheme="minorHAnsi"/>
        </w:rPr>
      </w:pPr>
      <w:proofErr w:type="gramStart"/>
      <w:r w:rsidRPr="0042276C">
        <w:rPr>
          <w:rFonts w:asciiTheme="minorHAnsi" w:hAnsiTheme="minorHAnsi" w:cstheme="minorHAnsi"/>
        </w:rPr>
        <w:t>even</w:t>
      </w:r>
      <w:proofErr w:type="gramEnd"/>
      <w:r w:rsidRPr="0042276C">
        <w:rPr>
          <w:rFonts w:asciiTheme="minorHAnsi" w:hAnsiTheme="minorHAnsi" w:cstheme="minorHAnsi"/>
        </w:rPr>
        <w:t xml:space="preserve"> if allies don’t </w:t>
      </w:r>
      <w:proofErr w:type="spellStart"/>
      <w:r w:rsidRPr="0042276C">
        <w:rPr>
          <w:rFonts w:asciiTheme="minorHAnsi" w:hAnsiTheme="minorHAnsi" w:cstheme="minorHAnsi"/>
        </w:rPr>
        <w:t>prolif</w:t>
      </w:r>
      <w:proofErr w:type="spellEnd"/>
      <w:r w:rsidRPr="0042276C">
        <w:rPr>
          <w:rFonts w:asciiTheme="minorHAnsi" w:hAnsiTheme="minorHAnsi" w:cstheme="minorHAnsi"/>
        </w:rPr>
        <w:t xml:space="preserve">, Trump causes 4 scenarios for nuclear war with adversaries: North Korea, China, Russia, and the Middle East. </w:t>
      </w:r>
    </w:p>
    <w:p w:rsidR="00485EF8" w:rsidRPr="0042276C" w:rsidRDefault="00485EF8" w:rsidP="00485EF8">
      <w:pPr>
        <w:rPr>
          <w:rFonts w:asciiTheme="minorHAnsi" w:hAnsiTheme="minorHAnsi" w:cstheme="minorHAnsi"/>
        </w:rPr>
      </w:pPr>
      <w:r w:rsidRPr="0042276C">
        <w:rPr>
          <w:rFonts w:asciiTheme="minorHAnsi" w:hAnsiTheme="minorHAnsi" w:cstheme="minorHAnsi"/>
        </w:rPr>
        <w:t xml:space="preserve">--Shift to </w:t>
      </w:r>
      <w:proofErr w:type="spellStart"/>
      <w:r w:rsidRPr="0042276C">
        <w:rPr>
          <w:rFonts w:asciiTheme="minorHAnsi" w:hAnsiTheme="minorHAnsi" w:cstheme="minorHAnsi"/>
        </w:rPr>
        <w:t>multipolarity</w:t>
      </w:r>
      <w:proofErr w:type="spellEnd"/>
      <w:r w:rsidRPr="0042276C">
        <w:rPr>
          <w:rFonts w:asciiTheme="minorHAnsi" w:hAnsiTheme="minorHAnsi" w:cstheme="minorHAnsi"/>
        </w:rPr>
        <w:t xml:space="preserve"> demands good crisis management</w:t>
      </w:r>
    </w:p>
    <w:p w:rsidR="00485EF8" w:rsidRPr="0042276C" w:rsidRDefault="00485EF8" w:rsidP="00485EF8">
      <w:pPr>
        <w:rPr>
          <w:rFonts w:asciiTheme="minorHAnsi" w:hAnsiTheme="minorHAnsi" w:cstheme="minorHAnsi"/>
        </w:rPr>
      </w:pPr>
      <w:r w:rsidRPr="0042276C">
        <w:rPr>
          <w:rFonts w:asciiTheme="minorHAnsi" w:hAnsiTheme="minorHAnsi" w:cstheme="minorHAnsi"/>
        </w:rPr>
        <w:t>--Tactical nuke reliance increases escalation risk</w:t>
      </w:r>
    </w:p>
    <w:p w:rsidR="00485EF8" w:rsidRPr="0042276C" w:rsidRDefault="00485EF8" w:rsidP="00485EF8">
      <w:pPr>
        <w:rPr>
          <w:rFonts w:asciiTheme="minorHAnsi" w:hAnsiTheme="minorHAnsi" w:cstheme="minorHAnsi"/>
        </w:rPr>
      </w:pPr>
      <w:r w:rsidRPr="0042276C">
        <w:rPr>
          <w:rFonts w:asciiTheme="minorHAnsi" w:hAnsiTheme="minorHAnsi" w:cstheme="minorHAnsi"/>
        </w:rPr>
        <w:t>--Trump escalates every crisis – temperamentally can’t back down</w:t>
      </w:r>
    </w:p>
    <w:p w:rsidR="00485EF8" w:rsidRPr="0042276C" w:rsidRDefault="00485EF8" w:rsidP="00485EF8">
      <w:pPr>
        <w:rPr>
          <w:rFonts w:asciiTheme="minorHAnsi" w:hAnsiTheme="minorHAnsi" w:cstheme="minorHAnsi"/>
        </w:rPr>
      </w:pPr>
      <w:r w:rsidRPr="0042276C">
        <w:rPr>
          <w:rFonts w:asciiTheme="minorHAnsi" w:hAnsiTheme="minorHAnsi" w:cstheme="minorHAnsi"/>
        </w:rPr>
        <w:t>--China/Russia adventurism</w:t>
      </w:r>
    </w:p>
    <w:p w:rsidR="00485EF8" w:rsidRPr="0042276C" w:rsidRDefault="00485EF8" w:rsidP="00485EF8">
      <w:pPr>
        <w:rPr>
          <w:rFonts w:asciiTheme="minorHAnsi" w:hAnsiTheme="minorHAnsi" w:cstheme="minorHAnsi"/>
          <w:sz w:val="14"/>
        </w:rPr>
      </w:pPr>
      <w:proofErr w:type="spellStart"/>
      <w:r w:rsidRPr="0042276C">
        <w:rPr>
          <w:rStyle w:val="Style13ptBold"/>
          <w:rFonts w:asciiTheme="minorHAnsi" w:hAnsiTheme="minorHAnsi" w:cstheme="minorHAnsi"/>
        </w:rPr>
        <w:t>Klare</w:t>
      </w:r>
      <w:proofErr w:type="spellEnd"/>
      <w:r w:rsidRPr="0042276C">
        <w:rPr>
          <w:rStyle w:val="Style13ptBold"/>
          <w:rFonts w:asciiTheme="minorHAnsi" w:hAnsiTheme="minorHAnsi" w:cstheme="minorHAnsi"/>
        </w:rPr>
        <w:t xml:space="preserve"> 17</w:t>
      </w:r>
      <w:r w:rsidRPr="0042276C">
        <w:rPr>
          <w:rFonts w:asciiTheme="minorHAnsi" w:hAnsiTheme="minorHAnsi" w:cstheme="minorHAnsi"/>
          <w:sz w:val="14"/>
        </w:rPr>
        <w:t xml:space="preserve"> (1/17, Michael, professor of peace and world-security studies at Hampshire College and the defense correspondent of The Nation, “These 4 Foreign Policy Crises Are Primed to Explode Under President Trump”, https://www.thenation.com/article/these-4-foreign-policy-crises-are-primed-to-explode-under-president-trump/) </w:t>
      </w:r>
    </w:p>
    <w:p w:rsidR="00485EF8" w:rsidRDefault="00485EF8" w:rsidP="00485EF8">
      <w:pPr>
        <w:rPr>
          <w:rFonts w:asciiTheme="minorHAnsi" w:hAnsiTheme="minorHAnsi" w:cstheme="minorHAnsi"/>
          <w:sz w:val="14"/>
        </w:rPr>
      </w:pPr>
      <w:r w:rsidRPr="0042276C">
        <w:rPr>
          <w:rFonts w:asciiTheme="minorHAnsi" w:hAnsiTheme="minorHAnsi" w:cstheme="minorHAnsi"/>
          <w:sz w:val="14"/>
        </w:rPr>
        <w:t xml:space="preserve">Within months of taking office, President Donald </w:t>
      </w:r>
      <w:r w:rsidRPr="0042276C">
        <w:rPr>
          <w:rStyle w:val="StyleUnderline"/>
          <w:rFonts w:asciiTheme="minorHAnsi" w:hAnsiTheme="minorHAnsi" w:cstheme="minorHAnsi"/>
        </w:rPr>
        <w:t>Trump is likely to face</w:t>
      </w:r>
      <w:r w:rsidRPr="0042276C">
        <w:rPr>
          <w:rFonts w:asciiTheme="minorHAnsi" w:hAnsiTheme="minorHAnsi" w:cstheme="minorHAnsi"/>
          <w:sz w:val="14"/>
        </w:rPr>
        <w:t xml:space="preserve"> one or more </w:t>
      </w:r>
      <w:r w:rsidRPr="0042276C">
        <w:rPr>
          <w:rStyle w:val="StyleUnderline"/>
          <w:rFonts w:asciiTheme="minorHAnsi" w:hAnsiTheme="minorHAnsi" w:cstheme="minorHAnsi"/>
        </w:rPr>
        <w:t>major international crises</w:t>
      </w:r>
      <w:r w:rsidRPr="0042276C">
        <w:rPr>
          <w:rFonts w:asciiTheme="minorHAnsi" w:hAnsiTheme="minorHAnsi" w:cstheme="minorHAnsi"/>
          <w:sz w:val="14"/>
        </w:rPr>
        <w:t xml:space="preserve">, possibly </w:t>
      </w:r>
      <w:r w:rsidRPr="0042276C">
        <w:rPr>
          <w:rStyle w:val="StyleUnderline"/>
          <w:rFonts w:asciiTheme="minorHAnsi" w:hAnsiTheme="minorHAnsi" w:cstheme="minorHAnsi"/>
        </w:rPr>
        <w:t xml:space="preserve">entailing a risk of </w:t>
      </w:r>
      <w:r w:rsidRPr="0042276C">
        <w:rPr>
          <w:rStyle w:val="Emphasis"/>
          <w:rFonts w:asciiTheme="minorHAnsi" w:hAnsiTheme="minorHAnsi" w:cstheme="minorHAnsi"/>
        </w:rPr>
        <w:t>nuclear escalation</w:t>
      </w:r>
      <w:r w:rsidRPr="0042276C">
        <w:rPr>
          <w:rFonts w:asciiTheme="minorHAnsi" w:hAnsiTheme="minorHAnsi" w:cstheme="minorHAnsi"/>
          <w:sz w:val="14"/>
        </w:rPr>
        <w:t xml:space="preserve">. Not since the end of the Cold War has a new chief executive been confronted with as many potential flashpoints involving such a risk of explosive conflict. This proliferation of crises has been brewing for some time, but </w:t>
      </w:r>
      <w:r w:rsidRPr="0042276C">
        <w:rPr>
          <w:rStyle w:val="StyleUnderline"/>
          <w:rFonts w:asciiTheme="minorHAnsi" w:hAnsiTheme="minorHAnsi" w:cstheme="minorHAnsi"/>
        </w:rPr>
        <w:t xml:space="preserve">the situation appears </w:t>
      </w:r>
      <w:r w:rsidRPr="0042276C">
        <w:rPr>
          <w:rStyle w:val="Emphasis"/>
          <w:rFonts w:asciiTheme="minorHAnsi" w:hAnsiTheme="minorHAnsi" w:cstheme="minorHAnsi"/>
        </w:rPr>
        <w:t>especially ominous</w:t>
      </w:r>
      <w:r w:rsidRPr="0042276C">
        <w:rPr>
          <w:rFonts w:asciiTheme="minorHAnsi" w:hAnsiTheme="minorHAnsi" w:cstheme="minorHAnsi"/>
          <w:sz w:val="14"/>
        </w:rPr>
        <w:t xml:space="preserve"> now, </w:t>
      </w:r>
      <w:r w:rsidRPr="0042276C">
        <w:rPr>
          <w:rStyle w:val="StyleUnderline"/>
          <w:rFonts w:asciiTheme="minorHAnsi" w:hAnsiTheme="minorHAnsi" w:cstheme="minorHAnsi"/>
        </w:rPr>
        <w:t xml:space="preserve">given Trump’s pledge to </w:t>
      </w:r>
      <w:r w:rsidRPr="0042276C">
        <w:rPr>
          <w:rStyle w:val="Emphasis"/>
          <w:rFonts w:asciiTheme="minorHAnsi" w:hAnsiTheme="minorHAnsi" w:cstheme="minorHAnsi"/>
        </w:rPr>
        <w:t>bring American military force swiftly to bear</w:t>
      </w:r>
      <w:r w:rsidRPr="0042276C">
        <w:rPr>
          <w:rFonts w:asciiTheme="minorHAnsi" w:hAnsiTheme="minorHAnsi" w:cstheme="minorHAnsi"/>
          <w:sz w:val="14"/>
        </w:rPr>
        <w:t xml:space="preserve"> </w:t>
      </w:r>
      <w:r w:rsidRPr="0042276C">
        <w:rPr>
          <w:rStyle w:val="StyleUnderline"/>
          <w:rFonts w:asciiTheme="minorHAnsi" w:hAnsiTheme="minorHAnsi" w:cstheme="minorHAnsi"/>
        </w:rPr>
        <w:t>on any threats of foreign transgression</w:t>
      </w:r>
      <w:r w:rsidRPr="0042276C">
        <w:rPr>
          <w:rFonts w:asciiTheme="minorHAnsi" w:hAnsiTheme="minorHAnsi" w:cstheme="minorHAnsi"/>
          <w:sz w:val="14"/>
        </w:rPr>
        <w:t xml:space="preserve">. With so much at risk, it’s none too soon to go on a permanent escalation watch, monitoring the major global hot spots for any sign of imminent flare-ups, hoping that early warnings (and the outcry that goes with them) might help avert catastrophe. Looking at the world today, four areas appear to pose an especially high risk of sudden crisis and conflict: </w:t>
      </w:r>
      <w:r w:rsidRPr="0042276C">
        <w:rPr>
          <w:rStyle w:val="StyleUnderline"/>
          <w:rFonts w:asciiTheme="minorHAnsi" w:hAnsiTheme="minorHAnsi" w:cstheme="minorHAnsi"/>
        </w:rPr>
        <w:t>North Korea, the South China Sea, the Baltic Sea region, and the Middle East</w:t>
      </w:r>
      <w:r w:rsidRPr="0042276C">
        <w:rPr>
          <w:rFonts w:asciiTheme="minorHAnsi" w:hAnsiTheme="minorHAnsi" w:cstheme="minorHAnsi"/>
          <w:sz w:val="14"/>
        </w:rPr>
        <w:t xml:space="preserve">. Each of them has been the past site of recurring clashes, and all </w:t>
      </w:r>
      <w:r w:rsidRPr="0042276C">
        <w:rPr>
          <w:rStyle w:val="StyleUnderline"/>
          <w:rFonts w:asciiTheme="minorHAnsi" w:hAnsiTheme="minorHAnsi" w:cstheme="minorHAnsi"/>
        </w:rPr>
        <w:t xml:space="preserve">are </w:t>
      </w:r>
      <w:r w:rsidRPr="0042276C">
        <w:rPr>
          <w:rStyle w:val="Emphasis"/>
          <w:rFonts w:asciiTheme="minorHAnsi" w:hAnsiTheme="minorHAnsi" w:cstheme="minorHAnsi"/>
        </w:rPr>
        <w:t>primed to explode</w:t>
      </w:r>
      <w:r w:rsidRPr="0042276C">
        <w:rPr>
          <w:rStyle w:val="StyleUnderline"/>
          <w:rFonts w:asciiTheme="minorHAnsi" w:hAnsiTheme="minorHAnsi" w:cstheme="minorHAnsi"/>
        </w:rPr>
        <w:t xml:space="preserve"> early in the Trump presidency</w:t>
      </w:r>
      <w:r w:rsidRPr="0042276C">
        <w:rPr>
          <w:rFonts w:asciiTheme="minorHAnsi" w:hAnsiTheme="minorHAnsi" w:cstheme="minorHAnsi"/>
          <w:sz w:val="14"/>
        </w:rPr>
        <w:t xml:space="preserve">. Why are we seeing so many potential crises now? Is this period really different from earlier presidential transitions? It’s true that the changeover from one presidential administration to another can be a time of global uncertainty, given America’s pivotal importance in world affairs and the natural inclination of rival powers to test the mettle of the country’s new leader. There are, however, other factors that make this moment particularly worrisome, including the changing nature of the world order, the personalities of its key leaders, and an ominous shift in military doctrine. Just as the United States is going through a major political transition, so is the planet at large. </w:t>
      </w:r>
      <w:r w:rsidRPr="0042276C">
        <w:rPr>
          <w:rStyle w:val="StyleUnderline"/>
          <w:rFonts w:asciiTheme="minorHAnsi" w:hAnsiTheme="minorHAnsi" w:cstheme="minorHAnsi"/>
        </w:rPr>
        <w:t>The sole-superpower system</w:t>
      </w:r>
      <w:r w:rsidRPr="0042276C">
        <w:rPr>
          <w:rFonts w:asciiTheme="minorHAnsi" w:hAnsiTheme="minorHAnsi" w:cstheme="minorHAnsi"/>
          <w:sz w:val="14"/>
        </w:rPr>
        <w:t xml:space="preserve"> of the post–Cold War era </w:t>
      </w:r>
      <w:r w:rsidRPr="0042276C">
        <w:rPr>
          <w:rStyle w:val="StyleUnderline"/>
          <w:rFonts w:asciiTheme="minorHAnsi" w:hAnsiTheme="minorHAnsi" w:cstheme="minorHAnsi"/>
        </w:rPr>
        <w:t>is finally giving way to a multipolar</w:t>
      </w:r>
      <w:r w:rsidRPr="0042276C">
        <w:rPr>
          <w:rFonts w:asciiTheme="minorHAnsi" w:hAnsiTheme="minorHAnsi" w:cstheme="minorHAnsi"/>
          <w:sz w:val="14"/>
        </w:rPr>
        <w:t xml:space="preserve">, if not increasingly fragmented, </w:t>
      </w:r>
      <w:r w:rsidRPr="0042276C">
        <w:rPr>
          <w:rStyle w:val="StyleUnderline"/>
          <w:rFonts w:asciiTheme="minorHAnsi" w:hAnsiTheme="minorHAnsi" w:cstheme="minorHAnsi"/>
        </w:rPr>
        <w:t>world</w:t>
      </w:r>
      <w:r w:rsidRPr="0042276C">
        <w:rPr>
          <w:rFonts w:asciiTheme="minorHAnsi" w:hAnsiTheme="minorHAnsi" w:cstheme="minorHAnsi"/>
          <w:sz w:val="14"/>
        </w:rPr>
        <w:t xml:space="preserve"> in which the United States must share the limelight with other major actors, including China, Russia, India, and Iran. Political scientists remind us that transitional periods can often prove disruptive, as “status quo” powers (in this case, the United States) resist challenges to their dominance from “revisionist” states seeking to alter the global power equation. Typically, this can entail proxy wars and other kinds of sparring over contested areas, as has recently been the case in Syria, the Baltic, and the South China Sea. </w:t>
      </w:r>
      <w:r w:rsidRPr="0042276C">
        <w:rPr>
          <w:rStyle w:val="StyleUnderline"/>
          <w:rFonts w:asciiTheme="minorHAnsi" w:hAnsiTheme="minorHAnsi" w:cstheme="minorHAnsi"/>
        </w:rPr>
        <w:t xml:space="preserve">This is where the </w:t>
      </w:r>
      <w:r w:rsidRPr="0042276C">
        <w:rPr>
          <w:rStyle w:val="Emphasis"/>
          <w:rFonts w:asciiTheme="minorHAnsi" w:hAnsiTheme="minorHAnsi" w:cstheme="minorHAnsi"/>
        </w:rPr>
        <w:t>personalities of key leaders</w:t>
      </w:r>
      <w:r w:rsidRPr="0042276C">
        <w:rPr>
          <w:rStyle w:val="StyleUnderline"/>
          <w:rFonts w:asciiTheme="minorHAnsi" w:hAnsiTheme="minorHAnsi" w:cstheme="minorHAnsi"/>
        </w:rPr>
        <w:t xml:space="preserve"> enter the equation</w:t>
      </w:r>
      <w:r w:rsidRPr="0042276C">
        <w:rPr>
          <w:rFonts w:asciiTheme="minorHAnsi" w:hAnsiTheme="minorHAnsi" w:cstheme="minorHAnsi"/>
          <w:sz w:val="14"/>
        </w:rPr>
        <w:t xml:space="preserve">. Though President </w:t>
      </w:r>
      <w:r w:rsidRPr="0042276C">
        <w:rPr>
          <w:rStyle w:val="StyleUnderline"/>
          <w:rFonts w:asciiTheme="minorHAnsi" w:hAnsiTheme="minorHAnsi" w:cstheme="minorHAnsi"/>
        </w:rPr>
        <w:t>Obama</w:t>
      </w:r>
      <w:r w:rsidRPr="0042276C">
        <w:rPr>
          <w:rFonts w:asciiTheme="minorHAnsi" w:hAnsiTheme="minorHAnsi" w:cstheme="minorHAnsi"/>
          <w:sz w:val="14"/>
        </w:rPr>
        <w:t xml:space="preserve"> oversaw constant warfare, he </w:t>
      </w:r>
      <w:r w:rsidRPr="0042276C">
        <w:rPr>
          <w:rStyle w:val="StyleUnderline"/>
          <w:rFonts w:asciiTheme="minorHAnsi" w:hAnsiTheme="minorHAnsi" w:cstheme="minorHAnsi"/>
        </w:rPr>
        <w:t>was temperamentally disinclined to respond with force</w:t>
      </w:r>
      <w:r w:rsidRPr="0042276C">
        <w:rPr>
          <w:rFonts w:asciiTheme="minorHAnsi" w:hAnsiTheme="minorHAnsi" w:cstheme="minorHAnsi"/>
          <w:sz w:val="14"/>
        </w:rPr>
        <w:t xml:space="preserve"> to every overseas crisis and provocation, fearing involvement in yet more foreign wars like Iraq and Afghanistan. His critics, including Donald </w:t>
      </w:r>
      <w:r w:rsidRPr="0042276C">
        <w:rPr>
          <w:rStyle w:val="StyleUnderline"/>
          <w:rFonts w:asciiTheme="minorHAnsi" w:hAnsiTheme="minorHAnsi" w:cstheme="minorHAnsi"/>
        </w:rPr>
        <w:t>Trump</w:t>
      </w:r>
      <w:r w:rsidRPr="0042276C">
        <w:rPr>
          <w:rFonts w:asciiTheme="minorHAnsi" w:hAnsiTheme="minorHAnsi" w:cstheme="minorHAnsi"/>
          <w:sz w:val="14"/>
        </w:rPr>
        <w:t xml:space="preserve">, </w:t>
      </w:r>
      <w:r w:rsidRPr="0042276C">
        <w:rPr>
          <w:rStyle w:val="StyleUnderline"/>
          <w:rFonts w:asciiTheme="minorHAnsi" w:hAnsiTheme="minorHAnsi" w:cstheme="minorHAnsi"/>
        </w:rPr>
        <w:t>complained bitterly that this stance only</w:t>
      </w:r>
      <w:r w:rsidRPr="0042276C">
        <w:rPr>
          <w:rFonts w:asciiTheme="minorHAnsi" w:hAnsiTheme="minorHAnsi" w:cstheme="minorHAnsi"/>
          <w:sz w:val="14"/>
        </w:rPr>
        <w:t xml:space="preserve"> </w:t>
      </w:r>
      <w:r w:rsidRPr="0042276C">
        <w:rPr>
          <w:rStyle w:val="StyleUnderline"/>
          <w:rFonts w:asciiTheme="minorHAnsi" w:hAnsiTheme="minorHAnsi" w:cstheme="minorHAnsi"/>
        </w:rPr>
        <w:t>encouraged foreign adversaries</w:t>
      </w:r>
      <w:r w:rsidRPr="0042276C">
        <w:rPr>
          <w:rFonts w:asciiTheme="minorHAnsi" w:hAnsiTheme="minorHAnsi" w:cstheme="minorHAnsi"/>
          <w:sz w:val="14"/>
        </w:rPr>
        <w:t xml:space="preserve"> to up their game, convinced that the United States had lost its will to resist provocation. </w:t>
      </w:r>
      <w:r w:rsidRPr="0042276C">
        <w:rPr>
          <w:rStyle w:val="StyleUnderline"/>
          <w:rFonts w:asciiTheme="minorHAnsi" w:hAnsiTheme="minorHAnsi" w:cstheme="minorHAnsi"/>
        </w:rPr>
        <w:t>In a Trump administration</w:t>
      </w:r>
      <w:r w:rsidRPr="0042276C">
        <w:rPr>
          <w:rFonts w:asciiTheme="minorHAnsi" w:hAnsiTheme="minorHAnsi" w:cstheme="minorHAnsi"/>
          <w:sz w:val="14"/>
        </w:rPr>
        <w:t xml:space="preserve">, as The Donald indicated on the campaign trail last year, </w:t>
      </w:r>
      <w:r w:rsidRPr="0042276C">
        <w:rPr>
          <w:rStyle w:val="StyleUnderline"/>
          <w:rFonts w:asciiTheme="minorHAnsi" w:hAnsiTheme="minorHAnsi" w:cstheme="minorHAnsi"/>
        </w:rPr>
        <w:t xml:space="preserve">America’s adversaries should expect </w:t>
      </w:r>
      <w:r w:rsidRPr="0042276C">
        <w:rPr>
          <w:rStyle w:val="Emphasis"/>
          <w:rFonts w:asciiTheme="minorHAnsi" w:hAnsiTheme="minorHAnsi" w:cstheme="minorHAnsi"/>
        </w:rPr>
        <w:t>far tougher responses</w:t>
      </w:r>
      <w:r w:rsidRPr="0042276C">
        <w:rPr>
          <w:rFonts w:asciiTheme="minorHAnsi" w:hAnsiTheme="minorHAnsi" w:cstheme="minorHAnsi"/>
          <w:sz w:val="14"/>
        </w:rPr>
        <w:t xml:space="preserve">. Asked in September, for instance, about an incident in the Persian Gulf in which Iranian gunboats approached American warships in a threatening manner, he typically told reporters, “When they circle our beautiful destroyers with their little boats and make gestures that…they shouldn’t be allowed to make, they will be shot out of the water.” Although with Russia, unlike Iran, Trump has promised to improve relations, there’s no escaping the fact that Vladimir Putin’s urge to restore some of his country’s long-lost superpower glory could lead to confrontations with NATO powers that would put the new American president in a distinctly awkward position. Regarding Asia, </w:t>
      </w:r>
      <w:r w:rsidRPr="0042276C">
        <w:rPr>
          <w:rStyle w:val="StyleUnderline"/>
          <w:rFonts w:asciiTheme="minorHAnsi" w:hAnsiTheme="minorHAnsi" w:cstheme="minorHAnsi"/>
        </w:rPr>
        <w:t>Trump has often spoken of his intent to punish</w:t>
      </w:r>
      <w:r w:rsidRPr="0042276C">
        <w:rPr>
          <w:rFonts w:asciiTheme="minorHAnsi" w:hAnsiTheme="minorHAnsi" w:cstheme="minorHAnsi"/>
          <w:sz w:val="14"/>
        </w:rPr>
        <w:t xml:space="preserve"> </w:t>
      </w:r>
      <w:r w:rsidRPr="0042276C">
        <w:rPr>
          <w:rStyle w:val="StyleUnderline"/>
          <w:rFonts w:asciiTheme="minorHAnsi" w:hAnsiTheme="minorHAnsi" w:cstheme="minorHAnsi"/>
        </w:rPr>
        <w:t>China</w:t>
      </w:r>
      <w:r w:rsidRPr="0042276C">
        <w:rPr>
          <w:rFonts w:asciiTheme="minorHAnsi" w:hAnsiTheme="minorHAnsi" w:cstheme="minorHAnsi"/>
          <w:sz w:val="14"/>
        </w:rPr>
        <w:t xml:space="preserve"> for what he considers its predatory trade practices, a stance </w:t>
      </w:r>
      <w:r w:rsidRPr="0042276C">
        <w:rPr>
          <w:rStyle w:val="StyleUnderline"/>
          <w:rFonts w:asciiTheme="minorHAnsi" w:hAnsiTheme="minorHAnsi" w:cstheme="minorHAnsi"/>
        </w:rPr>
        <w:t>guaranteed to clash with</w:t>
      </w:r>
      <w:r w:rsidRPr="0042276C">
        <w:rPr>
          <w:rFonts w:asciiTheme="minorHAnsi" w:hAnsiTheme="minorHAnsi" w:cstheme="minorHAnsi"/>
          <w:sz w:val="14"/>
        </w:rPr>
        <w:t xml:space="preserve"> President </w:t>
      </w:r>
      <w:r w:rsidRPr="0042276C">
        <w:rPr>
          <w:rStyle w:val="StyleUnderline"/>
          <w:rFonts w:asciiTheme="minorHAnsi" w:hAnsiTheme="minorHAnsi" w:cstheme="minorHAnsi"/>
        </w:rPr>
        <w:t>Xi</w:t>
      </w:r>
      <w:r w:rsidRPr="0042276C">
        <w:rPr>
          <w:rFonts w:asciiTheme="minorHAnsi" w:hAnsiTheme="minorHAnsi" w:cstheme="minorHAnsi"/>
          <w:sz w:val="14"/>
        </w:rPr>
        <w:t xml:space="preserve"> Jinping’s goal of restoring his country’s greatness. </w:t>
      </w:r>
      <w:r w:rsidRPr="0042276C">
        <w:rPr>
          <w:rStyle w:val="StyleUnderline"/>
          <w:rFonts w:asciiTheme="minorHAnsi" w:hAnsiTheme="minorHAnsi" w:cstheme="minorHAnsi"/>
        </w:rPr>
        <w:t>This should</w:t>
      </w:r>
      <w:r w:rsidRPr="0042276C">
        <w:rPr>
          <w:rFonts w:asciiTheme="minorHAnsi" w:hAnsiTheme="minorHAnsi" w:cstheme="minorHAnsi"/>
          <w:sz w:val="14"/>
        </w:rPr>
        <w:t xml:space="preserve">, in turn, </w:t>
      </w:r>
      <w:r w:rsidRPr="0042276C">
        <w:rPr>
          <w:rStyle w:val="StyleUnderline"/>
          <w:rFonts w:asciiTheme="minorHAnsi" w:hAnsiTheme="minorHAnsi" w:cstheme="minorHAnsi"/>
        </w:rPr>
        <w:t>generate</w:t>
      </w:r>
      <w:r w:rsidRPr="0042276C">
        <w:rPr>
          <w:rFonts w:asciiTheme="minorHAnsi" w:hAnsiTheme="minorHAnsi" w:cstheme="minorHAnsi"/>
          <w:sz w:val="14"/>
        </w:rPr>
        <w:t xml:space="preserve"> </w:t>
      </w:r>
      <w:r w:rsidRPr="0042276C">
        <w:rPr>
          <w:rStyle w:val="StyleUnderline"/>
          <w:rFonts w:asciiTheme="minorHAnsi" w:hAnsiTheme="minorHAnsi" w:cstheme="minorHAnsi"/>
        </w:rPr>
        <w:t>additional possibilities for confrontation</w:t>
      </w:r>
      <w:r w:rsidRPr="0042276C">
        <w:rPr>
          <w:rFonts w:asciiTheme="minorHAnsi" w:hAnsiTheme="minorHAnsi" w:cstheme="minorHAnsi"/>
          <w:sz w:val="14"/>
        </w:rPr>
        <w:t xml:space="preserve">, especially </w:t>
      </w:r>
      <w:r w:rsidRPr="0042276C">
        <w:rPr>
          <w:rStyle w:val="StyleUnderline"/>
          <w:rFonts w:asciiTheme="minorHAnsi" w:hAnsiTheme="minorHAnsi" w:cstheme="minorHAnsi"/>
        </w:rPr>
        <w:t>in the</w:t>
      </w:r>
      <w:r w:rsidRPr="0042276C">
        <w:rPr>
          <w:rFonts w:asciiTheme="minorHAnsi" w:hAnsiTheme="minorHAnsi" w:cstheme="minorHAnsi"/>
          <w:sz w:val="14"/>
        </w:rPr>
        <w:t xml:space="preserve"> contested </w:t>
      </w:r>
      <w:r w:rsidRPr="0042276C">
        <w:rPr>
          <w:rStyle w:val="Emphasis"/>
          <w:rFonts w:asciiTheme="minorHAnsi" w:hAnsiTheme="minorHAnsi" w:cstheme="minorHAnsi"/>
        </w:rPr>
        <w:t>South China Sea</w:t>
      </w:r>
      <w:r w:rsidRPr="0042276C">
        <w:rPr>
          <w:rFonts w:asciiTheme="minorHAnsi" w:hAnsiTheme="minorHAnsi" w:cstheme="minorHAnsi"/>
          <w:sz w:val="14"/>
        </w:rPr>
        <w:t xml:space="preserve">. Both </w:t>
      </w:r>
      <w:r w:rsidRPr="0042276C">
        <w:rPr>
          <w:rStyle w:val="StyleUnderline"/>
          <w:rFonts w:asciiTheme="minorHAnsi" w:hAnsiTheme="minorHAnsi" w:cstheme="minorHAnsi"/>
        </w:rPr>
        <w:t>Putin and Xi</w:t>
      </w:r>
      <w:r w:rsidRPr="0042276C">
        <w:rPr>
          <w:rFonts w:asciiTheme="minorHAnsi" w:hAnsiTheme="minorHAnsi" w:cstheme="minorHAnsi"/>
          <w:sz w:val="14"/>
        </w:rPr>
        <w:t xml:space="preserve">, moreover, are facing economic difficulties at home and </w:t>
      </w:r>
      <w:r w:rsidRPr="0042276C">
        <w:rPr>
          <w:rStyle w:val="StyleUnderline"/>
          <w:rFonts w:asciiTheme="minorHAnsi" w:hAnsiTheme="minorHAnsi" w:cstheme="minorHAnsi"/>
        </w:rPr>
        <w:t>view foreign adventurism as a</w:t>
      </w:r>
      <w:r w:rsidRPr="0042276C">
        <w:rPr>
          <w:rFonts w:asciiTheme="minorHAnsi" w:hAnsiTheme="minorHAnsi" w:cstheme="minorHAnsi"/>
          <w:sz w:val="14"/>
        </w:rPr>
        <w:t xml:space="preserve"> </w:t>
      </w:r>
      <w:r w:rsidRPr="0042276C">
        <w:rPr>
          <w:rStyle w:val="StyleUnderline"/>
          <w:rFonts w:asciiTheme="minorHAnsi" w:hAnsiTheme="minorHAnsi" w:cstheme="minorHAnsi"/>
        </w:rPr>
        <w:t>way of distracting public attention from disappointing domestic performances</w:t>
      </w:r>
      <w:r w:rsidRPr="0042276C">
        <w:rPr>
          <w:rFonts w:asciiTheme="minorHAnsi" w:hAnsiTheme="minorHAnsi" w:cstheme="minorHAnsi"/>
          <w:sz w:val="14"/>
        </w:rPr>
        <w:t xml:space="preserve">. </w:t>
      </w:r>
      <w:r w:rsidRPr="0042276C">
        <w:rPr>
          <w:rStyle w:val="StyleUnderline"/>
          <w:rFonts w:asciiTheme="minorHAnsi" w:hAnsiTheme="minorHAnsi" w:cstheme="minorHAnsi"/>
        </w:rPr>
        <w:t>These factors alone</w:t>
      </w:r>
      <w:r w:rsidRPr="0042276C">
        <w:rPr>
          <w:rFonts w:asciiTheme="minorHAnsi" w:hAnsiTheme="minorHAnsi" w:cstheme="minorHAnsi"/>
          <w:sz w:val="14"/>
        </w:rPr>
        <w:t xml:space="preserve"> would </w:t>
      </w:r>
      <w:r w:rsidRPr="0042276C">
        <w:rPr>
          <w:rStyle w:val="StyleUnderline"/>
          <w:rFonts w:asciiTheme="minorHAnsi" w:hAnsiTheme="minorHAnsi" w:cstheme="minorHAnsi"/>
        </w:rPr>
        <w:t>ensure</w:t>
      </w:r>
      <w:r w:rsidRPr="0042276C">
        <w:rPr>
          <w:rFonts w:asciiTheme="minorHAnsi" w:hAnsiTheme="minorHAnsi" w:cstheme="minorHAnsi"/>
          <w:sz w:val="14"/>
        </w:rPr>
        <w:t xml:space="preserve"> that this was a moment of </w:t>
      </w:r>
      <w:r w:rsidRPr="0042276C">
        <w:rPr>
          <w:rStyle w:val="StyleUnderline"/>
          <w:rFonts w:asciiTheme="minorHAnsi" w:hAnsiTheme="minorHAnsi" w:cstheme="minorHAnsi"/>
        </w:rPr>
        <w:t>potential international crisis</w:t>
      </w:r>
      <w:r w:rsidRPr="0042276C">
        <w:rPr>
          <w:rFonts w:asciiTheme="minorHAnsi" w:hAnsiTheme="minorHAnsi" w:cstheme="minorHAnsi"/>
          <w:sz w:val="14"/>
        </w:rPr>
        <w:t xml:space="preserve">, but </w:t>
      </w:r>
      <w:r w:rsidRPr="0042276C">
        <w:rPr>
          <w:rStyle w:val="StyleUnderline"/>
          <w:rFonts w:asciiTheme="minorHAnsi" w:hAnsiTheme="minorHAnsi" w:cstheme="minorHAnsi"/>
        </w:rPr>
        <w:t>something else gives it a truly dangerous edge</w:t>
      </w:r>
      <w:r w:rsidRPr="0042276C">
        <w:rPr>
          <w:rFonts w:asciiTheme="minorHAnsi" w:hAnsiTheme="minorHAnsi" w:cstheme="minorHAnsi"/>
          <w:sz w:val="14"/>
        </w:rPr>
        <w:t xml:space="preserve">: </w:t>
      </w:r>
      <w:r w:rsidRPr="0042276C">
        <w:rPr>
          <w:rStyle w:val="StyleUnderline"/>
          <w:rFonts w:asciiTheme="minorHAnsi" w:hAnsiTheme="minorHAnsi" w:cstheme="minorHAnsi"/>
        </w:rPr>
        <w:t xml:space="preserve">a growing strategic reliance in Russia and elsewhere on the </w:t>
      </w:r>
      <w:r w:rsidRPr="0042276C">
        <w:rPr>
          <w:rStyle w:val="Emphasis"/>
          <w:rFonts w:asciiTheme="minorHAnsi" w:hAnsiTheme="minorHAnsi" w:cstheme="minorHAnsi"/>
        </w:rPr>
        <w:t>early use of nuclear weapons</w:t>
      </w:r>
      <w:r w:rsidRPr="0042276C">
        <w:rPr>
          <w:rStyle w:val="StyleUnderline"/>
          <w:rFonts w:asciiTheme="minorHAnsi" w:hAnsiTheme="minorHAnsi" w:cstheme="minorHAnsi"/>
        </w:rPr>
        <w:t xml:space="preserve"> to overcome deficiencies in “conventional” firepower</w:t>
      </w:r>
      <w:r w:rsidRPr="0042276C">
        <w:rPr>
          <w:rFonts w:asciiTheme="minorHAnsi" w:hAnsiTheme="minorHAnsi" w:cstheme="minorHAnsi"/>
          <w:sz w:val="14"/>
        </w:rPr>
        <w:t xml:space="preserve">. </w:t>
      </w:r>
      <w:r w:rsidRPr="0042276C">
        <w:rPr>
          <w:rStyle w:val="StyleUnderline"/>
          <w:rFonts w:asciiTheme="minorHAnsi" w:hAnsiTheme="minorHAnsi" w:cstheme="minorHAnsi"/>
        </w:rPr>
        <w:t>For the United States</w:t>
      </w:r>
      <w:r w:rsidRPr="0042276C">
        <w:rPr>
          <w:rFonts w:asciiTheme="minorHAnsi" w:hAnsiTheme="minorHAnsi" w:cstheme="minorHAnsi"/>
          <w:sz w:val="14"/>
        </w:rPr>
        <w:t xml:space="preserve">, with its overwhelming superiority in such firepower, </w:t>
      </w:r>
      <w:r w:rsidRPr="0042276C">
        <w:rPr>
          <w:rStyle w:val="StyleUnderline"/>
          <w:rFonts w:asciiTheme="minorHAnsi" w:hAnsiTheme="minorHAnsi" w:cstheme="minorHAnsi"/>
        </w:rPr>
        <w:t xml:space="preserve">nuclear weapons have lost all conceivable use except as a </w:t>
      </w:r>
      <w:r w:rsidRPr="0042276C">
        <w:rPr>
          <w:rStyle w:val="StyleUnderline"/>
          <w:rFonts w:asciiTheme="minorHAnsi" w:hAnsiTheme="minorHAnsi" w:cstheme="minorHAnsi"/>
        </w:rPr>
        <w:lastRenderedPageBreak/>
        <w:t>“deterrent”</w:t>
      </w:r>
      <w:r w:rsidRPr="0042276C">
        <w:rPr>
          <w:rFonts w:asciiTheme="minorHAnsi" w:hAnsiTheme="minorHAnsi" w:cstheme="minorHAnsi"/>
          <w:sz w:val="14"/>
        </w:rPr>
        <w:t xml:space="preserve"> against a highly unlikely first-strike attack by an enemy power. </w:t>
      </w:r>
      <w:r w:rsidRPr="0042276C">
        <w:rPr>
          <w:rStyle w:val="StyleUnderline"/>
          <w:rFonts w:asciiTheme="minorHAnsi" w:hAnsiTheme="minorHAnsi" w:cstheme="minorHAnsi"/>
        </w:rPr>
        <w:t>For Russia</w:t>
      </w:r>
      <w:r w:rsidRPr="0042276C">
        <w:rPr>
          <w:rFonts w:asciiTheme="minorHAnsi" w:hAnsiTheme="minorHAnsi" w:cstheme="minorHAnsi"/>
          <w:sz w:val="14"/>
        </w:rPr>
        <w:t xml:space="preserve">, however, lacking the means to compete on equal terms with the West in conventional weaponry, </w:t>
      </w:r>
      <w:r w:rsidRPr="0042276C">
        <w:rPr>
          <w:rStyle w:val="StyleUnderline"/>
          <w:rFonts w:asciiTheme="minorHAnsi" w:hAnsiTheme="minorHAnsi" w:cstheme="minorHAnsi"/>
        </w:rPr>
        <w:t>this no longer seems reasonable</w:t>
      </w:r>
      <w:r w:rsidRPr="0042276C">
        <w:rPr>
          <w:rFonts w:asciiTheme="minorHAnsi" w:hAnsiTheme="minorHAnsi" w:cstheme="minorHAnsi"/>
          <w:sz w:val="14"/>
        </w:rPr>
        <w:t xml:space="preserve">. So </w:t>
      </w:r>
      <w:r w:rsidRPr="0042276C">
        <w:rPr>
          <w:rStyle w:val="StyleUnderline"/>
          <w:rFonts w:asciiTheme="minorHAnsi" w:hAnsiTheme="minorHAnsi" w:cstheme="minorHAnsi"/>
        </w:rPr>
        <w:t>Russian strategists</w:t>
      </w:r>
      <w:r w:rsidRPr="0042276C">
        <w:rPr>
          <w:rFonts w:asciiTheme="minorHAnsi" w:hAnsiTheme="minorHAnsi" w:cstheme="minorHAnsi"/>
          <w:sz w:val="14"/>
        </w:rPr>
        <w:t xml:space="preserve">, feeling threatened by the way NATO has moved ever closer to its borders, </w:t>
      </w:r>
      <w:r w:rsidRPr="0042276C">
        <w:rPr>
          <w:rStyle w:val="StyleUnderline"/>
          <w:rFonts w:asciiTheme="minorHAnsi" w:hAnsiTheme="minorHAnsi" w:cstheme="minorHAnsi"/>
        </w:rPr>
        <w:t>are now calling for the early use of “tactical” nuclear munitions to overpower stronger enemy forces</w:t>
      </w:r>
      <w:r w:rsidRPr="0042276C">
        <w:rPr>
          <w:rFonts w:asciiTheme="minorHAnsi" w:hAnsiTheme="minorHAnsi" w:cstheme="minorHAnsi"/>
          <w:sz w:val="14"/>
        </w:rPr>
        <w:t xml:space="preserve">. Under Russia’s latest military doctrine, major combat units are now to be trained and equipped to employ such weapons at the first sign of impending defeat, either to blackmail enemy countries into submission or annihilate them. Following this doctrine, Russia has developed the nuclear-capable </w:t>
      </w:r>
      <w:proofErr w:type="spellStart"/>
      <w:r w:rsidRPr="0042276C">
        <w:rPr>
          <w:rFonts w:asciiTheme="minorHAnsi" w:hAnsiTheme="minorHAnsi" w:cstheme="minorHAnsi"/>
          <w:sz w:val="14"/>
        </w:rPr>
        <w:t>Iskander</w:t>
      </w:r>
      <w:proofErr w:type="spellEnd"/>
      <w:r w:rsidRPr="0042276C">
        <w:rPr>
          <w:rFonts w:asciiTheme="minorHAnsi" w:hAnsiTheme="minorHAnsi" w:cstheme="minorHAnsi"/>
          <w:sz w:val="14"/>
        </w:rPr>
        <w:t xml:space="preserve"> ballistic missile (a successor to the infamous “Scud” missile used by Saddam Hussein in attacks on Iran, Israel, and Saudi Arabia) and forward deployed it to Kaliningrad, a small sliver of Russian territory sandwiched between Poland and Lithuania. In response, NATO strategists are discussing ways to more forcefully demonstrate the West’s own capacity to use tactical nuclear arms in Europe, for example by including more nuclear-capable bombers in future NATO exercises. As a result, </w:t>
      </w:r>
      <w:r w:rsidRPr="0042276C">
        <w:rPr>
          <w:rStyle w:val="StyleUnderline"/>
          <w:rFonts w:asciiTheme="minorHAnsi" w:hAnsiTheme="minorHAnsi" w:cstheme="minorHAnsi"/>
        </w:rPr>
        <w:t>the “</w:t>
      </w:r>
      <w:r w:rsidRPr="0042276C">
        <w:rPr>
          <w:rStyle w:val="Emphasis"/>
          <w:rFonts w:asciiTheme="minorHAnsi" w:hAnsiTheme="minorHAnsi" w:cstheme="minorHAnsi"/>
        </w:rPr>
        <w:t>firebreak</w:t>
      </w:r>
      <w:r w:rsidRPr="0042276C">
        <w:rPr>
          <w:rStyle w:val="StyleUnderline"/>
          <w:rFonts w:asciiTheme="minorHAnsi" w:hAnsiTheme="minorHAnsi" w:cstheme="minorHAnsi"/>
        </w:rPr>
        <w:t>” between conventional and nuclear warfare</w:t>
      </w:r>
      <w:r w:rsidRPr="0042276C">
        <w:rPr>
          <w:rFonts w:asciiTheme="minorHAnsi" w:hAnsiTheme="minorHAnsi" w:cstheme="minorHAnsi"/>
          <w:sz w:val="14"/>
        </w:rPr>
        <w:t>—that theoretical barrier to escalation—</w:t>
      </w:r>
      <w:r w:rsidRPr="0042276C">
        <w:rPr>
          <w:rStyle w:val="StyleUnderline"/>
          <w:rFonts w:asciiTheme="minorHAnsi" w:hAnsiTheme="minorHAnsi" w:cstheme="minorHAnsi"/>
        </w:rPr>
        <w:t xml:space="preserve">seems to be </w:t>
      </w:r>
      <w:r w:rsidRPr="0042276C">
        <w:rPr>
          <w:rStyle w:val="Emphasis"/>
          <w:rFonts w:asciiTheme="minorHAnsi" w:hAnsiTheme="minorHAnsi" w:cstheme="minorHAnsi"/>
        </w:rPr>
        <w:t>narrowing</w:t>
      </w:r>
      <w:r w:rsidRPr="0042276C">
        <w:rPr>
          <w:rFonts w:asciiTheme="minorHAnsi" w:hAnsiTheme="minorHAnsi" w:cstheme="minorHAnsi"/>
          <w:sz w:val="14"/>
        </w:rPr>
        <w:t xml:space="preserve">, and you have a situation in which </w:t>
      </w:r>
      <w:r w:rsidRPr="0042276C">
        <w:rPr>
          <w:rStyle w:val="Emphasis"/>
          <w:rFonts w:asciiTheme="minorHAnsi" w:hAnsiTheme="minorHAnsi" w:cstheme="minorHAnsi"/>
        </w:rPr>
        <w:t>every crisis involving a nuclear state may potentially prove to be a nuclear crisis</w:t>
      </w:r>
      <w:r w:rsidRPr="0042276C">
        <w:rPr>
          <w:rFonts w:asciiTheme="minorHAnsi" w:hAnsiTheme="minorHAnsi" w:cstheme="minorHAnsi"/>
          <w:sz w:val="14"/>
        </w:rPr>
        <w:t>. With that in mind, consider the four most dangerous potential flashpoints for the new Trump administration.</w:t>
      </w:r>
    </w:p>
    <w:p w:rsidR="00485EF8" w:rsidRDefault="00485EF8" w:rsidP="00485EF8">
      <w:pPr>
        <w:pStyle w:val="Heading3"/>
      </w:pPr>
      <w:r>
        <w:lastRenderedPageBreak/>
        <w:t xml:space="preserve">-Impeachment </w:t>
      </w:r>
      <w:proofErr w:type="spellStart"/>
      <w:r>
        <w:t>ext</w:t>
      </w:r>
      <w:proofErr w:type="spellEnd"/>
      <w:r>
        <w:t xml:space="preserve"> – NK </w:t>
      </w:r>
    </w:p>
    <w:p w:rsidR="00485EF8" w:rsidRDefault="00485EF8" w:rsidP="00485EF8"/>
    <w:p w:rsidR="00485EF8" w:rsidRPr="004F6E4E" w:rsidRDefault="00485EF8" w:rsidP="00485EF8">
      <w:pPr>
        <w:pStyle w:val="Heading4"/>
        <w:rPr>
          <w:rStyle w:val="Heading4Char"/>
          <w:b/>
        </w:rPr>
      </w:pPr>
      <w:r w:rsidRPr="004F6E4E">
        <w:rPr>
          <w:rStyle w:val="Heading4Char"/>
          <w:b/>
        </w:rPr>
        <w:t xml:space="preserve">Trump presidency risks nuclear war over Korea </w:t>
      </w:r>
    </w:p>
    <w:p w:rsidR="00485EF8" w:rsidRPr="004F6E4E" w:rsidRDefault="00485EF8" w:rsidP="00485EF8">
      <w:pPr>
        <w:rPr>
          <w:rStyle w:val="StyleUnderline"/>
          <w:u w:val="none"/>
        </w:rPr>
      </w:pPr>
      <w:r w:rsidRPr="004F6E4E">
        <w:rPr>
          <w:rStyle w:val="StyleUnderline"/>
          <w:b/>
          <w:u w:val="none"/>
        </w:rPr>
        <w:t>MAHAJAN 5/15</w:t>
      </w:r>
      <w:r w:rsidRPr="004F6E4E">
        <w:rPr>
          <w:rStyle w:val="StyleUnderline"/>
          <w:u w:val="none"/>
        </w:rPr>
        <w:t>-[</w:t>
      </w:r>
      <w:proofErr w:type="spellStart"/>
      <w:r w:rsidRPr="004F6E4E">
        <w:rPr>
          <w:rStyle w:val="StyleUnderline"/>
          <w:u w:val="none"/>
        </w:rPr>
        <w:t>Viraj</w:t>
      </w:r>
      <w:proofErr w:type="spellEnd"/>
      <w:r w:rsidRPr="004F6E4E">
        <w:rPr>
          <w:rStyle w:val="StyleUnderline"/>
          <w:u w:val="none"/>
        </w:rPr>
        <w:t xml:space="preserve">, Inquisitr, “Fear of Nuclear War with North Korea May Lead to Donald Trump Impeachment,” 5/15/2017, </w:t>
      </w:r>
      <w:hyperlink r:id="rId22" w:history="1">
        <w:r w:rsidRPr="004F6E4E">
          <w:rPr>
            <w:rStyle w:val="Hyperlink"/>
          </w:rPr>
          <w:t>http://www.inquisitr.com/opinion/4219899/fear-of-nuclear-war-with-north-korea-may-lead-to-donald-trump-impeachment/</w:t>
        </w:r>
      </w:hyperlink>
      <w:r w:rsidRPr="004F6E4E">
        <w:rPr>
          <w:rStyle w:val="StyleUnderline"/>
          <w:u w:val="none"/>
        </w:rPr>
        <w:t>, DKP]</w:t>
      </w:r>
    </w:p>
    <w:p w:rsidR="00485EF8" w:rsidRPr="004F6E4E" w:rsidRDefault="00485EF8" w:rsidP="00485EF8">
      <w:pPr>
        <w:rPr>
          <w:sz w:val="16"/>
        </w:rPr>
      </w:pPr>
      <w:r w:rsidRPr="004F6E4E">
        <w:rPr>
          <w:rStyle w:val="StyleUnderline"/>
        </w:rPr>
        <w:t xml:space="preserve">Could </w:t>
      </w:r>
      <w:r w:rsidRPr="004F6E4E">
        <w:rPr>
          <w:sz w:val="16"/>
        </w:rPr>
        <w:t xml:space="preserve">President </w:t>
      </w:r>
      <w:r w:rsidRPr="004F6E4E">
        <w:rPr>
          <w:rStyle w:val="StyleUnderline"/>
        </w:rPr>
        <w:t>Trump Start A Nuclear War?</w:t>
      </w:r>
      <w:r w:rsidRPr="004F6E4E">
        <w:rPr>
          <w:sz w:val="16"/>
        </w:rPr>
        <w:t xml:space="preserve"> </w:t>
      </w:r>
      <w:r w:rsidRPr="004F6E4E">
        <w:rPr>
          <w:rStyle w:val="StyleUnderline"/>
        </w:rPr>
        <w:t>The P</w:t>
      </w:r>
      <w:r w:rsidRPr="004F6E4E">
        <w:rPr>
          <w:sz w:val="16"/>
        </w:rPr>
        <w:t xml:space="preserve">resident </w:t>
      </w:r>
      <w:r w:rsidRPr="004F6E4E">
        <w:rPr>
          <w:rStyle w:val="StyleUnderline"/>
        </w:rPr>
        <w:t>o</w:t>
      </w:r>
      <w:r w:rsidRPr="004F6E4E">
        <w:rPr>
          <w:sz w:val="16"/>
        </w:rPr>
        <w:t xml:space="preserve">f </w:t>
      </w:r>
      <w:r w:rsidRPr="004F6E4E">
        <w:rPr>
          <w:rStyle w:val="StyleUnderline"/>
        </w:rPr>
        <w:t>t</w:t>
      </w:r>
      <w:r w:rsidRPr="004F6E4E">
        <w:rPr>
          <w:sz w:val="16"/>
        </w:rPr>
        <w:t xml:space="preserve">he </w:t>
      </w:r>
      <w:r w:rsidRPr="004F6E4E">
        <w:rPr>
          <w:rStyle w:val="StyleUnderline"/>
        </w:rPr>
        <w:t>U</w:t>
      </w:r>
      <w:r w:rsidRPr="004F6E4E">
        <w:rPr>
          <w:sz w:val="16"/>
        </w:rPr>
        <w:t xml:space="preserve">nited </w:t>
      </w:r>
      <w:r w:rsidRPr="004F6E4E">
        <w:rPr>
          <w:rStyle w:val="StyleUnderline"/>
        </w:rPr>
        <w:t>S</w:t>
      </w:r>
      <w:r w:rsidRPr="004F6E4E">
        <w:rPr>
          <w:sz w:val="16"/>
        </w:rPr>
        <w:t xml:space="preserve">tates </w:t>
      </w:r>
      <w:r w:rsidRPr="004F6E4E">
        <w:rPr>
          <w:rStyle w:val="StyleUnderline"/>
        </w:rPr>
        <w:t xml:space="preserve">has one of the world’s largest nuclear arsenals </w:t>
      </w:r>
      <w:r w:rsidRPr="004F6E4E">
        <w:rPr>
          <w:sz w:val="16"/>
        </w:rPr>
        <w:t xml:space="preserve">at his command. According to the reports, </w:t>
      </w:r>
      <w:r w:rsidRPr="004F6E4E">
        <w:rPr>
          <w:rStyle w:val="StyleUnderline"/>
        </w:rPr>
        <w:t>he carries the</w:t>
      </w:r>
      <w:r w:rsidRPr="004F6E4E">
        <w:rPr>
          <w:sz w:val="16"/>
        </w:rPr>
        <w:t xml:space="preserve"> so-called </w:t>
      </w:r>
      <w:r w:rsidRPr="004F6E4E">
        <w:rPr>
          <w:rStyle w:val="StyleUnderline"/>
        </w:rPr>
        <w:t>Gold Codes on</w:t>
      </w:r>
      <w:r w:rsidRPr="004F6E4E">
        <w:rPr>
          <w:sz w:val="16"/>
        </w:rPr>
        <w:t xml:space="preserve"> his</w:t>
      </w:r>
      <w:r w:rsidRPr="004F6E4E">
        <w:rPr>
          <w:rStyle w:val="StyleUnderline"/>
        </w:rPr>
        <w:t xml:space="preserve"> person, </w:t>
      </w:r>
      <w:r w:rsidRPr="004F6E4E">
        <w:rPr>
          <w:sz w:val="16"/>
        </w:rPr>
        <w:t xml:space="preserve">printed on a credit-card sized piece of plastic </w:t>
      </w:r>
      <w:r w:rsidRPr="004F6E4E">
        <w:rPr>
          <w:rStyle w:val="StyleUnderline"/>
        </w:rPr>
        <w:t>nicknamed “the biscuit.” If Trump is not in the White House, he will be accompanied by</w:t>
      </w:r>
      <w:r w:rsidRPr="004F6E4E">
        <w:rPr>
          <w:sz w:val="16"/>
        </w:rPr>
        <w:t xml:space="preserve"> a military aide who carries </w:t>
      </w:r>
      <w:r w:rsidRPr="004F6E4E">
        <w:rPr>
          <w:rStyle w:val="StyleUnderline"/>
        </w:rPr>
        <w:t>the “nuclear football”</w:t>
      </w:r>
      <w:r w:rsidRPr="004F6E4E">
        <w:rPr>
          <w:sz w:val="16"/>
        </w:rPr>
        <w:t xml:space="preserve"> — a briefcase containing a mobile hub linked to the defense system. </w:t>
      </w:r>
      <w:r w:rsidRPr="004F6E4E">
        <w:rPr>
          <w:rStyle w:val="StyleUnderline"/>
        </w:rPr>
        <w:t>If</w:t>
      </w:r>
      <w:r w:rsidRPr="004F6E4E">
        <w:rPr>
          <w:sz w:val="16"/>
        </w:rPr>
        <w:t xml:space="preserve"> President </w:t>
      </w:r>
      <w:r w:rsidRPr="004F6E4E">
        <w:rPr>
          <w:rStyle w:val="StyleUnderline"/>
        </w:rPr>
        <w:t>Trump were to give the order to attack, no one can stop it — the military will simpl</w:t>
      </w:r>
      <w:r w:rsidRPr="004F6E4E">
        <w:rPr>
          <w:sz w:val="16"/>
        </w:rPr>
        <w:t xml:space="preserve">y confirm the codes and </w:t>
      </w:r>
      <w:r w:rsidRPr="004F6E4E">
        <w:rPr>
          <w:rStyle w:val="StyleUnderline"/>
        </w:rPr>
        <w:t>execute the</w:t>
      </w:r>
      <w:r w:rsidRPr="004F6E4E">
        <w:rPr>
          <w:sz w:val="16"/>
        </w:rPr>
        <w:t xml:space="preserve"> said </w:t>
      </w:r>
      <w:r w:rsidRPr="004F6E4E">
        <w:rPr>
          <w:rStyle w:val="StyleUnderline"/>
        </w:rPr>
        <w:t>orders.</w:t>
      </w:r>
      <w:r w:rsidRPr="004F6E4E">
        <w:rPr>
          <w:sz w:val="16"/>
        </w:rPr>
        <w:t xml:space="preserve"> In his first TV interview as President, </w:t>
      </w:r>
      <w:r w:rsidRPr="004F6E4E">
        <w:rPr>
          <w:rStyle w:val="StyleUnderline"/>
        </w:rPr>
        <w:t>Trump said he would have no qualms about starting a nuclear strike.</w:t>
      </w:r>
      <w:r w:rsidRPr="004F6E4E">
        <w:rPr>
          <w:sz w:val="16"/>
        </w:rPr>
        <w:t xml:space="preserve"> He told ABC’s David Muir, “When they explain what it represents and the kind of destruction that you’re talking about, it is a very sobering moment. It’s very, very, very scary in a sense.” He added</w:t>
      </w:r>
      <w:r w:rsidRPr="004F6E4E">
        <w:rPr>
          <w:rStyle w:val="StyleUnderline"/>
        </w:rPr>
        <w:t>, “It’s not like, gee whizz, nobody has them.</w:t>
      </w:r>
      <w:r w:rsidRPr="004F6E4E">
        <w:rPr>
          <w:sz w:val="16"/>
        </w:rPr>
        <w:t xml:space="preserve"> So, North Korea has nukes. Japan has a problem with that. I mean, they have a big problem with that. Maybe they would, in fact, be better off if they defend themselves from North Korea.” Online Petition </w:t>
      </w:r>
      <w:proofErr w:type="gramStart"/>
      <w:r w:rsidRPr="004F6E4E">
        <w:rPr>
          <w:sz w:val="16"/>
        </w:rPr>
        <w:t>To</w:t>
      </w:r>
      <w:proofErr w:type="gramEnd"/>
      <w:r w:rsidRPr="004F6E4E">
        <w:rPr>
          <w:sz w:val="16"/>
        </w:rPr>
        <w:t xml:space="preserve"> Stop Trump From Using Nuclear Launch Codes: Meanwhile, there is an online petition urging Donald Trump to not consider using his nuclear weapons if prompted by the enemy state. According to the petition, two members of Congress — Rep. Ted Lieu and Sen. Ed Markey, have proposed urgent legislation to prevent Donald Trump from starting a nuclear war without a declaration of war by Congress. “While it should be inconceivable that any American president would conduct a nuclear first strike, President Trump’s past statements and erratic behavior make it imperative that we put checks and balances on nuclear launch authority. Only Congress can declare war, and that authority should apply to a nuclear first strike as well,” reads the petition. After introducing a bill, Restricting First Use of Nuclear Weapons Act of 2017, Senator Markey insisted that “neither President Trump, nor any other president, should be allowed to use nuclear weapons except in response to a nuclear attack.” Congressman Lieu added: “It is a frightening reality that </w:t>
      </w:r>
      <w:r w:rsidRPr="004F6E4E">
        <w:rPr>
          <w:rStyle w:val="StyleUnderline"/>
        </w:rPr>
        <w:t xml:space="preserve">the US now has a Commander-in-Chief who has demonstrated ignorance of the nuclear triad, stated his desire to be ‘unpredictable’ with nuclear weapons, and as President-elect was making sweeping statements about US nuclear policy over Twitter.” </w:t>
      </w:r>
      <w:r w:rsidRPr="004F6E4E">
        <w:rPr>
          <w:sz w:val="16"/>
        </w:rPr>
        <w:t xml:space="preserve">Donald </w:t>
      </w:r>
      <w:r w:rsidRPr="004F6E4E">
        <w:rPr>
          <w:rStyle w:val="StyleUnderline"/>
        </w:rPr>
        <w:t xml:space="preserve">Trump’s Removal </w:t>
      </w:r>
      <w:proofErr w:type="gramStart"/>
      <w:r w:rsidRPr="004F6E4E">
        <w:rPr>
          <w:rStyle w:val="StyleUnderline"/>
        </w:rPr>
        <w:t>From The Office Will Stop The</w:t>
      </w:r>
      <w:proofErr w:type="gramEnd"/>
      <w:r w:rsidRPr="004F6E4E">
        <w:rPr>
          <w:rStyle w:val="StyleUnderline"/>
        </w:rPr>
        <w:t xml:space="preserve"> Alleged World War 3</w:t>
      </w:r>
      <w:r w:rsidRPr="004F6E4E">
        <w:rPr>
          <w:sz w:val="16"/>
        </w:rPr>
        <w:t xml:space="preserve">? </w:t>
      </w:r>
      <w:r w:rsidRPr="004F6E4E">
        <w:rPr>
          <w:rStyle w:val="StyleUnderline"/>
        </w:rPr>
        <w:t xml:space="preserve">If North Korea attacks </w:t>
      </w:r>
      <w:r w:rsidRPr="004F6E4E">
        <w:rPr>
          <w:sz w:val="16"/>
        </w:rPr>
        <w:t xml:space="preserve">the United States or its allies with its nuclear weaponry, Donald </w:t>
      </w:r>
      <w:r w:rsidRPr="004F6E4E">
        <w:rPr>
          <w:rStyle w:val="StyleUnderline"/>
        </w:rPr>
        <w:t>Trump may also use all the power</w:t>
      </w:r>
      <w:r w:rsidRPr="004F6E4E">
        <w:rPr>
          <w:sz w:val="16"/>
        </w:rPr>
        <w:t xml:space="preserve"> in his hand to defend his country. That being said, after Kennedy’s assassination in 1963, Congress added an amendment to the Constitution that mandates how the vice president’s office would be replaced in the event he becomes the acting president of the United States. The updated amendment also stipulates how a </w:t>
      </w:r>
      <w:r w:rsidRPr="004F6E4E">
        <w:rPr>
          <w:rStyle w:val="StyleUnderline"/>
        </w:rPr>
        <w:t xml:space="preserve">president could be stripped of power by Congress if he shows inability to lead the country. </w:t>
      </w:r>
    </w:p>
    <w:p w:rsidR="00485EF8" w:rsidRDefault="00485EF8" w:rsidP="00485EF8">
      <w:pPr>
        <w:pStyle w:val="Heading3"/>
      </w:pPr>
      <w:r>
        <w:lastRenderedPageBreak/>
        <w:t xml:space="preserve">-Turns Case-Structural Violence </w:t>
      </w:r>
    </w:p>
    <w:p w:rsidR="00485EF8" w:rsidRDefault="00485EF8" w:rsidP="00485EF8"/>
    <w:p w:rsidR="00485EF8" w:rsidRPr="004F6E4E" w:rsidRDefault="00485EF8" w:rsidP="00485EF8">
      <w:pPr>
        <w:pStyle w:val="Heading4"/>
      </w:pPr>
      <w:r w:rsidRPr="004F6E4E">
        <w:t xml:space="preserve">Impeachment good – trump magnifies structural violence of the security state and imperial presidency </w:t>
      </w:r>
      <w:r>
        <w:t xml:space="preserve">- </w:t>
      </w:r>
    </w:p>
    <w:p w:rsidR="00485EF8" w:rsidRPr="004F6E4E" w:rsidRDefault="00485EF8" w:rsidP="00485EF8">
      <w:r w:rsidRPr="004F6E4E">
        <w:rPr>
          <w:rStyle w:val="Style13ptBold"/>
        </w:rPr>
        <w:t>Markley 6/5</w:t>
      </w:r>
      <w:r w:rsidRPr="004F6E4E">
        <w:t xml:space="preserve"> – Stephen, Donald Trump Should Be Impeached Even If Mike Pence is Worse, 6/5/17, https://www.pastemagazine.com/articles/2017/06/donald-trump-should-be-impeached-even-if-mike-penc.html</w:t>
      </w:r>
    </w:p>
    <w:p w:rsidR="00485EF8" w:rsidRPr="004F6E4E" w:rsidRDefault="00485EF8" w:rsidP="00485EF8">
      <w:pPr>
        <w:rPr>
          <w:sz w:val="16"/>
        </w:rPr>
      </w:pPr>
      <w:r w:rsidRPr="004F6E4E">
        <w:rPr>
          <w:sz w:val="16"/>
        </w:rPr>
        <w:t xml:space="preserve">Given the intricate web of stupid that is </w:t>
      </w:r>
      <w:proofErr w:type="spellStart"/>
      <w:r w:rsidRPr="004F6E4E">
        <w:rPr>
          <w:sz w:val="16"/>
        </w:rPr>
        <w:t>Russiagate</w:t>
      </w:r>
      <w:proofErr w:type="spellEnd"/>
      <w:r w:rsidRPr="004F6E4E">
        <w:rPr>
          <w:sz w:val="16"/>
        </w:rPr>
        <w:t xml:space="preserve">, the </w:t>
      </w:r>
      <w:proofErr w:type="spellStart"/>
      <w:r w:rsidRPr="004F6E4E">
        <w:rPr>
          <w:sz w:val="16"/>
        </w:rPr>
        <w:t>Comey</w:t>
      </w:r>
      <w:proofErr w:type="spellEnd"/>
      <w:r w:rsidRPr="004F6E4E">
        <w:rPr>
          <w:sz w:val="16"/>
        </w:rPr>
        <w:t xml:space="preserve"> firing, and, well, about a dozen other potentially illegal things Donald Trump has done in his brief tenure as president, </w:t>
      </w:r>
      <w:r w:rsidRPr="004F6E4E">
        <w:rPr>
          <w:rStyle w:val="StyleUnderline"/>
        </w:rPr>
        <w:t>impeachment has become a real possibility and not just a desperate fantasy of the left. I</w:t>
      </w:r>
      <w:r w:rsidRPr="004F6E4E">
        <w:rPr>
          <w:sz w:val="16"/>
        </w:rPr>
        <w:t xml:space="preserve">f we’re to be honest, </w:t>
      </w:r>
      <w:r w:rsidRPr="004F6E4E">
        <w:rPr>
          <w:rStyle w:val="StyleUnderline"/>
        </w:rPr>
        <w:t>the only thing standing between the president and impeachment is the fickle calculation of whether or not congressional Republicans possess the human quality of shame</w:t>
      </w:r>
      <w:r w:rsidRPr="004F6E4E">
        <w:rPr>
          <w:sz w:val="16"/>
        </w:rPr>
        <w:t>. But there’s another line of thought propagated by the left worth consideration too: why bother impeaching Trump if Mike Pence is worse? Don’t impeach Trump, the reasoning goes, because Trump is an idiot. He will botch every awful thing the Republicans want to do, while Pence may prove effective. Whatever Pence is, he’s not a bumbling, incoherent, ideologically inconsistent moron. He’s a true believer, who may, with the assistance of the dastardly Speaker Paul Ryan, prove shrewd enough to pass abominable legislation like the American Health Care Act, massive tax cuts for the wealthy, and defund Planned Parenthood. Pence is even more dangerous, we are warned. It’s difficult to understate what a discomfiting, ill-conceived argument this is, one that should be shot down every time it arises. Because it doesn’t matter if the bastard child of Ann Coulter and Pepe the Frog is second in line to the presidency behind Trump—if we’re being honest, those two aren’t exactly an inconceivable 2024 Republican ticket either. We are either a country that believes in the rule of law or we are not. There’s too much history of the presidency and its skirmishes with the rule of law to go into here, but let’s focus on the last two administrations. George W. Bush flagrantly violated enough domestic and international law to likely get impeached five times over. From his initial secret domestic surveillance program to the widespread use of torture, Bush and his administration flouted any number of legal constraints and were never held accountable. Barack Obama chose not to expend political capital to litigate anything done by Bush or his cronies. Perhaps this is understandable, and perhaps Obama was able to deliver health care reform and Dodd-Frank and the stimulus because of this decision. But when the rule of law becomes a la carte, when every 16-year-old kid who’s ever been in the same time zone as an illegal narcotic goes to prison but people who commit serious misdeeds that degrade the state’s legitimacy are impervious to prosecution, it emboldens the next set of rulers to treat laws and norms and all other constraints as the laughable paper handcuffs of suckers. Speaking of Barack Obama and the rule of law, though many a bullshit scandal was concocted around his presidency (</w:t>
      </w:r>
      <w:proofErr w:type="spellStart"/>
      <w:r w:rsidRPr="004F6E4E">
        <w:rPr>
          <w:sz w:val="16"/>
        </w:rPr>
        <w:t>Solyndra</w:t>
      </w:r>
      <w:proofErr w:type="spellEnd"/>
      <w:r w:rsidRPr="004F6E4E">
        <w:rPr>
          <w:sz w:val="16"/>
        </w:rPr>
        <w:t>, Fast and Furious), many people on both the left and right were deeply troubled by his aggressive use of drones and special forces to assassinate, without oversight, basically anybody deemed a threat in any country where al-Qaeda or an affiliated group operated. The assassination of an American citizen, Anwar al-</w:t>
      </w:r>
      <w:proofErr w:type="spellStart"/>
      <w:r w:rsidRPr="004F6E4E">
        <w:rPr>
          <w:sz w:val="16"/>
        </w:rPr>
        <w:t>Awlaki</w:t>
      </w:r>
      <w:proofErr w:type="spellEnd"/>
      <w:r w:rsidRPr="004F6E4E">
        <w:rPr>
          <w:sz w:val="16"/>
        </w:rPr>
        <w:t xml:space="preserve"> and his teenage son, should have triggered a tidal wave of journalistic and congressional investigation. Instead, Obama made a point to brag about it leading up to his 2012 campaign. The Obama Justice Department fought the release of the memo justifying the strike against al-</w:t>
      </w:r>
      <w:proofErr w:type="spellStart"/>
      <w:r w:rsidRPr="004F6E4E">
        <w:rPr>
          <w:sz w:val="16"/>
        </w:rPr>
        <w:t>Awlaki</w:t>
      </w:r>
      <w:proofErr w:type="spellEnd"/>
      <w:r w:rsidRPr="004F6E4E">
        <w:rPr>
          <w:sz w:val="16"/>
        </w:rPr>
        <w:t xml:space="preserve">, and when the ACLU finally managed to get it released to the public, there were still a number of questions, such as—and surely this is important to know—how does any given American citizen end up on an extrajudicial “kill list”? Who’s making that decision? How much anti-American rhetoric can one engage in before he or she is considered “kill list” material? No matter, Obama’s defenders said to whoever questioned the radical new war powers of the presidency, this power is safe in Obama’s wise hands. But those hands sure changed, didn’t they? The rule of law, these implacable restraints on whoever holds power, matter far more than our ideological commitments. My guess is that Donald Trump has broken the law in so many alarming ways, there won’t be enough space on the bill of impeachment for all of it. Only the desperate Right and </w:t>
      </w:r>
      <w:proofErr w:type="gramStart"/>
      <w:r w:rsidRPr="004F6E4E">
        <w:rPr>
          <w:sz w:val="16"/>
        </w:rPr>
        <w:t>the this</w:t>
      </w:r>
      <w:proofErr w:type="gramEnd"/>
      <w:r w:rsidRPr="004F6E4E">
        <w:rPr>
          <w:sz w:val="16"/>
        </w:rPr>
        <w:t xml:space="preserve">-doesn’t-conform-to-our-narrative-it-was-Hillary’s-fault Left can possibly keep denying that the Trump campaign likely colluded with Russia. Not to mention, he pretty clearly tried to obstruct the investigation. Oh, and he’s definitely been using the office to enrich himself and his family since the day he entered. If and when investigations produce evidence of these crimes, he should be impeached because people who flagrantly break the law shouldn’t be president. It doesn’t matter that Mike Pence is a basically a Commander from The Handmaid’s Tale come to life. He should be held to the same standard as Trump, and if he broke or breaks the law, citizens should push for his impeachment as well. No, you say, because Paul Ryan is next! And he’s as Machiavellian an operator for the 1% as has ever existed! Doesn’t matter. We cannot have a situation where, as original Republican scofflaw Richard Nixon put it, “When the president does </w:t>
      </w:r>
      <w:proofErr w:type="gramStart"/>
      <w:r w:rsidRPr="004F6E4E">
        <w:rPr>
          <w:sz w:val="16"/>
        </w:rPr>
        <w:t>it, that</w:t>
      </w:r>
      <w:proofErr w:type="gramEnd"/>
      <w:r w:rsidRPr="004F6E4E">
        <w:rPr>
          <w:sz w:val="16"/>
        </w:rPr>
        <w:t xml:space="preserve"> means it’s not illegal.” But also, impeachment should not be used as a tool to tactically arrive at a preferable political situation, as the Republicans tried with Bill Clinton. (Actually, here’s a fun game: see how many people would have to be impeached in the current regime until you get to someone who’s not a frightening right-wing ideologue). For what it’s worth, I don’t think it’s a given that Pence is some kind of savvy operator. He’s bloodless, demonstrably craven, and has none of the surreal, </w:t>
      </w:r>
      <w:proofErr w:type="spellStart"/>
      <w:r w:rsidRPr="004F6E4E">
        <w:rPr>
          <w:sz w:val="16"/>
        </w:rPr>
        <w:t>bizzaro</w:t>
      </w:r>
      <w:proofErr w:type="spellEnd"/>
      <w:r w:rsidRPr="004F6E4E">
        <w:rPr>
          <w:sz w:val="16"/>
        </w:rPr>
        <w:t xml:space="preserve">-world “charm” of Trump. His presidency could be lame duck before he takes the oath. Perhaps it’s also important to here address the 25th Amendment solution, which seems even more improbable than impeachment. As Dalia </w:t>
      </w:r>
      <w:proofErr w:type="spellStart"/>
      <w:r w:rsidRPr="004F6E4E">
        <w:rPr>
          <w:sz w:val="16"/>
        </w:rPr>
        <w:t>Lithwick</w:t>
      </w:r>
      <w:proofErr w:type="spellEnd"/>
      <w:r w:rsidRPr="004F6E4E">
        <w:rPr>
          <w:sz w:val="16"/>
        </w:rPr>
        <w:t xml:space="preserve"> points out, the people tasked with removing Trump are also narcissistic, intellectually fragile multi-millionaires and billionaires, who likely don’t see any of this as much of a problem. Rex </w:t>
      </w:r>
      <w:proofErr w:type="spellStart"/>
      <w:r w:rsidRPr="004F6E4E">
        <w:rPr>
          <w:sz w:val="16"/>
        </w:rPr>
        <w:t>Tillerson</w:t>
      </w:r>
      <w:proofErr w:type="spellEnd"/>
      <w:r w:rsidRPr="004F6E4E">
        <w:rPr>
          <w:sz w:val="16"/>
        </w:rPr>
        <w:t xml:space="preserve"> and Betsy </w:t>
      </w:r>
      <w:proofErr w:type="spellStart"/>
      <w:r w:rsidRPr="004F6E4E">
        <w:rPr>
          <w:sz w:val="16"/>
        </w:rPr>
        <w:t>DeVos</w:t>
      </w:r>
      <w:proofErr w:type="spellEnd"/>
      <w:r w:rsidRPr="004F6E4E">
        <w:rPr>
          <w:sz w:val="16"/>
        </w:rPr>
        <w:t xml:space="preserve"> have spent their whole lives trying to rewrite American law for their own benefit. The cabinet is an unelected body and therefore even less responsive to the pressure of public will than gerrymandered congressional Republicans. Nevertheless, if Trump’s removal were to happen this way, I would support it. There are many arguments floating around that this has the taint of a palace coup, that </w:t>
      </w:r>
      <w:r w:rsidRPr="004F6E4E">
        <w:rPr>
          <w:sz w:val="16"/>
        </w:rPr>
        <w:lastRenderedPageBreak/>
        <w:t xml:space="preserve">it’s an un-democratic solution. However, if it comes down to the question of whether or not the president is capable of discharging the duties of his office, the answer seems like a resounding </w:t>
      </w:r>
      <w:proofErr w:type="gramStart"/>
      <w:r w:rsidRPr="004F6E4E">
        <w:rPr>
          <w:sz w:val="16"/>
        </w:rPr>
        <w:t>No</w:t>
      </w:r>
      <w:proofErr w:type="gramEnd"/>
      <w:r w:rsidRPr="004F6E4E">
        <w:rPr>
          <w:sz w:val="16"/>
        </w:rPr>
        <w:t xml:space="preserve">. Whether it’s boasting about highly classified intelligence to the Russians or the fact that intelligence agencies have to slip his name into briefings to get him to read, the man clearly does not have the basic intellectual capacity to do the job. </w:t>
      </w:r>
      <w:r w:rsidRPr="004F6E4E">
        <w:rPr>
          <w:rStyle w:val="StyleUnderline"/>
        </w:rPr>
        <w:t xml:space="preserve">Congress should exercise </w:t>
      </w:r>
      <w:proofErr w:type="spellStart"/>
      <w:proofErr w:type="gramStart"/>
      <w:r w:rsidRPr="004F6E4E">
        <w:rPr>
          <w:rStyle w:val="StyleUnderline"/>
        </w:rPr>
        <w:t>it’s</w:t>
      </w:r>
      <w:proofErr w:type="spellEnd"/>
      <w:proofErr w:type="gramEnd"/>
      <w:r w:rsidRPr="004F6E4E">
        <w:rPr>
          <w:rStyle w:val="StyleUnderline"/>
        </w:rPr>
        <w:t xml:space="preserve"> authority and draw up articles of impeachment</w:t>
      </w:r>
      <w:r w:rsidRPr="004F6E4E">
        <w:rPr>
          <w:sz w:val="16"/>
        </w:rPr>
        <w:t xml:space="preserve"> but, failing that, something must be done. Donald </w:t>
      </w:r>
      <w:r w:rsidRPr="004F6E4E">
        <w:rPr>
          <w:rStyle w:val="StyleUnderline"/>
        </w:rPr>
        <w:t>Trump remains</w:t>
      </w:r>
      <w:r w:rsidRPr="004F6E4E">
        <w:rPr>
          <w:sz w:val="16"/>
        </w:rPr>
        <w:t xml:space="preserve"> a singularly unqualified, ignorant, </w:t>
      </w:r>
      <w:r w:rsidRPr="004F6E4E">
        <w:rPr>
          <w:rStyle w:val="StyleUnderline"/>
        </w:rPr>
        <w:t>erratic, and dangerous</w:t>
      </w:r>
      <w:r w:rsidRPr="004F6E4E">
        <w:rPr>
          <w:sz w:val="16"/>
        </w:rPr>
        <w:t xml:space="preserve"> individual, and not just because of the most obvious reasons, such as that there are basically no safeguards to keep him from launching a nuclear first strike (though, there are not). </w:t>
      </w:r>
      <w:r w:rsidRPr="004F6E4E">
        <w:rPr>
          <w:rStyle w:val="StyleUnderline"/>
        </w:rPr>
        <w:t xml:space="preserve">He is a hell-bent </w:t>
      </w:r>
      <w:r w:rsidRPr="004F6E4E">
        <w:rPr>
          <w:rStyle w:val="Emphasis"/>
        </w:rPr>
        <w:t>authoritarian</w:t>
      </w:r>
      <w:r w:rsidRPr="004F6E4E">
        <w:rPr>
          <w:rStyle w:val="StyleUnderline"/>
        </w:rPr>
        <w:t>,</w:t>
      </w:r>
      <w:r w:rsidRPr="004F6E4E">
        <w:rPr>
          <w:sz w:val="16"/>
        </w:rPr>
        <w:t xml:space="preserve"> and even if his </w:t>
      </w:r>
      <w:r w:rsidRPr="004F6E4E">
        <w:rPr>
          <w:strike/>
          <w:sz w:val="16"/>
        </w:rPr>
        <w:t>hapless dicks-for-hands idiocy</w:t>
      </w:r>
      <w:r w:rsidRPr="004F6E4E">
        <w:rPr>
          <w:sz w:val="16"/>
        </w:rPr>
        <w:t xml:space="preserve"> seems consistently reassuring, </w:t>
      </w:r>
      <w:r w:rsidRPr="004F6E4E">
        <w:rPr>
          <w:rStyle w:val="StyleUnderline"/>
        </w:rPr>
        <w:t>the American people</w:t>
      </w:r>
      <w:r w:rsidRPr="004F6E4E">
        <w:rPr>
          <w:sz w:val="16"/>
        </w:rPr>
        <w:t xml:space="preserve"> and our representatives </w:t>
      </w:r>
      <w:r w:rsidRPr="004F6E4E">
        <w:rPr>
          <w:rStyle w:val="StyleUnderline"/>
        </w:rPr>
        <w:t>should not underestimate how dangerous this man is. If Trump manages to install a lackey as director of the FBI he will</w:t>
      </w:r>
      <w:r w:rsidRPr="004F6E4E">
        <w:rPr>
          <w:sz w:val="16"/>
        </w:rPr>
        <w:t xml:space="preserve"> quickly </w:t>
      </w:r>
      <w:r w:rsidRPr="004F6E4E">
        <w:rPr>
          <w:rStyle w:val="StyleUnderline"/>
        </w:rPr>
        <w:t xml:space="preserve">transform the agency into his own private </w:t>
      </w:r>
      <w:r w:rsidRPr="004F6E4E">
        <w:rPr>
          <w:rStyle w:val="Emphasis"/>
        </w:rPr>
        <w:t>Stasi</w:t>
      </w:r>
      <w:r w:rsidRPr="004F6E4E">
        <w:rPr>
          <w:sz w:val="16"/>
        </w:rPr>
        <w:t xml:space="preserve">. He will use it </w:t>
      </w:r>
      <w:r w:rsidRPr="004F6E4E">
        <w:rPr>
          <w:rStyle w:val="StyleUnderline"/>
        </w:rPr>
        <w:t>to harass and intimidate political opponents, journalists, and civil society opposition</w:t>
      </w:r>
      <w:r w:rsidRPr="004F6E4E">
        <w:rPr>
          <w:sz w:val="16"/>
        </w:rPr>
        <w:t xml:space="preserve">. I have no doubt about that. It’s what he was very clearly asking of James </w:t>
      </w:r>
      <w:proofErr w:type="spellStart"/>
      <w:r w:rsidRPr="004F6E4E">
        <w:rPr>
          <w:sz w:val="16"/>
        </w:rPr>
        <w:t>Comey</w:t>
      </w:r>
      <w:proofErr w:type="spellEnd"/>
      <w:r w:rsidRPr="004F6E4E">
        <w:rPr>
          <w:sz w:val="16"/>
        </w:rPr>
        <w:t xml:space="preserve">. If there is a large terrorist attack, he will try to use that incident to expand his power, to suspend civil liberties, and the Republican Party is just spineless enough that under the right circumstances they might forget who they’re dealing with and grant him those powers. </w:t>
      </w:r>
      <w:r w:rsidRPr="004F6E4E">
        <w:rPr>
          <w:rStyle w:val="StyleUnderline"/>
        </w:rPr>
        <w:t xml:space="preserve">Perhaps the same could happen in a Pence presidency, but they are </w:t>
      </w:r>
      <w:r w:rsidRPr="004F6E4E">
        <w:rPr>
          <w:rStyle w:val="Emphasis"/>
        </w:rPr>
        <w:t>virtually guaranteed</w:t>
      </w:r>
      <w:r w:rsidRPr="004F6E4E">
        <w:rPr>
          <w:rStyle w:val="StyleUnderline"/>
        </w:rPr>
        <w:t xml:space="preserve"> in Trump’s. </w:t>
      </w:r>
      <w:r w:rsidRPr="004F6E4E">
        <w:rPr>
          <w:sz w:val="16"/>
        </w:rPr>
        <w:t xml:space="preserve">The only prediction I’ll make: </w:t>
      </w:r>
      <w:r w:rsidRPr="004F6E4E">
        <w:rPr>
          <w:rStyle w:val="StyleUnderline"/>
        </w:rPr>
        <w:t>if this man is not removed from office soon, something terrible is going to happen.</w:t>
      </w:r>
      <w:r w:rsidRPr="004F6E4E">
        <w:rPr>
          <w:sz w:val="16"/>
        </w:rPr>
        <w:t xml:space="preserve"> Something for which our imaginations have not yet prepared us. One final point: </w:t>
      </w:r>
      <w:r w:rsidRPr="004F6E4E">
        <w:rPr>
          <w:rStyle w:val="StyleUnderline"/>
        </w:rPr>
        <w:t>these</w:t>
      </w:r>
      <w:r w:rsidRPr="004F6E4E">
        <w:rPr>
          <w:sz w:val="16"/>
        </w:rPr>
        <w:t xml:space="preserve"> brief </w:t>
      </w:r>
      <w:r w:rsidRPr="004F6E4E">
        <w:rPr>
          <w:rStyle w:val="StyleUnderline"/>
        </w:rPr>
        <w:t>months of Trump have exposed a startling number of weaknesses, flaws, and dangerous incentives</w:t>
      </w:r>
      <w:r w:rsidRPr="004F6E4E">
        <w:rPr>
          <w:sz w:val="16"/>
        </w:rPr>
        <w:t xml:space="preserve"> in our political system. Few of these flaws were imagined when the constitution was written. </w:t>
      </w:r>
      <w:r w:rsidRPr="004F6E4E">
        <w:rPr>
          <w:rStyle w:val="StyleUnderline"/>
        </w:rPr>
        <w:t xml:space="preserve">They are advents of the era of the </w:t>
      </w:r>
      <w:r w:rsidRPr="004F6E4E">
        <w:rPr>
          <w:rStyle w:val="Emphasis"/>
        </w:rPr>
        <w:t>imperial presidency</w:t>
      </w:r>
      <w:r w:rsidRPr="004F6E4E">
        <w:rPr>
          <w:rStyle w:val="StyleUnderline"/>
        </w:rPr>
        <w:t xml:space="preserve">, </w:t>
      </w:r>
      <w:r w:rsidRPr="004F6E4E">
        <w:rPr>
          <w:rStyle w:val="Emphasis"/>
        </w:rPr>
        <w:t>endless militarism</w:t>
      </w:r>
      <w:r w:rsidRPr="004F6E4E">
        <w:rPr>
          <w:rStyle w:val="StyleUnderline"/>
        </w:rPr>
        <w:t xml:space="preserve">, and our sprawling </w:t>
      </w:r>
      <w:r w:rsidRPr="004F6E4E">
        <w:rPr>
          <w:rStyle w:val="Emphasis"/>
        </w:rPr>
        <w:t>security stat</w:t>
      </w:r>
      <w:r w:rsidRPr="004F6E4E">
        <w:rPr>
          <w:rStyle w:val="StyleUnderline"/>
        </w:rPr>
        <w:t>e,</w:t>
      </w:r>
      <w:r w:rsidRPr="004F6E4E">
        <w:rPr>
          <w:sz w:val="16"/>
        </w:rPr>
        <w:t xml:space="preserve"> which have suddenly been </w:t>
      </w:r>
      <w:r w:rsidRPr="004F6E4E">
        <w:rPr>
          <w:rStyle w:val="StyleUnderline"/>
        </w:rPr>
        <w:t xml:space="preserve">brought to light by this unreconstructed right-wing wannabe </w:t>
      </w:r>
      <w:r w:rsidRPr="004F6E4E">
        <w:rPr>
          <w:rStyle w:val="Emphasis"/>
        </w:rPr>
        <w:t>tyrant</w:t>
      </w:r>
      <w:r w:rsidRPr="004F6E4E">
        <w:rPr>
          <w:sz w:val="16"/>
        </w:rPr>
        <w:t>. Make no mistake, however Trump’s end comes (if it comes), the world will never be the same. People of every political stripe must invest the capital in changing our laws to guard against this situation. We must assume, as the founders did, that human nature redounds to greed, abuse, tribalism, and cruelty, and restructure the office of the president so that the next Trump—who may be more wily, more inventive, more cunning—cannot reduce what’s left of our democracy to ashes. If anything good is to come out of this national nightmare, let it be that.</w:t>
      </w:r>
    </w:p>
    <w:p w:rsidR="00485EF8" w:rsidRPr="005228A9" w:rsidRDefault="00485EF8" w:rsidP="00485EF8"/>
    <w:p w:rsidR="00485EF8" w:rsidRDefault="00485EF8" w:rsidP="00485EF8">
      <w:pPr>
        <w:pStyle w:val="Heading3"/>
      </w:pPr>
      <w:r>
        <w:lastRenderedPageBreak/>
        <w:t xml:space="preserve">-Impeachment </w:t>
      </w:r>
      <w:proofErr w:type="spellStart"/>
      <w:r>
        <w:t>ext</w:t>
      </w:r>
      <w:proofErr w:type="spellEnd"/>
      <w:r>
        <w:t xml:space="preserve"> –Cyber War </w:t>
      </w:r>
    </w:p>
    <w:p w:rsidR="00485EF8" w:rsidRPr="0042276C" w:rsidRDefault="00485EF8" w:rsidP="00485EF8">
      <w:pPr>
        <w:pStyle w:val="Heading4"/>
        <w:rPr>
          <w:rFonts w:asciiTheme="minorHAnsi" w:hAnsiTheme="minorHAnsi" w:cstheme="minorHAnsi"/>
        </w:rPr>
      </w:pPr>
      <w:r w:rsidRPr="0042276C">
        <w:rPr>
          <w:rFonts w:asciiTheme="minorHAnsi" w:hAnsiTheme="minorHAnsi" w:cstheme="minorHAnsi"/>
        </w:rPr>
        <w:t>Trump causes global cyber arms race</w:t>
      </w:r>
    </w:p>
    <w:p w:rsidR="00485EF8" w:rsidRPr="0042276C" w:rsidRDefault="00485EF8" w:rsidP="00485EF8">
      <w:pPr>
        <w:rPr>
          <w:rFonts w:asciiTheme="minorHAnsi" w:hAnsiTheme="minorHAnsi" w:cstheme="minorHAnsi"/>
          <w:sz w:val="14"/>
        </w:rPr>
      </w:pPr>
      <w:proofErr w:type="spellStart"/>
      <w:r w:rsidRPr="0042276C">
        <w:rPr>
          <w:rStyle w:val="Style13ptBold"/>
          <w:rFonts w:asciiTheme="minorHAnsi" w:hAnsiTheme="minorHAnsi" w:cstheme="minorHAnsi"/>
        </w:rPr>
        <w:t>Gady</w:t>
      </w:r>
      <w:proofErr w:type="spellEnd"/>
      <w:r w:rsidRPr="0042276C">
        <w:rPr>
          <w:rStyle w:val="Style13ptBold"/>
          <w:rFonts w:asciiTheme="minorHAnsi" w:hAnsiTheme="minorHAnsi" w:cstheme="minorHAnsi"/>
        </w:rPr>
        <w:t xml:space="preserve"> 17</w:t>
      </w:r>
      <w:r w:rsidRPr="0042276C">
        <w:rPr>
          <w:rFonts w:asciiTheme="minorHAnsi" w:hAnsiTheme="minorHAnsi" w:cstheme="minorHAnsi"/>
          <w:sz w:val="14"/>
        </w:rPr>
        <w:t xml:space="preserve"> (Franz-Stefan, Associate Editor with </w:t>
      </w:r>
      <w:proofErr w:type="gramStart"/>
      <w:r w:rsidRPr="0042276C">
        <w:rPr>
          <w:rFonts w:asciiTheme="minorHAnsi" w:hAnsiTheme="minorHAnsi" w:cstheme="minorHAnsi"/>
          <w:sz w:val="14"/>
        </w:rPr>
        <w:t>The</w:t>
      </w:r>
      <w:proofErr w:type="gramEnd"/>
      <w:r w:rsidRPr="0042276C">
        <w:rPr>
          <w:rFonts w:asciiTheme="minorHAnsi" w:hAnsiTheme="minorHAnsi" w:cstheme="minorHAnsi"/>
          <w:sz w:val="14"/>
        </w:rPr>
        <w:t xml:space="preserve"> Diplomat. His interests include civil-military relations, revolution in military affairs, and cyber diplomacy. He also is a Senior Fellow with the </w:t>
      </w:r>
      <w:proofErr w:type="spellStart"/>
      <w:r w:rsidRPr="0042276C">
        <w:rPr>
          <w:rFonts w:asciiTheme="minorHAnsi" w:hAnsiTheme="minorHAnsi" w:cstheme="minorHAnsi"/>
          <w:sz w:val="14"/>
        </w:rPr>
        <w:t>EastWest</w:t>
      </w:r>
      <w:proofErr w:type="spellEnd"/>
      <w:r w:rsidRPr="0042276C">
        <w:rPr>
          <w:rFonts w:asciiTheme="minorHAnsi" w:hAnsiTheme="minorHAnsi" w:cstheme="minorHAnsi"/>
          <w:sz w:val="14"/>
        </w:rPr>
        <w:t xml:space="preserve"> Institute where he edits the Policy Innovation Blog. Franz-Stefan has reported from a wide range of countries and conflict zones including Afghanistan, Iraq, and Pakistan. His writing and photos have appeared in The International New York Times, BBC News, Foreign Affairs Magazine, The National Interest, Vice News, The Middle East Eye, The Christian Science Monitor, </w:t>
      </w:r>
      <w:proofErr w:type="spellStart"/>
      <w:r w:rsidRPr="0042276C">
        <w:rPr>
          <w:rFonts w:asciiTheme="minorHAnsi" w:hAnsiTheme="minorHAnsi" w:cstheme="minorHAnsi"/>
          <w:sz w:val="14"/>
        </w:rPr>
        <w:t>Profil</w:t>
      </w:r>
      <w:proofErr w:type="spellEnd"/>
      <w:r w:rsidRPr="0042276C">
        <w:rPr>
          <w:rFonts w:asciiTheme="minorHAnsi" w:hAnsiTheme="minorHAnsi" w:cstheme="minorHAnsi"/>
          <w:sz w:val="14"/>
        </w:rPr>
        <w:t xml:space="preserve">, Der Standard, and Die </w:t>
      </w:r>
      <w:proofErr w:type="spellStart"/>
      <w:r w:rsidRPr="0042276C">
        <w:rPr>
          <w:rFonts w:asciiTheme="minorHAnsi" w:hAnsiTheme="minorHAnsi" w:cstheme="minorHAnsi"/>
          <w:sz w:val="14"/>
        </w:rPr>
        <w:t>Presse</w:t>
      </w:r>
      <w:proofErr w:type="spellEnd"/>
      <w:r w:rsidRPr="0042276C">
        <w:rPr>
          <w:rFonts w:asciiTheme="minorHAnsi" w:hAnsiTheme="minorHAnsi" w:cstheme="minorHAnsi"/>
          <w:sz w:val="14"/>
        </w:rPr>
        <w:t xml:space="preserve"> among other publications. Franz-Stefan also has provided expert commentary for Asia News Weekly, Al Jazeera America, Channel News Asia, CCTV, The Financial Times, PBS, Voice of America, Radio France, SCPR, and ORF among others. https://thediplomat.com/2017/01/trump-and-offensive-cyber-warfare/)</w:t>
      </w:r>
    </w:p>
    <w:p w:rsidR="00485EF8" w:rsidRPr="0042276C" w:rsidRDefault="00485EF8" w:rsidP="00485EF8">
      <w:pPr>
        <w:rPr>
          <w:rFonts w:asciiTheme="minorHAnsi" w:hAnsiTheme="minorHAnsi" w:cstheme="minorHAnsi"/>
          <w:sz w:val="14"/>
        </w:rPr>
      </w:pPr>
      <w:r w:rsidRPr="0042276C">
        <w:rPr>
          <w:rStyle w:val="StyleUnderline"/>
          <w:rFonts w:asciiTheme="minorHAnsi" w:hAnsiTheme="minorHAnsi" w:cstheme="minorHAnsi"/>
        </w:rPr>
        <w:t>What will be</w:t>
      </w:r>
      <w:r w:rsidRPr="0042276C">
        <w:rPr>
          <w:rFonts w:asciiTheme="minorHAnsi" w:hAnsiTheme="minorHAnsi" w:cstheme="minorHAnsi"/>
          <w:sz w:val="14"/>
        </w:rPr>
        <w:t xml:space="preserve"> President-elect Donald </w:t>
      </w:r>
      <w:r w:rsidRPr="0042276C">
        <w:rPr>
          <w:rStyle w:val="StyleUnderline"/>
          <w:rFonts w:asciiTheme="minorHAnsi" w:hAnsiTheme="minorHAnsi" w:cstheme="minorHAnsi"/>
        </w:rPr>
        <w:t>Trump’s policy on</w:t>
      </w:r>
      <w:r w:rsidRPr="0042276C">
        <w:rPr>
          <w:rFonts w:asciiTheme="minorHAnsi" w:hAnsiTheme="minorHAnsi" w:cstheme="minorHAnsi"/>
          <w:sz w:val="14"/>
        </w:rPr>
        <w:t xml:space="preserve"> the use of </w:t>
      </w:r>
      <w:r w:rsidRPr="0042276C">
        <w:rPr>
          <w:rStyle w:val="Emphasis"/>
          <w:rFonts w:asciiTheme="minorHAnsi" w:hAnsiTheme="minorHAnsi" w:cstheme="minorHAnsi"/>
        </w:rPr>
        <w:t>offensive cyber weapons?</w:t>
      </w:r>
      <w:r w:rsidRPr="0042276C">
        <w:rPr>
          <w:rFonts w:asciiTheme="minorHAnsi" w:hAnsiTheme="minorHAnsi" w:cstheme="minorHAnsi"/>
          <w:sz w:val="14"/>
        </w:rPr>
        <w:t xml:space="preserve"> If you analyze past statements of Mr. Trump and his team, two prospects stand out. It is conceivable that </w:t>
      </w:r>
      <w:r w:rsidRPr="0042276C">
        <w:rPr>
          <w:rStyle w:val="StyleUnderline"/>
          <w:rFonts w:asciiTheme="minorHAnsi" w:hAnsiTheme="minorHAnsi" w:cstheme="minorHAnsi"/>
        </w:rPr>
        <w:t xml:space="preserve">he may adopt a </w:t>
      </w:r>
      <w:r w:rsidRPr="0042276C">
        <w:rPr>
          <w:rStyle w:val="Emphasis"/>
          <w:rFonts w:asciiTheme="minorHAnsi" w:hAnsiTheme="minorHAnsi" w:cstheme="minorHAnsi"/>
        </w:rPr>
        <w:t>more aggressive cyber position</w:t>
      </w:r>
      <w:r w:rsidRPr="0042276C">
        <w:rPr>
          <w:rFonts w:asciiTheme="minorHAnsi" w:hAnsiTheme="minorHAnsi" w:cstheme="minorHAnsi"/>
          <w:sz w:val="14"/>
        </w:rPr>
        <w:t xml:space="preserve">, </w:t>
      </w:r>
      <w:r w:rsidRPr="0042276C">
        <w:rPr>
          <w:rStyle w:val="StyleUnderline"/>
          <w:rFonts w:asciiTheme="minorHAnsi" w:hAnsiTheme="minorHAnsi" w:cstheme="minorHAnsi"/>
        </w:rPr>
        <w:t xml:space="preserve">with the subsequent risk of an </w:t>
      </w:r>
      <w:r w:rsidRPr="0042276C">
        <w:rPr>
          <w:rStyle w:val="Emphasis"/>
          <w:rFonts w:asciiTheme="minorHAnsi" w:hAnsiTheme="minorHAnsi" w:cstheme="minorHAnsi"/>
        </w:rPr>
        <w:t>accelerated cyber arms race</w:t>
      </w:r>
      <w:r w:rsidRPr="0042276C">
        <w:rPr>
          <w:rFonts w:asciiTheme="minorHAnsi" w:hAnsiTheme="minorHAnsi" w:cstheme="minorHAnsi"/>
          <w:sz w:val="14"/>
        </w:rPr>
        <w:t xml:space="preserve">. At the same time there is reason to believe </w:t>
      </w:r>
      <w:r w:rsidRPr="0042276C">
        <w:rPr>
          <w:rStyle w:val="StyleUnderline"/>
          <w:rFonts w:asciiTheme="minorHAnsi" w:hAnsiTheme="minorHAnsi" w:cstheme="minorHAnsi"/>
        </w:rPr>
        <w:t>he may loosen cyber alliances and abandon the quest for norms of state behavior in cyberspace</w:t>
      </w:r>
      <w:r w:rsidRPr="0042276C">
        <w:rPr>
          <w:rFonts w:asciiTheme="minorHAnsi" w:hAnsiTheme="minorHAnsi" w:cstheme="minorHAnsi"/>
          <w:sz w:val="14"/>
        </w:rPr>
        <w:t xml:space="preserve">. </w:t>
      </w:r>
      <w:r w:rsidRPr="0042276C">
        <w:rPr>
          <w:rStyle w:val="StyleUnderline"/>
          <w:rFonts w:asciiTheme="minorHAnsi" w:hAnsiTheme="minorHAnsi" w:cstheme="minorHAnsi"/>
        </w:rPr>
        <w:t>Both prospects could potentially make cyberspace more dangerous</w:t>
      </w:r>
      <w:r w:rsidRPr="0042276C">
        <w:rPr>
          <w:rFonts w:asciiTheme="minorHAnsi" w:hAnsiTheme="minorHAnsi" w:cstheme="minorHAnsi"/>
          <w:sz w:val="14"/>
        </w:rPr>
        <w:t xml:space="preserve"> for the United States. First, </w:t>
      </w:r>
      <w:r w:rsidRPr="0042276C">
        <w:rPr>
          <w:rStyle w:val="StyleUnderline"/>
          <w:rFonts w:asciiTheme="minorHAnsi" w:hAnsiTheme="minorHAnsi" w:cstheme="minorHAnsi"/>
        </w:rPr>
        <w:t>his administration is likely to more aggressively pursue the development of offensive cyber capabilities</w:t>
      </w:r>
      <w:r w:rsidRPr="0042276C">
        <w:rPr>
          <w:rFonts w:asciiTheme="minorHAnsi" w:hAnsiTheme="minorHAnsi" w:cstheme="minorHAnsi"/>
          <w:sz w:val="14"/>
        </w:rPr>
        <w:t xml:space="preserve"> than the Obama administration, having already signaled a greater willingness to employ them. During his campaign, Mr. Trump repeatedly vowed to expand United States offensive cyber capabilities. “I will make certain that our military is the best in the world in both cyber offense and defense,” Trump said in a campaign speech on Oct. 3, 2016. “As a deterrent against attacks on our critical resources, the United States must possess the unquestioned capacity to launch crippling cyber counter-attacks.” He added, “America’s dominance in this arena must be unquestioned.” Yet to date, the president-elect has not shared details as to what he precisely means by offensive cyber capabilities. </w:t>
      </w:r>
      <w:r w:rsidRPr="0042276C">
        <w:rPr>
          <w:rStyle w:val="StyleUnderline"/>
          <w:rFonts w:asciiTheme="minorHAnsi" w:hAnsiTheme="minorHAnsi" w:cstheme="minorHAnsi"/>
        </w:rPr>
        <w:t>His public statements suggest adopting</w:t>
      </w:r>
      <w:r w:rsidRPr="0042276C">
        <w:rPr>
          <w:rFonts w:asciiTheme="minorHAnsi" w:hAnsiTheme="minorHAnsi" w:cstheme="minorHAnsi"/>
          <w:sz w:val="14"/>
        </w:rPr>
        <w:t xml:space="preserve"> the interpretation revealed in the leaked Presidential Policy Directive/PPD-20 that defines </w:t>
      </w:r>
      <w:r w:rsidRPr="0042276C">
        <w:rPr>
          <w:rStyle w:val="StyleUnderline"/>
          <w:rFonts w:asciiTheme="minorHAnsi" w:hAnsiTheme="minorHAnsi" w:cstheme="minorHAnsi"/>
        </w:rPr>
        <w:t>offensive cyber capabilities</w:t>
      </w:r>
      <w:r w:rsidRPr="0042276C">
        <w:rPr>
          <w:rFonts w:asciiTheme="minorHAnsi" w:hAnsiTheme="minorHAnsi" w:cstheme="minorHAnsi"/>
          <w:sz w:val="14"/>
        </w:rPr>
        <w:t xml:space="preserve"> as ranging </w:t>
      </w:r>
      <w:r w:rsidRPr="0042276C">
        <w:rPr>
          <w:rStyle w:val="StyleUnderline"/>
          <w:rFonts w:asciiTheme="minorHAnsi" w:hAnsiTheme="minorHAnsi" w:cstheme="minorHAnsi"/>
        </w:rPr>
        <w:t xml:space="preserve">from subtle to severely damaging attacks that could include </w:t>
      </w:r>
      <w:r w:rsidRPr="0042276C">
        <w:rPr>
          <w:rStyle w:val="Emphasis"/>
          <w:rFonts w:asciiTheme="minorHAnsi" w:hAnsiTheme="minorHAnsi" w:cstheme="minorHAnsi"/>
        </w:rPr>
        <w:t>loss of life,</w:t>
      </w:r>
      <w:r w:rsidRPr="0042276C">
        <w:rPr>
          <w:rFonts w:asciiTheme="minorHAnsi" w:hAnsiTheme="minorHAnsi" w:cstheme="minorHAnsi"/>
          <w:sz w:val="14"/>
        </w:rPr>
        <w:t xml:space="preserve"> significant damage to property, </w:t>
      </w:r>
      <w:r w:rsidRPr="0042276C">
        <w:rPr>
          <w:rStyle w:val="StyleUnderline"/>
          <w:rFonts w:asciiTheme="minorHAnsi" w:hAnsiTheme="minorHAnsi" w:cstheme="minorHAnsi"/>
        </w:rPr>
        <w:t xml:space="preserve">and </w:t>
      </w:r>
      <w:r w:rsidRPr="0042276C">
        <w:rPr>
          <w:rStyle w:val="Emphasis"/>
          <w:rFonts w:asciiTheme="minorHAnsi" w:hAnsiTheme="minorHAnsi" w:cstheme="minorHAnsi"/>
        </w:rPr>
        <w:t>serious economic impact</w:t>
      </w:r>
      <w:r w:rsidRPr="0042276C">
        <w:rPr>
          <w:rStyle w:val="StyleUnderline"/>
          <w:rFonts w:asciiTheme="minorHAnsi" w:hAnsiTheme="minorHAnsi" w:cstheme="minorHAnsi"/>
        </w:rPr>
        <w:t xml:space="preserve"> on a country</w:t>
      </w:r>
      <w:r w:rsidRPr="0042276C">
        <w:rPr>
          <w:rFonts w:asciiTheme="minorHAnsi" w:hAnsiTheme="minorHAnsi" w:cstheme="minorHAnsi"/>
          <w:sz w:val="14"/>
        </w:rPr>
        <w:t xml:space="preserve">. The concern is that </w:t>
      </w:r>
      <w:r w:rsidRPr="0042276C">
        <w:rPr>
          <w:rStyle w:val="StyleUnderline"/>
          <w:rFonts w:asciiTheme="minorHAnsi" w:hAnsiTheme="minorHAnsi" w:cstheme="minorHAnsi"/>
        </w:rPr>
        <w:t>while a more aggressive U.S. cyber policy may deter some adversaries, it can also backfire and accelerate the emerging cyber-arms race</w:t>
      </w:r>
      <w:r w:rsidRPr="0042276C">
        <w:rPr>
          <w:rFonts w:asciiTheme="minorHAnsi" w:hAnsiTheme="minorHAnsi" w:cstheme="minorHAnsi"/>
          <w:sz w:val="14"/>
        </w:rPr>
        <w:t xml:space="preserve">. Given the fact that </w:t>
      </w:r>
      <w:r w:rsidRPr="0042276C">
        <w:rPr>
          <w:rStyle w:val="StyleUnderline"/>
          <w:rFonts w:asciiTheme="minorHAnsi" w:hAnsiTheme="minorHAnsi" w:cstheme="minorHAnsi"/>
        </w:rPr>
        <w:t>cyber-weapons</w:t>
      </w:r>
      <w:r w:rsidRPr="0042276C">
        <w:rPr>
          <w:rFonts w:asciiTheme="minorHAnsi" w:hAnsiTheme="minorHAnsi" w:cstheme="minorHAnsi"/>
          <w:sz w:val="14"/>
        </w:rPr>
        <w:t xml:space="preserve">-programs originate from the world of intelligence and are cloaked in secrecy, their </w:t>
      </w:r>
      <w:r w:rsidRPr="0042276C">
        <w:rPr>
          <w:rStyle w:val="StyleUnderline"/>
          <w:rFonts w:asciiTheme="minorHAnsi" w:hAnsiTheme="minorHAnsi" w:cstheme="minorHAnsi"/>
        </w:rPr>
        <w:t xml:space="preserve">capabilities are largely unknown, thus </w:t>
      </w:r>
      <w:r w:rsidRPr="0042276C">
        <w:rPr>
          <w:rStyle w:val="Emphasis"/>
          <w:rFonts w:asciiTheme="minorHAnsi" w:hAnsiTheme="minorHAnsi" w:cstheme="minorHAnsi"/>
        </w:rPr>
        <w:t>fostering greater uncertainty</w:t>
      </w:r>
      <w:r w:rsidRPr="0042276C">
        <w:rPr>
          <w:rStyle w:val="StyleUnderline"/>
          <w:rFonts w:asciiTheme="minorHAnsi" w:hAnsiTheme="minorHAnsi" w:cstheme="minorHAnsi"/>
        </w:rPr>
        <w:t xml:space="preserve"> for policy makers</w:t>
      </w:r>
      <w:r w:rsidRPr="0042276C">
        <w:rPr>
          <w:rFonts w:asciiTheme="minorHAnsi" w:hAnsiTheme="minorHAnsi" w:cstheme="minorHAnsi"/>
          <w:sz w:val="14"/>
        </w:rPr>
        <w:t xml:space="preserve">. </w:t>
      </w:r>
      <w:r w:rsidRPr="0042276C">
        <w:rPr>
          <w:rStyle w:val="StyleUnderline"/>
          <w:rFonts w:asciiTheme="minorHAnsi" w:hAnsiTheme="minorHAnsi" w:cstheme="minorHAnsi"/>
        </w:rPr>
        <w:t>This would be further accentuated should</w:t>
      </w:r>
      <w:r w:rsidRPr="0042276C">
        <w:rPr>
          <w:rFonts w:asciiTheme="minorHAnsi" w:hAnsiTheme="minorHAnsi" w:cstheme="minorHAnsi"/>
          <w:sz w:val="14"/>
        </w:rPr>
        <w:t xml:space="preserve"> Mr. </w:t>
      </w:r>
      <w:r w:rsidRPr="0042276C">
        <w:rPr>
          <w:rStyle w:val="StyleUnderline"/>
          <w:rFonts w:asciiTheme="minorHAnsi" w:hAnsiTheme="minorHAnsi" w:cstheme="minorHAnsi"/>
        </w:rPr>
        <w:t>Trump choose to disregard</w:t>
      </w:r>
      <w:r w:rsidRPr="0042276C">
        <w:rPr>
          <w:rFonts w:asciiTheme="minorHAnsi" w:hAnsiTheme="minorHAnsi" w:cstheme="minorHAnsi"/>
          <w:sz w:val="14"/>
        </w:rPr>
        <w:t xml:space="preserve"> continuing U.S. government efforts to help shape </w:t>
      </w:r>
      <w:r w:rsidRPr="0042276C">
        <w:rPr>
          <w:rStyle w:val="Emphasis"/>
          <w:rFonts w:asciiTheme="minorHAnsi" w:hAnsiTheme="minorHAnsi" w:cstheme="minorHAnsi"/>
        </w:rPr>
        <w:t>international norms</w:t>
      </w:r>
      <w:r w:rsidRPr="0042276C">
        <w:rPr>
          <w:rFonts w:asciiTheme="minorHAnsi" w:hAnsiTheme="minorHAnsi" w:cstheme="minorHAnsi"/>
          <w:sz w:val="14"/>
        </w:rPr>
        <w:t xml:space="preserve"> of behavior in cyberspace </w:t>
      </w:r>
      <w:r w:rsidRPr="0042276C">
        <w:rPr>
          <w:rStyle w:val="StyleUnderline"/>
          <w:rFonts w:asciiTheme="minorHAnsi" w:hAnsiTheme="minorHAnsi" w:cstheme="minorHAnsi"/>
        </w:rPr>
        <w:t>and</w:t>
      </w:r>
      <w:r w:rsidRPr="0042276C">
        <w:rPr>
          <w:rFonts w:asciiTheme="minorHAnsi" w:hAnsiTheme="minorHAnsi" w:cstheme="minorHAnsi"/>
          <w:sz w:val="14"/>
        </w:rPr>
        <w:t xml:space="preserve"> develop </w:t>
      </w:r>
      <w:r w:rsidRPr="0042276C">
        <w:rPr>
          <w:rStyle w:val="StyleUnderline"/>
          <w:rFonts w:asciiTheme="minorHAnsi" w:hAnsiTheme="minorHAnsi" w:cstheme="minorHAnsi"/>
        </w:rPr>
        <w:t>confidence building measures</w:t>
      </w:r>
      <w:r w:rsidRPr="0042276C">
        <w:rPr>
          <w:rFonts w:asciiTheme="minorHAnsi" w:hAnsiTheme="minorHAnsi" w:cstheme="minorHAnsi"/>
          <w:sz w:val="14"/>
        </w:rPr>
        <w:t xml:space="preserve"> to de-escalate cyberspace tensions with countries like China and Russia, the United States’ most capable cyber adversaries. For example, the U.S. would be well served to maintain its leadership role in the United Nations Group of Governmental Experts (GGE) on Developments in the Field of Information and Telecommunications in the Context of International Security. </w:t>
      </w:r>
      <w:r w:rsidRPr="0042276C">
        <w:rPr>
          <w:rStyle w:val="StyleUnderline"/>
          <w:rFonts w:asciiTheme="minorHAnsi" w:hAnsiTheme="minorHAnsi" w:cstheme="minorHAnsi"/>
        </w:rPr>
        <w:t>Failing to promote a level of cooperation and foster globally acceptable norms may</w:t>
      </w:r>
      <w:r w:rsidRPr="0042276C">
        <w:rPr>
          <w:rFonts w:asciiTheme="minorHAnsi" w:hAnsiTheme="minorHAnsi" w:cstheme="minorHAnsi"/>
          <w:sz w:val="14"/>
        </w:rPr>
        <w:t xml:space="preserve"> in turn </w:t>
      </w:r>
      <w:r w:rsidRPr="0042276C">
        <w:rPr>
          <w:rStyle w:val="StyleUnderline"/>
          <w:rFonts w:asciiTheme="minorHAnsi" w:hAnsiTheme="minorHAnsi" w:cstheme="minorHAnsi"/>
        </w:rPr>
        <w:t xml:space="preserve">compel nations to </w:t>
      </w:r>
      <w:r w:rsidRPr="0042276C">
        <w:rPr>
          <w:rStyle w:val="Emphasis"/>
          <w:rFonts w:asciiTheme="minorHAnsi" w:hAnsiTheme="minorHAnsi" w:cstheme="minorHAnsi"/>
        </w:rPr>
        <w:t>build up their cyber weapons arsenals</w:t>
      </w:r>
      <w:r w:rsidRPr="0042276C">
        <w:rPr>
          <w:rStyle w:val="StyleUnderline"/>
          <w:rFonts w:asciiTheme="minorHAnsi" w:hAnsiTheme="minorHAnsi" w:cstheme="minorHAnsi"/>
        </w:rPr>
        <w:t xml:space="preserve"> even further</w:t>
      </w:r>
      <w:r w:rsidRPr="0042276C">
        <w:rPr>
          <w:rFonts w:asciiTheme="minorHAnsi" w:hAnsiTheme="minorHAnsi" w:cstheme="minorHAnsi"/>
          <w:sz w:val="14"/>
        </w:rPr>
        <w:t xml:space="preserve">. Second, Trump’s rhetoric during his presidential campaign has left many allies concerned about the United States’ overall defense commitment. At present, United States’ allies can no longer take for granted that they will be shielded under the U.S. “cyber umbrella,” i.e. U.S. support in defending their networks paired with the threat of retaliatory U.S. cyber strikes. </w:t>
      </w:r>
      <w:r w:rsidRPr="0042276C">
        <w:rPr>
          <w:rStyle w:val="StyleUnderline"/>
          <w:rFonts w:asciiTheme="minorHAnsi" w:hAnsiTheme="minorHAnsi" w:cstheme="minorHAnsi"/>
        </w:rPr>
        <w:t>This is accentuated by Trump’s statements that underscore a lack of faith in alliances</w:t>
      </w:r>
      <w:r w:rsidRPr="0042276C">
        <w:rPr>
          <w:rFonts w:asciiTheme="minorHAnsi" w:hAnsiTheme="minorHAnsi" w:cstheme="minorHAnsi"/>
          <w:sz w:val="14"/>
        </w:rPr>
        <w:t xml:space="preserve">, with demands that allies pay a greater share of the costs associated with security, </w:t>
      </w:r>
      <w:r w:rsidRPr="0042276C">
        <w:rPr>
          <w:rStyle w:val="StyleUnderline"/>
          <w:rFonts w:asciiTheme="minorHAnsi" w:hAnsiTheme="minorHAnsi" w:cstheme="minorHAnsi"/>
        </w:rPr>
        <w:t xml:space="preserve">paired with the president-elect’s </w:t>
      </w:r>
      <w:r w:rsidRPr="0042276C">
        <w:rPr>
          <w:rStyle w:val="Emphasis"/>
          <w:rFonts w:asciiTheme="minorHAnsi" w:hAnsiTheme="minorHAnsi" w:cstheme="minorHAnsi"/>
        </w:rPr>
        <w:t>overall isolationist tendencies</w:t>
      </w:r>
      <w:r w:rsidRPr="0042276C">
        <w:rPr>
          <w:rFonts w:asciiTheme="minorHAnsi" w:hAnsiTheme="minorHAnsi" w:cstheme="minorHAnsi"/>
          <w:sz w:val="14"/>
        </w:rPr>
        <w:t xml:space="preserve">. Countries like Japan, the second most advanced ICT country after the United States, which until now, have chosen not to develop their own offensive cyber capabilities, will have to rethink their stance. Moreover, Mr. Trump’s current ambiguity over U.S. defense commitments may in turn impact ongoing global cooperation on offensive cyber capabilities, such as the “five-eyes” and intelligence partners, Australia, Canada, Great Britain, and New Zealand. The level of interconnectivity in today’s world effectively demands a certain level of cooperation and knowledge share. Should the president-elect decide to reduce cooperation with current allies, it may diminish not only the cyber deterrence capabilities of the United States, but also that of its closest intelligence partners, which can hardly be in anyone’s national interest. In addition, if the new administration decides to abandon its leading role in trying to formulate norms of state behavior (the word “norms” has thus far never been mentioned by Mr. Trump in the context of cybersecurity), while simultaneously accelerating the buildup of offensive cyber capabilities, </w:t>
      </w:r>
      <w:r w:rsidRPr="0042276C">
        <w:rPr>
          <w:rStyle w:val="StyleUnderline"/>
          <w:rFonts w:asciiTheme="minorHAnsi" w:hAnsiTheme="minorHAnsi" w:cstheme="minorHAnsi"/>
        </w:rPr>
        <w:t>the result could be a more militarized cyberspace</w:t>
      </w:r>
      <w:r w:rsidRPr="0042276C">
        <w:rPr>
          <w:rFonts w:asciiTheme="minorHAnsi" w:hAnsiTheme="minorHAnsi" w:cstheme="minorHAnsi"/>
          <w:sz w:val="14"/>
        </w:rPr>
        <w:t xml:space="preserve"> with fewer rules. While the world is carefully watching what path the new administration will adopt, offensive cyber capabilities will continue to expand. However, the United States runs the risk of accelerating this cyber weapons race before adequate norms for their use are established. </w:t>
      </w:r>
      <w:r w:rsidRPr="0042276C">
        <w:rPr>
          <w:rStyle w:val="Emphasis"/>
          <w:rFonts w:asciiTheme="minorHAnsi" w:hAnsiTheme="minorHAnsi" w:cstheme="minorHAnsi"/>
        </w:rPr>
        <w:t>Unpredictability paired with bellicosity is always a dangerous mix in global politics</w:t>
      </w:r>
      <w:r w:rsidRPr="0042276C">
        <w:rPr>
          <w:rFonts w:asciiTheme="minorHAnsi" w:hAnsiTheme="minorHAnsi" w:cstheme="minorHAnsi"/>
          <w:sz w:val="14"/>
        </w:rPr>
        <w:t xml:space="preserve">, but even more troublesome </w:t>
      </w:r>
      <w:r w:rsidRPr="0042276C">
        <w:rPr>
          <w:rStyle w:val="StyleUnderline"/>
          <w:rFonts w:asciiTheme="minorHAnsi" w:hAnsiTheme="minorHAnsi" w:cstheme="minorHAnsi"/>
        </w:rPr>
        <w:t>in an increasingly militarized cyberspace</w:t>
      </w:r>
      <w:r w:rsidRPr="0042276C">
        <w:rPr>
          <w:rFonts w:asciiTheme="minorHAnsi" w:hAnsiTheme="minorHAnsi" w:cstheme="minorHAnsi"/>
          <w:sz w:val="14"/>
        </w:rPr>
        <w:t>.</w:t>
      </w:r>
    </w:p>
    <w:p w:rsidR="00485EF8" w:rsidRPr="0042276C" w:rsidRDefault="00485EF8" w:rsidP="00485EF8">
      <w:pPr>
        <w:pStyle w:val="Heading4"/>
        <w:rPr>
          <w:rFonts w:asciiTheme="minorHAnsi" w:hAnsiTheme="minorHAnsi" w:cstheme="minorHAnsi"/>
        </w:rPr>
      </w:pPr>
      <w:r w:rsidRPr="0042276C">
        <w:rPr>
          <w:rFonts w:asciiTheme="minorHAnsi" w:hAnsiTheme="minorHAnsi" w:cstheme="minorHAnsi"/>
        </w:rPr>
        <w:br w:type="column"/>
      </w:r>
      <w:r w:rsidRPr="0042276C">
        <w:rPr>
          <w:rFonts w:asciiTheme="minorHAnsi" w:hAnsiTheme="minorHAnsi" w:cstheme="minorHAnsi"/>
        </w:rPr>
        <w:lastRenderedPageBreak/>
        <w:t>Nuclear war</w:t>
      </w:r>
    </w:p>
    <w:p w:rsidR="00485EF8" w:rsidRPr="0042276C" w:rsidRDefault="00485EF8" w:rsidP="00485EF8">
      <w:pPr>
        <w:rPr>
          <w:rFonts w:asciiTheme="minorHAnsi" w:hAnsiTheme="minorHAnsi" w:cstheme="minorHAnsi"/>
        </w:rPr>
      </w:pPr>
      <w:r w:rsidRPr="0042276C">
        <w:rPr>
          <w:rStyle w:val="Style13ptBold"/>
          <w:rFonts w:asciiTheme="minorHAnsi" w:hAnsiTheme="minorHAnsi" w:cstheme="minorHAnsi"/>
        </w:rPr>
        <w:t>Lawson 9</w:t>
      </w:r>
      <w:r w:rsidRPr="0042276C">
        <w:rPr>
          <w:rFonts w:asciiTheme="minorHAnsi" w:hAnsiTheme="minorHAnsi" w:cstheme="minorHAnsi"/>
          <w:b/>
        </w:rPr>
        <w:t xml:space="preserve"> </w:t>
      </w:r>
      <w:r w:rsidRPr="0042276C">
        <w:rPr>
          <w:rFonts w:asciiTheme="minorHAnsi" w:hAnsiTheme="minorHAnsi" w:cstheme="minorHAnsi"/>
        </w:rPr>
        <w:t xml:space="preserve">(Sean Lawson, Professor of Communication at Utah, citing network security expert Marcus </w:t>
      </w:r>
      <w:proofErr w:type="spellStart"/>
      <w:r w:rsidRPr="0042276C">
        <w:rPr>
          <w:rFonts w:asciiTheme="minorHAnsi" w:hAnsiTheme="minorHAnsi" w:cstheme="minorHAnsi"/>
        </w:rPr>
        <w:t>Ranum</w:t>
      </w:r>
      <w:proofErr w:type="spellEnd"/>
      <w:r w:rsidRPr="0042276C">
        <w:rPr>
          <w:rFonts w:asciiTheme="minorHAnsi" w:hAnsiTheme="minorHAnsi" w:cstheme="minorHAnsi"/>
        </w:rPr>
        <w:t xml:space="preserve">, Cross-Domain Response to Cyber Attacks and the Threat of Conflict, 5/13, </w:t>
      </w:r>
      <w:hyperlink r:id="rId23" w:history="1">
        <w:r w:rsidRPr="0042276C">
          <w:rPr>
            <w:rStyle w:val="Hyperlink"/>
            <w:rFonts w:asciiTheme="minorHAnsi" w:hAnsiTheme="minorHAnsi" w:cstheme="minorHAnsi"/>
          </w:rPr>
          <w:t>http://www.seanlawson.net/?p=477</w:t>
        </w:r>
      </w:hyperlink>
      <w:r w:rsidRPr="0042276C">
        <w:rPr>
          <w:rFonts w:asciiTheme="minorHAnsi" w:hAnsiTheme="minorHAnsi" w:cstheme="minorHAnsi"/>
        </w:rPr>
        <w:t>)</w:t>
      </w:r>
    </w:p>
    <w:p w:rsidR="00485EF8" w:rsidRPr="009373FB" w:rsidRDefault="00485EF8" w:rsidP="00485EF8">
      <w:pPr>
        <w:rPr>
          <w:rFonts w:asciiTheme="minorHAnsi" w:hAnsiTheme="minorHAnsi" w:cstheme="minorHAnsi"/>
          <w:sz w:val="14"/>
        </w:rPr>
      </w:pPr>
      <w:r w:rsidRPr="0042276C">
        <w:rPr>
          <w:rFonts w:asciiTheme="minorHAnsi" w:hAnsiTheme="minorHAnsi" w:cstheme="minorHAnsi"/>
          <w:sz w:val="14"/>
        </w:rPr>
        <w:t>At a time when it seems impossible to avoid the seemingly growing hysteria over the threat of cyber war</w:t>
      </w:r>
      <w:proofErr w:type="gramStart"/>
      <w:r w:rsidRPr="0042276C">
        <w:rPr>
          <w:rFonts w:asciiTheme="minorHAnsi" w:hAnsiTheme="minorHAnsi" w:cstheme="minorHAnsi"/>
          <w:sz w:val="14"/>
        </w:rPr>
        <w:t>,[</w:t>
      </w:r>
      <w:proofErr w:type="gramEnd"/>
      <w:r w:rsidRPr="0042276C">
        <w:rPr>
          <w:rFonts w:asciiTheme="minorHAnsi" w:hAnsiTheme="minorHAnsi" w:cstheme="minorHAnsi"/>
          <w:sz w:val="14"/>
        </w:rPr>
        <w:t xml:space="preserve">1] </w:t>
      </w:r>
      <w:r w:rsidRPr="0042276C">
        <w:rPr>
          <w:rFonts w:asciiTheme="minorHAnsi" w:hAnsiTheme="minorHAnsi" w:cstheme="minorHAnsi"/>
          <w:u w:val="single"/>
        </w:rPr>
        <w:t xml:space="preserve">network security expert Marcus </w:t>
      </w:r>
      <w:proofErr w:type="spellStart"/>
      <w:r w:rsidRPr="0042276C">
        <w:rPr>
          <w:rFonts w:asciiTheme="minorHAnsi" w:hAnsiTheme="minorHAnsi" w:cstheme="minorHAnsi"/>
          <w:u w:val="single"/>
        </w:rPr>
        <w:t>Ranum</w:t>
      </w:r>
      <w:proofErr w:type="spellEnd"/>
      <w:r w:rsidRPr="0042276C">
        <w:rPr>
          <w:rFonts w:asciiTheme="minorHAnsi" w:hAnsiTheme="minorHAnsi" w:cstheme="minorHAnsi"/>
          <w:u w:val="single"/>
        </w:rPr>
        <w:t xml:space="preserve"> delivered a refreshing talk</w:t>
      </w:r>
      <w:r w:rsidRPr="0042276C">
        <w:rPr>
          <w:rFonts w:asciiTheme="minorHAnsi" w:hAnsiTheme="minorHAnsi" w:cstheme="minorHAnsi"/>
          <w:sz w:val="14"/>
        </w:rPr>
        <w:t xml:space="preserve"> recently, “The Problem with Cyber War,” that took a critical look at a number of the assumptions underlying contemporary cybersecurity discourse in the United States. </w:t>
      </w:r>
      <w:r w:rsidRPr="0042276C">
        <w:rPr>
          <w:rFonts w:asciiTheme="minorHAnsi" w:hAnsiTheme="minorHAnsi" w:cstheme="minorHAnsi"/>
          <w:u w:val="single"/>
        </w:rPr>
        <w:t xml:space="preserve">He </w:t>
      </w:r>
      <w:r w:rsidRPr="0042276C">
        <w:rPr>
          <w:rFonts w:asciiTheme="minorHAnsi" w:hAnsiTheme="minorHAnsi" w:cstheme="minorHAnsi"/>
          <w:sz w:val="14"/>
        </w:rPr>
        <w:t xml:space="preserve">addressed </w:t>
      </w:r>
      <w:r w:rsidRPr="0042276C">
        <w:rPr>
          <w:rFonts w:asciiTheme="minorHAnsi" w:hAnsiTheme="minorHAnsi" w:cstheme="minorHAnsi"/>
          <w:u w:val="single"/>
        </w:rPr>
        <w:t xml:space="preserve">one issue in </w:t>
      </w:r>
      <w:proofErr w:type="spellStart"/>
      <w:r w:rsidRPr="0042276C">
        <w:rPr>
          <w:rFonts w:asciiTheme="minorHAnsi" w:hAnsiTheme="minorHAnsi" w:cstheme="minorHAnsi"/>
          <w:u w:val="single"/>
        </w:rPr>
        <w:t>partiuclar</w:t>
      </w:r>
      <w:proofErr w:type="spellEnd"/>
      <w:r w:rsidRPr="0042276C">
        <w:rPr>
          <w:rFonts w:asciiTheme="minorHAnsi" w:hAnsiTheme="minorHAnsi" w:cstheme="minorHAnsi"/>
          <w:sz w:val="14"/>
        </w:rPr>
        <w:t xml:space="preserve"> that I would like to riff on here, </w:t>
      </w:r>
      <w:r w:rsidRPr="0042276C">
        <w:rPr>
          <w:rFonts w:asciiTheme="minorHAnsi" w:hAnsiTheme="minorHAnsi" w:cstheme="minorHAnsi"/>
          <w:u w:val="single"/>
        </w:rPr>
        <w:t>the issue of conflict escalation</w:t>
      </w:r>
      <w:r w:rsidRPr="0042276C">
        <w:rPr>
          <w:rFonts w:asciiTheme="minorHAnsi" w:hAnsiTheme="minorHAnsi" w:cstheme="minorHAnsi"/>
          <w:sz w:val="14"/>
        </w:rPr>
        <w:t>–</w:t>
      </w:r>
      <w:r w:rsidRPr="0042276C">
        <w:rPr>
          <w:rFonts w:asciiTheme="minorHAnsi" w:hAnsiTheme="minorHAnsi" w:cstheme="minorHAnsi"/>
          <w:u w:val="single"/>
        </w:rPr>
        <w:t xml:space="preserve">i.e. the possibility that </w:t>
      </w:r>
      <w:r w:rsidRPr="0042276C">
        <w:rPr>
          <w:rFonts w:asciiTheme="minorHAnsi" w:hAnsiTheme="minorHAnsi" w:cstheme="minorHAnsi"/>
          <w:b/>
          <w:u w:val="single"/>
          <w:bdr w:val="single" w:sz="4" w:space="0" w:color="auto"/>
        </w:rPr>
        <w:t xml:space="preserve">offensive use of </w:t>
      </w:r>
      <w:proofErr w:type="spellStart"/>
      <w:r w:rsidRPr="0042276C">
        <w:rPr>
          <w:rFonts w:asciiTheme="minorHAnsi" w:hAnsiTheme="minorHAnsi" w:cstheme="minorHAnsi"/>
          <w:b/>
          <w:u w:val="single"/>
          <w:bdr w:val="single" w:sz="4" w:space="0" w:color="auto"/>
        </w:rPr>
        <w:t>cyber attacks</w:t>
      </w:r>
      <w:proofErr w:type="spellEnd"/>
      <w:r w:rsidRPr="0042276C">
        <w:rPr>
          <w:rFonts w:asciiTheme="minorHAnsi" w:hAnsiTheme="minorHAnsi" w:cstheme="minorHAnsi"/>
          <w:b/>
          <w:u w:val="single"/>
          <w:bdr w:val="single" w:sz="4" w:space="0" w:color="auto"/>
        </w:rPr>
        <w:t xml:space="preserve"> could escalate to the use of physical force</w:t>
      </w:r>
      <w:r w:rsidRPr="0042276C">
        <w:rPr>
          <w:rFonts w:asciiTheme="minorHAnsi" w:hAnsiTheme="minorHAnsi" w:cstheme="minorHAnsi"/>
          <w:sz w:val="14"/>
        </w:rPr>
        <w:t xml:space="preserve">. As I will show, </w:t>
      </w:r>
      <w:r w:rsidRPr="0042276C">
        <w:rPr>
          <w:rFonts w:asciiTheme="minorHAnsi" w:hAnsiTheme="minorHAnsi" w:cstheme="minorHAnsi"/>
          <w:u w:val="single"/>
        </w:rPr>
        <w:t xml:space="preserve">his concerns are entirely legitimate as </w:t>
      </w:r>
      <w:r w:rsidRPr="0042276C">
        <w:rPr>
          <w:rFonts w:asciiTheme="minorHAnsi" w:hAnsiTheme="minorHAnsi" w:cstheme="minorHAnsi"/>
          <w:b/>
          <w:u w:val="single"/>
          <w:bdr w:val="single" w:sz="4" w:space="0" w:color="auto"/>
        </w:rPr>
        <w:t>current U.S. military cyber doctrine</w:t>
      </w:r>
      <w:r w:rsidRPr="0042276C">
        <w:rPr>
          <w:rFonts w:asciiTheme="minorHAnsi" w:hAnsiTheme="minorHAnsi" w:cstheme="minorHAnsi"/>
          <w:u w:val="single"/>
        </w:rPr>
        <w:t xml:space="preserve"> assumes the possibility of what I call </w:t>
      </w:r>
      <w:r w:rsidRPr="0042276C">
        <w:rPr>
          <w:rFonts w:asciiTheme="minorHAnsi" w:hAnsiTheme="minorHAnsi" w:cstheme="minorHAnsi"/>
          <w:b/>
          <w:u w:val="single"/>
          <w:bdr w:val="single" w:sz="4" w:space="0" w:color="auto"/>
        </w:rPr>
        <w:t>“cross-domain responses”</w:t>
      </w:r>
      <w:r w:rsidRPr="0042276C">
        <w:rPr>
          <w:rFonts w:asciiTheme="minorHAnsi" w:hAnsiTheme="minorHAnsi" w:cstheme="minorHAnsi"/>
          <w:u w:val="single"/>
        </w:rPr>
        <w:t xml:space="preserve"> to cyberattacks</w:t>
      </w:r>
      <w:r w:rsidRPr="0042276C">
        <w:rPr>
          <w:rFonts w:asciiTheme="minorHAnsi" w:hAnsiTheme="minorHAnsi" w:cstheme="minorHAnsi"/>
          <w:sz w:val="14"/>
        </w:rPr>
        <w:t xml:space="preserve">. Backing Your Adversary (Mentally) into a Corner Based on the premise that </w:t>
      </w:r>
      <w:r w:rsidRPr="0042276C">
        <w:rPr>
          <w:rFonts w:asciiTheme="minorHAnsi" w:hAnsiTheme="minorHAnsi" w:cstheme="minorHAnsi"/>
          <w:u w:val="single"/>
        </w:rPr>
        <w:t>completely [blinding] decapitating a</w:t>
      </w:r>
      <w:r w:rsidRPr="0042276C">
        <w:rPr>
          <w:rFonts w:asciiTheme="minorHAnsi" w:hAnsiTheme="minorHAnsi" w:cstheme="minorHAnsi"/>
          <w:sz w:val="14"/>
        </w:rPr>
        <w:t xml:space="preserve"> potential adversary is a good indicator to that adversary that an attack is </w:t>
      </w:r>
      <w:proofErr w:type="spellStart"/>
      <w:r w:rsidRPr="0042276C">
        <w:rPr>
          <w:rFonts w:asciiTheme="minorHAnsi" w:hAnsiTheme="minorHAnsi" w:cstheme="minorHAnsi"/>
          <w:sz w:val="14"/>
        </w:rPr>
        <w:t>iminent</w:t>
      </w:r>
      <w:proofErr w:type="spellEnd"/>
      <w:r w:rsidRPr="0042276C">
        <w:rPr>
          <w:rFonts w:asciiTheme="minorHAnsi" w:hAnsiTheme="minorHAnsi" w:cstheme="minorHAnsi"/>
          <w:sz w:val="14"/>
        </w:rPr>
        <w:t xml:space="preserve">, </w:t>
      </w:r>
      <w:proofErr w:type="spellStart"/>
      <w:r w:rsidRPr="0042276C">
        <w:rPr>
          <w:rFonts w:asciiTheme="minorHAnsi" w:hAnsiTheme="minorHAnsi" w:cstheme="minorHAnsi"/>
          <w:sz w:val="14"/>
        </w:rPr>
        <w:t>Ranum</w:t>
      </w:r>
      <w:proofErr w:type="spellEnd"/>
      <w:r w:rsidRPr="0042276C">
        <w:rPr>
          <w:rFonts w:asciiTheme="minorHAnsi" w:hAnsiTheme="minorHAnsi" w:cstheme="minorHAnsi"/>
          <w:sz w:val="14"/>
        </w:rPr>
        <w:t xml:space="preserve"> has argued that “</w:t>
      </w:r>
      <w:r w:rsidRPr="0042276C">
        <w:rPr>
          <w:rFonts w:asciiTheme="minorHAnsi" w:hAnsiTheme="minorHAnsi" w:cstheme="minorHAnsi"/>
          <w:b/>
          <w:u w:val="single"/>
          <w:bdr w:val="single" w:sz="4" w:space="0" w:color="auto"/>
        </w:rPr>
        <w:t xml:space="preserve">The best thing that you could possibly do if you want to start World War III is launch a </w:t>
      </w:r>
      <w:proofErr w:type="spellStart"/>
      <w:r w:rsidRPr="0042276C">
        <w:rPr>
          <w:rFonts w:asciiTheme="minorHAnsi" w:hAnsiTheme="minorHAnsi" w:cstheme="minorHAnsi"/>
          <w:b/>
          <w:u w:val="single"/>
          <w:bdr w:val="single" w:sz="4" w:space="0" w:color="auto"/>
        </w:rPr>
        <w:t>cyber attack</w:t>
      </w:r>
      <w:proofErr w:type="spellEnd"/>
      <w:r w:rsidRPr="0042276C">
        <w:rPr>
          <w:rFonts w:asciiTheme="minorHAnsi" w:hAnsiTheme="minorHAnsi" w:cstheme="minorHAnsi"/>
          <w:sz w:val="14"/>
        </w:rPr>
        <w:t xml:space="preserve">. [...] </w:t>
      </w:r>
      <w:r w:rsidRPr="0042276C">
        <w:rPr>
          <w:rFonts w:asciiTheme="minorHAnsi" w:hAnsiTheme="minorHAnsi" w:cstheme="minorHAnsi"/>
          <w:u w:val="single"/>
        </w:rPr>
        <w:t>When people talk about cyber war like it’s</w:t>
      </w:r>
      <w:r w:rsidRPr="0042276C">
        <w:rPr>
          <w:rFonts w:asciiTheme="minorHAnsi" w:hAnsiTheme="minorHAnsi" w:cstheme="minorHAnsi"/>
          <w:sz w:val="14"/>
        </w:rPr>
        <w:t xml:space="preserve"> a </w:t>
      </w:r>
      <w:r w:rsidRPr="0042276C">
        <w:rPr>
          <w:rFonts w:asciiTheme="minorHAnsi" w:hAnsiTheme="minorHAnsi" w:cstheme="minorHAnsi"/>
          <w:u w:val="single"/>
        </w:rPr>
        <w:t xml:space="preserve">practical </w:t>
      </w:r>
      <w:r w:rsidRPr="0042276C">
        <w:rPr>
          <w:rFonts w:asciiTheme="minorHAnsi" w:hAnsiTheme="minorHAnsi" w:cstheme="minorHAnsi"/>
          <w:sz w:val="14"/>
        </w:rPr>
        <w:t xml:space="preserve">thing, </w:t>
      </w:r>
      <w:r w:rsidRPr="0042276C">
        <w:rPr>
          <w:rFonts w:asciiTheme="minorHAnsi" w:hAnsiTheme="minorHAnsi" w:cstheme="minorHAnsi"/>
          <w:u w:val="single"/>
        </w:rPr>
        <w:t>what they’re really doing is messing with the OK button for starting World War III.</w:t>
      </w:r>
      <w:r w:rsidRPr="0042276C">
        <w:rPr>
          <w:rFonts w:asciiTheme="minorHAnsi" w:hAnsiTheme="minorHAnsi" w:cstheme="minorHAnsi"/>
          <w:sz w:val="14"/>
        </w:rPr>
        <w:t xml:space="preserve"> </w:t>
      </w:r>
      <w:r w:rsidRPr="0042276C">
        <w:rPr>
          <w:rFonts w:asciiTheme="minorHAnsi" w:hAnsiTheme="minorHAnsi" w:cstheme="minorHAnsi"/>
          <w:u w:val="single"/>
        </w:rPr>
        <w:t>We need to get them to sit the f-k down and shut the f-k up.</w:t>
      </w:r>
      <w:r w:rsidRPr="0042276C">
        <w:rPr>
          <w:rFonts w:asciiTheme="minorHAnsi" w:hAnsiTheme="minorHAnsi" w:cstheme="minorHAnsi"/>
          <w:sz w:val="14"/>
        </w:rPr>
        <w:t xml:space="preserve">” [2] He is making a point similar to one that I have made in the past: </w:t>
      </w:r>
      <w:r w:rsidRPr="0042276C">
        <w:rPr>
          <w:rFonts w:asciiTheme="minorHAnsi" w:hAnsiTheme="minorHAnsi" w:cstheme="minorHAnsi"/>
          <w:u w:val="single"/>
        </w:rPr>
        <w:t xml:space="preserve">Taking away an adversary’s </w:t>
      </w:r>
      <w:r w:rsidRPr="0042276C">
        <w:rPr>
          <w:rFonts w:asciiTheme="minorHAnsi" w:hAnsiTheme="minorHAnsi" w:cstheme="minorHAnsi"/>
          <w:b/>
          <w:u w:val="single"/>
          <w:bdr w:val="single" w:sz="4" w:space="0" w:color="auto"/>
        </w:rPr>
        <w:t>ability to make rational decisions</w:t>
      </w:r>
      <w:r w:rsidRPr="0042276C">
        <w:rPr>
          <w:rFonts w:asciiTheme="minorHAnsi" w:hAnsiTheme="minorHAnsi" w:cstheme="minorHAnsi"/>
          <w:u w:val="single"/>
        </w:rPr>
        <w:t xml:space="preserve"> could backfire.</w:t>
      </w:r>
      <w:r w:rsidRPr="0042276C">
        <w:rPr>
          <w:rFonts w:asciiTheme="minorHAnsi" w:hAnsiTheme="minorHAnsi" w:cstheme="minorHAnsi"/>
          <w:sz w:val="14"/>
        </w:rPr>
        <w:t xml:space="preserve"> [3] For example, Gregory </w:t>
      </w:r>
      <w:proofErr w:type="spellStart"/>
      <w:r w:rsidRPr="0042276C">
        <w:rPr>
          <w:rFonts w:asciiTheme="minorHAnsi" w:hAnsiTheme="minorHAnsi" w:cstheme="minorHAnsi"/>
          <w:sz w:val="14"/>
        </w:rPr>
        <w:t>Witol</w:t>
      </w:r>
      <w:proofErr w:type="spellEnd"/>
      <w:r w:rsidRPr="0042276C">
        <w:rPr>
          <w:rFonts w:asciiTheme="minorHAnsi" w:hAnsiTheme="minorHAnsi" w:cstheme="minorHAnsi"/>
          <w:sz w:val="14"/>
        </w:rPr>
        <w:t xml:space="preserve"> cautions that “attacking the decision maker’s ability to perform rational calculations may cause more problems than it hopes to resolve</w:t>
      </w:r>
      <w:proofErr w:type="gramStart"/>
      <w:r w:rsidRPr="0042276C">
        <w:rPr>
          <w:rFonts w:asciiTheme="minorHAnsi" w:hAnsiTheme="minorHAnsi" w:cstheme="minorHAnsi"/>
          <w:sz w:val="14"/>
        </w:rPr>
        <w:t>..</w:t>
      </w:r>
      <w:proofErr w:type="gramEnd"/>
      <w:r w:rsidRPr="0042276C">
        <w:rPr>
          <w:rFonts w:asciiTheme="minorHAnsi" w:hAnsiTheme="minorHAnsi" w:cstheme="minorHAnsi"/>
          <w:sz w:val="14"/>
        </w:rPr>
        <w:t xml:space="preserve"> </w:t>
      </w:r>
      <w:r w:rsidRPr="0042276C">
        <w:rPr>
          <w:rFonts w:asciiTheme="minorHAnsi" w:hAnsiTheme="minorHAnsi" w:cstheme="minorHAnsi"/>
          <w:u w:val="single"/>
        </w:rPr>
        <w:t xml:space="preserve">Removing the capacity for rational action may result in completely unforeseen consequences, including </w:t>
      </w:r>
      <w:r w:rsidRPr="0042276C">
        <w:rPr>
          <w:rFonts w:asciiTheme="minorHAnsi" w:hAnsiTheme="minorHAnsi" w:cstheme="minorHAnsi"/>
          <w:b/>
          <w:u w:val="single"/>
          <w:bdr w:val="single" w:sz="4" w:space="0" w:color="auto"/>
        </w:rPr>
        <w:t>longer and bloodier battles</w:t>
      </w:r>
      <w:r w:rsidRPr="0042276C">
        <w:rPr>
          <w:rFonts w:asciiTheme="minorHAnsi" w:hAnsiTheme="minorHAnsi" w:cstheme="minorHAnsi"/>
          <w:u w:val="single"/>
        </w:rPr>
        <w:t xml:space="preserve"> than may otherwise have been</w:t>
      </w:r>
      <w:r w:rsidRPr="0042276C">
        <w:rPr>
          <w:rFonts w:asciiTheme="minorHAnsi" w:hAnsiTheme="minorHAnsi" w:cstheme="minorHAnsi"/>
          <w:sz w:val="14"/>
        </w:rPr>
        <w:t xml:space="preserve">.” [4] Cross-Domain Response </w:t>
      </w:r>
      <w:proofErr w:type="gramStart"/>
      <w:r w:rsidRPr="0042276C">
        <w:rPr>
          <w:rFonts w:asciiTheme="minorHAnsi" w:hAnsiTheme="minorHAnsi" w:cstheme="minorHAnsi"/>
          <w:sz w:val="14"/>
        </w:rPr>
        <w:t>So</w:t>
      </w:r>
      <w:proofErr w:type="gramEnd"/>
      <w:r w:rsidRPr="0042276C">
        <w:rPr>
          <w:rFonts w:asciiTheme="minorHAnsi" w:hAnsiTheme="minorHAnsi" w:cstheme="minorHAnsi"/>
          <w:sz w:val="14"/>
        </w:rPr>
        <w:t xml:space="preserve">, from a theoretical standpoint, I think his concerns are well founded. But </w:t>
      </w:r>
      <w:r w:rsidRPr="0042276C">
        <w:rPr>
          <w:rFonts w:asciiTheme="minorHAnsi" w:hAnsiTheme="minorHAnsi" w:cstheme="minorHAnsi"/>
          <w:u w:val="single"/>
        </w:rPr>
        <w:t>the current state of U.S. policy may be cause for even greater concern</w:t>
      </w:r>
      <w:r w:rsidRPr="0042276C">
        <w:rPr>
          <w:rFonts w:asciiTheme="minorHAnsi" w:hAnsiTheme="minorHAnsi" w:cstheme="minorHAnsi"/>
          <w:sz w:val="14"/>
        </w:rPr>
        <w:t xml:space="preserve">. </w:t>
      </w:r>
      <w:r w:rsidRPr="0042276C">
        <w:rPr>
          <w:rFonts w:asciiTheme="minorHAnsi" w:hAnsiTheme="minorHAnsi" w:cstheme="minorHAnsi"/>
          <w:u w:val="single"/>
        </w:rPr>
        <w:t xml:space="preserve">It’s not just worrisome that a </w:t>
      </w:r>
      <w:r w:rsidRPr="0042276C">
        <w:rPr>
          <w:rFonts w:asciiTheme="minorHAnsi" w:hAnsiTheme="minorHAnsi" w:cstheme="minorHAnsi"/>
          <w:sz w:val="14"/>
        </w:rPr>
        <w:t xml:space="preserve">hypothetical </w:t>
      </w:r>
      <w:r w:rsidRPr="0042276C">
        <w:rPr>
          <w:rFonts w:asciiTheme="minorHAnsi" w:hAnsiTheme="minorHAnsi" w:cstheme="minorHAnsi"/>
          <w:u w:val="single"/>
        </w:rPr>
        <w:t>blinding attack</w:t>
      </w:r>
      <w:r w:rsidRPr="0042276C">
        <w:rPr>
          <w:rFonts w:asciiTheme="minorHAnsi" w:hAnsiTheme="minorHAnsi" w:cstheme="minorHAnsi"/>
          <w:sz w:val="14"/>
        </w:rPr>
        <w:t xml:space="preserve"> via cyberspace </w:t>
      </w:r>
      <w:r w:rsidRPr="0042276C">
        <w:rPr>
          <w:rFonts w:asciiTheme="minorHAnsi" w:hAnsiTheme="minorHAnsi" w:cstheme="minorHAnsi"/>
          <w:u w:val="single"/>
        </w:rPr>
        <w:t xml:space="preserve">could </w:t>
      </w:r>
      <w:r w:rsidRPr="0042276C">
        <w:rPr>
          <w:rFonts w:asciiTheme="minorHAnsi" w:hAnsiTheme="minorHAnsi" w:cstheme="minorHAnsi"/>
          <w:sz w:val="14"/>
        </w:rPr>
        <w:t xml:space="preserve">send a signal of imminent attack and </w:t>
      </w:r>
      <w:r w:rsidRPr="0042276C">
        <w:rPr>
          <w:rFonts w:asciiTheme="minorHAnsi" w:hAnsiTheme="minorHAnsi" w:cstheme="minorHAnsi"/>
          <w:u w:val="single"/>
        </w:rPr>
        <w:t>therefore trigger an irrational response</w:t>
      </w:r>
      <w:r w:rsidRPr="0042276C">
        <w:rPr>
          <w:rFonts w:asciiTheme="minorHAnsi" w:hAnsiTheme="minorHAnsi" w:cstheme="minorHAnsi"/>
          <w:sz w:val="14"/>
        </w:rPr>
        <w:t xml:space="preserve"> from the adversary. What is </w:t>
      </w:r>
      <w:r w:rsidRPr="0042276C">
        <w:rPr>
          <w:rFonts w:asciiTheme="minorHAnsi" w:hAnsiTheme="minorHAnsi" w:cstheme="minorHAnsi"/>
          <w:u w:val="single"/>
        </w:rPr>
        <w:t xml:space="preserve">also </w:t>
      </w:r>
      <w:r w:rsidRPr="0042276C">
        <w:rPr>
          <w:rFonts w:asciiTheme="minorHAnsi" w:hAnsiTheme="minorHAnsi" w:cstheme="minorHAnsi"/>
          <w:sz w:val="14"/>
        </w:rPr>
        <w:t xml:space="preserve">cause for concern is that current </w:t>
      </w:r>
      <w:r w:rsidRPr="0042276C">
        <w:rPr>
          <w:rFonts w:asciiTheme="minorHAnsi" w:hAnsiTheme="minorHAnsi" w:cstheme="minorHAnsi"/>
          <w:u w:val="single"/>
        </w:rPr>
        <w:t>U.S. policy indicates that</w:t>
      </w:r>
      <w:r w:rsidRPr="0042276C">
        <w:rPr>
          <w:rFonts w:asciiTheme="minorHAnsi" w:hAnsiTheme="minorHAnsi" w:cstheme="minorHAnsi"/>
          <w:sz w:val="14"/>
        </w:rPr>
        <w:t xml:space="preserve"> “kinetic attacks” (i.e. </w:t>
      </w:r>
      <w:r w:rsidRPr="0042276C">
        <w:rPr>
          <w:rFonts w:asciiTheme="minorHAnsi" w:hAnsiTheme="minorHAnsi" w:cstheme="minorHAnsi"/>
          <w:b/>
          <w:u w:val="single"/>
          <w:bdr w:val="single" w:sz="4" w:space="0" w:color="auto"/>
        </w:rPr>
        <w:t>physical use of force</w:t>
      </w:r>
      <w:r w:rsidRPr="0042276C">
        <w:rPr>
          <w:rFonts w:asciiTheme="minorHAnsi" w:hAnsiTheme="minorHAnsi" w:cstheme="minorHAnsi"/>
          <w:sz w:val="14"/>
        </w:rPr>
        <w:t xml:space="preserve">) </w:t>
      </w:r>
      <w:r w:rsidRPr="0042276C">
        <w:rPr>
          <w:rFonts w:asciiTheme="minorHAnsi" w:hAnsiTheme="minorHAnsi" w:cstheme="minorHAnsi"/>
          <w:u w:val="single"/>
        </w:rPr>
        <w:t>are seen as</w:t>
      </w:r>
      <w:r w:rsidRPr="0042276C">
        <w:rPr>
          <w:rFonts w:asciiTheme="minorHAnsi" w:hAnsiTheme="minorHAnsi" w:cstheme="minorHAnsi"/>
          <w:sz w:val="14"/>
        </w:rPr>
        <w:t xml:space="preserve"> potentially </w:t>
      </w:r>
      <w:r w:rsidRPr="0042276C">
        <w:rPr>
          <w:rFonts w:asciiTheme="minorHAnsi" w:hAnsiTheme="minorHAnsi" w:cstheme="minorHAnsi"/>
          <w:u w:val="single"/>
        </w:rPr>
        <w:t xml:space="preserve">legitimate responses to </w:t>
      </w:r>
      <w:proofErr w:type="spellStart"/>
      <w:r w:rsidRPr="0042276C">
        <w:rPr>
          <w:rFonts w:asciiTheme="minorHAnsi" w:hAnsiTheme="minorHAnsi" w:cstheme="minorHAnsi"/>
          <w:u w:val="single"/>
        </w:rPr>
        <w:t>cyber attacks</w:t>
      </w:r>
      <w:proofErr w:type="spellEnd"/>
      <w:r w:rsidRPr="0042276C">
        <w:rPr>
          <w:rFonts w:asciiTheme="minorHAnsi" w:hAnsiTheme="minorHAnsi" w:cstheme="minorHAnsi"/>
          <w:u w:val="single"/>
        </w:rPr>
        <w:t>.</w:t>
      </w:r>
      <w:r w:rsidRPr="0042276C">
        <w:rPr>
          <w:rFonts w:asciiTheme="minorHAnsi" w:hAnsiTheme="minorHAnsi" w:cstheme="minorHAnsi"/>
          <w:sz w:val="14"/>
        </w:rPr>
        <w:t xml:space="preserve"> Most worrisome is that </w:t>
      </w:r>
      <w:r w:rsidRPr="0042276C">
        <w:rPr>
          <w:rFonts w:asciiTheme="minorHAnsi" w:hAnsiTheme="minorHAnsi" w:cstheme="minorHAnsi"/>
          <w:u w:val="single"/>
        </w:rPr>
        <w:t xml:space="preserve">current U.S. policy implies that a </w:t>
      </w:r>
      <w:r w:rsidRPr="0042276C">
        <w:rPr>
          <w:rFonts w:asciiTheme="minorHAnsi" w:hAnsiTheme="minorHAnsi" w:cstheme="minorHAnsi"/>
          <w:b/>
          <w:u w:val="single"/>
          <w:bdr w:val="single" w:sz="4" w:space="0" w:color="auto"/>
        </w:rPr>
        <w:t>nuclear response is possible</w:t>
      </w:r>
      <w:r w:rsidRPr="0042276C">
        <w:rPr>
          <w:rFonts w:asciiTheme="minorHAnsi" w:hAnsiTheme="minorHAnsi" w:cstheme="minorHAnsi"/>
          <w:sz w:val="14"/>
        </w:rPr>
        <w:t xml:space="preserve">, something that policy makers have not denied in recent press reports. The reason, in part, is that </w:t>
      </w:r>
      <w:r w:rsidRPr="0042276C">
        <w:rPr>
          <w:rFonts w:asciiTheme="minorHAnsi" w:hAnsiTheme="minorHAnsi" w:cstheme="minorHAnsi"/>
          <w:u w:val="single"/>
        </w:rPr>
        <w:t>the U.S. defense community has increasingly come to see cyberspace as a “domain of warfare”</w:t>
      </w:r>
      <w:r w:rsidRPr="0042276C">
        <w:rPr>
          <w:rFonts w:asciiTheme="minorHAnsi" w:hAnsiTheme="minorHAnsi" w:cstheme="minorHAnsi"/>
          <w:sz w:val="14"/>
        </w:rPr>
        <w:t xml:space="preserve"> equivalent to air, land, sea, and space. The definition of cyberspace as its own domain of warfare helps in its own right to blur the online/offline, physical-space/cyberspace boundary. But thinking logically about the potential consequences of this framing leads to some disconcerting conclusions. If cyberspace is a domain of warfare, then it becomes possible to define “</w:t>
      </w:r>
      <w:proofErr w:type="spellStart"/>
      <w:r w:rsidRPr="0042276C">
        <w:rPr>
          <w:rFonts w:asciiTheme="minorHAnsi" w:hAnsiTheme="minorHAnsi" w:cstheme="minorHAnsi"/>
          <w:sz w:val="14"/>
        </w:rPr>
        <w:t>cyber attacks</w:t>
      </w:r>
      <w:proofErr w:type="spellEnd"/>
      <w:r w:rsidRPr="0042276C">
        <w:rPr>
          <w:rFonts w:asciiTheme="minorHAnsi" w:hAnsiTheme="minorHAnsi" w:cstheme="minorHAnsi"/>
          <w:sz w:val="14"/>
        </w:rPr>
        <w:t xml:space="preserve">” (whatever those may be said to entail) as acts of war. But </w:t>
      </w:r>
      <w:r w:rsidRPr="0042276C">
        <w:rPr>
          <w:rFonts w:asciiTheme="minorHAnsi" w:hAnsiTheme="minorHAnsi" w:cstheme="minorHAnsi"/>
          <w:u w:val="single"/>
        </w:rPr>
        <w:t>what happens if the U.S. is attacked in any of the other domains? It retaliates. But it usually does not respond only within the domain in which it was attacked.</w:t>
      </w:r>
      <w:r w:rsidRPr="0042276C">
        <w:rPr>
          <w:rFonts w:asciiTheme="minorHAnsi" w:hAnsiTheme="minorHAnsi" w:cstheme="minorHAnsi"/>
          <w:sz w:val="14"/>
        </w:rPr>
        <w:t xml:space="preserve"> Rather, </w:t>
      </w:r>
      <w:r w:rsidRPr="0042276C">
        <w:rPr>
          <w:rFonts w:asciiTheme="minorHAnsi" w:hAnsiTheme="minorHAnsi" w:cstheme="minorHAnsi"/>
          <w:b/>
          <w:u w:val="single"/>
          <w:bdr w:val="single" w:sz="4" w:space="0" w:color="auto"/>
        </w:rPr>
        <w:t>responses are typically “cross-domain responses”</w:t>
      </w:r>
      <w:r w:rsidRPr="0042276C">
        <w:rPr>
          <w:rFonts w:asciiTheme="minorHAnsi" w:hAnsiTheme="minorHAnsi" w:cstheme="minorHAnsi"/>
          <w:sz w:val="14"/>
        </w:rPr>
        <w:t>–</w:t>
      </w:r>
      <w:r w:rsidRPr="0042276C">
        <w:rPr>
          <w:rFonts w:asciiTheme="minorHAnsi" w:hAnsiTheme="minorHAnsi" w:cstheme="minorHAnsi"/>
          <w:u w:val="single"/>
        </w:rPr>
        <w:t>i.e. a massive bombing on U.S. soil</w:t>
      </w:r>
      <w:r w:rsidRPr="0042276C">
        <w:rPr>
          <w:rFonts w:asciiTheme="minorHAnsi" w:hAnsiTheme="minorHAnsi" w:cstheme="minorHAnsi"/>
          <w:sz w:val="14"/>
        </w:rPr>
        <w:t xml:space="preserve"> or vital U.S. interests abroad (e.g. think 9/11 or Pearl Harbor) </w:t>
      </w:r>
      <w:r w:rsidRPr="0042276C">
        <w:rPr>
          <w:rFonts w:asciiTheme="minorHAnsi" w:hAnsiTheme="minorHAnsi" w:cstheme="minorHAnsi"/>
          <w:u w:val="single"/>
        </w:rPr>
        <w:t>might lead to air strikes against the attacker</w:t>
      </w:r>
      <w:r w:rsidRPr="0042276C">
        <w:rPr>
          <w:rFonts w:asciiTheme="minorHAnsi" w:hAnsiTheme="minorHAnsi" w:cstheme="minorHAnsi"/>
          <w:sz w:val="14"/>
        </w:rPr>
        <w:t xml:space="preserve">. Even more likely given a U.S. military “way of warfare” that emphasizes multidimensional, “joint” operations is a massive conventional (i.e. non-nuclear) response against the attacker in all domains (air, land, sea, space), simultaneously. </w:t>
      </w:r>
      <w:r w:rsidRPr="0042276C">
        <w:rPr>
          <w:rFonts w:asciiTheme="minorHAnsi" w:hAnsiTheme="minorHAnsi" w:cstheme="minorHAnsi"/>
          <w:u w:val="single"/>
        </w:rPr>
        <w:t>The possibility of “kinetic action”</w:t>
      </w:r>
      <w:r w:rsidRPr="0042276C">
        <w:rPr>
          <w:rFonts w:asciiTheme="minorHAnsi" w:hAnsiTheme="minorHAnsi" w:cstheme="minorHAnsi"/>
          <w:sz w:val="14"/>
        </w:rPr>
        <w:t xml:space="preserve"> in response to </w:t>
      </w:r>
      <w:proofErr w:type="spellStart"/>
      <w:r w:rsidRPr="0042276C">
        <w:rPr>
          <w:rFonts w:asciiTheme="minorHAnsi" w:hAnsiTheme="minorHAnsi" w:cstheme="minorHAnsi"/>
          <w:sz w:val="14"/>
        </w:rPr>
        <w:t>cyber attack</w:t>
      </w:r>
      <w:proofErr w:type="spellEnd"/>
      <w:r w:rsidRPr="0042276C">
        <w:rPr>
          <w:rFonts w:asciiTheme="minorHAnsi" w:hAnsiTheme="minorHAnsi" w:cstheme="minorHAnsi"/>
          <w:sz w:val="14"/>
        </w:rPr>
        <w:t xml:space="preserve">, or as part of offensive U.S. cyber operations, </w:t>
      </w:r>
      <w:r w:rsidRPr="0042276C">
        <w:rPr>
          <w:rFonts w:asciiTheme="minorHAnsi" w:hAnsiTheme="minorHAnsi" w:cstheme="minorHAnsi"/>
          <w:u w:val="single"/>
        </w:rPr>
        <w:t>is part of the</w:t>
      </w:r>
      <w:r w:rsidRPr="0042276C">
        <w:rPr>
          <w:rFonts w:asciiTheme="minorHAnsi" w:hAnsiTheme="minorHAnsi" w:cstheme="minorHAnsi"/>
          <w:sz w:val="14"/>
        </w:rPr>
        <w:t xml:space="preserve"> </w:t>
      </w:r>
      <w:r w:rsidRPr="0042276C">
        <w:rPr>
          <w:rFonts w:asciiTheme="minorHAnsi" w:hAnsiTheme="minorHAnsi" w:cstheme="minorHAnsi"/>
          <w:u w:val="single"/>
        </w:rPr>
        <w:t xml:space="preserve">current </w:t>
      </w:r>
      <w:r w:rsidRPr="0042276C">
        <w:rPr>
          <w:rFonts w:asciiTheme="minorHAnsi" w:hAnsiTheme="minorHAnsi" w:cstheme="minorHAnsi"/>
          <w:sz w:val="14"/>
        </w:rPr>
        <w:t xml:space="preserve">(2006) </w:t>
      </w:r>
      <w:r w:rsidRPr="0042276C">
        <w:rPr>
          <w:rFonts w:asciiTheme="minorHAnsi" w:hAnsiTheme="minorHAnsi" w:cstheme="minorHAnsi"/>
          <w:b/>
          <w:u w:val="single"/>
          <w:bdr w:val="single" w:sz="4" w:space="0" w:color="auto"/>
        </w:rPr>
        <w:t>National Military Strategy for Cyberspace Operations</w:t>
      </w:r>
      <w:r w:rsidRPr="0042276C">
        <w:rPr>
          <w:rFonts w:asciiTheme="minorHAnsi" w:hAnsiTheme="minorHAnsi" w:cstheme="minorHAnsi"/>
          <w:sz w:val="14"/>
        </w:rPr>
        <w:t xml:space="preserve"> [5]: (U) Kinetic Actions. DOD will conduct kinetic missions to preserve freedom of action and strategic advantage in cyberspace. </w:t>
      </w:r>
      <w:r w:rsidRPr="0042276C">
        <w:rPr>
          <w:rFonts w:asciiTheme="minorHAnsi" w:hAnsiTheme="minorHAnsi" w:cstheme="minorHAnsi"/>
          <w:u w:val="single"/>
        </w:rPr>
        <w:t>Kinetic actions can be either offensive or defensive</w:t>
      </w:r>
      <w:r w:rsidRPr="0042276C">
        <w:rPr>
          <w:rFonts w:asciiTheme="minorHAnsi" w:hAnsiTheme="minorHAnsi" w:cstheme="minorHAnsi"/>
          <w:sz w:val="14"/>
        </w:rPr>
        <w:t xml:space="preserve"> and used in conjunction with other mission areas to achieve optimal military effects. Of course, </w:t>
      </w:r>
      <w:r w:rsidRPr="0042276C">
        <w:rPr>
          <w:rFonts w:asciiTheme="minorHAnsi" w:hAnsiTheme="minorHAnsi" w:cstheme="minorHAnsi"/>
          <w:u w:val="single"/>
        </w:rPr>
        <w:t xml:space="preserve">the possibility that a </w:t>
      </w:r>
      <w:proofErr w:type="spellStart"/>
      <w:r w:rsidRPr="0042276C">
        <w:rPr>
          <w:rFonts w:asciiTheme="minorHAnsi" w:hAnsiTheme="minorHAnsi" w:cstheme="minorHAnsi"/>
          <w:u w:val="single"/>
        </w:rPr>
        <w:t>cyber attack</w:t>
      </w:r>
      <w:proofErr w:type="spellEnd"/>
      <w:r w:rsidRPr="0042276C">
        <w:rPr>
          <w:rFonts w:asciiTheme="minorHAnsi" w:hAnsiTheme="minorHAnsi" w:cstheme="minorHAnsi"/>
          <w:u w:val="single"/>
        </w:rPr>
        <w:t xml:space="preserve"> on the U.S. could lead to a U.S. </w:t>
      </w:r>
      <w:r w:rsidRPr="0042276C">
        <w:rPr>
          <w:rFonts w:asciiTheme="minorHAnsi" w:hAnsiTheme="minorHAnsi" w:cstheme="minorHAnsi"/>
          <w:b/>
          <w:u w:val="single"/>
          <w:bdr w:val="single" w:sz="4" w:space="0" w:color="auto"/>
        </w:rPr>
        <w:t>nuclear reply</w:t>
      </w:r>
      <w:r w:rsidRPr="0042276C">
        <w:rPr>
          <w:rFonts w:asciiTheme="minorHAnsi" w:hAnsiTheme="minorHAnsi" w:cstheme="minorHAnsi"/>
          <w:u w:val="single"/>
        </w:rPr>
        <w:t xml:space="preserve"> constitutes possibly the ultimate in “cross-domain response.</w:t>
      </w:r>
      <w:r w:rsidRPr="0042276C">
        <w:rPr>
          <w:rFonts w:asciiTheme="minorHAnsi" w:hAnsiTheme="minorHAnsi" w:cstheme="minorHAnsi"/>
          <w:sz w:val="14"/>
        </w:rPr>
        <w:t xml:space="preserve">” And while this may seem </w:t>
      </w:r>
      <w:proofErr w:type="spellStart"/>
      <w:r w:rsidRPr="0042276C">
        <w:rPr>
          <w:rFonts w:asciiTheme="minorHAnsi" w:hAnsiTheme="minorHAnsi" w:cstheme="minorHAnsi"/>
          <w:sz w:val="14"/>
        </w:rPr>
        <w:t>far fetched</w:t>
      </w:r>
      <w:proofErr w:type="spellEnd"/>
      <w:r w:rsidRPr="0042276C">
        <w:rPr>
          <w:rFonts w:asciiTheme="minorHAnsi" w:hAnsiTheme="minorHAnsi" w:cstheme="minorHAnsi"/>
          <w:sz w:val="14"/>
        </w:rPr>
        <w:t xml:space="preserve">, it has not been ruled out by U.S. defense policy makers and is, in fact, implied in current U.S. defense policy documents. </w:t>
      </w:r>
      <w:r w:rsidRPr="0042276C">
        <w:rPr>
          <w:rFonts w:asciiTheme="minorHAnsi" w:hAnsiTheme="minorHAnsi" w:cstheme="minorHAnsi"/>
          <w:u w:val="single"/>
        </w:rPr>
        <w:t>From the National Military Strategy of the United States</w:t>
      </w:r>
      <w:r w:rsidRPr="0042276C">
        <w:rPr>
          <w:rFonts w:asciiTheme="minorHAnsi" w:hAnsiTheme="minorHAnsi" w:cstheme="minorHAnsi"/>
          <w:sz w:val="14"/>
        </w:rPr>
        <w:t xml:space="preserve"> (2004): “The term WMD/E relates to a broad range of adversary capabilities that pose potentially devastating impacts. </w:t>
      </w:r>
      <w:r w:rsidRPr="0042276C">
        <w:rPr>
          <w:rFonts w:asciiTheme="minorHAnsi" w:hAnsiTheme="minorHAnsi" w:cstheme="minorHAnsi"/>
          <w:u w:val="single"/>
        </w:rPr>
        <w:t>WMD/E includes chemical, biological,</w:t>
      </w:r>
      <w:r w:rsidRPr="0042276C">
        <w:rPr>
          <w:rFonts w:asciiTheme="minorHAnsi" w:hAnsiTheme="minorHAnsi" w:cstheme="minorHAnsi"/>
          <w:sz w:val="14"/>
        </w:rPr>
        <w:t xml:space="preserve"> radiological, </w:t>
      </w:r>
      <w:r w:rsidRPr="0042276C">
        <w:rPr>
          <w:rFonts w:asciiTheme="minorHAnsi" w:hAnsiTheme="minorHAnsi" w:cstheme="minorHAnsi"/>
          <w:u w:val="single"/>
        </w:rPr>
        <w:t>nuclear, and</w:t>
      </w:r>
      <w:r w:rsidRPr="0042276C">
        <w:rPr>
          <w:rFonts w:asciiTheme="minorHAnsi" w:hAnsiTheme="minorHAnsi" w:cstheme="minorHAnsi"/>
          <w:sz w:val="14"/>
        </w:rPr>
        <w:t xml:space="preserve"> enhanced high explosive weapons as well as </w:t>
      </w:r>
      <w:r w:rsidRPr="0042276C">
        <w:rPr>
          <w:rFonts w:asciiTheme="minorHAnsi" w:hAnsiTheme="minorHAnsi" w:cstheme="minorHAnsi"/>
          <w:u w:val="single"/>
        </w:rPr>
        <w:t>other, more asymmetrical ‘weapons’.</w:t>
      </w:r>
      <w:r w:rsidRPr="0042276C">
        <w:rPr>
          <w:rFonts w:asciiTheme="minorHAnsi" w:hAnsiTheme="minorHAnsi" w:cstheme="minorHAnsi"/>
          <w:sz w:val="14"/>
        </w:rPr>
        <w:t xml:space="preserve"> They may rely more on disruptive impact than destructive kinetic effects. </w:t>
      </w:r>
      <w:r w:rsidRPr="0042276C">
        <w:rPr>
          <w:rFonts w:asciiTheme="minorHAnsi" w:hAnsiTheme="minorHAnsi" w:cstheme="minorHAnsi"/>
          <w:u w:val="single"/>
        </w:rPr>
        <w:t xml:space="preserve">For example, </w:t>
      </w:r>
      <w:proofErr w:type="spellStart"/>
      <w:r w:rsidRPr="0042276C">
        <w:rPr>
          <w:rFonts w:asciiTheme="minorHAnsi" w:hAnsiTheme="minorHAnsi" w:cstheme="minorHAnsi"/>
          <w:b/>
          <w:u w:val="single"/>
          <w:bdr w:val="single" w:sz="4" w:space="0" w:color="auto"/>
        </w:rPr>
        <w:t>cyber attacks</w:t>
      </w:r>
      <w:proofErr w:type="spellEnd"/>
      <w:r w:rsidRPr="0042276C">
        <w:rPr>
          <w:rFonts w:asciiTheme="minorHAnsi" w:hAnsiTheme="minorHAnsi" w:cstheme="minorHAnsi"/>
          <w:u w:val="single"/>
        </w:rPr>
        <w:t xml:space="preserve"> on US commercial information systems or attacks against transportation networks</w:t>
      </w:r>
      <w:r w:rsidRPr="0042276C">
        <w:rPr>
          <w:rFonts w:asciiTheme="minorHAnsi" w:hAnsiTheme="minorHAnsi" w:cstheme="minorHAnsi"/>
          <w:sz w:val="14"/>
        </w:rPr>
        <w:t xml:space="preserve"> may have a greater economic or psychological effect than a relatively small release of a lethal agent.” [6] The authors of a 2009 National Academies of Science report on cyberwarfare respond to this by saying, “Coupled with the declaratory policy on nuclear weapons described earlier, </w:t>
      </w:r>
      <w:r w:rsidRPr="0042276C">
        <w:rPr>
          <w:rFonts w:asciiTheme="minorHAnsi" w:hAnsiTheme="minorHAnsi" w:cstheme="minorHAnsi"/>
          <w:u w:val="single"/>
        </w:rPr>
        <w:t xml:space="preserve">this statement implies that the </w:t>
      </w:r>
      <w:r w:rsidRPr="0042276C">
        <w:rPr>
          <w:rFonts w:asciiTheme="minorHAnsi" w:hAnsiTheme="minorHAnsi" w:cstheme="minorHAnsi"/>
          <w:u w:val="single"/>
        </w:rPr>
        <w:lastRenderedPageBreak/>
        <w:t>United States will regard certain kinds of cyberattacks</w:t>
      </w:r>
      <w:r w:rsidRPr="0042276C">
        <w:rPr>
          <w:rFonts w:asciiTheme="minorHAnsi" w:hAnsiTheme="minorHAnsi" w:cstheme="minorHAnsi"/>
          <w:sz w:val="14"/>
        </w:rPr>
        <w:t xml:space="preserve"> against the United States </w:t>
      </w:r>
      <w:r w:rsidRPr="0042276C">
        <w:rPr>
          <w:rFonts w:asciiTheme="minorHAnsi" w:hAnsiTheme="minorHAnsi" w:cstheme="minorHAnsi"/>
          <w:u w:val="single"/>
        </w:rPr>
        <w:t xml:space="preserve">as being in the </w:t>
      </w:r>
      <w:r w:rsidRPr="0042276C">
        <w:rPr>
          <w:rFonts w:asciiTheme="minorHAnsi" w:hAnsiTheme="minorHAnsi" w:cstheme="minorHAnsi"/>
          <w:b/>
          <w:u w:val="single"/>
          <w:bdr w:val="single" w:sz="4" w:space="0" w:color="auto"/>
        </w:rPr>
        <w:t>same category as nuclear, biological, and chemical weapons</w:t>
      </w:r>
      <w:r w:rsidRPr="0042276C">
        <w:rPr>
          <w:rFonts w:asciiTheme="minorHAnsi" w:hAnsiTheme="minorHAnsi" w:cstheme="minorHAnsi"/>
          <w:u w:val="single"/>
        </w:rPr>
        <w:t xml:space="preserve">, and thus that a </w:t>
      </w:r>
      <w:r w:rsidRPr="0042276C">
        <w:rPr>
          <w:rFonts w:asciiTheme="minorHAnsi" w:hAnsiTheme="minorHAnsi" w:cstheme="minorHAnsi"/>
          <w:b/>
          <w:u w:val="single"/>
          <w:bdr w:val="single" w:sz="4" w:space="0" w:color="auto"/>
        </w:rPr>
        <w:t>nuclear response</w:t>
      </w:r>
      <w:r w:rsidRPr="0042276C">
        <w:rPr>
          <w:rFonts w:asciiTheme="minorHAnsi" w:hAnsiTheme="minorHAnsi" w:cstheme="minorHAnsi"/>
          <w:u w:val="single"/>
        </w:rPr>
        <w:t xml:space="preserve"> to certain kinds of cyberattacks</w:t>
      </w:r>
      <w:r w:rsidRPr="0042276C">
        <w:rPr>
          <w:rFonts w:asciiTheme="minorHAnsi" w:hAnsiTheme="minorHAnsi" w:cstheme="minorHAnsi"/>
          <w:sz w:val="14"/>
        </w:rPr>
        <w:t xml:space="preserve"> (namely, cyberattacks with devastating impacts) </w:t>
      </w:r>
      <w:r w:rsidRPr="0042276C">
        <w:rPr>
          <w:rFonts w:asciiTheme="minorHAnsi" w:hAnsiTheme="minorHAnsi" w:cstheme="minorHAnsi"/>
          <w:u w:val="single"/>
        </w:rPr>
        <w:t>may be possible</w:t>
      </w:r>
      <w:r w:rsidRPr="0042276C">
        <w:rPr>
          <w:rFonts w:asciiTheme="minorHAnsi" w:hAnsiTheme="minorHAnsi" w:cstheme="minorHAnsi"/>
          <w:sz w:val="14"/>
        </w:rPr>
        <w:t>. It also sets a relevant scale–a cyberattack that has an impact larger than that associated with a relatively small release of a lethal agent is regarded with the same or greater seriousness.” [7]</w:t>
      </w:r>
      <w:r w:rsidRPr="009373FB">
        <w:rPr>
          <w:rFonts w:asciiTheme="minorHAnsi" w:hAnsiTheme="minorHAnsi" w:cstheme="minorHAnsi"/>
          <w:sz w:val="14"/>
        </w:rPr>
        <w:t xml:space="preserve"> </w:t>
      </w:r>
    </w:p>
    <w:p w:rsidR="00485EF8" w:rsidRPr="00814050" w:rsidRDefault="00485EF8" w:rsidP="00485EF8"/>
    <w:p w:rsidR="00485EF8" w:rsidRDefault="00485EF8" w:rsidP="00485EF8">
      <w:pPr>
        <w:pStyle w:val="Heading3"/>
      </w:pPr>
      <w:r>
        <w:lastRenderedPageBreak/>
        <w:t xml:space="preserve">Warming </w:t>
      </w:r>
    </w:p>
    <w:p w:rsidR="00485EF8" w:rsidRPr="0042276C" w:rsidRDefault="00485EF8" w:rsidP="00485EF8">
      <w:pPr>
        <w:pStyle w:val="Heading4"/>
        <w:rPr>
          <w:rFonts w:asciiTheme="minorHAnsi" w:hAnsiTheme="minorHAnsi" w:cstheme="minorHAnsi"/>
        </w:rPr>
      </w:pPr>
      <w:r w:rsidRPr="0042276C">
        <w:rPr>
          <w:rFonts w:asciiTheme="minorHAnsi" w:hAnsiTheme="minorHAnsi" w:cstheme="minorHAnsi"/>
        </w:rPr>
        <w:t>Trump causes warming and the Dems solve it</w:t>
      </w:r>
    </w:p>
    <w:p w:rsidR="00485EF8" w:rsidRPr="0042276C" w:rsidRDefault="00485EF8" w:rsidP="00485EF8">
      <w:pPr>
        <w:rPr>
          <w:rFonts w:asciiTheme="minorHAnsi" w:hAnsiTheme="minorHAnsi" w:cstheme="minorHAnsi"/>
        </w:rPr>
      </w:pPr>
      <w:r w:rsidRPr="0042276C">
        <w:rPr>
          <w:rStyle w:val="Style13ptBold"/>
          <w:rFonts w:asciiTheme="minorHAnsi" w:hAnsiTheme="minorHAnsi" w:cstheme="minorHAnsi"/>
        </w:rPr>
        <w:t>Peters 12 – 26</w:t>
      </w:r>
      <w:r w:rsidRPr="0042276C">
        <w:rPr>
          <w:rFonts w:asciiTheme="minorHAnsi" w:hAnsiTheme="minorHAnsi" w:cstheme="minorHAnsi"/>
        </w:rPr>
        <w:t xml:space="preserve"> – 17 - staff writer at Fast Company - worked with GOOD, </w:t>
      </w:r>
      <w:proofErr w:type="spellStart"/>
      <w:r w:rsidRPr="0042276C">
        <w:rPr>
          <w:rFonts w:asciiTheme="minorHAnsi" w:hAnsiTheme="minorHAnsi" w:cstheme="minorHAnsi"/>
        </w:rPr>
        <w:t>BioLite</w:t>
      </w:r>
      <w:proofErr w:type="spellEnd"/>
      <w:r w:rsidRPr="0042276C">
        <w:rPr>
          <w:rFonts w:asciiTheme="minorHAnsi" w:hAnsiTheme="minorHAnsi" w:cstheme="minorHAnsi"/>
        </w:rPr>
        <w:t xml:space="preserve">, and the Sustainable Products and Solutions program at UC Berkeley [Adele Peters, The 4 Ways We Can Hope </w:t>
      </w:r>
      <w:proofErr w:type="gramStart"/>
      <w:r w:rsidRPr="0042276C">
        <w:rPr>
          <w:rFonts w:asciiTheme="minorHAnsi" w:hAnsiTheme="minorHAnsi" w:cstheme="minorHAnsi"/>
        </w:rPr>
        <w:t>To</w:t>
      </w:r>
      <w:proofErr w:type="gramEnd"/>
      <w:r w:rsidRPr="0042276C">
        <w:rPr>
          <w:rFonts w:asciiTheme="minorHAnsi" w:hAnsiTheme="minorHAnsi" w:cstheme="minorHAnsi"/>
        </w:rPr>
        <w:t xml:space="preserve"> Make Some Climate Progress In 2018, </w:t>
      </w:r>
      <w:hyperlink r:id="rId24" w:history="1">
        <w:r w:rsidRPr="0042276C">
          <w:rPr>
            <w:rStyle w:val="Hyperlink"/>
            <w:rFonts w:asciiTheme="minorHAnsi" w:hAnsiTheme="minorHAnsi" w:cstheme="minorHAnsi"/>
          </w:rPr>
          <w:t>https://www.fastcompany.com/40506988/the-4-ways-we-can-hope-to-make-some-climate-progress-in-2018</w:t>
        </w:r>
      </w:hyperlink>
      <w:r w:rsidRPr="0042276C">
        <w:rPr>
          <w:rFonts w:asciiTheme="minorHAnsi" w:hAnsiTheme="minorHAnsi" w:cstheme="minorHAnsi"/>
        </w:rPr>
        <w:t>]</w:t>
      </w:r>
    </w:p>
    <w:p w:rsidR="00485EF8" w:rsidRPr="0042276C" w:rsidRDefault="00485EF8" w:rsidP="00485EF8">
      <w:pPr>
        <w:rPr>
          <w:rFonts w:asciiTheme="minorHAnsi" w:hAnsiTheme="minorHAnsi" w:cstheme="minorHAnsi"/>
          <w:sz w:val="12"/>
        </w:rPr>
      </w:pPr>
      <w:r w:rsidRPr="0042276C">
        <w:rPr>
          <w:rFonts w:asciiTheme="minorHAnsi" w:hAnsiTheme="minorHAnsi" w:cstheme="minorHAnsi"/>
          <w:sz w:val="12"/>
        </w:rPr>
        <w:t xml:space="preserve">This is what roughly </w:t>
      </w:r>
      <w:r w:rsidRPr="0042276C">
        <w:rPr>
          <w:rStyle w:val="StyleUnderline"/>
          <w:rFonts w:asciiTheme="minorHAnsi" w:hAnsiTheme="minorHAnsi" w:cstheme="minorHAnsi"/>
        </w:rPr>
        <w:t>one degree of global temperature rise–</w:t>
      </w:r>
      <w:r w:rsidRPr="0042276C">
        <w:rPr>
          <w:rFonts w:asciiTheme="minorHAnsi" w:hAnsiTheme="minorHAnsi" w:cstheme="minorHAnsi"/>
          <w:sz w:val="12"/>
        </w:rPr>
        <w:t xml:space="preserve">the current state of the climate–looked like in 2017: Wildfires torched Southern California after fire season should have ended. Earlier in the year, another large fire started in Greenland, a country mostly covered in ice. In the Alps, where glaciers and permafrost are melting, landslides sent rivers of sludge into villages. Floods forced hundreds of thousands of people to evacuate in China and thousands more in Bangladesh. In Ethiopia, drought and flooding left millions of people hungry. In Australia, hundreds of miles of coral died in the Great Barrier Reef. That’s just a piece of the impact of one degree of warming. </w:t>
      </w:r>
      <w:r w:rsidRPr="0042276C">
        <w:rPr>
          <w:rStyle w:val="StyleUnderline"/>
          <w:rFonts w:asciiTheme="minorHAnsi" w:hAnsiTheme="minorHAnsi" w:cstheme="minorHAnsi"/>
        </w:rPr>
        <w:t>By 2100, if emissions continue</w:t>
      </w:r>
      <w:r w:rsidRPr="0042276C">
        <w:rPr>
          <w:rFonts w:asciiTheme="minorHAnsi" w:hAnsiTheme="minorHAnsi" w:cstheme="minorHAnsi"/>
          <w:sz w:val="12"/>
        </w:rPr>
        <w:t xml:space="preserve"> on their current trajectory, the global average temperature may go up five degrees. </w:t>
      </w:r>
      <w:r w:rsidRPr="0042276C">
        <w:rPr>
          <w:rStyle w:val="StyleUnderline"/>
          <w:rFonts w:asciiTheme="minorHAnsi" w:hAnsiTheme="minorHAnsi" w:cstheme="minorHAnsi"/>
        </w:rPr>
        <w:t>To limit warming</w:t>
      </w:r>
      <w:r w:rsidRPr="0042276C">
        <w:rPr>
          <w:rFonts w:asciiTheme="minorHAnsi" w:hAnsiTheme="minorHAnsi" w:cstheme="minorHAnsi"/>
          <w:sz w:val="12"/>
        </w:rPr>
        <w:t xml:space="preserve"> to two degrees, </w:t>
      </w:r>
      <w:r w:rsidRPr="0042276C">
        <w:rPr>
          <w:rStyle w:val="StyleUnderline"/>
          <w:rFonts w:asciiTheme="minorHAnsi" w:hAnsiTheme="minorHAnsi" w:cstheme="minorHAnsi"/>
        </w:rPr>
        <w:t>the main goal set in the Paris</w:t>
      </w:r>
      <w:r w:rsidRPr="0042276C">
        <w:rPr>
          <w:rFonts w:asciiTheme="minorHAnsi" w:hAnsiTheme="minorHAnsi" w:cstheme="minorHAnsi"/>
          <w:sz w:val="12"/>
        </w:rPr>
        <w:t xml:space="preserve"> agreement on climate, </w:t>
      </w:r>
      <w:r w:rsidRPr="0042276C">
        <w:rPr>
          <w:rStyle w:val="StyleUnderline"/>
          <w:rFonts w:asciiTheme="minorHAnsi" w:hAnsiTheme="minorHAnsi" w:cstheme="minorHAnsi"/>
        </w:rPr>
        <w:t>experts say that emissions will have to peak and begin to sharply decline in 2020</w:t>
      </w:r>
      <w:r w:rsidRPr="0042276C">
        <w:rPr>
          <w:rFonts w:asciiTheme="minorHAnsi" w:hAnsiTheme="minorHAnsi" w:cstheme="minorHAnsi"/>
          <w:sz w:val="12"/>
        </w:rPr>
        <w:t xml:space="preserve">. </w:t>
      </w:r>
      <w:r w:rsidRPr="0042276C">
        <w:rPr>
          <w:rStyle w:val="StyleUnderline"/>
          <w:rFonts w:asciiTheme="minorHAnsi" w:hAnsiTheme="minorHAnsi" w:cstheme="minorHAnsi"/>
        </w:rPr>
        <w:t>What happens in 2018 will be key</w:t>
      </w:r>
      <w:r w:rsidRPr="0042276C">
        <w:rPr>
          <w:rFonts w:asciiTheme="minorHAnsi" w:hAnsiTheme="minorHAnsi" w:cstheme="minorHAnsi"/>
          <w:sz w:val="12"/>
        </w:rPr>
        <w:t xml:space="preserve"> to whether that’s on track to happen. The End Of Coal “If you think about the need to bend global emissions by 2020, it really boils down to coal–we have a coal pipeline of coal-fired power stations under development, planned, all the way to under construction, which is way out of whack with the Paris agreement,” says Andrew </w:t>
      </w:r>
      <w:proofErr w:type="spellStart"/>
      <w:r w:rsidRPr="0042276C">
        <w:rPr>
          <w:rFonts w:asciiTheme="minorHAnsi" w:hAnsiTheme="minorHAnsi" w:cstheme="minorHAnsi"/>
          <w:sz w:val="12"/>
        </w:rPr>
        <w:t>Higham</w:t>
      </w:r>
      <w:proofErr w:type="spellEnd"/>
      <w:r w:rsidRPr="0042276C">
        <w:rPr>
          <w:rFonts w:asciiTheme="minorHAnsi" w:hAnsiTheme="minorHAnsi" w:cstheme="minorHAnsi"/>
          <w:sz w:val="12"/>
        </w:rPr>
        <w:t xml:space="preserve">, chief executive of Mission 2020, an international campaign launched by former UN climate head Christiana </w:t>
      </w:r>
      <w:proofErr w:type="spellStart"/>
      <w:r w:rsidRPr="0042276C">
        <w:rPr>
          <w:rFonts w:asciiTheme="minorHAnsi" w:hAnsiTheme="minorHAnsi" w:cstheme="minorHAnsi"/>
          <w:sz w:val="12"/>
        </w:rPr>
        <w:t>Figueres</w:t>
      </w:r>
      <w:proofErr w:type="spellEnd"/>
      <w:r w:rsidRPr="0042276C">
        <w:rPr>
          <w:rFonts w:asciiTheme="minorHAnsi" w:hAnsiTheme="minorHAnsi" w:cstheme="minorHAnsi"/>
          <w:sz w:val="12"/>
        </w:rPr>
        <w:t xml:space="preserve">. </w:t>
      </w:r>
      <w:r w:rsidRPr="0042276C">
        <w:rPr>
          <w:rStyle w:val="StyleUnderline"/>
          <w:rFonts w:asciiTheme="minorHAnsi" w:hAnsiTheme="minorHAnsi" w:cstheme="minorHAnsi"/>
        </w:rPr>
        <w:t>By 2020</w:t>
      </w:r>
      <w:r w:rsidRPr="0042276C">
        <w:rPr>
          <w:rFonts w:asciiTheme="minorHAnsi" w:hAnsiTheme="minorHAnsi" w:cstheme="minorHAnsi"/>
          <w:sz w:val="12"/>
        </w:rPr>
        <w:t xml:space="preserve">, the group argues, </w:t>
      </w:r>
      <w:r w:rsidRPr="0042276C">
        <w:rPr>
          <w:rStyle w:val="StyleUnderline"/>
          <w:rFonts w:asciiTheme="minorHAnsi" w:hAnsiTheme="minorHAnsi" w:cstheme="minorHAnsi"/>
        </w:rPr>
        <w:t>no new coal power plants can be built, and</w:t>
      </w:r>
      <w:r w:rsidRPr="0042276C">
        <w:rPr>
          <w:rFonts w:asciiTheme="minorHAnsi" w:hAnsiTheme="minorHAnsi" w:cstheme="minorHAnsi"/>
          <w:sz w:val="12"/>
        </w:rPr>
        <w:t xml:space="preserve"> any </w:t>
      </w:r>
      <w:r w:rsidRPr="0042276C">
        <w:rPr>
          <w:rStyle w:val="StyleUnderline"/>
          <w:rFonts w:asciiTheme="minorHAnsi" w:hAnsiTheme="minorHAnsi" w:cstheme="minorHAnsi"/>
        </w:rPr>
        <w:t>existing</w:t>
      </w:r>
      <w:r w:rsidRPr="0042276C">
        <w:rPr>
          <w:rFonts w:asciiTheme="minorHAnsi" w:hAnsiTheme="minorHAnsi" w:cstheme="minorHAnsi"/>
          <w:sz w:val="12"/>
        </w:rPr>
        <w:t xml:space="preserve"> coal power </w:t>
      </w:r>
      <w:r w:rsidRPr="0042276C">
        <w:rPr>
          <w:rStyle w:val="StyleUnderline"/>
          <w:rFonts w:asciiTheme="minorHAnsi" w:hAnsiTheme="minorHAnsi" w:cstheme="minorHAnsi"/>
        </w:rPr>
        <w:t>plants will have to be in the process of retirement</w:t>
      </w:r>
      <w:r w:rsidRPr="0042276C">
        <w:rPr>
          <w:rFonts w:asciiTheme="minorHAnsi" w:hAnsiTheme="minorHAnsi" w:cstheme="minorHAnsi"/>
          <w:sz w:val="12"/>
        </w:rPr>
        <w:t xml:space="preserve">. Renewables will have to make up at least 30% of the world energy supply. </w:t>
      </w:r>
      <w:r w:rsidRPr="0042276C">
        <w:rPr>
          <w:rStyle w:val="StyleUnderline"/>
          <w:rFonts w:asciiTheme="minorHAnsi" w:hAnsiTheme="minorHAnsi" w:cstheme="minorHAnsi"/>
        </w:rPr>
        <w:t>That transition is underway</w:t>
      </w:r>
      <w:r w:rsidRPr="0042276C">
        <w:rPr>
          <w:rFonts w:asciiTheme="minorHAnsi" w:hAnsiTheme="minorHAnsi" w:cstheme="minorHAnsi"/>
          <w:sz w:val="12"/>
        </w:rPr>
        <w:t xml:space="preserve">. Nineteen countries, including the U.K. and Canada, have pledged to phase out coal power plants. Economics, more than policy, drove one in seven coal plants around the world to fully or partially phase out coal between 2010 and 2017. China and India, once huge consumers of coal, are progressing away from the fuel. But countries like Indonesia and Vietnam are still planning new coal power plants. “The amount of new builds has come down dramatically, partly to do with just the fact that renewables are out-competing coal, partly because of government policy,” says </w:t>
      </w:r>
      <w:proofErr w:type="spellStart"/>
      <w:r w:rsidRPr="0042276C">
        <w:rPr>
          <w:rFonts w:asciiTheme="minorHAnsi" w:hAnsiTheme="minorHAnsi" w:cstheme="minorHAnsi"/>
          <w:sz w:val="12"/>
        </w:rPr>
        <w:t>Higham</w:t>
      </w:r>
      <w:proofErr w:type="spellEnd"/>
      <w:r w:rsidRPr="0042276C">
        <w:rPr>
          <w:rFonts w:asciiTheme="minorHAnsi" w:hAnsiTheme="minorHAnsi" w:cstheme="minorHAnsi"/>
          <w:sz w:val="12"/>
        </w:rPr>
        <w:t xml:space="preserve">. “But we still see part of a hotspot in Southeast Asia. What happens in Southeast Asia on energy policy next year is really very important. You can go one way or another, and that’s really going to have a very significant bearing on the emissions profile globally.” The Growth </w:t>
      </w:r>
      <w:proofErr w:type="gramStart"/>
      <w:r w:rsidRPr="0042276C">
        <w:rPr>
          <w:rFonts w:asciiTheme="minorHAnsi" w:hAnsiTheme="minorHAnsi" w:cstheme="minorHAnsi"/>
          <w:sz w:val="12"/>
        </w:rPr>
        <w:t>Of</w:t>
      </w:r>
      <w:proofErr w:type="gramEnd"/>
      <w:r w:rsidRPr="0042276C">
        <w:rPr>
          <w:rFonts w:asciiTheme="minorHAnsi" w:hAnsiTheme="minorHAnsi" w:cstheme="minorHAnsi"/>
          <w:sz w:val="12"/>
        </w:rPr>
        <w:t xml:space="preserve"> Electric Vehicles Compared to renewable energy, electric vehicles are a smaller piece of their respective market. Mission2020 argues that </w:t>
      </w:r>
      <w:r w:rsidRPr="0042276C">
        <w:rPr>
          <w:rStyle w:val="StyleUnderline"/>
          <w:rFonts w:asciiTheme="minorHAnsi" w:hAnsiTheme="minorHAnsi" w:cstheme="minorHAnsi"/>
        </w:rPr>
        <w:t>EVs will need to make up 15%-20% of new car sales globally by 2020</w:t>
      </w:r>
      <w:r w:rsidRPr="0042276C">
        <w:rPr>
          <w:rFonts w:asciiTheme="minorHAnsi" w:hAnsiTheme="minorHAnsi" w:cstheme="minorHAnsi"/>
          <w:sz w:val="12"/>
        </w:rPr>
        <w:t xml:space="preserve">; they only make up around 1% today. It’s a stretch, but </w:t>
      </w:r>
      <w:proofErr w:type="spellStart"/>
      <w:r w:rsidRPr="0042276C">
        <w:rPr>
          <w:rFonts w:asciiTheme="minorHAnsi" w:hAnsiTheme="minorHAnsi" w:cstheme="minorHAnsi"/>
          <w:sz w:val="12"/>
        </w:rPr>
        <w:t>Higham</w:t>
      </w:r>
      <w:proofErr w:type="spellEnd"/>
      <w:r w:rsidRPr="0042276C">
        <w:rPr>
          <w:rFonts w:asciiTheme="minorHAnsi" w:hAnsiTheme="minorHAnsi" w:cstheme="minorHAnsi"/>
          <w:sz w:val="12"/>
        </w:rPr>
        <w:t xml:space="preserve"> points out that past predictions of electric vehicle growth have dramatically underestimated what would happen, and </w:t>
      </w:r>
      <w:r w:rsidRPr="0042276C">
        <w:rPr>
          <w:rStyle w:val="StyleUnderline"/>
          <w:rFonts w:asciiTheme="minorHAnsi" w:hAnsiTheme="minorHAnsi" w:cstheme="minorHAnsi"/>
        </w:rPr>
        <w:t xml:space="preserve">change could happen quickly and exponentially. </w:t>
      </w:r>
      <w:r w:rsidRPr="0042276C">
        <w:rPr>
          <w:rFonts w:asciiTheme="minorHAnsi" w:hAnsiTheme="minorHAnsi" w:cstheme="minorHAnsi"/>
          <w:sz w:val="12"/>
        </w:rPr>
        <w:t xml:space="preserve">For the first time, in 2017, car manufacturers like Volvo, Volkswagen, and Mercedes made major commitments to shift their production to building electric cars. Norway plans to ban the sale of new gas or diesel cars by 2025, and India, France, and other countries will follow, along with California. The growth of autonomous tech, some experts argue, will naturally favor electric cars as well. “What it really means is totally disrupting the business models of the existing car industry,” says </w:t>
      </w:r>
      <w:proofErr w:type="spellStart"/>
      <w:r w:rsidRPr="0042276C">
        <w:rPr>
          <w:rFonts w:asciiTheme="minorHAnsi" w:hAnsiTheme="minorHAnsi" w:cstheme="minorHAnsi"/>
          <w:sz w:val="12"/>
        </w:rPr>
        <w:t>Higham</w:t>
      </w:r>
      <w:proofErr w:type="spellEnd"/>
      <w:r w:rsidRPr="0042276C">
        <w:rPr>
          <w:rFonts w:asciiTheme="minorHAnsi" w:hAnsiTheme="minorHAnsi" w:cstheme="minorHAnsi"/>
          <w:sz w:val="12"/>
        </w:rPr>
        <w:t xml:space="preserve">. He points out that transportation has changed as quickly in the past, referencing two photos of 5th Avenue in Manhattan in the early 1900s: In one picture, the streets are filled with horses and carts. Roughly a decade later, they’ve been completely replaced by cars. “These kinds of things happen really, really quickly,” he says. “We often think that these types of changes happen incrementally, in a linear kind of way, but that’s not actually how things happen. It feels like that but then all of the sudden we get to this kind of tipping point, and everyone races for the new technology.” </w:t>
      </w:r>
      <w:r w:rsidRPr="0042276C">
        <w:rPr>
          <w:rStyle w:val="StyleUnderline"/>
          <w:rFonts w:asciiTheme="minorHAnsi" w:hAnsiTheme="minorHAnsi" w:cstheme="minorHAnsi"/>
        </w:rPr>
        <w:t xml:space="preserve">What’s Next </w:t>
      </w:r>
      <w:proofErr w:type="gramStart"/>
      <w:r w:rsidRPr="0042276C">
        <w:rPr>
          <w:rStyle w:val="StyleUnderline"/>
          <w:rFonts w:asciiTheme="minorHAnsi" w:hAnsiTheme="minorHAnsi" w:cstheme="minorHAnsi"/>
        </w:rPr>
        <w:t>For</w:t>
      </w:r>
      <w:r w:rsidRPr="0042276C">
        <w:rPr>
          <w:rFonts w:asciiTheme="minorHAnsi" w:hAnsiTheme="minorHAnsi" w:cstheme="minorHAnsi"/>
          <w:sz w:val="12"/>
        </w:rPr>
        <w:t xml:space="preserve"> The</w:t>
      </w:r>
      <w:proofErr w:type="gramEnd"/>
      <w:r w:rsidRPr="0042276C">
        <w:rPr>
          <w:rFonts w:asciiTheme="minorHAnsi" w:hAnsiTheme="minorHAnsi" w:cstheme="minorHAnsi"/>
          <w:sz w:val="12"/>
        </w:rPr>
        <w:t xml:space="preserve"> </w:t>
      </w:r>
      <w:r w:rsidRPr="0042276C">
        <w:rPr>
          <w:rStyle w:val="StyleUnderline"/>
          <w:rFonts w:asciiTheme="minorHAnsi" w:hAnsiTheme="minorHAnsi" w:cstheme="minorHAnsi"/>
        </w:rPr>
        <w:t>Paris</w:t>
      </w:r>
      <w:r w:rsidRPr="0042276C">
        <w:rPr>
          <w:rFonts w:asciiTheme="minorHAnsi" w:hAnsiTheme="minorHAnsi" w:cstheme="minorHAnsi"/>
          <w:sz w:val="12"/>
        </w:rPr>
        <w:t xml:space="preserve"> Agreement? </w:t>
      </w:r>
      <w:r w:rsidRPr="0042276C">
        <w:rPr>
          <w:rStyle w:val="StyleUnderline"/>
          <w:rFonts w:asciiTheme="minorHAnsi" w:hAnsiTheme="minorHAnsi" w:cstheme="minorHAnsi"/>
        </w:rPr>
        <w:t>When</w:t>
      </w:r>
      <w:r w:rsidRPr="0042276C">
        <w:rPr>
          <w:rFonts w:asciiTheme="minorHAnsi" w:hAnsiTheme="minorHAnsi" w:cstheme="minorHAnsi"/>
          <w:sz w:val="12"/>
        </w:rPr>
        <w:t xml:space="preserve"> </w:t>
      </w:r>
      <w:r w:rsidRPr="0042276C">
        <w:rPr>
          <w:rStyle w:val="StyleUnderline"/>
          <w:rFonts w:asciiTheme="minorHAnsi" w:hAnsiTheme="minorHAnsi" w:cstheme="minorHAnsi"/>
        </w:rPr>
        <w:t>Trump announced his plans to withdraw</w:t>
      </w:r>
      <w:r w:rsidRPr="0042276C">
        <w:rPr>
          <w:rFonts w:asciiTheme="minorHAnsi" w:hAnsiTheme="minorHAnsi" w:cstheme="minorHAnsi"/>
          <w:sz w:val="12"/>
        </w:rPr>
        <w:t xml:space="preserve"> the U.S. from the Paris agreement, the groundbreaking deal in which 196 countries agreed to make commitments to limit global warming, it wasn’t clear how the rest of the world would react. But </w:t>
      </w:r>
      <w:r w:rsidRPr="0042276C">
        <w:rPr>
          <w:rStyle w:val="StyleUnderline"/>
          <w:rFonts w:asciiTheme="minorHAnsi" w:hAnsiTheme="minorHAnsi" w:cstheme="minorHAnsi"/>
        </w:rPr>
        <w:t>the international community responded by voicing even more support</w:t>
      </w:r>
      <w:r w:rsidRPr="0042276C">
        <w:rPr>
          <w:rFonts w:asciiTheme="minorHAnsi" w:hAnsiTheme="minorHAnsi" w:cstheme="minorHAnsi"/>
          <w:sz w:val="12"/>
        </w:rPr>
        <w:t xml:space="preserve"> for the agreement, and the only two countries that held out when the accord was first created in 2016, Syria and Nicaragua, finally joined (leaving the U.S. as the lone holdout). “This past year has been rocky–who’s in, who’s not in, in terms of the international regime,” says David </w:t>
      </w:r>
      <w:proofErr w:type="spellStart"/>
      <w:r w:rsidRPr="0042276C">
        <w:rPr>
          <w:rFonts w:asciiTheme="minorHAnsi" w:hAnsiTheme="minorHAnsi" w:cstheme="minorHAnsi"/>
          <w:sz w:val="12"/>
        </w:rPr>
        <w:t>Waskow</w:t>
      </w:r>
      <w:proofErr w:type="spellEnd"/>
      <w:r w:rsidRPr="0042276C">
        <w:rPr>
          <w:rFonts w:asciiTheme="minorHAnsi" w:hAnsiTheme="minorHAnsi" w:cstheme="minorHAnsi"/>
          <w:sz w:val="12"/>
        </w:rPr>
        <w:t xml:space="preserve">, director of the International Climate Initiative at the nonprofit World Resources Institute. “I think we saw that we came through that.” Now, the world needs to dig into the details. </w:t>
      </w:r>
      <w:r w:rsidRPr="0042276C">
        <w:rPr>
          <w:rStyle w:val="StyleUnderline"/>
          <w:rFonts w:asciiTheme="minorHAnsi" w:hAnsiTheme="minorHAnsi" w:cstheme="minorHAnsi"/>
        </w:rPr>
        <w:t>Over 2018</w:t>
      </w:r>
      <w:r w:rsidRPr="0042276C">
        <w:rPr>
          <w:rFonts w:asciiTheme="minorHAnsi" w:hAnsiTheme="minorHAnsi" w:cstheme="minorHAnsi"/>
          <w:sz w:val="12"/>
        </w:rPr>
        <w:t xml:space="preserve">, </w:t>
      </w:r>
      <w:r w:rsidRPr="0042276C">
        <w:rPr>
          <w:rStyle w:val="StyleUnderline"/>
          <w:rFonts w:asciiTheme="minorHAnsi" w:hAnsiTheme="minorHAnsi" w:cstheme="minorHAnsi"/>
        </w:rPr>
        <w:t>countries</w:t>
      </w:r>
      <w:r w:rsidRPr="0042276C">
        <w:rPr>
          <w:rFonts w:asciiTheme="minorHAnsi" w:hAnsiTheme="minorHAnsi" w:cstheme="minorHAnsi"/>
          <w:sz w:val="12"/>
        </w:rPr>
        <w:t xml:space="preserve"> </w:t>
      </w:r>
      <w:r w:rsidRPr="0042276C">
        <w:rPr>
          <w:rStyle w:val="StyleUnderline"/>
          <w:rFonts w:asciiTheme="minorHAnsi" w:hAnsiTheme="minorHAnsi" w:cstheme="minorHAnsi"/>
        </w:rPr>
        <w:t>will</w:t>
      </w:r>
      <w:r w:rsidRPr="0042276C">
        <w:rPr>
          <w:rFonts w:asciiTheme="minorHAnsi" w:hAnsiTheme="minorHAnsi" w:cstheme="minorHAnsi"/>
          <w:sz w:val="12"/>
        </w:rPr>
        <w:t xml:space="preserve"> assess their progress on climate action, where gaps are, and what needs to happen, through a process called the </w:t>
      </w:r>
      <w:proofErr w:type="spellStart"/>
      <w:r w:rsidRPr="0042276C">
        <w:rPr>
          <w:rFonts w:asciiTheme="minorHAnsi" w:hAnsiTheme="minorHAnsi" w:cstheme="minorHAnsi"/>
          <w:sz w:val="12"/>
        </w:rPr>
        <w:t>Talanoa</w:t>
      </w:r>
      <w:proofErr w:type="spellEnd"/>
      <w:r w:rsidRPr="0042276C">
        <w:rPr>
          <w:rFonts w:asciiTheme="minorHAnsi" w:hAnsiTheme="minorHAnsi" w:cstheme="minorHAnsi"/>
          <w:sz w:val="12"/>
        </w:rPr>
        <w:t xml:space="preserve"> dialogue. They’ll have to </w:t>
      </w:r>
      <w:r w:rsidRPr="0042276C">
        <w:rPr>
          <w:rStyle w:val="StyleUnderline"/>
          <w:rFonts w:asciiTheme="minorHAnsi" w:hAnsiTheme="minorHAnsi" w:cstheme="minorHAnsi"/>
        </w:rPr>
        <w:t>raise their level of ambition</w:t>
      </w:r>
      <w:r w:rsidRPr="0042276C">
        <w:rPr>
          <w:rFonts w:asciiTheme="minorHAnsi" w:hAnsiTheme="minorHAnsi" w:cstheme="minorHAnsi"/>
          <w:sz w:val="12"/>
        </w:rPr>
        <w:t xml:space="preserve">: the current pledges that countries have made under the Paris agreement don’t yet go far enough to keep global warming under two degrees. Countries also have to talk through the mechanics of how the Paris agreement should be implemented–for example, how countries will transparently report on their progress. “All of these key questions are really important to making Paris come to life and giving confidence and a sense of trust that countries are ready to move forward into the next phase,” </w:t>
      </w:r>
      <w:proofErr w:type="spellStart"/>
      <w:r w:rsidRPr="0042276C">
        <w:rPr>
          <w:rFonts w:asciiTheme="minorHAnsi" w:hAnsiTheme="minorHAnsi" w:cstheme="minorHAnsi"/>
          <w:sz w:val="12"/>
        </w:rPr>
        <w:t>Waskow</w:t>
      </w:r>
      <w:proofErr w:type="spellEnd"/>
      <w:r w:rsidRPr="0042276C">
        <w:rPr>
          <w:rFonts w:asciiTheme="minorHAnsi" w:hAnsiTheme="minorHAnsi" w:cstheme="minorHAnsi"/>
          <w:sz w:val="12"/>
        </w:rPr>
        <w:t xml:space="preserve"> says. Cities Need </w:t>
      </w:r>
      <w:proofErr w:type="gramStart"/>
      <w:r w:rsidRPr="0042276C">
        <w:rPr>
          <w:rFonts w:asciiTheme="minorHAnsi" w:hAnsiTheme="minorHAnsi" w:cstheme="minorHAnsi"/>
          <w:sz w:val="12"/>
        </w:rPr>
        <w:t>To</w:t>
      </w:r>
      <w:proofErr w:type="gramEnd"/>
      <w:r w:rsidRPr="0042276C">
        <w:rPr>
          <w:rFonts w:asciiTheme="minorHAnsi" w:hAnsiTheme="minorHAnsi" w:cstheme="minorHAnsi"/>
          <w:sz w:val="12"/>
        </w:rPr>
        <w:t xml:space="preserve"> Prove They’re The Solution They Claim They Are </w:t>
      </w:r>
      <w:r w:rsidRPr="0042276C">
        <w:rPr>
          <w:rStyle w:val="StyleUnderline"/>
          <w:rFonts w:asciiTheme="minorHAnsi" w:hAnsiTheme="minorHAnsi" w:cstheme="minorHAnsi"/>
        </w:rPr>
        <w:t xml:space="preserve">Trump’s Paris announcement inspired a swift reaction from states, cities, businesses, and universities which pledged to strengthen their own climate action. </w:t>
      </w:r>
      <w:r w:rsidRPr="0042276C">
        <w:rPr>
          <w:rFonts w:asciiTheme="minorHAnsi" w:hAnsiTheme="minorHAnsi" w:cstheme="minorHAnsi"/>
          <w:sz w:val="12"/>
        </w:rPr>
        <w:t xml:space="preserve">“We’re getting zero leadership from the Trump administration, and in fact, he’s leading the assault on most of the parts of the government that help us reduce emissions. But </w:t>
      </w:r>
      <w:r w:rsidRPr="0042276C">
        <w:rPr>
          <w:rStyle w:val="StyleUnderline"/>
          <w:rFonts w:asciiTheme="minorHAnsi" w:hAnsiTheme="minorHAnsi" w:cstheme="minorHAnsi"/>
        </w:rPr>
        <w:t>the really incredible silver lining is that our markets are doing it anyway, and states are rallying further than we ever thought they would,” says</w:t>
      </w:r>
      <w:r w:rsidRPr="0042276C">
        <w:rPr>
          <w:rFonts w:asciiTheme="minorHAnsi" w:hAnsiTheme="minorHAnsi" w:cstheme="minorHAnsi"/>
          <w:sz w:val="12"/>
        </w:rPr>
        <w:t xml:space="preserve"> Liz </w:t>
      </w:r>
      <w:proofErr w:type="spellStart"/>
      <w:r w:rsidRPr="0042276C">
        <w:rPr>
          <w:rStyle w:val="StyleUnderline"/>
          <w:rFonts w:asciiTheme="minorHAnsi" w:hAnsiTheme="minorHAnsi" w:cstheme="minorHAnsi"/>
        </w:rPr>
        <w:t>Perera</w:t>
      </w:r>
      <w:proofErr w:type="spellEnd"/>
      <w:r w:rsidRPr="0042276C">
        <w:rPr>
          <w:rStyle w:val="StyleUnderline"/>
          <w:rFonts w:asciiTheme="minorHAnsi" w:hAnsiTheme="minorHAnsi" w:cstheme="minorHAnsi"/>
        </w:rPr>
        <w:t>, climate policy director</w:t>
      </w:r>
      <w:r w:rsidRPr="0042276C">
        <w:rPr>
          <w:rFonts w:asciiTheme="minorHAnsi" w:hAnsiTheme="minorHAnsi" w:cstheme="minorHAnsi"/>
          <w:sz w:val="12"/>
        </w:rPr>
        <w:t xml:space="preserve"> at the Sierra Club. “I think one of the first things that needs to happen is that the 2,500-plus cities, states, businesses and others [that made commitments] need to turn their commitment to the Paris agreement into real-world action,” says Kristin </w:t>
      </w:r>
      <w:proofErr w:type="spellStart"/>
      <w:r w:rsidRPr="0042276C">
        <w:rPr>
          <w:rFonts w:asciiTheme="minorHAnsi" w:hAnsiTheme="minorHAnsi" w:cstheme="minorHAnsi"/>
          <w:sz w:val="12"/>
        </w:rPr>
        <w:t>Igusky</w:t>
      </w:r>
      <w:proofErr w:type="spellEnd"/>
      <w:r w:rsidRPr="0042276C">
        <w:rPr>
          <w:rFonts w:asciiTheme="minorHAnsi" w:hAnsiTheme="minorHAnsi" w:cstheme="minorHAnsi"/>
          <w:sz w:val="12"/>
        </w:rPr>
        <w:t xml:space="preserve">, an associate in the global climate program at the World Resources Institute and one of the authors of the America’s Pledge report, which studied what non-federal actors are doing in terms of climate. “The outpouring of support is really encouraging and inspiring . . . but those commitments alone won’t reduce emissions.” Many businesses, for example, have pledged to cut emissions by a certain percentage, but haven’t yet made detailed plans for accomplishing that goal. The same goes for cities and states. “There’s lots of opportunities there, but there’s always a risk that it’s all words, in a sense,” says Glen Peters, research director at Norway’s Center for International Climate Research. “It’s easy to make pledges–particularly in this environment, it’s a way to get some easy points by saying something on climate, but at the end of the day, you have to actually do something on climate.” Those that are already taking concrete action will also have to make plans to do more. “Most states have renewable and energy efficiency targets, so then maybe they have the ability to then sort of look at some of the harder areas, like industry and methane and HFC emission sources,” says </w:t>
      </w:r>
      <w:proofErr w:type="spellStart"/>
      <w:r w:rsidRPr="0042276C">
        <w:rPr>
          <w:rFonts w:asciiTheme="minorHAnsi" w:hAnsiTheme="minorHAnsi" w:cstheme="minorHAnsi"/>
          <w:sz w:val="12"/>
        </w:rPr>
        <w:t>Igusky</w:t>
      </w:r>
      <w:proofErr w:type="spellEnd"/>
      <w:r w:rsidRPr="0042276C">
        <w:rPr>
          <w:rFonts w:asciiTheme="minorHAnsi" w:hAnsiTheme="minorHAnsi" w:cstheme="minorHAnsi"/>
          <w:sz w:val="12"/>
        </w:rPr>
        <w:t xml:space="preserve">. “And at the same time, these actors can also work to strengthen action that’s already on the books.” </w:t>
      </w:r>
      <w:r w:rsidRPr="0042276C">
        <w:rPr>
          <w:rStyle w:val="Emphasis"/>
          <w:rFonts w:asciiTheme="minorHAnsi" w:hAnsiTheme="minorHAnsi" w:cstheme="minorHAnsi"/>
        </w:rPr>
        <w:t xml:space="preserve">The Future Is Murky </w:t>
      </w:r>
      <w:r w:rsidRPr="0042276C">
        <w:rPr>
          <w:rFonts w:asciiTheme="minorHAnsi" w:hAnsiTheme="minorHAnsi" w:cstheme="minorHAnsi"/>
          <w:sz w:val="12"/>
        </w:rPr>
        <w:t xml:space="preserve">Despite progress in some areas, </w:t>
      </w:r>
      <w:r w:rsidRPr="0042276C">
        <w:rPr>
          <w:rStyle w:val="StyleUnderline"/>
          <w:rFonts w:asciiTheme="minorHAnsi" w:hAnsiTheme="minorHAnsi" w:cstheme="minorHAnsi"/>
        </w:rPr>
        <w:t>huge challenges remain</w:t>
      </w:r>
      <w:r w:rsidRPr="0042276C">
        <w:rPr>
          <w:rFonts w:asciiTheme="minorHAnsi" w:hAnsiTheme="minorHAnsi" w:cstheme="minorHAnsi"/>
          <w:sz w:val="12"/>
        </w:rPr>
        <w:t xml:space="preserve">. While many corporations have embraced climate action–Walmart, as one example, is cutting its own emissions 18% by 2025, and working with suppliers to reduce emissions by another billion tons–others, such as those in the cement, steel, and fossil fuel industries, have made little progress. Forests, which are critical for absorbing emissions, are being clear-cut and burning down. </w:t>
      </w:r>
      <w:r w:rsidRPr="0042276C">
        <w:rPr>
          <w:rStyle w:val="StyleUnderline"/>
          <w:rFonts w:asciiTheme="minorHAnsi" w:hAnsiTheme="minorHAnsi" w:cstheme="minorHAnsi"/>
        </w:rPr>
        <w:lastRenderedPageBreak/>
        <w:t>Tech</w:t>
      </w:r>
      <w:r w:rsidRPr="0042276C">
        <w:rPr>
          <w:rFonts w:asciiTheme="minorHAnsi" w:hAnsiTheme="minorHAnsi" w:cstheme="minorHAnsi"/>
          <w:sz w:val="12"/>
        </w:rPr>
        <w:t xml:space="preserve">nologies </w:t>
      </w:r>
      <w:r w:rsidRPr="0042276C">
        <w:rPr>
          <w:rStyle w:val="StyleUnderline"/>
          <w:rFonts w:asciiTheme="minorHAnsi" w:hAnsiTheme="minorHAnsi" w:cstheme="minorHAnsi"/>
        </w:rPr>
        <w:t>that can cut carbon</w:t>
      </w:r>
      <w:r w:rsidRPr="0042276C">
        <w:rPr>
          <w:rFonts w:asciiTheme="minorHAnsi" w:hAnsiTheme="minorHAnsi" w:cstheme="minorHAnsi"/>
          <w:sz w:val="12"/>
        </w:rPr>
        <w:t xml:space="preserve"> (or begin to suck it from the air) </w:t>
      </w:r>
      <w:r w:rsidRPr="0042276C">
        <w:rPr>
          <w:rStyle w:val="StyleUnderline"/>
          <w:rFonts w:asciiTheme="minorHAnsi" w:hAnsiTheme="minorHAnsi" w:cstheme="minorHAnsi"/>
        </w:rPr>
        <w:t>need to be implemented</w:t>
      </w:r>
      <w:r w:rsidRPr="0042276C">
        <w:rPr>
          <w:rFonts w:asciiTheme="minorHAnsi" w:hAnsiTheme="minorHAnsi" w:cstheme="minorHAnsi"/>
          <w:sz w:val="12"/>
        </w:rPr>
        <w:t xml:space="preserve"> on a daunting scale; politically, climate is still not a priority for most people. After a few years of stable emissions, despite economic growth, global emissions shot up in 2017. </w:t>
      </w:r>
      <w:r w:rsidRPr="0042276C">
        <w:rPr>
          <w:rStyle w:val="StyleUnderline"/>
          <w:rFonts w:asciiTheme="minorHAnsi" w:hAnsiTheme="minorHAnsi" w:cstheme="minorHAnsi"/>
        </w:rPr>
        <w:t>An enormous amount of climate progress</w:t>
      </w:r>
      <w:r w:rsidRPr="0042276C">
        <w:rPr>
          <w:rFonts w:asciiTheme="minorHAnsi" w:hAnsiTheme="minorHAnsi" w:cstheme="minorHAnsi"/>
          <w:sz w:val="12"/>
        </w:rPr>
        <w:t>–</w:t>
      </w:r>
      <w:r w:rsidRPr="0042276C">
        <w:rPr>
          <w:rStyle w:val="Emphasis"/>
          <w:rFonts w:asciiTheme="minorHAnsi" w:hAnsiTheme="minorHAnsi" w:cstheme="minorHAnsi"/>
        </w:rPr>
        <w:t>or at least mitigation of worse results</w:t>
      </w:r>
      <w:r w:rsidRPr="0042276C">
        <w:rPr>
          <w:rFonts w:asciiTheme="minorHAnsi" w:hAnsiTheme="minorHAnsi" w:cstheme="minorHAnsi"/>
          <w:sz w:val="12"/>
        </w:rPr>
        <w:t xml:space="preserve">–also </w:t>
      </w:r>
      <w:r w:rsidRPr="0042276C">
        <w:rPr>
          <w:rStyle w:val="StyleUnderline"/>
          <w:rFonts w:asciiTheme="minorHAnsi" w:hAnsiTheme="minorHAnsi" w:cstheme="minorHAnsi"/>
          <w:sz w:val="32"/>
          <w:szCs w:val="32"/>
        </w:rPr>
        <w:t>hinge on the midterm elections</w:t>
      </w:r>
      <w:r w:rsidRPr="0042276C">
        <w:rPr>
          <w:rFonts w:asciiTheme="minorHAnsi" w:hAnsiTheme="minorHAnsi" w:cstheme="minorHAnsi"/>
          <w:sz w:val="12"/>
        </w:rPr>
        <w:t xml:space="preserve"> in the U.S., </w:t>
      </w:r>
      <w:r w:rsidRPr="0042276C">
        <w:rPr>
          <w:rStyle w:val="StyleUnderline"/>
          <w:rFonts w:asciiTheme="minorHAnsi" w:hAnsiTheme="minorHAnsi" w:cstheme="minorHAnsi"/>
        </w:rPr>
        <w:t>which could shift power</w:t>
      </w:r>
      <w:r w:rsidRPr="0042276C">
        <w:rPr>
          <w:rFonts w:asciiTheme="minorHAnsi" w:hAnsiTheme="minorHAnsi" w:cstheme="minorHAnsi"/>
          <w:sz w:val="12"/>
        </w:rPr>
        <w:t xml:space="preserve"> in Congress </w:t>
      </w:r>
      <w:r w:rsidRPr="0042276C">
        <w:rPr>
          <w:rStyle w:val="Emphasis"/>
          <w:rFonts w:asciiTheme="minorHAnsi" w:hAnsiTheme="minorHAnsi" w:cstheme="minorHAnsi"/>
        </w:rPr>
        <w:t>to the more climate-friendly party</w:t>
      </w:r>
      <w:r w:rsidRPr="0042276C">
        <w:rPr>
          <w:rFonts w:asciiTheme="minorHAnsi" w:hAnsiTheme="minorHAnsi" w:cstheme="minorHAnsi"/>
          <w:sz w:val="12"/>
        </w:rPr>
        <w:t xml:space="preserve">. Still, </w:t>
      </w:r>
      <w:r w:rsidRPr="0042276C">
        <w:rPr>
          <w:rStyle w:val="StyleUnderline"/>
          <w:rFonts w:asciiTheme="minorHAnsi" w:hAnsiTheme="minorHAnsi" w:cstheme="minorHAnsi"/>
        </w:rPr>
        <w:t>optimism is probably necessary to have any chance of</w:t>
      </w:r>
      <w:r w:rsidRPr="0042276C">
        <w:rPr>
          <w:rFonts w:asciiTheme="minorHAnsi" w:hAnsiTheme="minorHAnsi" w:cstheme="minorHAnsi"/>
          <w:sz w:val="12"/>
        </w:rPr>
        <w:t xml:space="preserve"> </w:t>
      </w:r>
      <w:r w:rsidRPr="0042276C">
        <w:rPr>
          <w:rStyle w:val="StyleUnderline"/>
          <w:rFonts w:asciiTheme="minorHAnsi" w:hAnsiTheme="minorHAnsi" w:cstheme="minorHAnsi"/>
        </w:rPr>
        <w:t>success</w:t>
      </w:r>
      <w:r w:rsidRPr="0042276C">
        <w:rPr>
          <w:rFonts w:asciiTheme="minorHAnsi" w:hAnsiTheme="minorHAnsi" w:cstheme="minorHAnsi"/>
          <w:sz w:val="12"/>
        </w:rPr>
        <w:t xml:space="preserve">. “You could never achieve those goals if you are pessimistic . . . I remain optimistic because that’s a theory of change that works,” says </w:t>
      </w:r>
      <w:proofErr w:type="spellStart"/>
      <w:r w:rsidRPr="0042276C">
        <w:rPr>
          <w:rFonts w:asciiTheme="minorHAnsi" w:hAnsiTheme="minorHAnsi" w:cstheme="minorHAnsi"/>
          <w:sz w:val="12"/>
        </w:rPr>
        <w:t>Higham</w:t>
      </w:r>
      <w:proofErr w:type="spellEnd"/>
      <w:r w:rsidRPr="0042276C">
        <w:rPr>
          <w:rFonts w:asciiTheme="minorHAnsi" w:hAnsiTheme="minorHAnsi" w:cstheme="minorHAnsi"/>
          <w:sz w:val="12"/>
        </w:rPr>
        <w:t xml:space="preserve">. “That’s what people respond to. The disintegration that we see in social life around the world, which is very alarming, fundamentally is about inequality, dispossession, and disenfranchisement from the future–not having hope, not being able to see a positive future. I really believe that the only way through any challenge–whether it be through the climate challenge or these major social disruptions– is through having a positive outlook on life and being optimistic about what we can achieve together.” </w:t>
      </w:r>
    </w:p>
    <w:p w:rsidR="00485EF8" w:rsidRDefault="00485EF8" w:rsidP="00485EF8">
      <w:pPr>
        <w:pStyle w:val="Heading4"/>
      </w:pPr>
      <w:r>
        <w:t xml:space="preserve">Warming outweighs – extinction  </w:t>
      </w:r>
    </w:p>
    <w:p w:rsidR="00485EF8" w:rsidRPr="00373C99" w:rsidRDefault="00485EF8" w:rsidP="00485EF8">
      <w:pPr>
        <w:rPr>
          <w:sz w:val="16"/>
        </w:rPr>
      </w:pPr>
      <w:r w:rsidRPr="00373C99">
        <w:rPr>
          <w:sz w:val="16"/>
        </w:rPr>
        <w:t xml:space="preserve">--climate change is unique from all other existential risks: 1) probability is super high—it’s already happening and we’re quickly approaching the threshold. 2) </w:t>
      </w:r>
      <w:proofErr w:type="gramStart"/>
      <w:r w:rsidRPr="00373C99">
        <w:rPr>
          <w:sz w:val="16"/>
        </w:rPr>
        <w:t>we’re</w:t>
      </w:r>
      <w:proofErr w:type="gramEnd"/>
      <w:r w:rsidRPr="00373C99">
        <w:rPr>
          <w:sz w:val="16"/>
        </w:rPr>
        <w:t xml:space="preserve"> not doing anything about it, especially at the scale to which it is occurring versus other threats. 3) </w:t>
      </w:r>
      <w:proofErr w:type="gramStart"/>
      <w:r w:rsidRPr="00373C99">
        <w:rPr>
          <w:sz w:val="16"/>
        </w:rPr>
        <w:t>firm</w:t>
      </w:r>
      <w:proofErr w:type="gramEnd"/>
      <w:r w:rsidRPr="00373C99">
        <w:rPr>
          <w:sz w:val="16"/>
        </w:rPr>
        <w:t xml:space="preserve"> historical precedent.</w:t>
      </w:r>
    </w:p>
    <w:p w:rsidR="00485EF8" w:rsidRPr="00373C99" w:rsidRDefault="00485EF8" w:rsidP="00485EF8">
      <w:pPr>
        <w:rPr>
          <w:sz w:val="16"/>
        </w:rPr>
      </w:pPr>
      <w:r w:rsidRPr="00373C99">
        <w:rPr>
          <w:rStyle w:val="Style13ptBold"/>
          <w:sz w:val="28"/>
        </w:rPr>
        <w:t xml:space="preserve">Wagner &amp; Weitzman 15 </w:t>
      </w:r>
      <w:r w:rsidRPr="00373C99">
        <w:rPr>
          <w:sz w:val="16"/>
        </w:rPr>
        <w:t>(Gernot Wagner, Ph.D. Student in Political Economy and Government, Harvard University &amp; Martin Weitzman Professor of Economics at Harvard University, “How does climate stack up against other worst-case scenarios?”, Excerpt from “Climate Shock”)</w:t>
      </w:r>
    </w:p>
    <w:p w:rsidR="00485EF8" w:rsidRPr="00C56455" w:rsidRDefault="00485EF8" w:rsidP="00485EF8">
      <w:pPr>
        <w:rPr>
          <w:sz w:val="16"/>
        </w:rPr>
      </w:pPr>
      <w:r w:rsidRPr="00C56455">
        <w:rPr>
          <w:rStyle w:val="StyleUnderline"/>
        </w:rPr>
        <w:t>What</w:t>
      </w:r>
      <w:r w:rsidRPr="00C56455">
        <w:rPr>
          <w:sz w:val="16"/>
        </w:rPr>
        <w:t xml:space="preserve"> then, if anything, still </w:t>
      </w:r>
      <w:r w:rsidRPr="00C56455">
        <w:rPr>
          <w:rStyle w:val="StyleUnderline"/>
        </w:rPr>
        <w:t xml:space="preserve">distinguishes climate change from </w:t>
      </w:r>
      <w:r w:rsidRPr="00C56455">
        <w:rPr>
          <w:sz w:val="16"/>
        </w:rPr>
        <w:t xml:space="preserve">the others remaining: </w:t>
      </w:r>
      <w:r w:rsidRPr="00C56455">
        <w:rPr>
          <w:rStyle w:val="StyleUnderline"/>
        </w:rPr>
        <w:t>biotechnology, nanotechnology, nukes</w:t>
      </w:r>
      <w:r w:rsidRPr="00C56455">
        <w:rPr>
          <w:sz w:val="16"/>
        </w:rPr>
        <w:t xml:space="preserve"> </w:t>
      </w:r>
      <w:r w:rsidRPr="00C56455">
        <w:rPr>
          <w:rStyle w:val="StyleUnderline"/>
        </w:rPr>
        <w:t>and</w:t>
      </w:r>
      <w:r w:rsidRPr="00C56455">
        <w:rPr>
          <w:sz w:val="16"/>
        </w:rPr>
        <w:t xml:space="preserve"> </w:t>
      </w:r>
      <w:r w:rsidRPr="00C56455">
        <w:rPr>
          <w:rStyle w:val="StyleUnderline"/>
        </w:rPr>
        <w:t>pandemics</w:t>
      </w:r>
      <w:r w:rsidRPr="00C56455">
        <w:rPr>
          <w:sz w:val="16"/>
        </w:rPr>
        <w:t>?</w:t>
      </w:r>
    </w:p>
    <w:p w:rsidR="00485EF8" w:rsidRPr="00C56455" w:rsidRDefault="00485EF8" w:rsidP="00485EF8">
      <w:pPr>
        <w:rPr>
          <w:rStyle w:val="StyleUnderline"/>
        </w:rPr>
      </w:pPr>
      <w:r w:rsidRPr="00C56455">
        <w:rPr>
          <w:sz w:val="16"/>
        </w:rPr>
        <w:t xml:space="preserve">For one, </w:t>
      </w:r>
      <w:r w:rsidRPr="00C56455">
        <w:rPr>
          <w:rStyle w:val="Emphasis"/>
        </w:rPr>
        <w:t>the relatively high chance of eventual planetary catastrophe</w:t>
      </w:r>
      <w:r w:rsidRPr="00C56455">
        <w:rPr>
          <w:sz w:val="16"/>
        </w:rPr>
        <w:t xml:space="preserve">. In Climate Shock, we zero in on eventual average </w:t>
      </w:r>
      <w:r w:rsidRPr="00C56455">
        <w:rPr>
          <w:rStyle w:val="StyleUnderline"/>
        </w:rPr>
        <w:t>global warming of 6°C</w:t>
      </w:r>
      <w:r w:rsidRPr="00C56455">
        <w:rPr>
          <w:sz w:val="16"/>
        </w:rPr>
        <w:t xml:space="preserve"> (11°F) as the final cutoff few would doubt </w:t>
      </w:r>
      <w:r w:rsidRPr="00C56455">
        <w:rPr>
          <w:rStyle w:val="StyleUnderline"/>
        </w:rPr>
        <w:t>represents a true planetary catastrophe</w:t>
      </w:r>
      <w:r w:rsidRPr="00C56455">
        <w:rPr>
          <w:sz w:val="16"/>
        </w:rPr>
        <w:t>. Higher temperatures are beyond anyone’s grasp.</w:t>
      </w:r>
    </w:p>
    <w:p w:rsidR="00485EF8" w:rsidRPr="00C56455" w:rsidRDefault="00485EF8" w:rsidP="00485EF8">
      <w:pPr>
        <w:rPr>
          <w:sz w:val="16"/>
        </w:rPr>
      </w:pPr>
      <w:r w:rsidRPr="00C56455">
        <w:rPr>
          <w:sz w:val="16"/>
        </w:rPr>
        <w:t xml:space="preserve">Yet </w:t>
      </w:r>
      <w:r w:rsidRPr="00C56455">
        <w:rPr>
          <w:rStyle w:val="StyleUnderline"/>
        </w:rPr>
        <w:t xml:space="preserve">our current path doesn’t exclude eventual average global warming </w:t>
      </w:r>
      <w:r w:rsidRPr="00C56455">
        <w:rPr>
          <w:rStyle w:val="Emphasis"/>
        </w:rPr>
        <w:t>above 6°C</w:t>
      </w:r>
      <w:r w:rsidRPr="00C56455">
        <w:rPr>
          <w:sz w:val="16"/>
        </w:rPr>
        <w:t xml:space="preserve">. In fact, our own analysis puts the likelihood at around 10 percent, and that’s for an indisputable global catastrophe. Climate change would trigger plenty of catastrophic events with temperatures rising by much less than 6°C. </w:t>
      </w:r>
      <w:r w:rsidRPr="00C56455">
        <w:rPr>
          <w:rStyle w:val="StyleUnderline"/>
        </w:rPr>
        <w:t>Many scientists</w:t>
      </w:r>
      <w:r w:rsidRPr="00C56455">
        <w:rPr>
          <w:sz w:val="16"/>
        </w:rPr>
        <w:t xml:space="preserve"> would </w:t>
      </w:r>
      <w:r w:rsidRPr="00C56455">
        <w:rPr>
          <w:rStyle w:val="StyleUnderline"/>
        </w:rPr>
        <w:t>name 2°C</w:t>
      </w:r>
      <w:r w:rsidRPr="00C56455">
        <w:rPr>
          <w:sz w:val="16"/>
        </w:rPr>
        <w:t xml:space="preserve"> (3.6°F) as the threshold, and </w:t>
      </w:r>
      <w:r w:rsidRPr="00C56455">
        <w:rPr>
          <w:rStyle w:val="StyleUnderline"/>
        </w:rPr>
        <w:t>we are well on our way to exceeding that</w:t>
      </w:r>
      <w:r w:rsidRPr="00C56455">
        <w:rPr>
          <w:sz w:val="16"/>
        </w:rPr>
        <w:t xml:space="preserve">, </w:t>
      </w:r>
      <w:r w:rsidRPr="00C56455">
        <w:rPr>
          <w:rStyle w:val="Emphasis"/>
        </w:rPr>
        <w:t>unless there is a major global course correction</w:t>
      </w:r>
      <w:r w:rsidRPr="00C56455">
        <w:rPr>
          <w:sz w:val="16"/>
        </w:rPr>
        <w:t>.</w:t>
      </w:r>
    </w:p>
    <w:p w:rsidR="00485EF8" w:rsidRPr="00C56455" w:rsidRDefault="00485EF8" w:rsidP="00485EF8">
      <w:pPr>
        <w:rPr>
          <w:sz w:val="16"/>
        </w:rPr>
      </w:pPr>
      <w:r w:rsidRPr="00C56455">
        <w:rPr>
          <w:rStyle w:val="StyleUnderline"/>
        </w:rPr>
        <w:t>Second</w:t>
      </w:r>
      <w:r w:rsidRPr="00C56455">
        <w:rPr>
          <w:sz w:val="16"/>
        </w:rPr>
        <w:t xml:space="preserve">, </w:t>
      </w:r>
      <w:r w:rsidRPr="00C56455">
        <w:rPr>
          <w:rStyle w:val="StyleUnderline"/>
        </w:rPr>
        <w:t>the gap between</w:t>
      </w:r>
      <w:r w:rsidRPr="00C56455">
        <w:rPr>
          <w:sz w:val="16"/>
        </w:rPr>
        <w:t xml:space="preserve"> our </w:t>
      </w:r>
      <w:r w:rsidRPr="00C56455">
        <w:rPr>
          <w:rStyle w:val="StyleUnderline"/>
        </w:rPr>
        <w:t>current efforts</w:t>
      </w:r>
      <w:r w:rsidRPr="00C56455">
        <w:rPr>
          <w:sz w:val="16"/>
        </w:rPr>
        <w:t xml:space="preserve"> </w:t>
      </w:r>
      <w:r w:rsidRPr="00C56455">
        <w:rPr>
          <w:rStyle w:val="StyleUnderline"/>
        </w:rPr>
        <w:t>and what’s needed</w:t>
      </w:r>
      <w:r w:rsidRPr="00C56455">
        <w:rPr>
          <w:sz w:val="16"/>
        </w:rPr>
        <w:t xml:space="preserve"> on climate change </w:t>
      </w:r>
      <w:r w:rsidRPr="00C56455">
        <w:rPr>
          <w:rStyle w:val="Emphasis"/>
        </w:rPr>
        <w:t>is enormous</w:t>
      </w:r>
      <w:r w:rsidRPr="00C56455">
        <w:rPr>
          <w:sz w:val="16"/>
        </w:rPr>
        <w:t xml:space="preserve">. We are no experts </w:t>
      </w:r>
      <w:r w:rsidRPr="00C56455">
        <w:rPr>
          <w:rStyle w:val="StyleUnderline"/>
        </w:rPr>
        <w:t>on any of the</w:t>
      </w:r>
      <w:r w:rsidRPr="00C56455">
        <w:rPr>
          <w:sz w:val="16"/>
        </w:rPr>
        <w:t xml:space="preserve"> </w:t>
      </w:r>
      <w:r w:rsidRPr="00C56455">
        <w:rPr>
          <w:rStyle w:val="StyleUnderline"/>
        </w:rPr>
        <w:t>other</w:t>
      </w:r>
      <w:r w:rsidRPr="00C56455">
        <w:rPr>
          <w:sz w:val="16"/>
        </w:rPr>
        <w:t xml:space="preserve"> worst-case </w:t>
      </w:r>
      <w:r w:rsidRPr="00C56455">
        <w:rPr>
          <w:rStyle w:val="StyleUnderline"/>
        </w:rPr>
        <w:t>scenarios</w:t>
      </w:r>
      <w:r w:rsidRPr="00C56455">
        <w:rPr>
          <w:sz w:val="16"/>
        </w:rPr>
        <w:t xml:space="preserve">, but there at least it seems like </w:t>
      </w:r>
      <w:r w:rsidRPr="00C56455">
        <w:rPr>
          <w:rStyle w:val="Emphasis"/>
        </w:rPr>
        <w:t>much is already being done.</w:t>
      </w:r>
    </w:p>
    <w:p w:rsidR="00485EF8" w:rsidRPr="00C56455" w:rsidRDefault="00485EF8" w:rsidP="00485EF8">
      <w:pPr>
        <w:rPr>
          <w:sz w:val="16"/>
        </w:rPr>
      </w:pPr>
      <w:r w:rsidRPr="00C56455">
        <w:rPr>
          <w:sz w:val="16"/>
        </w:rPr>
        <w:t xml:space="preserve">Take </w:t>
      </w:r>
      <w:r w:rsidRPr="00C56455">
        <w:rPr>
          <w:rStyle w:val="StyleUnderline"/>
        </w:rPr>
        <w:t>nuclear terrorism</w:t>
      </w:r>
      <w:r w:rsidRPr="00C56455">
        <w:rPr>
          <w:sz w:val="16"/>
        </w:rPr>
        <w:t xml:space="preserve">. </w:t>
      </w:r>
      <w:r w:rsidRPr="00C56455">
        <w:rPr>
          <w:rStyle w:val="StyleUnderline"/>
        </w:rPr>
        <w:t>The</w:t>
      </w:r>
      <w:r w:rsidRPr="00C56455">
        <w:rPr>
          <w:sz w:val="16"/>
        </w:rPr>
        <w:t xml:space="preserve"> </w:t>
      </w:r>
      <w:r w:rsidRPr="00C56455">
        <w:rPr>
          <w:rStyle w:val="Emphasis"/>
        </w:rPr>
        <w:t>U</w:t>
      </w:r>
      <w:r w:rsidRPr="00C56455">
        <w:rPr>
          <w:sz w:val="16"/>
        </w:rPr>
        <w:t xml:space="preserve">nited </w:t>
      </w:r>
      <w:r w:rsidRPr="00C56455">
        <w:rPr>
          <w:rStyle w:val="Emphasis"/>
        </w:rPr>
        <w:t>S</w:t>
      </w:r>
      <w:r w:rsidRPr="00C56455">
        <w:rPr>
          <w:sz w:val="16"/>
        </w:rPr>
        <w:t xml:space="preserve">tates </w:t>
      </w:r>
      <w:r w:rsidRPr="00C56455">
        <w:rPr>
          <w:rStyle w:val="StyleUnderline"/>
        </w:rPr>
        <w:t>alone spends many hundreds of billions of dollars each year on</w:t>
      </w:r>
      <w:r w:rsidRPr="00C56455">
        <w:rPr>
          <w:sz w:val="16"/>
        </w:rPr>
        <w:t xml:space="preserve"> its military, intelligence and security services. That doesn’t stamp out the chance of terrorism. Some of the money spent may even be fueling it, and there are surely ways to approach the problem more strategically at times, but at least the overall mission is to protect the United States and its citizens.</w:t>
      </w:r>
    </w:p>
    <w:p w:rsidR="00485EF8" w:rsidRPr="00C56455" w:rsidRDefault="00485EF8" w:rsidP="00485EF8">
      <w:pPr>
        <w:rPr>
          <w:rStyle w:val="StyleUnderline"/>
        </w:rPr>
      </w:pPr>
      <w:r w:rsidRPr="00C56455">
        <w:rPr>
          <w:rStyle w:val="StyleUnderline"/>
        </w:rPr>
        <w:t xml:space="preserve">It would be hard to argue that U.S. climate policy today benefits from </w:t>
      </w:r>
      <w:r w:rsidRPr="00C56455">
        <w:rPr>
          <w:rStyle w:val="Emphasis"/>
        </w:rPr>
        <w:t>anything close to this type of effort</w:t>
      </w:r>
      <w:r w:rsidRPr="00C56455">
        <w:rPr>
          <w:sz w:val="16"/>
        </w:rPr>
        <w:t>. As for mitiga</w:t>
      </w:r>
      <w:r w:rsidRPr="00C56455">
        <w:rPr>
          <w:rStyle w:val="StyleUnderline"/>
        </w:rPr>
        <w:t>ting pandemics,</w:t>
      </w:r>
      <w:r w:rsidRPr="00C56455">
        <w:rPr>
          <w:sz w:val="16"/>
        </w:rPr>
        <w:t xml:space="preserve"> more could surely be spent on research, monitoring and rapid response, but </w:t>
      </w:r>
      <w:r w:rsidRPr="00C56455">
        <w:rPr>
          <w:rStyle w:val="StyleUnderline"/>
        </w:rPr>
        <w:t>here too it seems like needed additional efforts would plausibly amount to a small fraction of national income.</w:t>
      </w:r>
    </w:p>
    <w:p w:rsidR="00485EF8" w:rsidRPr="00C56455" w:rsidRDefault="00485EF8" w:rsidP="00485EF8">
      <w:pPr>
        <w:rPr>
          <w:sz w:val="16"/>
        </w:rPr>
      </w:pPr>
      <w:r w:rsidRPr="00C56455">
        <w:rPr>
          <w:sz w:val="16"/>
        </w:rPr>
        <w:t xml:space="preserve">Third, </w:t>
      </w:r>
      <w:r w:rsidRPr="00C56455">
        <w:rPr>
          <w:rStyle w:val="Emphasis"/>
        </w:rPr>
        <w:t>climate change has firm historical precedence</w:t>
      </w:r>
      <w:r w:rsidRPr="00C56455">
        <w:rPr>
          <w:sz w:val="16"/>
        </w:rPr>
        <w:t xml:space="preserve">. There’s ample reason to believe that pumping </w:t>
      </w:r>
      <w:r w:rsidRPr="00C56455">
        <w:rPr>
          <w:rStyle w:val="StyleUnderline"/>
        </w:rPr>
        <w:t>carbon dioxide</w:t>
      </w:r>
      <w:r w:rsidRPr="00C56455">
        <w:rPr>
          <w:sz w:val="16"/>
        </w:rPr>
        <w:t xml:space="preserve"> into the atmosphere </w:t>
      </w:r>
      <w:r w:rsidRPr="00C56455">
        <w:rPr>
          <w:rStyle w:val="StyleUnderline"/>
        </w:rPr>
        <w:t xml:space="preserve">is reliving </w:t>
      </w:r>
      <w:r w:rsidRPr="00C56455">
        <w:rPr>
          <w:sz w:val="16"/>
        </w:rPr>
        <w:t xml:space="preserve">the past — </w:t>
      </w:r>
      <w:r w:rsidRPr="00C56455">
        <w:rPr>
          <w:rStyle w:val="StyleUnderline"/>
        </w:rPr>
        <w:t>the distant past,</w:t>
      </w:r>
      <w:r w:rsidRPr="00C56455">
        <w:rPr>
          <w:sz w:val="16"/>
        </w:rPr>
        <w:t xml:space="preserve"> but the past nonetheless. </w:t>
      </w:r>
      <w:r w:rsidRPr="00C56455">
        <w:rPr>
          <w:rStyle w:val="StyleUnderline"/>
        </w:rPr>
        <w:t>The planet has seen today’s</w:t>
      </w:r>
      <w:r w:rsidRPr="00C56455">
        <w:rPr>
          <w:sz w:val="16"/>
        </w:rPr>
        <w:t xml:space="preserve"> </w:t>
      </w:r>
      <w:r w:rsidRPr="00C56455">
        <w:rPr>
          <w:rStyle w:val="StyleUnderline"/>
        </w:rPr>
        <w:t>carbon dioxide levels</w:t>
      </w:r>
      <w:r w:rsidRPr="00C56455">
        <w:rPr>
          <w:sz w:val="16"/>
        </w:rPr>
        <w:t xml:space="preserve"> before: </w:t>
      </w:r>
      <w:r w:rsidRPr="00C56455">
        <w:rPr>
          <w:rStyle w:val="StyleUnderline"/>
        </w:rPr>
        <w:t>over 3 million years ago</w:t>
      </w:r>
      <w:r w:rsidRPr="00C56455">
        <w:rPr>
          <w:sz w:val="16"/>
        </w:rPr>
        <w:t xml:space="preserve">, </w:t>
      </w:r>
      <w:r w:rsidRPr="00C56455">
        <w:rPr>
          <w:rStyle w:val="StyleUnderline"/>
        </w:rPr>
        <w:t xml:space="preserve">with sea levels some </w:t>
      </w:r>
      <w:r w:rsidRPr="00C56455">
        <w:rPr>
          <w:rStyle w:val="Emphasis"/>
        </w:rPr>
        <w:t>20 meters higher than today</w:t>
      </w:r>
      <w:r w:rsidRPr="00C56455">
        <w:rPr>
          <w:sz w:val="16"/>
        </w:rPr>
        <w:t xml:space="preserve">, </w:t>
      </w:r>
      <w:r w:rsidRPr="00C56455">
        <w:rPr>
          <w:rStyle w:val="StyleUnderline"/>
        </w:rPr>
        <w:t xml:space="preserve">and </w:t>
      </w:r>
      <w:r w:rsidRPr="00C56455">
        <w:rPr>
          <w:rStyle w:val="Emphasis"/>
        </w:rPr>
        <w:t>camels roaming the high Arctic</w:t>
      </w:r>
      <w:r w:rsidRPr="00C56455">
        <w:rPr>
          <w:sz w:val="16"/>
        </w:rPr>
        <w:t xml:space="preserve">. There are considerable uncertainties in all of this, but </w:t>
      </w:r>
      <w:r w:rsidRPr="00C56455">
        <w:rPr>
          <w:rStyle w:val="Emphasis"/>
        </w:rPr>
        <w:t>there’s little reason to believe that humanity can cheat basic physics and chemistry</w:t>
      </w:r>
      <w:r w:rsidRPr="00C56455">
        <w:rPr>
          <w:sz w:val="16"/>
        </w:rPr>
        <w:t>.</w:t>
      </w:r>
    </w:p>
    <w:p w:rsidR="00485EF8" w:rsidRPr="00373C99" w:rsidRDefault="00485EF8" w:rsidP="00485EF8">
      <w:pPr>
        <w:rPr>
          <w:rStyle w:val="StyleUnderline"/>
        </w:rPr>
      </w:pPr>
      <w:r w:rsidRPr="00C56455">
        <w:rPr>
          <w:rStyle w:val="StyleUnderline"/>
        </w:rPr>
        <w:t>Contrast the historical precedent of climate change</w:t>
      </w:r>
      <w:r w:rsidRPr="00C56455">
        <w:rPr>
          <w:sz w:val="16"/>
        </w:rPr>
        <w:t xml:space="preserve"> </w:t>
      </w:r>
      <w:r w:rsidRPr="00C56455">
        <w:rPr>
          <w:rStyle w:val="StyleUnderline"/>
        </w:rPr>
        <w:t>with that of biotechnology</w:t>
      </w:r>
      <w:r w:rsidRPr="00C56455">
        <w:rPr>
          <w:sz w:val="16"/>
        </w:rPr>
        <w:t xml:space="preserve">, or rather the lack of it. </w:t>
      </w:r>
      <w:r w:rsidRPr="00C56455">
        <w:rPr>
          <w:rStyle w:val="StyleUnderline"/>
        </w:rPr>
        <w:t>The fear that bioengineered genes</w:t>
      </w:r>
      <w:r w:rsidRPr="00C56455">
        <w:rPr>
          <w:sz w:val="16"/>
        </w:rPr>
        <w:t xml:space="preserve"> </w:t>
      </w:r>
      <w:r w:rsidRPr="00C56455">
        <w:rPr>
          <w:rStyle w:val="StyleUnderline"/>
        </w:rPr>
        <w:t>and</w:t>
      </w:r>
      <w:r w:rsidRPr="00C56455">
        <w:rPr>
          <w:sz w:val="16"/>
        </w:rPr>
        <w:t xml:space="preserve"> </w:t>
      </w:r>
      <w:r w:rsidRPr="00C56455">
        <w:rPr>
          <w:rStyle w:val="Emphasis"/>
        </w:rPr>
        <w:t>g</w:t>
      </w:r>
      <w:r w:rsidRPr="00C56455">
        <w:rPr>
          <w:sz w:val="16"/>
        </w:rPr>
        <w:t xml:space="preserve">enetically </w:t>
      </w:r>
      <w:r w:rsidRPr="00C56455">
        <w:rPr>
          <w:rStyle w:val="Emphasis"/>
        </w:rPr>
        <w:t>m</w:t>
      </w:r>
      <w:r w:rsidRPr="00C56455">
        <w:rPr>
          <w:sz w:val="16"/>
        </w:rPr>
        <w:t xml:space="preserve">odified </w:t>
      </w:r>
      <w:r w:rsidRPr="00C56455">
        <w:rPr>
          <w:rStyle w:val="Emphasis"/>
        </w:rPr>
        <w:t>o</w:t>
      </w:r>
      <w:r w:rsidRPr="00C56455">
        <w:rPr>
          <w:sz w:val="16"/>
        </w:rPr>
        <w:t>rganism</w:t>
      </w:r>
      <w:r w:rsidRPr="00C56455">
        <w:rPr>
          <w:rStyle w:val="StyleUnderline"/>
        </w:rPr>
        <w:t>s</w:t>
      </w:r>
      <w:r w:rsidRPr="00C56455">
        <w:rPr>
          <w:sz w:val="16"/>
        </w:rPr>
        <w:t xml:space="preserve"> will wreak havoc in the wild is a prime example. They may act like invasive species in some areas, but a </w:t>
      </w:r>
      <w:r w:rsidRPr="00C56455">
        <w:rPr>
          <w:rStyle w:val="StyleUnderline"/>
        </w:rPr>
        <w:t>global takeover seems unlikely</w:t>
      </w:r>
      <w:r w:rsidRPr="00C56455">
        <w:rPr>
          <w:sz w:val="16"/>
        </w:rPr>
        <w:t xml:space="preserve">, </w:t>
      </w:r>
      <w:r w:rsidRPr="00C56455">
        <w:rPr>
          <w:rStyle w:val="Emphasis"/>
        </w:rPr>
        <w:t>to say the least</w:t>
      </w:r>
      <w:r w:rsidRPr="00C56455">
        <w:rPr>
          <w:sz w:val="16"/>
        </w:rPr>
        <w:t xml:space="preserve">. </w:t>
      </w:r>
      <w:r w:rsidRPr="00C56455">
        <w:rPr>
          <w:rStyle w:val="StyleUnderline"/>
        </w:rPr>
        <w:t>Much like climate change, historical precedent can give us some guidance.</w:t>
      </w:r>
      <w:r w:rsidRPr="00C56455">
        <w:rPr>
          <w:sz w:val="16"/>
        </w:rPr>
        <w:t xml:space="preserve"> </w:t>
      </w:r>
      <w:r w:rsidRPr="00C56455">
        <w:rPr>
          <w:rStyle w:val="StyleUnderline"/>
        </w:rPr>
        <w:t xml:space="preserve">But unlike climate change, that same historical precedent </w:t>
      </w:r>
      <w:r w:rsidRPr="00C56455">
        <w:rPr>
          <w:rStyle w:val="Emphasis"/>
        </w:rPr>
        <w:t>gives us quite a bit of comfort.</w:t>
      </w:r>
    </w:p>
    <w:p w:rsidR="00485EF8" w:rsidRPr="00373C99" w:rsidRDefault="00485EF8" w:rsidP="00485EF8">
      <w:pPr>
        <w:rPr>
          <w:sz w:val="16"/>
        </w:rPr>
      </w:pPr>
      <w:r w:rsidRPr="00373C99">
        <w:rPr>
          <w:sz w:val="16"/>
        </w:rPr>
        <w:lastRenderedPageBreak/>
        <w:t xml:space="preserve">Nature itself has tried for millions of years to create countless combinations of mutated DNA and genes. The process of natural selection all but guarantees that only a tiny fraction of the very fittest permutations has survived. Genetically modified crops grow bigger and stronger and are </w:t>
      </w:r>
      <w:proofErr w:type="spellStart"/>
      <w:r w:rsidRPr="00373C99">
        <w:rPr>
          <w:sz w:val="16"/>
        </w:rPr>
        <w:t>pesticideresistant</w:t>
      </w:r>
      <w:proofErr w:type="spellEnd"/>
      <w:r w:rsidRPr="00373C99">
        <w:rPr>
          <w:sz w:val="16"/>
        </w:rPr>
        <w:t>. But they can’t outgrow natural selection entirely. None of that yet guarantees that scientists wouldn’t be able to develop permutations that could wreak havoc in the wild, but historical experience would tell us that the chance is indeed slim.</w:t>
      </w:r>
    </w:p>
    <w:p w:rsidR="00485EF8" w:rsidRPr="00373C99" w:rsidRDefault="00485EF8" w:rsidP="00485EF8">
      <w:pPr>
        <w:rPr>
          <w:sz w:val="16"/>
        </w:rPr>
      </w:pPr>
      <w:r w:rsidRPr="00373C99">
        <w:rPr>
          <w:sz w:val="16"/>
        </w:rPr>
        <w:t>In fact, the best scientists working on biotechnology seem to be much less concerned about the dangers of “</w:t>
      </w:r>
      <w:proofErr w:type="spellStart"/>
      <w:r w:rsidRPr="00373C99">
        <w:rPr>
          <w:sz w:val="16"/>
        </w:rPr>
        <w:t>Frankenfoods</w:t>
      </w:r>
      <w:proofErr w:type="spellEnd"/>
      <w:r w:rsidRPr="00373C99">
        <w:rPr>
          <w:sz w:val="16"/>
        </w:rPr>
        <w:t>” and GMOs than the general public.</w:t>
      </w:r>
    </w:p>
    <w:p w:rsidR="00485EF8" w:rsidRPr="00373C99" w:rsidRDefault="00485EF8" w:rsidP="00485EF8">
      <w:pPr>
        <w:rPr>
          <w:sz w:val="16"/>
        </w:rPr>
      </w:pPr>
      <w:r w:rsidRPr="00373C99">
        <w:rPr>
          <w:sz w:val="16"/>
        </w:rPr>
        <w:t xml:space="preserve">The reverse holds true for climate change. </w:t>
      </w:r>
      <w:r w:rsidRPr="00373C99">
        <w:rPr>
          <w:rStyle w:val="StyleUnderline"/>
        </w:rPr>
        <w:t>The best climate scientists appear to be significantly more concerned about ultimate climate impacts than the majority of the general public and many policy makers.</w:t>
      </w:r>
      <w:r w:rsidRPr="00373C99">
        <w:rPr>
          <w:sz w:val="16"/>
        </w:rPr>
        <w:t xml:space="preserve"> </w:t>
      </w:r>
      <w:r w:rsidRPr="00373C99">
        <w:rPr>
          <w:rStyle w:val="Emphasis"/>
        </w:rPr>
        <w:t>That alone should give us pause.</w:t>
      </w:r>
    </w:p>
    <w:p w:rsidR="00485EF8" w:rsidRPr="00814050" w:rsidRDefault="00485EF8" w:rsidP="00485EF8"/>
    <w:p w:rsidR="00485EF8" w:rsidRPr="00FD7807" w:rsidRDefault="00485EF8" w:rsidP="00485EF8">
      <w:pPr>
        <w:rPr>
          <w:sz w:val="16"/>
        </w:rPr>
      </w:pPr>
    </w:p>
    <w:p w:rsidR="00485EF8" w:rsidRDefault="00485EF8" w:rsidP="00485EF8">
      <w:pPr>
        <w:pStyle w:val="Heading3"/>
      </w:pPr>
      <w:r>
        <w:lastRenderedPageBreak/>
        <w:t>-Outweighs</w:t>
      </w:r>
    </w:p>
    <w:p w:rsidR="00485EF8" w:rsidRDefault="00485EF8" w:rsidP="00485EF8">
      <w:pPr>
        <w:pStyle w:val="Heading4"/>
      </w:pPr>
      <w:r>
        <w:t xml:space="preserve">Warming outweighs the </w:t>
      </w:r>
      <w:proofErr w:type="spellStart"/>
      <w:r>
        <w:t>aff</w:t>
      </w:r>
      <w:proofErr w:type="spellEnd"/>
      <w:r>
        <w:t xml:space="preserve"> – sea level rise, resource shortages, and extreme weather guarantee extinction – prefer the probability of our scenario – their internal link chains are contrived and checked by inevitably incentives for conflict but you </w:t>
      </w:r>
      <w:proofErr w:type="spellStart"/>
      <w:r>
        <w:t>cant</w:t>
      </w:r>
      <w:proofErr w:type="spellEnd"/>
      <w:r>
        <w:t xml:space="preserve"> negotiate with the environment </w:t>
      </w:r>
    </w:p>
    <w:p w:rsidR="00485EF8" w:rsidRPr="00373C99" w:rsidRDefault="00485EF8" w:rsidP="00485EF8">
      <w:pPr>
        <w:rPr>
          <w:sz w:val="16"/>
        </w:rPr>
      </w:pPr>
      <w:r w:rsidRPr="00373C99">
        <w:rPr>
          <w:sz w:val="16"/>
        </w:rPr>
        <w:t xml:space="preserve">--climate change is unique from all other existential risks: 1) probability is super high—it’s already happening and we’re quickly approaching the threshold. 2) </w:t>
      </w:r>
      <w:proofErr w:type="gramStart"/>
      <w:r w:rsidRPr="00373C99">
        <w:rPr>
          <w:sz w:val="16"/>
        </w:rPr>
        <w:t>we’re</w:t>
      </w:r>
      <w:proofErr w:type="gramEnd"/>
      <w:r w:rsidRPr="00373C99">
        <w:rPr>
          <w:sz w:val="16"/>
        </w:rPr>
        <w:t xml:space="preserve"> not doing anything about it, especially at the scale to which it is occurring versus other threats. 3) </w:t>
      </w:r>
      <w:proofErr w:type="gramStart"/>
      <w:r w:rsidRPr="00373C99">
        <w:rPr>
          <w:sz w:val="16"/>
        </w:rPr>
        <w:t>firm</w:t>
      </w:r>
      <w:proofErr w:type="gramEnd"/>
      <w:r w:rsidRPr="00373C99">
        <w:rPr>
          <w:sz w:val="16"/>
        </w:rPr>
        <w:t xml:space="preserve"> historical precedent.</w:t>
      </w:r>
    </w:p>
    <w:p w:rsidR="00485EF8" w:rsidRPr="00373C99" w:rsidRDefault="00485EF8" w:rsidP="00485EF8">
      <w:pPr>
        <w:rPr>
          <w:sz w:val="16"/>
        </w:rPr>
      </w:pPr>
      <w:r w:rsidRPr="00373C99">
        <w:rPr>
          <w:rStyle w:val="Style13ptBold"/>
          <w:sz w:val="28"/>
        </w:rPr>
        <w:t xml:space="preserve">Wagner &amp; Weitzman 15 </w:t>
      </w:r>
      <w:r w:rsidRPr="00373C99">
        <w:rPr>
          <w:sz w:val="16"/>
        </w:rPr>
        <w:t>(Gernot Wagner, Ph.D. Student in Political Economy and Government, Harvard University &amp; Martin Weitzman Professor of Economics at Harvard University, “How does climate stack up against other worst-case scenarios?”, Excerpt from “Climate Shock”)</w:t>
      </w:r>
    </w:p>
    <w:p w:rsidR="00485EF8" w:rsidRPr="00C56455" w:rsidRDefault="00485EF8" w:rsidP="00485EF8">
      <w:pPr>
        <w:rPr>
          <w:sz w:val="16"/>
        </w:rPr>
      </w:pPr>
      <w:r w:rsidRPr="00C56455">
        <w:rPr>
          <w:rStyle w:val="StyleUnderline"/>
        </w:rPr>
        <w:t>What</w:t>
      </w:r>
      <w:r w:rsidRPr="00C56455">
        <w:rPr>
          <w:sz w:val="16"/>
        </w:rPr>
        <w:t xml:space="preserve"> then, if anything, still </w:t>
      </w:r>
      <w:r w:rsidRPr="00C56455">
        <w:rPr>
          <w:rStyle w:val="StyleUnderline"/>
        </w:rPr>
        <w:t xml:space="preserve">distinguishes climate change from </w:t>
      </w:r>
      <w:r w:rsidRPr="00C56455">
        <w:rPr>
          <w:sz w:val="16"/>
        </w:rPr>
        <w:t xml:space="preserve">the others remaining: </w:t>
      </w:r>
      <w:r w:rsidRPr="00C56455">
        <w:rPr>
          <w:rStyle w:val="StyleUnderline"/>
        </w:rPr>
        <w:t>biotechnology, nanotechnology, nukes</w:t>
      </w:r>
      <w:r w:rsidRPr="00C56455">
        <w:rPr>
          <w:sz w:val="16"/>
        </w:rPr>
        <w:t xml:space="preserve"> </w:t>
      </w:r>
      <w:r w:rsidRPr="00C56455">
        <w:rPr>
          <w:rStyle w:val="StyleUnderline"/>
        </w:rPr>
        <w:t>and</w:t>
      </w:r>
      <w:r w:rsidRPr="00C56455">
        <w:rPr>
          <w:sz w:val="16"/>
        </w:rPr>
        <w:t xml:space="preserve"> </w:t>
      </w:r>
      <w:r w:rsidRPr="00C56455">
        <w:rPr>
          <w:rStyle w:val="StyleUnderline"/>
        </w:rPr>
        <w:t>pandemics</w:t>
      </w:r>
      <w:r w:rsidRPr="00C56455">
        <w:rPr>
          <w:sz w:val="16"/>
        </w:rPr>
        <w:t>?</w:t>
      </w:r>
    </w:p>
    <w:p w:rsidR="00485EF8" w:rsidRPr="00C56455" w:rsidRDefault="00485EF8" w:rsidP="00485EF8">
      <w:pPr>
        <w:rPr>
          <w:rStyle w:val="StyleUnderline"/>
        </w:rPr>
      </w:pPr>
      <w:r w:rsidRPr="00C56455">
        <w:rPr>
          <w:sz w:val="16"/>
        </w:rPr>
        <w:t xml:space="preserve">For one, </w:t>
      </w:r>
      <w:r w:rsidRPr="00C56455">
        <w:rPr>
          <w:rStyle w:val="Emphasis"/>
        </w:rPr>
        <w:t>the relatively high chance of eventual planetary catastrophe</w:t>
      </w:r>
      <w:r w:rsidRPr="00C56455">
        <w:rPr>
          <w:sz w:val="16"/>
        </w:rPr>
        <w:t xml:space="preserve">. In Climate Shock, we zero in on eventual average </w:t>
      </w:r>
      <w:r w:rsidRPr="00C56455">
        <w:rPr>
          <w:rStyle w:val="StyleUnderline"/>
        </w:rPr>
        <w:t>global warming of 6°C</w:t>
      </w:r>
      <w:r w:rsidRPr="00C56455">
        <w:rPr>
          <w:sz w:val="16"/>
        </w:rPr>
        <w:t xml:space="preserve"> (11°F) as the final cutoff few would doubt </w:t>
      </w:r>
      <w:r w:rsidRPr="00C56455">
        <w:rPr>
          <w:rStyle w:val="StyleUnderline"/>
        </w:rPr>
        <w:t>represents a true planetary catastrophe</w:t>
      </w:r>
      <w:r w:rsidRPr="00C56455">
        <w:rPr>
          <w:sz w:val="16"/>
        </w:rPr>
        <w:t>. Higher temperatures are beyond anyone’s grasp.</w:t>
      </w:r>
    </w:p>
    <w:p w:rsidR="00485EF8" w:rsidRPr="00C56455" w:rsidRDefault="00485EF8" w:rsidP="00485EF8">
      <w:pPr>
        <w:rPr>
          <w:sz w:val="16"/>
        </w:rPr>
      </w:pPr>
      <w:r w:rsidRPr="00C56455">
        <w:rPr>
          <w:sz w:val="16"/>
        </w:rPr>
        <w:t xml:space="preserve">Yet </w:t>
      </w:r>
      <w:r w:rsidRPr="00C56455">
        <w:rPr>
          <w:rStyle w:val="StyleUnderline"/>
        </w:rPr>
        <w:t xml:space="preserve">our current path doesn’t exclude eventual average global warming </w:t>
      </w:r>
      <w:r w:rsidRPr="00C56455">
        <w:rPr>
          <w:rStyle w:val="Emphasis"/>
        </w:rPr>
        <w:t>above 6°C</w:t>
      </w:r>
      <w:r w:rsidRPr="00C56455">
        <w:rPr>
          <w:sz w:val="16"/>
        </w:rPr>
        <w:t xml:space="preserve">. In fact, our own analysis puts the likelihood at around 10 percent, and that’s for an indisputable global catastrophe. Climate change would trigger plenty of catastrophic events with temperatures rising by much less than 6°C. </w:t>
      </w:r>
      <w:r w:rsidRPr="00C56455">
        <w:rPr>
          <w:rStyle w:val="StyleUnderline"/>
        </w:rPr>
        <w:t>Many scientists</w:t>
      </w:r>
      <w:r w:rsidRPr="00C56455">
        <w:rPr>
          <w:sz w:val="16"/>
        </w:rPr>
        <w:t xml:space="preserve"> would </w:t>
      </w:r>
      <w:r w:rsidRPr="00C56455">
        <w:rPr>
          <w:rStyle w:val="StyleUnderline"/>
        </w:rPr>
        <w:t>name 2°C</w:t>
      </w:r>
      <w:r w:rsidRPr="00C56455">
        <w:rPr>
          <w:sz w:val="16"/>
        </w:rPr>
        <w:t xml:space="preserve"> (3.6°F) as the threshold, and </w:t>
      </w:r>
      <w:r w:rsidRPr="00C56455">
        <w:rPr>
          <w:rStyle w:val="StyleUnderline"/>
        </w:rPr>
        <w:t>we are well on our way to exceeding that</w:t>
      </w:r>
      <w:r w:rsidRPr="00C56455">
        <w:rPr>
          <w:sz w:val="16"/>
        </w:rPr>
        <w:t xml:space="preserve">, </w:t>
      </w:r>
      <w:r w:rsidRPr="00C56455">
        <w:rPr>
          <w:rStyle w:val="Emphasis"/>
        </w:rPr>
        <w:t>unless there is a major global course correction</w:t>
      </w:r>
      <w:r w:rsidRPr="00C56455">
        <w:rPr>
          <w:sz w:val="16"/>
        </w:rPr>
        <w:t>.</w:t>
      </w:r>
    </w:p>
    <w:p w:rsidR="00485EF8" w:rsidRPr="00C56455" w:rsidRDefault="00485EF8" w:rsidP="00485EF8">
      <w:pPr>
        <w:rPr>
          <w:sz w:val="16"/>
        </w:rPr>
      </w:pPr>
      <w:r w:rsidRPr="00C56455">
        <w:rPr>
          <w:rStyle w:val="StyleUnderline"/>
        </w:rPr>
        <w:t>Second</w:t>
      </w:r>
      <w:r w:rsidRPr="00C56455">
        <w:rPr>
          <w:sz w:val="16"/>
        </w:rPr>
        <w:t xml:space="preserve">, </w:t>
      </w:r>
      <w:r w:rsidRPr="00C56455">
        <w:rPr>
          <w:rStyle w:val="StyleUnderline"/>
        </w:rPr>
        <w:t>the gap between</w:t>
      </w:r>
      <w:r w:rsidRPr="00C56455">
        <w:rPr>
          <w:sz w:val="16"/>
        </w:rPr>
        <w:t xml:space="preserve"> our </w:t>
      </w:r>
      <w:r w:rsidRPr="00C56455">
        <w:rPr>
          <w:rStyle w:val="StyleUnderline"/>
        </w:rPr>
        <w:t>current efforts</w:t>
      </w:r>
      <w:r w:rsidRPr="00C56455">
        <w:rPr>
          <w:sz w:val="16"/>
        </w:rPr>
        <w:t xml:space="preserve"> </w:t>
      </w:r>
      <w:r w:rsidRPr="00C56455">
        <w:rPr>
          <w:rStyle w:val="StyleUnderline"/>
        </w:rPr>
        <w:t>and what’s needed</w:t>
      </w:r>
      <w:r w:rsidRPr="00C56455">
        <w:rPr>
          <w:sz w:val="16"/>
        </w:rPr>
        <w:t xml:space="preserve"> on climate change </w:t>
      </w:r>
      <w:r w:rsidRPr="00C56455">
        <w:rPr>
          <w:rStyle w:val="Emphasis"/>
        </w:rPr>
        <w:t>is enormous</w:t>
      </w:r>
      <w:r w:rsidRPr="00C56455">
        <w:rPr>
          <w:sz w:val="16"/>
        </w:rPr>
        <w:t xml:space="preserve">. We are no experts </w:t>
      </w:r>
      <w:r w:rsidRPr="00C56455">
        <w:rPr>
          <w:rStyle w:val="StyleUnderline"/>
        </w:rPr>
        <w:t>on any of the</w:t>
      </w:r>
      <w:r w:rsidRPr="00C56455">
        <w:rPr>
          <w:sz w:val="16"/>
        </w:rPr>
        <w:t xml:space="preserve"> </w:t>
      </w:r>
      <w:r w:rsidRPr="00C56455">
        <w:rPr>
          <w:rStyle w:val="StyleUnderline"/>
        </w:rPr>
        <w:t>other</w:t>
      </w:r>
      <w:r w:rsidRPr="00C56455">
        <w:rPr>
          <w:sz w:val="16"/>
        </w:rPr>
        <w:t xml:space="preserve"> worst-case </w:t>
      </w:r>
      <w:r w:rsidRPr="00C56455">
        <w:rPr>
          <w:rStyle w:val="StyleUnderline"/>
        </w:rPr>
        <w:t>scenarios</w:t>
      </w:r>
      <w:r w:rsidRPr="00C56455">
        <w:rPr>
          <w:sz w:val="16"/>
        </w:rPr>
        <w:t xml:space="preserve">, but there at least it seems like </w:t>
      </w:r>
      <w:r w:rsidRPr="00C56455">
        <w:rPr>
          <w:rStyle w:val="Emphasis"/>
        </w:rPr>
        <w:t>much is already being done.</w:t>
      </w:r>
    </w:p>
    <w:p w:rsidR="00485EF8" w:rsidRPr="00C56455" w:rsidRDefault="00485EF8" w:rsidP="00485EF8">
      <w:pPr>
        <w:rPr>
          <w:sz w:val="16"/>
        </w:rPr>
      </w:pPr>
      <w:r w:rsidRPr="00C56455">
        <w:rPr>
          <w:sz w:val="16"/>
        </w:rPr>
        <w:t xml:space="preserve">Take </w:t>
      </w:r>
      <w:r w:rsidRPr="00C56455">
        <w:rPr>
          <w:rStyle w:val="StyleUnderline"/>
        </w:rPr>
        <w:t>nuclear terrorism</w:t>
      </w:r>
      <w:r w:rsidRPr="00C56455">
        <w:rPr>
          <w:sz w:val="16"/>
        </w:rPr>
        <w:t xml:space="preserve">. </w:t>
      </w:r>
      <w:r w:rsidRPr="00C56455">
        <w:rPr>
          <w:rStyle w:val="StyleUnderline"/>
        </w:rPr>
        <w:t>The</w:t>
      </w:r>
      <w:r w:rsidRPr="00C56455">
        <w:rPr>
          <w:sz w:val="16"/>
        </w:rPr>
        <w:t xml:space="preserve"> </w:t>
      </w:r>
      <w:r w:rsidRPr="00C56455">
        <w:rPr>
          <w:rStyle w:val="Emphasis"/>
        </w:rPr>
        <w:t>U</w:t>
      </w:r>
      <w:r w:rsidRPr="00C56455">
        <w:rPr>
          <w:sz w:val="16"/>
        </w:rPr>
        <w:t xml:space="preserve">nited </w:t>
      </w:r>
      <w:r w:rsidRPr="00C56455">
        <w:rPr>
          <w:rStyle w:val="Emphasis"/>
        </w:rPr>
        <w:t>S</w:t>
      </w:r>
      <w:r w:rsidRPr="00C56455">
        <w:rPr>
          <w:sz w:val="16"/>
        </w:rPr>
        <w:t xml:space="preserve">tates </w:t>
      </w:r>
      <w:r w:rsidRPr="00C56455">
        <w:rPr>
          <w:rStyle w:val="StyleUnderline"/>
        </w:rPr>
        <w:t>alone spends many hundreds of billions of dollars each year on</w:t>
      </w:r>
      <w:r w:rsidRPr="00C56455">
        <w:rPr>
          <w:sz w:val="16"/>
        </w:rPr>
        <w:t xml:space="preserve"> its military, intelligence and security services. That doesn’t stamp out the chance of terrorism. Some of the money spent may even be fueling it, and there are surely ways to approach the problem more strategically at times, but at least the overall mission is to protect the United States and its citizens.</w:t>
      </w:r>
    </w:p>
    <w:p w:rsidR="00485EF8" w:rsidRPr="00C56455" w:rsidRDefault="00485EF8" w:rsidP="00485EF8">
      <w:pPr>
        <w:rPr>
          <w:rStyle w:val="StyleUnderline"/>
        </w:rPr>
      </w:pPr>
      <w:r w:rsidRPr="00C56455">
        <w:rPr>
          <w:rStyle w:val="StyleUnderline"/>
        </w:rPr>
        <w:t xml:space="preserve">It would be hard to argue that U.S. climate policy today benefits from </w:t>
      </w:r>
      <w:r w:rsidRPr="00C56455">
        <w:rPr>
          <w:rStyle w:val="Emphasis"/>
        </w:rPr>
        <w:t>anything close to this type of effort</w:t>
      </w:r>
      <w:r w:rsidRPr="00C56455">
        <w:rPr>
          <w:sz w:val="16"/>
        </w:rPr>
        <w:t>. As for mitiga</w:t>
      </w:r>
      <w:r w:rsidRPr="00C56455">
        <w:rPr>
          <w:rStyle w:val="StyleUnderline"/>
        </w:rPr>
        <w:t>ting pandemics,</w:t>
      </w:r>
      <w:r w:rsidRPr="00C56455">
        <w:rPr>
          <w:sz w:val="16"/>
        </w:rPr>
        <w:t xml:space="preserve"> more could surely be spent on research, monitoring and rapid response, but </w:t>
      </w:r>
      <w:r w:rsidRPr="00C56455">
        <w:rPr>
          <w:rStyle w:val="StyleUnderline"/>
        </w:rPr>
        <w:t>here too it seems like needed additional efforts would plausibly amount to a small fraction of national income.</w:t>
      </w:r>
    </w:p>
    <w:p w:rsidR="00485EF8" w:rsidRPr="00C56455" w:rsidRDefault="00485EF8" w:rsidP="00485EF8">
      <w:pPr>
        <w:rPr>
          <w:sz w:val="16"/>
        </w:rPr>
      </w:pPr>
      <w:r w:rsidRPr="00C56455">
        <w:rPr>
          <w:sz w:val="16"/>
        </w:rPr>
        <w:t xml:space="preserve">Third, </w:t>
      </w:r>
      <w:r w:rsidRPr="00C56455">
        <w:rPr>
          <w:rStyle w:val="Emphasis"/>
        </w:rPr>
        <w:t>climate change has firm historical precedence</w:t>
      </w:r>
      <w:r w:rsidRPr="00C56455">
        <w:rPr>
          <w:sz w:val="16"/>
        </w:rPr>
        <w:t xml:space="preserve">. There’s ample reason to believe that pumping </w:t>
      </w:r>
      <w:r w:rsidRPr="00C56455">
        <w:rPr>
          <w:rStyle w:val="StyleUnderline"/>
        </w:rPr>
        <w:t>carbon dioxide</w:t>
      </w:r>
      <w:r w:rsidRPr="00C56455">
        <w:rPr>
          <w:sz w:val="16"/>
        </w:rPr>
        <w:t xml:space="preserve"> into the atmosphere </w:t>
      </w:r>
      <w:r w:rsidRPr="00C56455">
        <w:rPr>
          <w:rStyle w:val="StyleUnderline"/>
        </w:rPr>
        <w:t xml:space="preserve">is reliving </w:t>
      </w:r>
      <w:r w:rsidRPr="00C56455">
        <w:rPr>
          <w:sz w:val="16"/>
        </w:rPr>
        <w:t xml:space="preserve">the past — </w:t>
      </w:r>
      <w:r w:rsidRPr="00C56455">
        <w:rPr>
          <w:rStyle w:val="StyleUnderline"/>
        </w:rPr>
        <w:t>the distant past,</w:t>
      </w:r>
      <w:r w:rsidRPr="00C56455">
        <w:rPr>
          <w:sz w:val="16"/>
        </w:rPr>
        <w:t xml:space="preserve"> but the past nonetheless. </w:t>
      </w:r>
      <w:r w:rsidRPr="00C56455">
        <w:rPr>
          <w:rStyle w:val="StyleUnderline"/>
        </w:rPr>
        <w:t>The planet has seen today’s</w:t>
      </w:r>
      <w:r w:rsidRPr="00C56455">
        <w:rPr>
          <w:sz w:val="16"/>
        </w:rPr>
        <w:t xml:space="preserve"> </w:t>
      </w:r>
      <w:r w:rsidRPr="00C56455">
        <w:rPr>
          <w:rStyle w:val="StyleUnderline"/>
        </w:rPr>
        <w:t>carbon dioxide levels</w:t>
      </w:r>
      <w:r w:rsidRPr="00C56455">
        <w:rPr>
          <w:sz w:val="16"/>
        </w:rPr>
        <w:t xml:space="preserve"> before: </w:t>
      </w:r>
      <w:r w:rsidRPr="00C56455">
        <w:rPr>
          <w:rStyle w:val="StyleUnderline"/>
        </w:rPr>
        <w:t>over 3 million years ago</w:t>
      </w:r>
      <w:r w:rsidRPr="00C56455">
        <w:rPr>
          <w:sz w:val="16"/>
        </w:rPr>
        <w:t xml:space="preserve">, </w:t>
      </w:r>
      <w:r w:rsidRPr="00C56455">
        <w:rPr>
          <w:rStyle w:val="StyleUnderline"/>
        </w:rPr>
        <w:t xml:space="preserve">with sea levels some </w:t>
      </w:r>
      <w:r w:rsidRPr="00C56455">
        <w:rPr>
          <w:rStyle w:val="Emphasis"/>
        </w:rPr>
        <w:t>20 meters higher than today</w:t>
      </w:r>
      <w:r w:rsidRPr="00C56455">
        <w:rPr>
          <w:sz w:val="16"/>
        </w:rPr>
        <w:t xml:space="preserve">, </w:t>
      </w:r>
      <w:r w:rsidRPr="00C56455">
        <w:rPr>
          <w:rStyle w:val="StyleUnderline"/>
        </w:rPr>
        <w:t xml:space="preserve">and </w:t>
      </w:r>
      <w:r w:rsidRPr="00C56455">
        <w:rPr>
          <w:rStyle w:val="Emphasis"/>
        </w:rPr>
        <w:t>camels roaming the high Arctic</w:t>
      </w:r>
      <w:r w:rsidRPr="00C56455">
        <w:rPr>
          <w:sz w:val="16"/>
        </w:rPr>
        <w:t xml:space="preserve">. There are considerable uncertainties in all of this, but </w:t>
      </w:r>
      <w:r w:rsidRPr="00C56455">
        <w:rPr>
          <w:rStyle w:val="Emphasis"/>
        </w:rPr>
        <w:t>there’s little reason to believe that humanity can cheat basic physics and chemistry</w:t>
      </w:r>
      <w:r w:rsidRPr="00C56455">
        <w:rPr>
          <w:sz w:val="16"/>
        </w:rPr>
        <w:t>.</w:t>
      </w:r>
    </w:p>
    <w:p w:rsidR="00485EF8" w:rsidRPr="00373C99" w:rsidRDefault="00485EF8" w:rsidP="00485EF8">
      <w:pPr>
        <w:rPr>
          <w:rStyle w:val="StyleUnderline"/>
        </w:rPr>
      </w:pPr>
      <w:r w:rsidRPr="00C56455">
        <w:rPr>
          <w:rStyle w:val="StyleUnderline"/>
        </w:rPr>
        <w:t>Contrast the historical precedent of climate change</w:t>
      </w:r>
      <w:r w:rsidRPr="00C56455">
        <w:rPr>
          <w:sz w:val="16"/>
        </w:rPr>
        <w:t xml:space="preserve"> </w:t>
      </w:r>
      <w:r w:rsidRPr="00C56455">
        <w:rPr>
          <w:rStyle w:val="StyleUnderline"/>
        </w:rPr>
        <w:t>with that of biotechnology</w:t>
      </w:r>
      <w:r w:rsidRPr="00C56455">
        <w:rPr>
          <w:sz w:val="16"/>
        </w:rPr>
        <w:t xml:space="preserve">, or rather the lack of it. </w:t>
      </w:r>
      <w:r w:rsidRPr="00C56455">
        <w:rPr>
          <w:rStyle w:val="StyleUnderline"/>
        </w:rPr>
        <w:t>The fear that bioengineered genes</w:t>
      </w:r>
      <w:r w:rsidRPr="00C56455">
        <w:rPr>
          <w:sz w:val="16"/>
        </w:rPr>
        <w:t xml:space="preserve"> </w:t>
      </w:r>
      <w:r w:rsidRPr="00C56455">
        <w:rPr>
          <w:rStyle w:val="StyleUnderline"/>
        </w:rPr>
        <w:t>and</w:t>
      </w:r>
      <w:r w:rsidRPr="00C56455">
        <w:rPr>
          <w:sz w:val="16"/>
        </w:rPr>
        <w:t xml:space="preserve"> </w:t>
      </w:r>
      <w:r w:rsidRPr="00C56455">
        <w:rPr>
          <w:rStyle w:val="Emphasis"/>
        </w:rPr>
        <w:t>g</w:t>
      </w:r>
      <w:r w:rsidRPr="00C56455">
        <w:rPr>
          <w:sz w:val="16"/>
        </w:rPr>
        <w:t xml:space="preserve">enetically </w:t>
      </w:r>
      <w:r w:rsidRPr="00C56455">
        <w:rPr>
          <w:rStyle w:val="Emphasis"/>
        </w:rPr>
        <w:t>m</w:t>
      </w:r>
      <w:r w:rsidRPr="00C56455">
        <w:rPr>
          <w:sz w:val="16"/>
        </w:rPr>
        <w:t xml:space="preserve">odified </w:t>
      </w:r>
      <w:r w:rsidRPr="00C56455">
        <w:rPr>
          <w:rStyle w:val="Emphasis"/>
        </w:rPr>
        <w:t>o</w:t>
      </w:r>
      <w:r w:rsidRPr="00C56455">
        <w:rPr>
          <w:sz w:val="16"/>
        </w:rPr>
        <w:t>rganism</w:t>
      </w:r>
      <w:r w:rsidRPr="00C56455">
        <w:rPr>
          <w:rStyle w:val="StyleUnderline"/>
        </w:rPr>
        <w:t>s</w:t>
      </w:r>
      <w:r w:rsidRPr="00C56455">
        <w:rPr>
          <w:sz w:val="16"/>
        </w:rPr>
        <w:t xml:space="preserve"> will wreak havoc in the wild is a prime example. They may act like invasive species in some areas, but a </w:t>
      </w:r>
      <w:r w:rsidRPr="00C56455">
        <w:rPr>
          <w:rStyle w:val="StyleUnderline"/>
        </w:rPr>
        <w:t>global takeover seems unlikely</w:t>
      </w:r>
      <w:r w:rsidRPr="00C56455">
        <w:rPr>
          <w:sz w:val="16"/>
        </w:rPr>
        <w:t xml:space="preserve">, </w:t>
      </w:r>
      <w:r w:rsidRPr="00C56455">
        <w:rPr>
          <w:rStyle w:val="Emphasis"/>
        </w:rPr>
        <w:t>to say the least</w:t>
      </w:r>
      <w:r w:rsidRPr="00C56455">
        <w:rPr>
          <w:sz w:val="16"/>
        </w:rPr>
        <w:t xml:space="preserve">. </w:t>
      </w:r>
      <w:r w:rsidRPr="00C56455">
        <w:rPr>
          <w:rStyle w:val="StyleUnderline"/>
        </w:rPr>
        <w:t>Much like climate change, historical precedent can give us some guidance.</w:t>
      </w:r>
      <w:r w:rsidRPr="00C56455">
        <w:rPr>
          <w:sz w:val="16"/>
        </w:rPr>
        <w:t xml:space="preserve"> </w:t>
      </w:r>
      <w:r w:rsidRPr="00C56455">
        <w:rPr>
          <w:rStyle w:val="StyleUnderline"/>
        </w:rPr>
        <w:t xml:space="preserve">But unlike climate change, that same historical precedent </w:t>
      </w:r>
      <w:r w:rsidRPr="00C56455">
        <w:rPr>
          <w:rStyle w:val="Emphasis"/>
        </w:rPr>
        <w:t>gives us quite a bit of comfort.</w:t>
      </w:r>
    </w:p>
    <w:p w:rsidR="00485EF8" w:rsidRPr="00373C99" w:rsidRDefault="00485EF8" w:rsidP="00485EF8">
      <w:pPr>
        <w:rPr>
          <w:sz w:val="16"/>
        </w:rPr>
      </w:pPr>
      <w:r w:rsidRPr="00373C99">
        <w:rPr>
          <w:sz w:val="16"/>
        </w:rPr>
        <w:t xml:space="preserve">Nature itself has tried for millions of years to create countless combinations of mutated DNA and genes. The process of natural selection all but guarantees that only a tiny fraction of the very fittest permutations has survived. Genetically modified crops grow bigger and stronger and are </w:t>
      </w:r>
      <w:proofErr w:type="spellStart"/>
      <w:r w:rsidRPr="00373C99">
        <w:rPr>
          <w:sz w:val="16"/>
        </w:rPr>
        <w:lastRenderedPageBreak/>
        <w:t>pesticideresistant</w:t>
      </w:r>
      <w:proofErr w:type="spellEnd"/>
      <w:r w:rsidRPr="00373C99">
        <w:rPr>
          <w:sz w:val="16"/>
        </w:rPr>
        <w:t>. But they can’t outgrow natural selection entirely. None of that yet guarantees that scientists wouldn’t be able to develop permutations that could wreak havoc in the wild, but historical experience would tell us that the chance is indeed slim.</w:t>
      </w:r>
    </w:p>
    <w:p w:rsidR="00485EF8" w:rsidRPr="00373C99" w:rsidRDefault="00485EF8" w:rsidP="00485EF8">
      <w:pPr>
        <w:rPr>
          <w:sz w:val="16"/>
        </w:rPr>
      </w:pPr>
      <w:r w:rsidRPr="00373C99">
        <w:rPr>
          <w:sz w:val="16"/>
        </w:rPr>
        <w:t>In fact, the best scientists working on biotechnology seem to be much less concerned about the dangers of “</w:t>
      </w:r>
      <w:proofErr w:type="spellStart"/>
      <w:r w:rsidRPr="00373C99">
        <w:rPr>
          <w:sz w:val="16"/>
        </w:rPr>
        <w:t>Frankenfoods</w:t>
      </w:r>
      <w:proofErr w:type="spellEnd"/>
      <w:r w:rsidRPr="00373C99">
        <w:rPr>
          <w:sz w:val="16"/>
        </w:rPr>
        <w:t>” and GMOs than the general public.</w:t>
      </w:r>
    </w:p>
    <w:p w:rsidR="00485EF8" w:rsidRPr="00373C99" w:rsidRDefault="00485EF8" w:rsidP="00485EF8">
      <w:pPr>
        <w:rPr>
          <w:sz w:val="16"/>
        </w:rPr>
      </w:pPr>
      <w:r w:rsidRPr="00373C99">
        <w:rPr>
          <w:sz w:val="16"/>
        </w:rPr>
        <w:t xml:space="preserve">The reverse holds true for climate change. </w:t>
      </w:r>
      <w:r w:rsidRPr="00373C99">
        <w:rPr>
          <w:rStyle w:val="StyleUnderline"/>
        </w:rPr>
        <w:t>The best climate scientists appear to be significantly more concerned about ultimate climate impacts than the majority of the general public and many policy makers.</w:t>
      </w:r>
      <w:r w:rsidRPr="00373C99">
        <w:rPr>
          <w:sz w:val="16"/>
        </w:rPr>
        <w:t xml:space="preserve"> </w:t>
      </w:r>
      <w:r w:rsidRPr="00373C99">
        <w:rPr>
          <w:rStyle w:val="Emphasis"/>
        </w:rPr>
        <w:t>That alone should give us pause.</w:t>
      </w:r>
    </w:p>
    <w:p w:rsidR="00485EF8" w:rsidRPr="008E4BA2" w:rsidRDefault="00485EF8" w:rsidP="00485EF8"/>
    <w:p w:rsidR="00485EF8" w:rsidRPr="00C56455" w:rsidRDefault="00485EF8" w:rsidP="00485EF8"/>
    <w:p w:rsidR="00485EF8" w:rsidRDefault="00485EF8" w:rsidP="00485EF8">
      <w:pPr>
        <w:pStyle w:val="Heading1"/>
      </w:pPr>
      <w:r>
        <w:lastRenderedPageBreak/>
        <w:t xml:space="preserve">Answers </w:t>
      </w:r>
    </w:p>
    <w:p w:rsidR="00485EF8" w:rsidRDefault="00485EF8" w:rsidP="00485EF8">
      <w:pPr>
        <w:pStyle w:val="Heading3"/>
      </w:pPr>
      <w:r>
        <w:lastRenderedPageBreak/>
        <w:t xml:space="preserve">A2-Econ Thumps </w:t>
      </w:r>
    </w:p>
    <w:p w:rsidR="00485EF8" w:rsidRDefault="00485EF8" w:rsidP="00485EF8"/>
    <w:p w:rsidR="00485EF8" w:rsidRPr="0042276C" w:rsidRDefault="00485EF8" w:rsidP="00485EF8">
      <w:pPr>
        <w:pStyle w:val="Heading4"/>
        <w:rPr>
          <w:rFonts w:asciiTheme="minorHAnsi" w:hAnsiTheme="minorHAnsi" w:cstheme="minorHAnsi"/>
        </w:rPr>
      </w:pPr>
      <w:r w:rsidRPr="0042276C">
        <w:rPr>
          <w:rFonts w:asciiTheme="minorHAnsi" w:hAnsiTheme="minorHAnsi" w:cstheme="minorHAnsi"/>
        </w:rPr>
        <w:t xml:space="preserve">Economic gains don’t win midterms – approval ratings means </w:t>
      </w:r>
      <w:proofErr w:type="spellStart"/>
      <w:r w:rsidRPr="0042276C">
        <w:rPr>
          <w:rFonts w:asciiTheme="minorHAnsi" w:hAnsiTheme="minorHAnsi" w:cstheme="minorHAnsi"/>
        </w:rPr>
        <w:t>dems</w:t>
      </w:r>
      <w:proofErr w:type="spellEnd"/>
      <w:r w:rsidRPr="0042276C">
        <w:rPr>
          <w:rFonts w:asciiTheme="minorHAnsi" w:hAnsiTheme="minorHAnsi" w:cstheme="minorHAnsi"/>
        </w:rPr>
        <w:t xml:space="preserve"> will win </w:t>
      </w:r>
    </w:p>
    <w:p w:rsidR="00485EF8" w:rsidRPr="0042276C" w:rsidRDefault="00485EF8" w:rsidP="00485EF8">
      <w:pPr>
        <w:rPr>
          <w:rFonts w:asciiTheme="minorHAnsi" w:hAnsiTheme="minorHAnsi" w:cstheme="minorHAnsi"/>
        </w:rPr>
      </w:pPr>
      <w:r w:rsidRPr="0042276C">
        <w:rPr>
          <w:rStyle w:val="Style13ptBold"/>
          <w:rFonts w:asciiTheme="minorHAnsi" w:hAnsiTheme="minorHAnsi" w:cstheme="minorHAnsi"/>
        </w:rPr>
        <w:t>Harwood 1</w:t>
      </w:r>
      <w:r>
        <w:rPr>
          <w:rStyle w:val="Style13ptBold"/>
          <w:rFonts w:asciiTheme="minorHAnsi" w:hAnsiTheme="minorHAnsi" w:cstheme="minorHAnsi"/>
        </w:rPr>
        <w:t>8</w:t>
      </w:r>
      <w:r w:rsidRPr="0042276C">
        <w:rPr>
          <w:rFonts w:asciiTheme="minorHAnsi" w:hAnsiTheme="minorHAnsi" w:cstheme="minorHAnsi"/>
        </w:rPr>
        <w:t xml:space="preserve">– CNBC editor at </w:t>
      </w:r>
      <w:proofErr w:type="gramStart"/>
      <w:r w:rsidRPr="0042276C">
        <w:rPr>
          <w:rFonts w:asciiTheme="minorHAnsi" w:hAnsiTheme="minorHAnsi" w:cstheme="minorHAnsi"/>
        </w:rPr>
        <w:t>large(</w:t>
      </w:r>
      <w:proofErr w:type="gramEnd"/>
      <w:r w:rsidRPr="0042276C">
        <w:rPr>
          <w:rFonts w:asciiTheme="minorHAnsi" w:hAnsiTheme="minorHAnsi" w:cstheme="minorHAnsi"/>
        </w:rPr>
        <w:t>John, “The good economy might not bail out Republicans in the midterms after all,” CNBC, January 30, 2018, https://www.cnbc.com/2018/01/30/good-economy-might-not-bail-out-republicans-in-midterms-after-all.html)</w:t>
      </w:r>
    </w:p>
    <w:p w:rsidR="00485EF8" w:rsidRPr="0042276C" w:rsidRDefault="00485EF8" w:rsidP="00485EF8">
      <w:pPr>
        <w:rPr>
          <w:rStyle w:val="StyleUnderline"/>
          <w:rFonts w:asciiTheme="minorHAnsi" w:hAnsiTheme="minorHAnsi" w:cstheme="minorHAnsi"/>
        </w:rPr>
      </w:pPr>
      <w:r w:rsidRPr="0042276C">
        <w:rPr>
          <w:rStyle w:val="StyleUnderline"/>
          <w:rFonts w:asciiTheme="minorHAnsi" w:hAnsiTheme="minorHAnsi" w:cstheme="minorHAnsi"/>
        </w:rPr>
        <w:t xml:space="preserve">In centering their midterm election strategy on a strong economy, Republicans face a challenge: history shows it doesn't work. </w:t>
      </w:r>
      <w:r w:rsidRPr="00814050">
        <w:rPr>
          <w:rFonts w:asciiTheme="minorHAnsi" w:hAnsiTheme="minorHAnsi" w:cstheme="minorHAnsi"/>
          <w:sz w:val="16"/>
        </w:rPr>
        <w:t xml:space="preserve">Emory University </w:t>
      </w:r>
      <w:r w:rsidRPr="0042276C">
        <w:rPr>
          <w:rStyle w:val="StyleUnderline"/>
          <w:rFonts w:asciiTheme="minorHAnsi" w:hAnsiTheme="minorHAnsi" w:cstheme="minorHAnsi"/>
        </w:rPr>
        <w:t>political scientist Alan Abramowitz</w:t>
      </w:r>
      <w:r w:rsidRPr="00814050">
        <w:rPr>
          <w:rFonts w:asciiTheme="minorHAnsi" w:hAnsiTheme="minorHAnsi" w:cstheme="minorHAnsi"/>
          <w:sz w:val="16"/>
        </w:rPr>
        <w:t xml:space="preserve"> has </w:t>
      </w:r>
      <w:r w:rsidRPr="0042276C">
        <w:rPr>
          <w:rStyle w:val="StyleUnderline"/>
          <w:rFonts w:asciiTheme="minorHAnsi" w:hAnsiTheme="minorHAnsi" w:cstheme="minorHAnsi"/>
        </w:rPr>
        <w:t>examined every midterm election since World War II. Among factors influencing partisan changes in the House</w:t>
      </w:r>
      <w:r w:rsidRPr="0042276C">
        <w:rPr>
          <w:rStyle w:val="Emphasis"/>
          <w:rFonts w:asciiTheme="minorHAnsi" w:hAnsiTheme="minorHAnsi" w:cstheme="minorHAnsi"/>
        </w:rPr>
        <w:t xml:space="preserve">, the state of the economy ranked low. </w:t>
      </w:r>
      <w:r w:rsidRPr="00814050">
        <w:rPr>
          <w:rFonts w:asciiTheme="minorHAnsi" w:hAnsiTheme="minorHAnsi" w:cstheme="minorHAnsi"/>
          <w:sz w:val="16"/>
        </w:rPr>
        <w:t>"</w:t>
      </w:r>
      <w:r w:rsidRPr="0042276C">
        <w:rPr>
          <w:rStyle w:val="StyleUnderline"/>
          <w:rFonts w:asciiTheme="minorHAnsi" w:hAnsiTheme="minorHAnsi" w:cstheme="minorHAnsi"/>
        </w:rPr>
        <w:t>The correlation between economic indicators and seat-swings in midterm elections is very weak</w:t>
      </w:r>
      <w:r w:rsidRPr="00814050">
        <w:rPr>
          <w:rFonts w:asciiTheme="minorHAnsi" w:hAnsiTheme="minorHAnsi" w:cstheme="minorHAnsi"/>
          <w:sz w:val="16"/>
        </w:rPr>
        <w:t xml:space="preserve">," Abramowitz says. </w:t>
      </w:r>
      <w:r w:rsidRPr="0042276C">
        <w:rPr>
          <w:rStyle w:val="Emphasis"/>
          <w:rFonts w:asciiTheme="minorHAnsi" w:hAnsiTheme="minorHAnsi" w:cstheme="minorHAnsi"/>
        </w:rPr>
        <w:t>The president's job approval rating</w:t>
      </w:r>
      <w:r w:rsidRPr="00814050">
        <w:rPr>
          <w:rFonts w:asciiTheme="minorHAnsi" w:hAnsiTheme="minorHAnsi" w:cstheme="minorHAnsi"/>
          <w:sz w:val="16"/>
        </w:rPr>
        <w:t xml:space="preserve">, he adds, </w:t>
      </w:r>
      <w:r w:rsidRPr="0042276C">
        <w:rPr>
          <w:rStyle w:val="Emphasis"/>
          <w:rFonts w:asciiTheme="minorHAnsi" w:hAnsiTheme="minorHAnsi" w:cstheme="minorHAnsi"/>
        </w:rPr>
        <w:t>has been four times as powerful as economic growth</w:t>
      </w:r>
      <w:r w:rsidRPr="00814050">
        <w:rPr>
          <w:rFonts w:asciiTheme="minorHAnsi" w:hAnsiTheme="minorHAnsi" w:cstheme="minorHAnsi"/>
          <w:sz w:val="16"/>
        </w:rPr>
        <w:t xml:space="preserve"> in determining how his party fares. That helps explain why, </w:t>
      </w:r>
      <w:r w:rsidRPr="0042276C">
        <w:rPr>
          <w:rStyle w:val="StyleUnderline"/>
          <w:rFonts w:asciiTheme="minorHAnsi" w:hAnsiTheme="minorHAnsi" w:cstheme="minorHAnsi"/>
        </w:rPr>
        <w:t>despite</w:t>
      </w:r>
      <w:r w:rsidRPr="00814050">
        <w:rPr>
          <w:rFonts w:asciiTheme="minorHAnsi" w:hAnsiTheme="minorHAnsi" w:cstheme="minorHAnsi"/>
          <w:sz w:val="16"/>
        </w:rPr>
        <w:t xml:space="preserve"> solid </w:t>
      </w:r>
      <w:r w:rsidRPr="0042276C">
        <w:rPr>
          <w:rStyle w:val="StyleUnderline"/>
          <w:rFonts w:asciiTheme="minorHAnsi" w:hAnsiTheme="minorHAnsi" w:cstheme="minorHAnsi"/>
        </w:rPr>
        <w:t>growth, surging markets and falling unemployment, more than twice as many Republicans (34) as Democrats (15) have chosen to leave the House rather than seat re-election</w:t>
      </w:r>
      <w:r w:rsidRPr="00814050">
        <w:rPr>
          <w:rFonts w:asciiTheme="minorHAnsi" w:hAnsiTheme="minorHAnsi" w:cstheme="minorHAnsi"/>
          <w:sz w:val="16"/>
        </w:rPr>
        <w:t xml:space="preserve">. Just 38 percent of Americans approve of President Donald Trump's handling of his job in the Gallup poll preceding Tuesday night's State of the Union, continuing his status as the least popular first-term chief executive in the history of survey research. </w:t>
      </w:r>
      <w:r w:rsidRPr="0042276C">
        <w:rPr>
          <w:rStyle w:val="StyleUnderline"/>
          <w:rFonts w:asciiTheme="minorHAnsi" w:hAnsiTheme="minorHAnsi" w:cstheme="minorHAnsi"/>
        </w:rPr>
        <w:t>Recent midterm elections demonstrate the point.</w:t>
      </w:r>
      <w:r w:rsidRPr="00814050">
        <w:rPr>
          <w:rFonts w:asciiTheme="minorHAnsi" w:hAnsiTheme="minorHAnsi" w:cstheme="minorHAnsi"/>
          <w:sz w:val="16"/>
        </w:rPr>
        <w:t xml:space="preserve"> Over the past half-century, the presidents who fared best in midterms during their second year were George H.W. Bush and George W. Bush. For the elder Bush in 1990, the economy had fallen into recession. But after the collapse of the Berlin Wall, he boasted an 80 percent approval rating before his first State of the Union speech. His fellow Republicans went on to lose just eight seats, well below the average loss of 24. For the younger Bush in 2002, unemployment continued to rise even after the economy had emerged from recession. But he rode a wave of post-9/11 popularity to 84 percent approval before his first State of the Union speech. That November he became the first second-year president since Franklin Roosevelt to gain House seats, as fellow Republicans added eight members to their majority. </w:t>
      </w:r>
      <w:r w:rsidRPr="0042276C">
        <w:rPr>
          <w:rStyle w:val="StyleUnderline"/>
          <w:rFonts w:asciiTheme="minorHAnsi" w:hAnsiTheme="minorHAnsi" w:cstheme="minorHAnsi"/>
        </w:rPr>
        <w:t>As</w:t>
      </w:r>
      <w:r w:rsidRPr="00814050">
        <w:rPr>
          <w:rFonts w:asciiTheme="minorHAnsi" w:hAnsiTheme="minorHAnsi" w:cstheme="minorHAnsi"/>
          <w:sz w:val="16"/>
        </w:rPr>
        <w:t xml:space="preserve"> President Bill </w:t>
      </w:r>
      <w:r w:rsidRPr="0042276C">
        <w:rPr>
          <w:rStyle w:val="StyleUnderline"/>
          <w:rFonts w:asciiTheme="minorHAnsi" w:hAnsiTheme="minorHAnsi" w:cstheme="minorHAnsi"/>
        </w:rPr>
        <w:t>Clinton delivered his first State of the Union</w:t>
      </w:r>
      <w:r w:rsidRPr="00814050">
        <w:rPr>
          <w:rFonts w:asciiTheme="minorHAnsi" w:hAnsiTheme="minorHAnsi" w:cstheme="minorHAnsi"/>
          <w:sz w:val="16"/>
        </w:rPr>
        <w:t xml:space="preserve"> in January 1994, </w:t>
      </w:r>
      <w:r w:rsidRPr="0042276C">
        <w:rPr>
          <w:rStyle w:val="StyleUnderline"/>
          <w:rFonts w:asciiTheme="minorHAnsi" w:hAnsiTheme="minorHAnsi" w:cstheme="minorHAnsi"/>
        </w:rPr>
        <w:t xml:space="preserve">the economy was growing </w:t>
      </w:r>
      <w:r w:rsidRPr="00814050">
        <w:rPr>
          <w:rFonts w:asciiTheme="minorHAnsi" w:hAnsiTheme="minorHAnsi" w:cstheme="minorHAnsi"/>
          <w:sz w:val="16"/>
        </w:rPr>
        <w:t xml:space="preserve">(5.4 percent in the previous quarter) and adding jobs (316,000 in the previous month) at rates his successors would come to envy. </w:t>
      </w:r>
      <w:r w:rsidRPr="0042276C">
        <w:rPr>
          <w:rStyle w:val="StyleUnderline"/>
          <w:rFonts w:asciiTheme="minorHAnsi" w:hAnsiTheme="minorHAnsi" w:cstheme="minorHAnsi"/>
        </w:rPr>
        <w:t>But a series</w:t>
      </w:r>
      <w:r w:rsidRPr="00814050">
        <w:rPr>
          <w:rFonts w:asciiTheme="minorHAnsi" w:hAnsiTheme="minorHAnsi" w:cstheme="minorHAnsi"/>
          <w:sz w:val="16"/>
        </w:rPr>
        <w:t xml:space="preserve"> of </w:t>
      </w:r>
      <w:r w:rsidRPr="0042276C">
        <w:rPr>
          <w:rStyle w:val="StyleUnderline"/>
          <w:rFonts w:asciiTheme="minorHAnsi" w:hAnsiTheme="minorHAnsi" w:cstheme="minorHAnsi"/>
        </w:rPr>
        <w:t>controversies dragged him down to a Trump-like 39 percent later that year</w:t>
      </w:r>
      <w:r w:rsidRPr="00814050">
        <w:rPr>
          <w:rFonts w:asciiTheme="minorHAnsi" w:hAnsiTheme="minorHAnsi" w:cstheme="minorHAnsi"/>
          <w:sz w:val="16"/>
        </w:rPr>
        <w:t xml:space="preserve">. His fellow </w:t>
      </w:r>
      <w:r w:rsidRPr="0042276C">
        <w:rPr>
          <w:rStyle w:val="StyleUnderline"/>
          <w:rFonts w:asciiTheme="minorHAnsi" w:hAnsiTheme="minorHAnsi" w:cstheme="minorHAnsi"/>
        </w:rPr>
        <w:t>Democrats lost 52 seats and their House majority. Before</w:t>
      </w:r>
      <w:r w:rsidRPr="00814050">
        <w:rPr>
          <w:rFonts w:asciiTheme="minorHAnsi" w:hAnsiTheme="minorHAnsi" w:cstheme="minorHAnsi"/>
          <w:sz w:val="16"/>
        </w:rPr>
        <w:t xml:space="preserve"> President Barack </w:t>
      </w:r>
      <w:proofErr w:type="spellStart"/>
      <w:r w:rsidRPr="0042276C">
        <w:rPr>
          <w:rStyle w:val="StyleUnderline"/>
          <w:rFonts w:asciiTheme="minorHAnsi" w:hAnsiTheme="minorHAnsi" w:cstheme="minorHAnsi"/>
        </w:rPr>
        <w:t>Barack</w:t>
      </w:r>
      <w:proofErr w:type="spellEnd"/>
      <w:r w:rsidRPr="0042276C">
        <w:rPr>
          <w:rStyle w:val="StyleUnderline"/>
          <w:rFonts w:asciiTheme="minorHAnsi" w:hAnsiTheme="minorHAnsi" w:cstheme="minorHAnsi"/>
        </w:rPr>
        <w:t xml:space="preserve"> Obama's first midterm </w:t>
      </w:r>
      <w:r w:rsidRPr="00814050">
        <w:rPr>
          <w:rFonts w:asciiTheme="minorHAnsi" w:hAnsiTheme="minorHAnsi" w:cstheme="minorHAnsi"/>
          <w:sz w:val="16"/>
        </w:rPr>
        <w:t xml:space="preserve">contest in 2010, </w:t>
      </w:r>
      <w:r w:rsidRPr="0042276C">
        <w:rPr>
          <w:rStyle w:val="StyleUnderline"/>
          <w:rFonts w:asciiTheme="minorHAnsi" w:hAnsiTheme="minorHAnsi" w:cstheme="minorHAnsi"/>
        </w:rPr>
        <w:t>the economy had curbed massive job losses</w:t>
      </w:r>
      <w:r w:rsidRPr="00814050">
        <w:rPr>
          <w:rFonts w:asciiTheme="minorHAnsi" w:hAnsiTheme="minorHAnsi" w:cstheme="minorHAnsi"/>
          <w:sz w:val="16"/>
        </w:rPr>
        <w:t xml:space="preserve"> and resumed growth as it emerged from the Great Recession he inherited. In the time between his inauguration and first State of the Union, the Dow Jones Industrial average rose 29 percent. </w:t>
      </w:r>
      <w:r w:rsidRPr="0042276C">
        <w:rPr>
          <w:rStyle w:val="StyleUnderline"/>
          <w:rFonts w:asciiTheme="minorHAnsi" w:hAnsiTheme="minorHAnsi" w:cstheme="minorHAnsi"/>
        </w:rPr>
        <w:t>But fierce Republican opposition had driven down Obama's approval rating to 49 percent, a</w:t>
      </w:r>
      <w:r w:rsidRPr="00814050">
        <w:rPr>
          <w:rFonts w:asciiTheme="minorHAnsi" w:hAnsiTheme="minorHAnsi" w:cstheme="minorHAnsi"/>
          <w:sz w:val="16"/>
        </w:rPr>
        <w:t>nd it remained below 50 percent most of the year</w:t>
      </w:r>
      <w:r w:rsidRPr="0042276C">
        <w:rPr>
          <w:rStyle w:val="StyleUnderline"/>
          <w:rFonts w:asciiTheme="minorHAnsi" w:hAnsiTheme="minorHAnsi" w:cstheme="minorHAnsi"/>
        </w:rPr>
        <w:t xml:space="preserve">. Fellow Democrats lost 63 seats – the biggest loss by the party in the White House since World War II. </w:t>
      </w:r>
      <w:r w:rsidRPr="00814050">
        <w:rPr>
          <w:rFonts w:asciiTheme="minorHAnsi" w:hAnsiTheme="minorHAnsi" w:cstheme="minorHAnsi"/>
          <w:sz w:val="16"/>
        </w:rPr>
        <w:t xml:space="preserve">There's little chance Republicans could lose that many seats in November even though Trump's approval stands a full 10 percentage points lower than Obama's at the same point. Residential patterns across the country, reinforced by congressional district lines drawn by GOP state legislators after their 2010 sweep, have left Democratic voters more tightly packed into fewer districts. Abramowitz, the Emory political scientist, has created an election forecasting model which takes account of factors he has found most predictive of midterm results. One is how many seats the president's party has to defend; another is where it stands in polling on the "generic ballot" – a measure of party popularity that fluctuates in tandem with shifting presidential approval. </w:t>
      </w:r>
      <w:r w:rsidRPr="0042276C">
        <w:rPr>
          <w:rStyle w:val="StyleUnderline"/>
          <w:rFonts w:asciiTheme="minorHAnsi" w:hAnsiTheme="minorHAnsi" w:cstheme="minorHAnsi"/>
        </w:rPr>
        <w:t xml:space="preserve">With Democrats now leading the generic ballot by nearly 8 percentage points in the Real Clear Politics average, Abramowitz's model envisions a gain of 30 seats for </w:t>
      </w:r>
      <w:r w:rsidRPr="00814050">
        <w:rPr>
          <w:rFonts w:asciiTheme="minorHAnsi" w:hAnsiTheme="minorHAnsi" w:cstheme="minorHAnsi"/>
          <w:sz w:val="16"/>
        </w:rPr>
        <w:t>President</w:t>
      </w:r>
      <w:r w:rsidRPr="0042276C">
        <w:rPr>
          <w:rStyle w:val="StyleUnderline"/>
          <w:rFonts w:asciiTheme="minorHAnsi" w:hAnsiTheme="minorHAnsi" w:cstheme="minorHAnsi"/>
        </w:rPr>
        <w:t xml:space="preserve"> Trump's </w:t>
      </w:r>
      <w:r w:rsidRPr="00814050">
        <w:rPr>
          <w:rFonts w:asciiTheme="minorHAnsi" w:hAnsiTheme="minorHAnsi" w:cstheme="minorHAnsi"/>
          <w:sz w:val="16"/>
        </w:rPr>
        <w:t>partisan</w:t>
      </w:r>
      <w:r w:rsidRPr="0042276C">
        <w:rPr>
          <w:rStyle w:val="StyleUnderline"/>
          <w:rFonts w:asciiTheme="minorHAnsi" w:hAnsiTheme="minorHAnsi" w:cstheme="minorHAnsi"/>
        </w:rPr>
        <w:t xml:space="preserve"> opponents. That's six more seats than Democrats need to regain the majority.</w:t>
      </w:r>
    </w:p>
    <w:p w:rsidR="00485EF8" w:rsidRPr="0042276C" w:rsidRDefault="00485EF8" w:rsidP="00485EF8">
      <w:pPr>
        <w:rPr>
          <w:rFonts w:asciiTheme="minorHAnsi" w:hAnsiTheme="minorHAnsi" w:cstheme="minorHAnsi"/>
        </w:rPr>
      </w:pPr>
    </w:p>
    <w:p w:rsidR="00485EF8" w:rsidRPr="00814050" w:rsidRDefault="00485EF8" w:rsidP="00485EF8"/>
    <w:p w:rsidR="00485EF8" w:rsidRDefault="00485EF8" w:rsidP="00485EF8">
      <w:pPr>
        <w:pStyle w:val="Heading3"/>
      </w:pPr>
      <w:r>
        <w:lastRenderedPageBreak/>
        <w:t xml:space="preserve">A2-No Predictions </w:t>
      </w:r>
    </w:p>
    <w:p w:rsidR="00485EF8" w:rsidRDefault="00485EF8" w:rsidP="00485EF8">
      <w:pPr>
        <w:pStyle w:val="Heading4"/>
      </w:pPr>
      <w:r>
        <w:t>2016 predictions were right</w:t>
      </w:r>
    </w:p>
    <w:p w:rsidR="00485EF8" w:rsidRDefault="00485EF8" w:rsidP="00485EF8">
      <w:proofErr w:type="spellStart"/>
      <w:r w:rsidRPr="00143ADD">
        <w:rPr>
          <w:rStyle w:val="Style13ptBold"/>
        </w:rPr>
        <w:t>Masket</w:t>
      </w:r>
      <w:proofErr w:type="spellEnd"/>
      <w:r w:rsidRPr="00143ADD">
        <w:rPr>
          <w:rStyle w:val="Style13ptBold"/>
        </w:rPr>
        <w:t xml:space="preserve"> 18</w:t>
      </w:r>
      <w:r>
        <w:t xml:space="preserve"> – </w:t>
      </w:r>
      <w:r w:rsidRPr="00143ADD">
        <w:t>faculty member in the political science department at the University of Denver</w:t>
      </w:r>
      <w:r>
        <w:t xml:space="preserve"> (Seth, 2/12. “A House forecast holds good news for Democrats.” </w:t>
      </w:r>
      <w:hyperlink r:id="rId25" w:history="1">
        <w:r w:rsidRPr="0098698B">
          <w:rPr>
            <w:rStyle w:val="Hyperlink"/>
          </w:rPr>
          <w:t>https://www.vox.com/mischiefs-of-faction/2018/2/12/17001984/forecast-good-news-dems)</w:t>
        </w:r>
      </w:hyperlink>
    </w:p>
    <w:p w:rsidR="00485EF8" w:rsidRPr="006B3E25" w:rsidRDefault="00485EF8" w:rsidP="00485EF8">
      <w:pPr>
        <w:rPr>
          <w:sz w:val="16"/>
        </w:rPr>
      </w:pPr>
      <w:r w:rsidRPr="00143ADD">
        <w:rPr>
          <w:sz w:val="16"/>
        </w:rPr>
        <w:t xml:space="preserve">More generally, as with any forecast model, past performance is no guarantee of future results. </w:t>
      </w:r>
      <w:proofErr w:type="gramStart"/>
      <w:r w:rsidRPr="00143ADD">
        <w:rPr>
          <w:rStyle w:val="StyleUnderline"/>
        </w:rPr>
        <w:t>It’s</w:t>
      </w:r>
      <w:proofErr w:type="gramEnd"/>
      <w:r w:rsidRPr="00143ADD">
        <w:rPr>
          <w:rStyle w:val="StyleUnderline"/>
        </w:rPr>
        <w:t xml:space="preserve"> possible things are just different now</w:t>
      </w:r>
      <w:r w:rsidRPr="00143ADD">
        <w:rPr>
          <w:sz w:val="16"/>
        </w:rPr>
        <w:t xml:space="preserve">. Perhaps Trump’s Republican supporters are so loyal that they’ll turn out no matter how challenging the fundamentals are, limiting </w:t>
      </w:r>
      <w:r w:rsidRPr="006B3E25">
        <w:rPr>
          <w:sz w:val="16"/>
        </w:rPr>
        <w:t>Democratic gains. Perhaps Democrats are so angry right now that their turnout will far exceed that of the out party in previous elections.</w:t>
      </w:r>
    </w:p>
    <w:p w:rsidR="00485EF8" w:rsidRDefault="00485EF8" w:rsidP="00485EF8">
      <w:pPr>
        <w:rPr>
          <w:sz w:val="16"/>
        </w:rPr>
      </w:pPr>
      <w:r w:rsidRPr="006B3E25">
        <w:rPr>
          <w:sz w:val="16"/>
        </w:rPr>
        <w:t xml:space="preserve">But it’s worth remembering that </w:t>
      </w:r>
      <w:r w:rsidRPr="006B3E25">
        <w:rPr>
          <w:rStyle w:val="Emphasis"/>
        </w:rPr>
        <w:t>despite all the weirdness of the 2016 election</w:t>
      </w:r>
      <w:r w:rsidRPr="006B3E25">
        <w:rPr>
          <w:sz w:val="16"/>
        </w:rPr>
        <w:t xml:space="preserve">, </w:t>
      </w:r>
      <w:r w:rsidRPr="006B3E25">
        <w:rPr>
          <w:rStyle w:val="StyleUnderline"/>
        </w:rPr>
        <w:t xml:space="preserve">the results that year were </w:t>
      </w:r>
      <w:r w:rsidRPr="006B3E25">
        <w:rPr>
          <w:rStyle w:val="Emphasis"/>
        </w:rPr>
        <w:t>astonishingly close to the predictions of conventional forecast models</w:t>
      </w:r>
      <w:r w:rsidRPr="006B3E25">
        <w:rPr>
          <w:sz w:val="16"/>
        </w:rPr>
        <w:t xml:space="preserve">. Even as we continue to note how abnormal much of the current political system is, </w:t>
      </w:r>
      <w:r w:rsidRPr="006B3E25">
        <w:rPr>
          <w:rStyle w:val="Emphasis"/>
        </w:rPr>
        <w:t>it seems a safe bet that voters will continue to behave as they have in the past</w:t>
      </w:r>
      <w:r w:rsidRPr="006B3E25">
        <w:rPr>
          <w:sz w:val="16"/>
        </w:rPr>
        <w:t>.</w:t>
      </w:r>
    </w:p>
    <w:p w:rsidR="00485EF8" w:rsidRDefault="00485EF8" w:rsidP="00485EF8">
      <w:pPr>
        <w:rPr>
          <w:sz w:val="16"/>
        </w:rPr>
      </w:pPr>
    </w:p>
    <w:p w:rsidR="00485EF8" w:rsidRDefault="00485EF8" w:rsidP="00485EF8">
      <w:pPr>
        <w:pStyle w:val="Heading3"/>
      </w:pPr>
      <w:r>
        <w:lastRenderedPageBreak/>
        <w:t>A2-Diversionary War</w:t>
      </w:r>
    </w:p>
    <w:p w:rsidR="00485EF8" w:rsidRDefault="00485EF8" w:rsidP="00485EF8"/>
    <w:p w:rsidR="00485EF8" w:rsidRPr="0096595E" w:rsidRDefault="00485EF8" w:rsidP="00485EF8">
      <w:pPr>
        <w:pStyle w:val="Heading4"/>
        <w:rPr>
          <w:rFonts w:asciiTheme="minorHAnsi" w:hAnsiTheme="minorHAnsi" w:cstheme="minorHAnsi"/>
        </w:rPr>
      </w:pPr>
      <w:r w:rsidRPr="0096595E">
        <w:rPr>
          <w:rFonts w:asciiTheme="minorHAnsi" w:hAnsiTheme="minorHAnsi" w:cstheme="minorHAnsi"/>
        </w:rPr>
        <w:t>No diversionary war – only external crises generate the impetus for war.</w:t>
      </w:r>
    </w:p>
    <w:p w:rsidR="00485EF8" w:rsidRPr="0096595E" w:rsidRDefault="00485EF8" w:rsidP="00485EF8">
      <w:pPr>
        <w:rPr>
          <w:rFonts w:asciiTheme="minorHAnsi" w:hAnsiTheme="minorHAnsi" w:cstheme="minorHAnsi"/>
        </w:rPr>
      </w:pPr>
      <w:r>
        <w:rPr>
          <w:rStyle w:val="Style13ptBold"/>
          <w:rFonts w:asciiTheme="minorHAnsi" w:hAnsiTheme="minorHAnsi" w:cstheme="minorHAnsi"/>
        </w:rPr>
        <w:t>Clarke-</w:t>
      </w:r>
      <w:proofErr w:type="spellStart"/>
      <w:r>
        <w:rPr>
          <w:rStyle w:val="Style13ptBold"/>
          <w:rFonts w:asciiTheme="minorHAnsi" w:hAnsiTheme="minorHAnsi" w:cstheme="minorHAnsi"/>
        </w:rPr>
        <w:t>Wellsmore</w:t>
      </w:r>
      <w:proofErr w:type="spellEnd"/>
      <w:r>
        <w:rPr>
          <w:rStyle w:val="Style13ptBold"/>
          <w:rFonts w:asciiTheme="minorHAnsi" w:hAnsiTheme="minorHAnsi" w:cstheme="minorHAnsi"/>
        </w:rPr>
        <w:t xml:space="preserve"> </w:t>
      </w:r>
      <w:r w:rsidRPr="0096595E">
        <w:rPr>
          <w:rStyle w:val="Style13ptBold"/>
          <w:rFonts w:asciiTheme="minorHAnsi" w:hAnsiTheme="minorHAnsi" w:cstheme="minorHAnsi"/>
        </w:rPr>
        <w:t xml:space="preserve">17 </w:t>
      </w:r>
      <w:r w:rsidRPr="0096595E">
        <w:rPr>
          <w:rFonts w:asciiTheme="minorHAnsi" w:hAnsiTheme="minorHAnsi" w:cstheme="minorHAnsi"/>
        </w:rPr>
        <w:t>(Declan Clarke-</w:t>
      </w:r>
      <w:proofErr w:type="spellStart"/>
      <w:r w:rsidRPr="0096595E">
        <w:rPr>
          <w:rFonts w:asciiTheme="minorHAnsi" w:hAnsiTheme="minorHAnsi" w:cstheme="minorHAnsi"/>
        </w:rPr>
        <w:t>Wellsmore</w:t>
      </w:r>
      <w:proofErr w:type="spellEnd"/>
      <w:r w:rsidRPr="0096595E">
        <w:rPr>
          <w:rFonts w:asciiTheme="minorHAnsi" w:hAnsiTheme="minorHAnsi" w:cstheme="minorHAnsi"/>
        </w:rPr>
        <w:t>, Australian National University, “Will Trump Start a War to Distract Away From The Russia Scandal?</w:t>
      </w:r>
      <w:proofErr w:type="gramStart"/>
      <w:r w:rsidRPr="0096595E">
        <w:rPr>
          <w:rFonts w:asciiTheme="minorHAnsi" w:hAnsiTheme="minorHAnsi" w:cstheme="minorHAnsi"/>
        </w:rPr>
        <w:t>”,</w:t>
      </w:r>
      <w:proofErr w:type="gramEnd"/>
      <w:r w:rsidRPr="0096595E">
        <w:rPr>
          <w:rFonts w:asciiTheme="minorHAnsi" w:hAnsiTheme="minorHAnsi" w:cstheme="minorHAnsi"/>
        </w:rPr>
        <w:t xml:space="preserve"> https://www.tremr.com/deccw/will-trump-start-a-war-to-distract-away-from-the-russia-scandal)</w:t>
      </w:r>
    </w:p>
    <w:p w:rsidR="00485EF8" w:rsidRPr="0096595E" w:rsidRDefault="00485EF8" w:rsidP="00485EF8">
      <w:pPr>
        <w:rPr>
          <w:rFonts w:asciiTheme="minorHAnsi" w:hAnsiTheme="minorHAnsi" w:cstheme="minorHAnsi"/>
          <w:sz w:val="14"/>
        </w:rPr>
      </w:pPr>
      <w:r w:rsidRPr="0096595E">
        <w:rPr>
          <w:rFonts w:asciiTheme="minorHAnsi" w:hAnsiTheme="minorHAnsi" w:cstheme="minorHAnsi"/>
          <w:sz w:val="14"/>
        </w:rPr>
        <w:t xml:space="preserve">Key proponents of the Diversionary War Theory have gone as far as to say World War One was an effort of European Statesmen to stave-off their domestic social and political problems. Some even suggest that German foreign policy after 1987 must be understood as a response to the internal threat of socialism and democracy. Others claim that political conflicts once initiated, were escalated to war largely for domestic considerations. Jack levy, in his Critique of Diversionary War Theory, argues that the Theory fails to distinguish the difference between two key processes: “(1) the externalization of internal conflict, in which internal conflicts having causal impact on external </w:t>
      </w:r>
      <w:r w:rsidRPr="00814050">
        <w:rPr>
          <w:rFonts w:asciiTheme="minorHAnsi" w:hAnsiTheme="minorHAnsi" w:cstheme="minorHAnsi"/>
          <w:sz w:val="14"/>
        </w:rPr>
        <w:t xml:space="preserve">conflicts…” – the prediction of the Diversionary War Theory. “(2) </w:t>
      </w:r>
      <w:proofErr w:type="gramStart"/>
      <w:r w:rsidRPr="00814050">
        <w:rPr>
          <w:rFonts w:asciiTheme="minorHAnsi" w:hAnsiTheme="minorHAnsi" w:cstheme="minorHAnsi"/>
          <w:sz w:val="14"/>
        </w:rPr>
        <w:t>the</w:t>
      </w:r>
      <w:proofErr w:type="gramEnd"/>
      <w:r w:rsidRPr="00814050">
        <w:rPr>
          <w:rFonts w:asciiTheme="minorHAnsi" w:hAnsiTheme="minorHAnsi" w:cstheme="minorHAnsi"/>
          <w:sz w:val="14"/>
        </w:rPr>
        <w:t xml:space="preserve"> internalization of external conflict, in which independently generated external conflict has a causal impact on internal conflict.” In more simple terms, </w:t>
      </w:r>
      <w:r w:rsidRPr="00814050">
        <w:rPr>
          <w:rStyle w:val="Emphasis"/>
          <w:rFonts w:asciiTheme="minorHAnsi" w:hAnsiTheme="minorHAnsi" w:cstheme="minorHAnsi"/>
        </w:rPr>
        <w:t>Diversionary War Theory cannot reconcile how war may cause domestic strife rather than vice-versa</w:t>
      </w:r>
      <w:r w:rsidRPr="00814050">
        <w:rPr>
          <w:rFonts w:asciiTheme="minorHAnsi" w:hAnsiTheme="minorHAnsi" w:cstheme="minorHAnsi"/>
          <w:sz w:val="14"/>
        </w:rPr>
        <w:t xml:space="preserve">. </w:t>
      </w:r>
      <w:r w:rsidRPr="00814050">
        <w:rPr>
          <w:rStyle w:val="StyleUnderline"/>
          <w:rFonts w:asciiTheme="minorHAnsi" w:hAnsiTheme="minorHAnsi" w:cstheme="minorHAnsi"/>
        </w:rPr>
        <w:t xml:space="preserve">This is best exemplified in the long championed purported as evidence in support of Diversionary War Theory: The Falkland Conflict. </w:t>
      </w:r>
      <w:r w:rsidRPr="00814050">
        <w:rPr>
          <w:rFonts w:asciiTheme="minorHAnsi" w:hAnsiTheme="minorHAnsi" w:cstheme="minorHAnsi"/>
          <w:sz w:val="14"/>
        </w:rPr>
        <w:t xml:space="preserve">Prior to the war in April of 1982, Argentina and the UK negotiated over the Falklands for more than a decade and in 1982, the 150th anniversary of the British seizure of the Islands fast approached. Professor of Political Science David A. Welch argues that this created a powerful but artificial deadline in the psyche of the Argentine leaders. The military Junta of Leopoldo </w:t>
      </w:r>
      <w:proofErr w:type="spellStart"/>
      <w:r w:rsidRPr="00814050">
        <w:rPr>
          <w:rFonts w:asciiTheme="minorHAnsi" w:hAnsiTheme="minorHAnsi" w:cstheme="minorHAnsi"/>
          <w:sz w:val="14"/>
        </w:rPr>
        <w:t>Galtieri</w:t>
      </w:r>
      <w:proofErr w:type="spellEnd"/>
      <w:r w:rsidRPr="00814050">
        <w:rPr>
          <w:rFonts w:asciiTheme="minorHAnsi" w:hAnsiTheme="minorHAnsi" w:cstheme="minorHAnsi"/>
          <w:sz w:val="14"/>
        </w:rPr>
        <w:t xml:space="preserve">, Admiral Jorge Anaya, and Brigadier </w:t>
      </w:r>
      <w:proofErr w:type="spellStart"/>
      <w:r w:rsidRPr="00814050">
        <w:rPr>
          <w:rFonts w:asciiTheme="minorHAnsi" w:hAnsiTheme="minorHAnsi" w:cstheme="minorHAnsi"/>
          <w:sz w:val="14"/>
        </w:rPr>
        <w:t>Basilio</w:t>
      </w:r>
      <w:proofErr w:type="spellEnd"/>
      <w:r w:rsidRPr="00814050">
        <w:rPr>
          <w:rFonts w:asciiTheme="minorHAnsi" w:hAnsiTheme="minorHAnsi" w:cstheme="minorHAnsi"/>
          <w:sz w:val="14"/>
        </w:rPr>
        <w:t xml:space="preserve"> </w:t>
      </w:r>
      <w:proofErr w:type="spellStart"/>
      <w:r w:rsidRPr="00814050">
        <w:rPr>
          <w:rFonts w:asciiTheme="minorHAnsi" w:hAnsiTheme="minorHAnsi" w:cstheme="minorHAnsi"/>
          <w:sz w:val="14"/>
        </w:rPr>
        <w:t>Lami</w:t>
      </w:r>
      <w:proofErr w:type="spellEnd"/>
      <w:r w:rsidRPr="00814050">
        <w:rPr>
          <w:rFonts w:asciiTheme="minorHAnsi" w:hAnsiTheme="minorHAnsi" w:cstheme="minorHAnsi"/>
          <w:sz w:val="14"/>
        </w:rPr>
        <w:t xml:space="preserve"> </w:t>
      </w:r>
      <w:proofErr w:type="spellStart"/>
      <w:r w:rsidRPr="00814050">
        <w:rPr>
          <w:rFonts w:asciiTheme="minorHAnsi" w:hAnsiTheme="minorHAnsi" w:cstheme="minorHAnsi"/>
          <w:sz w:val="14"/>
        </w:rPr>
        <w:t>Dozo</w:t>
      </w:r>
      <w:proofErr w:type="spellEnd"/>
      <w:r w:rsidRPr="00814050">
        <w:rPr>
          <w:rFonts w:asciiTheme="minorHAnsi" w:hAnsiTheme="minorHAnsi" w:cstheme="minorHAnsi"/>
          <w:sz w:val="14"/>
        </w:rPr>
        <w:t xml:space="preserve"> came to power in March 1976. A condition of Admiral Jorge Anaya’s support for </w:t>
      </w:r>
      <w:proofErr w:type="spellStart"/>
      <w:r w:rsidRPr="00814050">
        <w:rPr>
          <w:rFonts w:asciiTheme="minorHAnsi" w:hAnsiTheme="minorHAnsi" w:cstheme="minorHAnsi"/>
          <w:sz w:val="14"/>
        </w:rPr>
        <w:t>Galtieri’s</w:t>
      </w:r>
      <w:proofErr w:type="spellEnd"/>
      <w:r w:rsidRPr="00814050">
        <w:rPr>
          <w:rFonts w:asciiTheme="minorHAnsi" w:hAnsiTheme="minorHAnsi" w:cstheme="minorHAnsi"/>
          <w:sz w:val="14"/>
        </w:rPr>
        <w:t xml:space="preserve"> presidential bid was the seizure of the Falklands. Due to a high level of interpersonal cohesion within the Junta, the three key power brokers shared the sentiment for the reclamation of the Falklands. The artificial deadline along with political sentiment created a crisis for the Junta, arbitrarily limiting the available time for a diplomatic solution. The Junta further undermined a diplomatic solution as it perceived the recent ‘South Georgia Incident’ as British aggression. </w:t>
      </w:r>
      <w:proofErr w:type="spellStart"/>
      <w:r w:rsidRPr="00814050">
        <w:rPr>
          <w:rFonts w:asciiTheme="minorHAnsi" w:hAnsiTheme="minorHAnsi" w:cstheme="minorHAnsi"/>
          <w:sz w:val="14"/>
        </w:rPr>
        <w:t>Galtieri</w:t>
      </w:r>
      <w:proofErr w:type="spellEnd"/>
      <w:r w:rsidRPr="00814050">
        <w:rPr>
          <w:rFonts w:asciiTheme="minorHAnsi" w:hAnsiTheme="minorHAnsi" w:cstheme="minorHAnsi"/>
          <w:sz w:val="14"/>
        </w:rPr>
        <w:t xml:space="preserve"> later argued that the decision to invade the Falklands “has to be put in the larger context of Britain pushing Argentina up against a wall,” referring to the diplomatic conundrum of appeasement versus demonstrating resolve. Welch argues that as diplomacy was eroded and tensions rose, the Junta began to </w:t>
      </w:r>
      <w:proofErr w:type="spellStart"/>
      <w:r w:rsidRPr="00814050">
        <w:rPr>
          <w:rFonts w:asciiTheme="minorHAnsi" w:hAnsiTheme="minorHAnsi" w:cstheme="minorHAnsi"/>
          <w:sz w:val="14"/>
        </w:rPr>
        <w:t>rationalise</w:t>
      </w:r>
      <w:proofErr w:type="spellEnd"/>
      <w:r w:rsidRPr="00814050">
        <w:rPr>
          <w:rFonts w:asciiTheme="minorHAnsi" w:hAnsiTheme="minorHAnsi" w:cstheme="minorHAnsi"/>
          <w:sz w:val="14"/>
        </w:rPr>
        <w:t xml:space="preserve"> military action and concluded that a UK military response to an invasion was unlikely. They believed that: the international community would side with Argentina, the physical distance created considerable logistical obstacle, Margaret Thatcher was politically unwilling, and if Thatcher considered a military response they believed the United States would restrain her. The final key actor t0 influence the Junta’s decision to invade was Costa Mendez. Mendez cited the Suez and Rhodesian crises as historical precedents of the UK’s aversion to military intervention. Some scholars assert that the motivation to invade was indeed rational, citing the domestic situation in Argentina and arguing the case for the Diversionary Theory. Inability to Reconcile Internalization of External Conflict - the Framework: </w:t>
      </w:r>
      <w:r w:rsidRPr="00814050">
        <w:rPr>
          <w:rStyle w:val="StyleUnderline"/>
          <w:rFonts w:asciiTheme="minorHAnsi" w:hAnsiTheme="minorHAnsi" w:cstheme="minorHAnsi"/>
        </w:rPr>
        <w:t>The external conflict</w:t>
      </w:r>
      <w:r w:rsidRPr="00814050">
        <w:rPr>
          <w:rFonts w:asciiTheme="minorHAnsi" w:hAnsiTheme="minorHAnsi" w:cstheme="minorHAnsi"/>
          <w:sz w:val="14"/>
        </w:rPr>
        <w:t xml:space="preserve"> -Britain’s 1840 </w:t>
      </w:r>
      <w:proofErr w:type="spellStart"/>
      <w:r w:rsidRPr="00814050">
        <w:rPr>
          <w:rFonts w:asciiTheme="minorHAnsi" w:hAnsiTheme="minorHAnsi" w:cstheme="minorHAnsi"/>
          <w:sz w:val="14"/>
        </w:rPr>
        <w:t>colonisation</w:t>
      </w:r>
      <w:proofErr w:type="spellEnd"/>
      <w:r w:rsidRPr="00814050">
        <w:rPr>
          <w:rFonts w:asciiTheme="minorHAnsi" w:hAnsiTheme="minorHAnsi" w:cstheme="minorHAnsi"/>
          <w:sz w:val="14"/>
        </w:rPr>
        <w:t xml:space="preserve"> of the Falklands. The </w:t>
      </w:r>
      <w:proofErr w:type="spellStart"/>
      <w:r w:rsidRPr="00814050">
        <w:rPr>
          <w:rFonts w:asciiTheme="minorHAnsi" w:hAnsiTheme="minorHAnsi" w:cstheme="minorHAnsi"/>
          <w:sz w:val="14"/>
        </w:rPr>
        <w:t>internationalisation</w:t>
      </w:r>
      <w:proofErr w:type="spellEnd"/>
      <w:r w:rsidRPr="00814050">
        <w:rPr>
          <w:rFonts w:asciiTheme="minorHAnsi" w:hAnsiTheme="minorHAnsi" w:cstheme="minorHAnsi"/>
          <w:sz w:val="14"/>
        </w:rPr>
        <w:t xml:space="preserve"> of the external conflict - Leopoldo </w:t>
      </w:r>
      <w:proofErr w:type="spellStart"/>
      <w:r w:rsidRPr="00814050">
        <w:rPr>
          <w:rFonts w:asciiTheme="minorHAnsi" w:hAnsiTheme="minorHAnsi" w:cstheme="minorHAnsi"/>
          <w:sz w:val="14"/>
        </w:rPr>
        <w:t>Galtieri</w:t>
      </w:r>
      <w:proofErr w:type="spellEnd"/>
      <w:r w:rsidRPr="00814050">
        <w:rPr>
          <w:rFonts w:asciiTheme="minorHAnsi" w:hAnsiTheme="minorHAnsi" w:cstheme="minorHAnsi"/>
          <w:sz w:val="14"/>
        </w:rPr>
        <w:t xml:space="preserve">, Admiral Jorge Anaya, and Brigadier </w:t>
      </w:r>
      <w:proofErr w:type="spellStart"/>
      <w:r w:rsidRPr="00814050">
        <w:rPr>
          <w:rFonts w:asciiTheme="minorHAnsi" w:hAnsiTheme="minorHAnsi" w:cstheme="minorHAnsi"/>
          <w:sz w:val="14"/>
        </w:rPr>
        <w:t>Basilio</w:t>
      </w:r>
      <w:proofErr w:type="spellEnd"/>
      <w:r w:rsidRPr="00814050">
        <w:rPr>
          <w:rFonts w:asciiTheme="minorHAnsi" w:hAnsiTheme="minorHAnsi" w:cstheme="minorHAnsi"/>
          <w:sz w:val="14"/>
        </w:rPr>
        <w:t xml:space="preserve"> shared a sentiment to retake the islands. Furthermore, given </w:t>
      </w:r>
      <w:proofErr w:type="spellStart"/>
      <w:r w:rsidRPr="00814050">
        <w:rPr>
          <w:rFonts w:asciiTheme="minorHAnsi" w:hAnsiTheme="minorHAnsi" w:cstheme="minorHAnsi"/>
          <w:sz w:val="14"/>
        </w:rPr>
        <w:t>Galtieri’s</w:t>
      </w:r>
      <w:proofErr w:type="spellEnd"/>
      <w:r w:rsidRPr="00814050">
        <w:rPr>
          <w:rFonts w:asciiTheme="minorHAnsi" w:hAnsiTheme="minorHAnsi" w:cstheme="minorHAnsi"/>
          <w:sz w:val="14"/>
        </w:rPr>
        <w:t xml:space="preserve"> sentiment about ‘being up against a wall’, a self-imposed deadline, and the chronology of diplomatic decay, the Diversionary War Theory has little explanatory power. The Junta’s original invasion plan further challenges Diversionary War theory. The plan for the Falklands was to carry out a bloodless occupation and then place the islands under international control until and an agreement could be made with the UK. After the invasion was carried out, news of the occupation broke causing public celebration in support of </w:t>
      </w:r>
      <w:proofErr w:type="spellStart"/>
      <w:r w:rsidRPr="00814050">
        <w:rPr>
          <w:rFonts w:asciiTheme="minorHAnsi" w:hAnsiTheme="minorHAnsi" w:cstheme="minorHAnsi"/>
          <w:sz w:val="14"/>
        </w:rPr>
        <w:t>Galtieri</w:t>
      </w:r>
      <w:proofErr w:type="spellEnd"/>
      <w:r w:rsidRPr="00814050">
        <w:rPr>
          <w:rFonts w:asciiTheme="minorHAnsi" w:hAnsiTheme="minorHAnsi" w:cstheme="minorHAnsi"/>
          <w:sz w:val="14"/>
        </w:rPr>
        <w:t xml:space="preserve">. However, this also caused </w:t>
      </w:r>
      <w:proofErr w:type="spellStart"/>
      <w:r w:rsidRPr="00814050">
        <w:rPr>
          <w:rFonts w:asciiTheme="minorHAnsi" w:hAnsiTheme="minorHAnsi" w:cstheme="minorHAnsi"/>
          <w:sz w:val="14"/>
        </w:rPr>
        <w:t>Galtieri</w:t>
      </w:r>
      <w:proofErr w:type="spellEnd"/>
      <w:r w:rsidRPr="00814050">
        <w:rPr>
          <w:rFonts w:asciiTheme="minorHAnsi" w:hAnsiTheme="minorHAnsi" w:cstheme="minorHAnsi"/>
          <w:sz w:val="14"/>
        </w:rPr>
        <w:t xml:space="preserve"> to deviate from the plan and refuse to withdraw, as the occupation had turned </w:t>
      </w:r>
      <w:proofErr w:type="spellStart"/>
      <w:r w:rsidRPr="00814050">
        <w:rPr>
          <w:rFonts w:asciiTheme="minorHAnsi" w:hAnsiTheme="minorHAnsi" w:cstheme="minorHAnsi"/>
          <w:sz w:val="14"/>
        </w:rPr>
        <w:t>Galtieri’s</w:t>
      </w:r>
      <w:proofErr w:type="spellEnd"/>
      <w:r w:rsidRPr="00814050">
        <w:rPr>
          <w:rFonts w:asciiTheme="minorHAnsi" w:hAnsiTheme="minorHAnsi" w:cstheme="minorHAnsi"/>
          <w:sz w:val="14"/>
        </w:rPr>
        <w:t xml:space="preserve"> critics into his supporters. The self-imposed deadline was an attempt to avoid the shame of 150 years of British occupation, and the public celebrations of the initial invasion reaffirmed this. The causal mechanism for </w:t>
      </w:r>
      <w:proofErr w:type="spellStart"/>
      <w:r w:rsidRPr="00814050">
        <w:rPr>
          <w:rFonts w:asciiTheme="minorHAnsi" w:hAnsiTheme="minorHAnsi" w:cstheme="minorHAnsi"/>
          <w:sz w:val="14"/>
        </w:rPr>
        <w:t>Galtieri</w:t>
      </w:r>
      <w:proofErr w:type="spellEnd"/>
      <w:r w:rsidRPr="00814050">
        <w:rPr>
          <w:rFonts w:asciiTheme="minorHAnsi" w:hAnsiTheme="minorHAnsi" w:cstheme="minorHAnsi"/>
          <w:sz w:val="14"/>
        </w:rPr>
        <w:t xml:space="preserve"> to hold onto the Islands – a move that led to war – was not domestic political disillusionment with the Junta, it was satisfaction and support for the Junta. The British reason for joining the war is a topic for another article, suffice to say there is significant evidence to demonstrate that Britain did not engage in a diversionary war either. A Trump War? </w:t>
      </w:r>
      <w:r w:rsidRPr="00814050">
        <w:rPr>
          <w:rStyle w:val="Emphasis"/>
          <w:rFonts w:asciiTheme="minorHAnsi" w:hAnsiTheme="minorHAnsi" w:cstheme="minorHAnsi"/>
        </w:rPr>
        <w:t>The Diversionary War Theory is flawed and in a contemporary setting it has little utility</w:t>
      </w:r>
      <w:r w:rsidRPr="00814050">
        <w:rPr>
          <w:rFonts w:asciiTheme="minorHAnsi" w:hAnsiTheme="minorHAnsi" w:cstheme="minorHAnsi"/>
          <w:sz w:val="14"/>
        </w:rPr>
        <w:t xml:space="preserve">. </w:t>
      </w:r>
      <w:r w:rsidRPr="00814050">
        <w:rPr>
          <w:rStyle w:val="StyleUnderline"/>
          <w:rFonts w:asciiTheme="minorHAnsi" w:hAnsiTheme="minorHAnsi" w:cstheme="minorHAnsi"/>
        </w:rPr>
        <w:t>The theory seldom withstands nuanced case study analysis</w:t>
      </w:r>
      <w:r w:rsidRPr="00814050">
        <w:rPr>
          <w:rFonts w:asciiTheme="minorHAnsi" w:hAnsiTheme="minorHAnsi" w:cstheme="minorHAnsi"/>
          <w:sz w:val="14"/>
        </w:rPr>
        <w:t xml:space="preserve">. </w:t>
      </w:r>
      <w:r w:rsidRPr="00814050">
        <w:rPr>
          <w:rStyle w:val="StyleUnderline"/>
          <w:rFonts w:asciiTheme="minorHAnsi" w:hAnsiTheme="minorHAnsi" w:cstheme="minorHAnsi"/>
        </w:rPr>
        <w:t xml:space="preserve">While a war may achieve diversionary goals, </w:t>
      </w:r>
      <w:r w:rsidRPr="00814050">
        <w:rPr>
          <w:rStyle w:val="Emphasis"/>
          <w:rFonts w:asciiTheme="minorHAnsi" w:hAnsiTheme="minorHAnsi" w:cstheme="minorHAnsi"/>
        </w:rPr>
        <w:t xml:space="preserve">these goals are a symptom or a secondary consideration, not the cause of a war. </w:t>
      </w:r>
      <w:r w:rsidRPr="00814050">
        <w:rPr>
          <w:rStyle w:val="StyleUnderline"/>
          <w:rFonts w:asciiTheme="minorHAnsi" w:hAnsiTheme="minorHAnsi" w:cstheme="minorHAnsi"/>
        </w:rPr>
        <w:t xml:space="preserve">In predicting whether a leader will take a country to war, </w:t>
      </w:r>
      <w:r w:rsidRPr="00814050">
        <w:rPr>
          <w:rStyle w:val="Emphasis"/>
          <w:rFonts w:asciiTheme="minorHAnsi" w:hAnsiTheme="minorHAnsi" w:cstheme="minorHAnsi"/>
        </w:rPr>
        <w:t>the primary consideration is external influences</w:t>
      </w:r>
      <w:r w:rsidRPr="00814050">
        <w:rPr>
          <w:rStyle w:val="StyleUnderline"/>
          <w:rFonts w:asciiTheme="minorHAnsi" w:hAnsiTheme="minorHAnsi" w:cstheme="minorHAnsi"/>
        </w:rPr>
        <w:t xml:space="preserve">. </w:t>
      </w:r>
      <w:r w:rsidRPr="00814050">
        <w:rPr>
          <w:rStyle w:val="Emphasis"/>
          <w:rFonts w:asciiTheme="minorHAnsi" w:hAnsiTheme="minorHAnsi" w:cstheme="minorHAnsi"/>
        </w:rPr>
        <w:t>Internal domestic politics may be a secondary consideration</w:t>
      </w:r>
      <w:r w:rsidRPr="00814050">
        <w:rPr>
          <w:rFonts w:asciiTheme="minorHAnsi" w:hAnsiTheme="minorHAnsi" w:cstheme="minorHAnsi"/>
          <w:sz w:val="14"/>
        </w:rPr>
        <w:t xml:space="preserve"> or an </w:t>
      </w:r>
      <w:r w:rsidRPr="00814050">
        <w:rPr>
          <w:rStyle w:val="StyleUnderline"/>
          <w:rFonts w:asciiTheme="minorHAnsi" w:hAnsiTheme="minorHAnsi" w:cstheme="minorHAnsi"/>
        </w:rPr>
        <w:t xml:space="preserve">after though but </w:t>
      </w:r>
      <w:r w:rsidRPr="00814050">
        <w:rPr>
          <w:rStyle w:val="Emphasis"/>
          <w:rFonts w:asciiTheme="minorHAnsi" w:hAnsiTheme="minorHAnsi" w:cstheme="minorHAnsi"/>
        </w:rPr>
        <w:t xml:space="preserve">are not the causal mechanism for war. </w:t>
      </w:r>
      <w:r w:rsidRPr="00814050">
        <w:rPr>
          <w:rStyle w:val="StyleUnderline"/>
          <w:rFonts w:asciiTheme="minorHAnsi" w:hAnsiTheme="minorHAnsi" w:cstheme="minorHAnsi"/>
        </w:rPr>
        <w:t>Trump may start a war</w:t>
      </w:r>
      <w:r w:rsidRPr="00814050">
        <w:rPr>
          <w:rFonts w:asciiTheme="minorHAnsi" w:hAnsiTheme="minorHAnsi" w:cstheme="minorHAnsi"/>
          <w:sz w:val="14"/>
        </w:rPr>
        <w:t xml:space="preserve">…. </w:t>
      </w:r>
      <w:r w:rsidRPr="00814050">
        <w:rPr>
          <w:rStyle w:val="Emphasis"/>
          <w:rFonts w:asciiTheme="minorHAnsi" w:hAnsiTheme="minorHAnsi" w:cstheme="minorHAnsi"/>
        </w:rPr>
        <w:t>However, Trump will not start a diversionary war because contemporary wars are not caused by a will to divert public attention away from domestic issues</w:t>
      </w:r>
      <w:r w:rsidRPr="0096595E">
        <w:rPr>
          <w:rFonts w:asciiTheme="minorHAnsi" w:hAnsiTheme="minorHAnsi" w:cstheme="minorHAnsi"/>
          <w:sz w:val="14"/>
        </w:rPr>
        <w:t xml:space="preserve">. </w:t>
      </w:r>
    </w:p>
    <w:p w:rsidR="00485EF8" w:rsidRDefault="00485EF8" w:rsidP="00485EF8">
      <w:pPr>
        <w:pStyle w:val="Heading3"/>
      </w:pPr>
      <w:r>
        <w:lastRenderedPageBreak/>
        <w:t xml:space="preserve">A2-Russia Hacks </w:t>
      </w:r>
    </w:p>
    <w:p w:rsidR="00485EF8" w:rsidRPr="0042276C" w:rsidRDefault="00485EF8" w:rsidP="00485EF8">
      <w:pPr>
        <w:pStyle w:val="Heading4"/>
        <w:rPr>
          <w:rFonts w:asciiTheme="minorHAnsi" w:hAnsiTheme="minorHAnsi" w:cstheme="minorHAnsi"/>
        </w:rPr>
      </w:pPr>
      <w:r w:rsidRPr="0042276C">
        <w:rPr>
          <w:rFonts w:asciiTheme="minorHAnsi" w:hAnsiTheme="minorHAnsi" w:cstheme="minorHAnsi"/>
        </w:rPr>
        <w:t>No Russian effects on election infrastructure</w:t>
      </w:r>
    </w:p>
    <w:p w:rsidR="00485EF8" w:rsidRPr="0042276C" w:rsidRDefault="00485EF8" w:rsidP="00485EF8">
      <w:pPr>
        <w:rPr>
          <w:rFonts w:asciiTheme="minorHAnsi" w:hAnsiTheme="minorHAnsi" w:cstheme="minorHAnsi"/>
        </w:rPr>
      </w:pPr>
      <w:r w:rsidRPr="0042276C">
        <w:rPr>
          <w:rFonts w:asciiTheme="minorHAnsi" w:hAnsiTheme="minorHAnsi" w:cstheme="minorHAnsi"/>
        </w:rPr>
        <w:t xml:space="preserve">Francine </w:t>
      </w:r>
      <w:r w:rsidRPr="0042276C">
        <w:rPr>
          <w:rStyle w:val="Style13ptBold"/>
          <w:rFonts w:asciiTheme="minorHAnsi" w:hAnsiTheme="minorHAnsi" w:cstheme="minorHAnsi"/>
        </w:rPr>
        <w:t>Kiefer and</w:t>
      </w:r>
      <w:r w:rsidRPr="0042276C">
        <w:rPr>
          <w:rFonts w:asciiTheme="minorHAnsi" w:hAnsiTheme="minorHAnsi" w:cstheme="minorHAnsi"/>
        </w:rPr>
        <w:t xml:space="preserve"> Jack </w:t>
      </w:r>
      <w:proofErr w:type="spellStart"/>
      <w:r w:rsidRPr="0042276C">
        <w:rPr>
          <w:rStyle w:val="Style13ptBold"/>
          <w:rFonts w:asciiTheme="minorHAnsi" w:hAnsiTheme="minorHAnsi" w:cstheme="minorHAnsi"/>
        </w:rPr>
        <w:t>Detsch</w:t>
      </w:r>
      <w:proofErr w:type="spellEnd"/>
      <w:r w:rsidRPr="0042276C">
        <w:rPr>
          <w:rFonts w:asciiTheme="minorHAnsi" w:hAnsiTheme="minorHAnsi" w:cstheme="minorHAnsi"/>
        </w:rPr>
        <w:t>, 6/15/</w:t>
      </w:r>
      <w:r w:rsidRPr="0042276C">
        <w:rPr>
          <w:rStyle w:val="Style13ptBold"/>
          <w:rFonts w:asciiTheme="minorHAnsi" w:hAnsiTheme="minorHAnsi" w:cstheme="minorHAnsi"/>
        </w:rPr>
        <w:t>2017</w:t>
      </w:r>
      <w:r w:rsidRPr="0042276C">
        <w:rPr>
          <w:rFonts w:asciiTheme="minorHAnsi" w:hAnsiTheme="minorHAnsi" w:cstheme="minorHAnsi"/>
        </w:rPr>
        <w:t>. Staff Writers at CSM. “What Congress is doing to stop Russian hackers next time,” The Christian Science Monitor. https://www.csmonitor.com/USA/Politics/2017/0615/What-Congress-is-doing-to-stop-Russian-hackers-next-time</w:t>
      </w:r>
    </w:p>
    <w:p w:rsidR="00485EF8" w:rsidRPr="0042276C" w:rsidRDefault="00485EF8" w:rsidP="00485EF8">
      <w:pPr>
        <w:rPr>
          <w:rFonts w:asciiTheme="minorHAnsi" w:hAnsiTheme="minorHAnsi" w:cstheme="minorHAnsi"/>
        </w:rPr>
      </w:pPr>
      <w:r w:rsidRPr="0042276C">
        <w:rPr>
          <w:rFonts w:asciiTheme="minorHAnsi" w:hAnsiTheme="minorHAnsi" w:cstheme="minorHAnsi"/>
        </w:rPr>
        <w:t xml:space="preserve">After last year’s election campaign, then-Homeland Security Secretary </w:t>
      </w:r>
      <w:proofErr w:type="spellStart"/>
      <w:r w:rsidRPr="0042276C">
        <w:rPr>
          <w:rFonts w:asciiTheme="minorHAnsi" w:hAnsiTheme="minorHAnsi" w:cstheme="minorHAnsi"/>
        </w:rPr>
        <w:t>Jeh</w:t>
      </w:r>
      <w:proofErr w:type="spellEnd"/>
      <w:r w:rsidRPr="0042276C">
        <w:rPr>
          <w:rFonts w:asciiTheme="minorHAnsi" w:hAnsiTheme="minorHAnsi" w:cstheme="minorHAnsi"/>
        </w:rPr>
        <w:t xml:space="preserve"> </w:t>
      </w:r>
      <w:r w:rsidRPr="0042276C">
        <w:rPr>
          <w:rStyle w:val="StyleUnderline"/>
          <w:rFonts w:asciiTheme="minorHAnsi" w:hAnsiTheme="minorHAnsi" w:cstheme="minorHAnsi"/>
        </w:rPr>
        <w:t>Johnson labeled election infrastructure as critical infrastructure. That would allow US government funding to go to protecting vote tabulation systems, voter registration databases, and voting machines from digital attack</w:t>
      </w:r>
      <w:r w:rsidRPr="0042276C">
        <w:rPr>
          <w:rFonts w:asciiTheme="minorHAnsi" w:hAnsiTheme="minorHAnsi" w:cstheme="minorHAnsi"/>
        </w:rPr>
        <w:t xml:space="preserve"> – though this raises federal-state questions.</w:t>
      </w:r>
    </w:p>
    <w:p w:rsidR="00485EF8" w:rsidRPr="0042276C" w:rsidRDefault="00485EF8" w:rsidP="00485EF8">
      <w:pPr>
        <w:rPr>
          <w:rFonts w:asciiTheme="minorHAnsi" w:hAnsiTheme="minorHAnsi" w:cstheme="minorHAnsi"/>
        </w:rPr>
      </w:pPr>
      <w:r w:rsidRPr="0042276C">
        <w:rPr>
          <w:rFonts w:asciiTheme="minorHAnsi" w:hAnsiTheme="minorHAnsi" w:cstheme="minorHAnsi"/>
        </w:rPr>
        <w:t>Indeed, Sen. Chris Coons (D) of Delaware, says there is “not the bipartisan will there yet” to strengthen the infrastructure of voting at the state and local level and invest in a new generation of voting machines.</w:t>
      </w:r>
    </w:p>
    <w:p w:rsidR="00485EF8" w:rsidRPr="0042276C" w:rsidRDefault="00485EF8" w:rsidP="00485EF8">
      <w:pPr>
        <w:rPr>
          <w:rStyle w:val="StyleUnderline"/>
          <w:rFonts w:asciiTheme="minorHAnsi" w:hAnsiTheme="minorHAnsi" w:cstheme="minorHAnsi"/>
        </w:rPr>
      </w:pPr>
      <w:r w:rsidRPr="0042276C">
        <w:rPr>
          <w:rFonts w:asciiTheme="minorHAnsi" w:hAnsiTheme="minorHAnsi" w:cstheme="minorHAnsi"/>
        </w:rPr>
        <w:t xml:space="preserve">Meanwhile, top defense officials say </w:t>
      </w:r>
      <w:r w:rsidRPr="0042276C">
        <w:rPr>
          <w:rStyle w:val="StyleUnderline"/>
          <w:rFonts w:asciiTheme="minorHAnsi" w:hAnsiTheme="minorHAnsi" w:cstheme="minorHAnsi"/>
        </w:rPr>
        <w:t xml:space="preserve">the US military is boosting its preparedness for dealing with </w:t>
      </w:r>
      <w:proofErr w:type="spellStart"/>
      <w:r w:rsidRPr="0042276C">
        <w:rPr>
          <w:rStyle w:val="StyleUnderline"/>
          <w:rFonts w:asciiTheme="minorHAnsi" w:hAnsiTheme="minorHAnsi" w:cstheme="minorHAnsi"/>
        </w:rPr>
        <w:t>cyber attacks</w:t>
      </w:r>
      <w:proofErr w:type="spellEnd"/>
      <w:r w:rsidRPr="0042276C">
        <w:rPr>
          <w:rStyle w:val="StyleUnderline"/>
          <w:rFonts w:asciiTheme="minorHAnsi" w:hAnsiTheme="minorHAnsi" w:cstheme="minorHAnsi"/>
        </w:rPr>
        <w:t xml:space="preserve"> – efforts made possible by congressional funding.</w:t>
      </w:r>
    </w:p>
    <w:p w:rsidR="00485EF8" w:rsidRPr="0042276C" w:rsidRDefault="00485EF8" w:rsidP="00485EF8">
      <w:pPr>
        <w:rPr>
          <w:rStyle w:val="StyleUnderline"/>
          <w:rFonts w:asciiTheme="minorHAnsi" w:hAnsiTheme="minorHAnsi" w:cstheme="minorHAnsi"/>
        </w:rPr>
      </w:pPr>
      <w:r w:rsidRPr="0042276C">
        <w:rPr>
          <w:rFonts w:asciiTheme="minorHAnsi" w:hAnsiTheme="minorHAnsi" w:cstheme="minorHAnsi"/>
        </w:rPr>
        <w:t xml:space="preserve">On Tuesday, Joint Chiefs of Staff Chairman Gen. Joseph </w:t>
      </w:r>
      <w:proofErr w:type="spellStart"/>
      <w:r w:rsidRPr="0042276C">
        <w:rPr>
          <w:rFonts w:asciiTheme="minorHAnsi" w:hAnsiTheme="minorHAnsi" w:cstheme="minorHAnsi"/>
        </w:rPr>
        <w:t>Dunford</w:t>
      </w:r>
      <w:proofErr w:type="spellEnd"/>
      <w:r w:rsidRPr="0042276C">
        <w:rPr>
          <w:rFonts w:asciiTheme="minorHAnsi" w:hAnsiTheme="minorHAnsi" w:cstheme="minorHAnsi"/>
        </w:rPr>
        <w:t xml:space="preserve"> told senators this week that </w:t>
      </w:r>
      <w:r w:rsidRPr="0042276C">
        <w:rPr>
          <w:rStyle w:val="StyleUnderline"/>
          <w:rFonts w:asciiTheme="minorHAnsi" w:hAnsiTheme="minorHAnsi" w:cstheme="minorHAnsi"/>
        </w:rPr>
        <w:t>70 percent of the Defense Department’s 133 cyber mission teams</w:t>
      </w:r>
      <w:r w:rsidRPr="0042276C">
        <w:rPr>
          <w:rFonts w:asciiTheme="minorHAnsi" w:hAnsiTheme="minorHAnsi" w:cstheme="minorHAnsi"/>
        </w:rPr>
        <w:t xml:space="preserve"> – tasked with penetrating and disrupting foreign networks – </w:t>
      </w:r>
      <w:r w:rsidRPr="0042276C">
        <w:rPr>
          <w:rStyle w:val="StyleUnderline"/>
          <w:rFonts w:asciiTheme="minorHAnsi" w:hAnsiTheme="minorHAnsi" w:cstheme="minorHAnsi"/>
        </w:rPr>
        <w:t>were ready to be deployed in cyberspace.</w:t>
      </w:r>
    </w:p>
    <w:p w:rsidR="00485EF8" w:rsidRPr="0042276C" w:rsidRDefault="00485EF8" w:rsidP="00485EF8">
      <w:pPr>
        <w:rPr>
          <w:rStyle w:val="StyleUnderline"/>
          <w:rFonts w:asciiTheme="minorHAnsi" w:hAnsiTheme="minorHAnsi" w:cstheme="minorHAnsi"/>
        </w:rPr>
      </w:pPr>
      <w:r w:rsidRPr="0042276C">
        <w:rPr>
          <w:rFonts w:asciiTheme="minorHAnsi" w:hAnsiTheme="minorHAnsi" w:cstheme="minorHAnsi"/>
        </w:rPr>
        <w:t xml:space="preserve">Defense Secretary James </w:t>
      </w:r>
      <w:proofErr w:type="spellStart"/>
      <w:r w:rsidRPr="0042276C">
        <w:rPr>
          <w:rStyle w:val="StyleUnderline"/>
          <w:rFonts w:asciiTheme="minorHAnsi" w:hAnsiTheme="minorHAnsi" w:cstheme="minorHAnsi"/>
        </w:rPr>
        <w:t>Mattis</w:t>
      </w:r>
      <w:proofErr w:type="spellEnd"/>
      <w:r w:rsidRPr="0042276C">
        <w:rPr>
          <w:rFonts w:asciiTheme="minorHAnsi" w:hAnsiTheme="minorHAnsi" w:cstheme="minorHAnsi"/>
        </w:rPr>
        <w:t xml:space="preserve"> also </w:t>
      </w:r>
      <w:r w:rsidRPr="0042276C">
        <w:rPr>
          <w:rStyle w:val="StyleUnderline"/>
          <w:rFonts w:asciiTheme="minorHAnsi" w:hAnsiTheme="minorHAnsi" w:cstheme="minorHAnsi"/>
        </w:rPr>
        <w:t>testified that the agency is on track to elevate the status of Cyber Command</w:t>
      </w:r>
      <w:r w:rsidRPr="0042276C">
        <w:rPr>
          <w:rFonts w:asciiTheme="minorHAnsi" w:hAnsiTheme="minorHAnsi" w:cstheme="minorHAnsi"/>
        </w:rPr>
        <w:t xml:space="preserve"> – the US military’s top offensive hacking unit – </w:t>
      </w:r>
      <w:r w:rsidRPr="0042276C">
        <w:rPr>
          <w:rStyle w:val="StyleUnderline"/>
          <w:rFonts w:asciiTheme="minorHAnsi" w:hAnsiTheme="minorHAnsi" w:cstheme="minorHAnsi"/>
        </w:rPr>
        <w:t xml:space="preserve">to a unified combatant command, giving elite </w:t>
      </w:r>
      <w:proofErr w:type="spellStart"/>
      <w:r w:rsidRPr="0042276C">
        <w:rPr>
          <w:rStyle w:val="StyleUnderline"/>
          <w:rFonts w:asciiTheme="minorHAnsi" w:hAnsiTheme="minorHAnsi" w:cstheme="minorHAnsi"/>
        </w:rPr>
        <w:t>cyberwarriors</w:t>
      </w:r>
      <w:proofErr w:type="spellEnd"/>
      <w:r w:rsidRPr="0042276C">
        <w:rPr>
          <w:rStyle w:val="StyleUnderline"/>
          <w:rFonts w:asciiTheme="minorHAnsi" w:hAnsiTheme="minorHAnsi" w:cstheme="minorHAnsi"/>
        </w:rPr>
        <w:t xml:space="preserve"> a direct line to the Pentagon’s brass.</w:t>
      </w:r>
    </w:p>
    <w:p w:rsidR="00485EF8" w:rsidRPr="0042276C" w:rsidRDefault="00485EF8" w:rsidP="00485EF8">
      <w:pPr>
        <w:rPr>
          <w:rFonts w:asciiTheme="minorHAnsi" w:hAnsiTheme="minorHAnsi" w:cstheme="minorHAnsi"/>
        </w:rPr>
      </w:pPr>
      <w:r w:rsidRPr="0042276C">
        <w:rPr>
          <w:rFonts w:asciiTheme="minorHAnsi" w:hAnsiTheme="minorHAnsi" w:cstheme="minorHAnsi"/>
        </w:rPr>
        <w:t>There’s growing evidence that suspected Russian digital interference, which includes hacks, leaks, and fake news that US intelligence agencies say aimed to harm Hillary Clinton’s candidacy, was even more extensive than previously understood.</w:t>
      </w:r>
    </w:p>
    <w:p w:rsidR="00485EF8" w:rsidRPr="0042276C" w:rsidRDefault="00485EF8" w:rsidP="00485EF8">
      <w:pPr>
        <w:rPr>
          <w:rFonts w:asciiTheme="minorHAnsi" w:hAnsiTheme="minorHAnsi" w:cstheme="minorHAnsi"/>
        </w:rPr>
      </w:pPr>
      <w:r w:rsidRPr="0042276C">
        <w:rPr>
          <w:rFonts w:asciiTheme="minorHAnsi" w:hAnsiTheme="minorHAnsi" w:cstheme="minorHAnsi"/>
        </w:rPr>
        <w:t>On Tuesday, Bloomberg reported that Russian hackers managed to infiltrate voter databases and software systems in 39 states. And National Security Agency documents leaked to The Intercept last week indicated that a Moscow-based intelligence agency may have attacked a company that provides voting-management software in several US states. </w:t>
      </w:r>
    </w:p>
    <w:p w:rsidR="00485EF8" w:rsidRPr="0042276C" w:rsidRDefault="00485EF8" w:rsidP="00485EF8">
      <w:pPr>
        <w:rPr>
          <w:rStyle w:val="StyleUnderline"/>
          <w:rFonts w:asciiTheme="minorHAnsi" w:hAnsiTheme="minorHAnsi" w:cstheme="minorHAnsi"/>
        </w:rPr>
      </w:pPr>
      <w:r w:rsidRPr="0042276C">
        <w:rPr>
          <w:rStyle w:val="StyleUnderline"/>
          <w:rFonts w:asciiTheme="minorHAnsi" w:hAnsiTheme="minorHAnsi" w:cstheme="minorHAnsi"/>
        </w:rPr>
        <w:t>The scope of the threat is leading Pentagon officials to analyze defensive vulnerabilities in their systems</w:t>
      </w:r>
      <w:r w:rsidRPr="0042276C">
        <w:rPr>
          <w:rFonts w:asciiTheme="minorHAnsi" w:hAnsiTheme="minorHAnsi" w:cstheme="minorHAnsi"/>
        </w:rPr>
        <w:t xml:space="preserve">. In Senate testimony, Mr. </w:t>
      </w:r>
      <w:proofErr w:type="spellStart"/>
      <w:r w:rsidRPr="0042276C">
        <w:rPr>
          <w:rFonts w:asciiTheme="minorHAnsi" w:hAnsiTheme="minorHAnsi" w:cstheme="minorHAnsi"/>
        </w:rPr>
        <w:t>Mattis</w:t>
      </w:r>
      <w:proofErr w:type="spellEnd"/>
      <w:r w:rsidRPr="0042276C">
        <w:rPr>
          <w:rFonts w:asciiTheme="minorHAnsi" w:hAnsiTheme="minorHAnsi" w:cstheme="minorHAnsi"/>
        </w:rPr>
        <w:t xml:space="preserve"> confirmed that </w:t>
      </w:r>
      <w:r w:rsidRPr="0042276C">
        <w:rPr>
          <w:rStyle w:val="StyleUnderline"/>
          <w:rFonts w:asciiTheme="minorHAnsi" w:hAnsiTheme="minorHAnsi" w:cstheme="minorHAnsi"/>
        </w:rPr>
        <w:t xml:space="preserve">the agency is working on a broad strategy to counter digital threats from Russia, and is honing intelligence and </w:t>
      </w:r>
      <w:proofErr w:type="spellStart"/>
      <w:r w:rsidRPr="0042276C">
        <w:rPr>
          <w:rStyle w:val="StyleUnderline"/>
          <w:rFonts w:asciiTheme="minorHAnsi" w:hAnsiTheme="minorHAnsi" w:cstheme="minorHAnsi"/>
        </w:rPr>
        <w:t>cyberdefensive</w:t>
      </w:r>
      <w:proofErr w:type="spellEnd"/>
      <w:r w:rsidRPr="0042276C">
        <w:rPr>
          <w:rStyle w:val="StyleUnderline"/>
          <w:rFonts w:asciiTheme="minorHAnsi" w:hAnsiTheme="minorHAnsi" w:cstheme="minorHAnsi"/>
        </w:rPr>
        <w:t xml:space="preserve"> capabilities ahead of its release.</w:t>
      </w:r>
    </w:p>
    <w:p w:rsidR="00485EF8" w:rsidRPr="0042276C" w:rsidRDefault="00485EF8" w:rsidP="00485EF8">
      <w:pPr>
        <w:rPr>
          <w:rStyle w:val="StyleUnderline"/>
          <w:rFonts w:asciiTheme="minorHAnsi" w:hAnsiTheme="minorHAnsi" w:cstheme="minorHAnsi"/>
        </w:rPr>
      </w:pPr>
      <w:r w:rsidRPr="0042276C">
        <w:rPr>
          <w:rFonts w:asciiTheme="minorHAnsi" w:hAnsiTheme="minorHAnsi" w:cstheme="minorHAnsi"/>
        </w:rPr>
        <w:t xml:space="preserve">But even as Congress and defense officials consider this challenge, Lewis warns that </w:t>
      </w:r>
      <w:r w:rsidRPr="0042276C">
        <w:rPr>
          <w:rStyle w:val="StyleUnderline"/>
          <w:rFonts w:asciiTheme="minorHAnsi" w:hAnsiTheme="minorHAnsi" w:cstheme="minorHAnsi"/>
        </w:rPr>
        <w:t>Moscow may already be moving on to Plan B.</w:t>
      </w:r>
    </w:p>
    <w:p w:rsidR="00485EF8" w:rsidRPr="0042276C" w:rsidRDefault="00485EF8" w:rsidP="00485EF8">
      <w:pPr>
        <w:rPr>
          <w:rFonts w:asciiTheme="minorHAnsi" w:hAnsiTheme="minorHAnsi" w:cstheme="minorHAnsi"/>
        </w:rPr>
      </w:pPr>
      <w:r w:rsidRPr="0042276C">
        <w:rPr>
          <w:rFonts w:asciiTheme="minorHAnsi" w:hAnsiTheme="minorHAnsi" w:cstheme="minorHAnsi"/>
        </w:rPr>
        <w:t xml:space="preserve">“They may think up a new set of tactics, realizing, </w:t>
      </w:r>
      <w:r w:rsidRPr="0042276C">
        <w:rPr>
          <w:rStyle w:val="StyleUnderline"/>
          <w:rFonts w:asciiTheme="minorHAnsi" w:hAnsiTheme="minorHAnsi" w:cstheme="minorHAnsi"/>
        </w:rPr>
        <w:t>it worked once and everybody knows about it.</w:t>
      </w:r>
      <w:r w:rsidRPr="0042276C">
        <w:rPr>
          <w:rFonts w:asciiTheme="minorHAnsi" w:hAnsiTheme="minorHAnsi" w:cstheme="minorHAnsi"/>
        </w:rPr>
        <w:t xml:space="preserve"> They need a new bag of tricks.”</w:t>
      </w:r>
    </w:p>
    <w:p w:rsidR="00485EF8" w:rsidRDefault="00485EF8" w:rsidP="00485EF8">
      <w:pPr>
        <w:pStyle w:val="Heading3"/>
      </w:pPr>
      <w:r>
        <w:lastRenderedPageBreak/>
        <w:t xml:space="preserve">A2-Structural Violence </w:t>
      </w:r>
    </w:p>
    <w:p w:rsidR="00485EF8" w:rsidRPr="004F6E4E" w:rsidRDefault="00485EF8" w:rsidP="00485EF8">
      <w:pPr>
        <w:pStyle w:val="Heading4"/>
        <w:rPr>
          <w:u w:val="single"/>
        </w:rPr>
      </w:pPr>
      <w:r w:rsidRPr="004F6E4E">
        <w:t>Prioritize existential risks – they come first</w:t>
      </w:r>
    </w:p>
    <w:p w:rsidR="00485EF8" w:rsidRPr="004F6E4E" w:rsidRDefault="00485EF8" w:rsidP="00485EF8">
      <w:proofErr w:type="spellStart"/>
      <w:r w:rsidRPr="004F6E4E">
        <w:rPr>
          <w:rStyle w:val="Style13ptBold"/>
        </w:rPr>
        <w:t>Bostrum</w:t>
      </w:r>
      <w:proofErr w:type="spellEnd"/>
      <w:r w:rsidRPr="004F6E4E">
        <w:rPr>
          <w:rStyle w:val="Style13ptBold"/>
        </w:rPr>
        <w:t xml:space="preserve"> 12</w:t>
      </w:r>
      <w:r w:rsidRPr="004F6E4E">
        <w:t xml:space="preserve"> (Nick, Professor of Philosophy at Oxford, directs Oxford's Future of Humanity Institute and winner of the Gannon Award, Interview with Ross Andersen, correspondent at The Atlantic, 3/6, “We're Underestimating the Risk of Human Extinction”, </w:t>
      </w:r>
      <w:hyperlink r:id="rId26" w:history="1">
        <w:r w:rsidRPr="004F6E4E">
          <w:rPr>
            <w:rStyle w:val="Hyperlink"/>
          </w:rPr>
          <w:t>http://www.theatlantic.com/technology/archive/2012/03/were-underestimating-the-risk-of-human-extinction/253821/</w:t>
        </w:r>
      </w:hyperlink>
      <w:r w:rsidRPr="004F6E4E">
        <w:t>)</w:t>
      </w:r>
    </w:p>
    <w:p w:rsidR="00485EF8" w:rsidRPr="004F6E4E" w:rsidRDefault="00485EF8" w:rsidP="00485EF8">
      <w:pPr>
        <w:rPr>
          <w:sz w:val="16"/>
        </w:rPr>
      </w:pPr>
      <w:proofErr w:type="spellStart"/>
      <w:r w:rsidRPr="004F6E4E">
        <w:rPr>
          <w:sz w:val="16"/>
        </w:rPr>
        <w:t>Bostrom</w:t>
      </w:r>
      <w:proofErr w:type="spellEnd"/>
      <w:r w:rsidRPr="004F6E4E">
        <w:rPr>
          <w:sz w:val="16"/>
        </w:rPr>
        <w:t xml:space="preserve">, who directs Oxford's Future of Humanity Institute, has argued over the course of several papers that </w:t>
      </w:r>
      <w:r w:rsidRPr="004F6E4E">
        <w:rPr>
          <w:rStyle w:val="TitleChar"/>
          <w:sz w:val="22"/>
        </w:rPr>
        <w:t>human extinction risks are poorly understood and</w:t>
      </w:r>
      <w:r w:rsidRPr="004F6E4E">
        <w:rPr>
          <w:sz w:val="16"/>
        </w:rPr>
        <w:t xml:space="preserve">, worse still, </w:t>
      </w:r>
      <w:r w:rsidRPr="004F6E4E">
        <w:rPr>
          <w:rStyle w:val="Emphasis"/>
        </w:rPr>
        <w:t>severely underestimated by society</w:t>
      </w:r>
      <w:r w:rsidRPr="004F6E4E">
        <w:rPr>
          <w:sz w:val="16"/>
        </w:rPr>
        <w:t xml:space="preserve">. Some of these existential risks are fairly well known, especially the natural ones. But others are obscure or even exotic. Most worrying to </w:t>
      </w:r>
      <w:proofErr w:type="spellStart"/>
      <w:r w:rsidRPr="004F6E4E">
        <w:rPr>
          <w:sz w:val="16"/>
        </w:rPr>
        <w:t>Bostrom</w:t>
      </w:r>
      <w:proofErr w:type="spellEnd"/>
      <w:r w:rsidRPr="004F6E4E">
        <w:rPr>
          <w:sz w:val="16"/>
        </w:rPr>
        <w:t xml:space="preserve"> is the subset of existential risks that arise from human technology, a subset that he expects to grow in number and potency over the next century.</w:t>
      </w:r>
      <w:r w:rsidRPr="004F6E4E">
        <w:rPr>
          <w:sz w:val="12"/>
        </w:rPr>
        <w:t>¶</w:t>
      </w:r>
      <w:r w:rsidRPr="004F6E4E">
        <w:rPr>
          <w:sz w:val="16"/>
        </w:rPr>
        <w:t xml:space="preserve"> </w:t>
      </w:r>
      <w:proofErr w:type="gramStart"/>
      <w:r w:rsidRPr="004F6E4E">
        <w:rPr>
          <w:sz w:val="16"/>
        </w:rPr>
        <w:t>Despite</w:t>
      </w:r>
      <w:proofErr w:type="gramEnd"/>
      <w:r w:rsidRPr="004F6E4E">
        <w:rPr>
          <w:sz w:val="16"/>
        </w:rPr>
        <w:t xml:space="preserve"> his concerns about the risks posed to humans by technological progress, </w:t>
      </w:r>
      <w:proofErr w:type="spellStart"/>
      <w:r w:rsidRPr="004F6E4E">
        <w:rPr>
          <w:sz w:val="16"/>
        </w:rPr>
        <w:t>Bostrom</w:t>
      </w:r>
      <w:proofErr w:type="spellEnd"/>
      <w:r w:rsidRPr="004F6E4E">
        <w:rPr>
          <w:sz w:val="16"/>
        </w:rPr>
        <w:t xml:space="preserve"> is no luddite. In fact, he is a longtime advocate of transhumanism---the effort to improve the human condition, and even human nature itself, through technological means. In the long run he sees technology as a bridge, a bridge we humans must cross with great care, in order to reach new and better modes of being. In his work, </w:t>
      </w:r>
      <w:proofErr w:type="spellStart"/>
      <w:r w:rsidRPr="004F6E4E">
        <w:rPr>
          <w:sz w:val="16"/>
        </w:rPr>
        <w:t>Bostrom</w:t>
      </w:r>
      <w:proofErr w:type="spellEnd"/>
      <w:r w:rsidRPr="004F6E4E">
        <w:rPr>
          <w:sz w:val="16"/>
        </w:rPr>
        <w:t xml:space="preserve"> uses the tools of philosophy and mathematics, in particular probability theory, to try and determine how we as a species might achieve this safe passage. What follows is my conversation with </w:t>
      </w:r>
      <w:proofErr w:type="spellStart"/>
      <w:r w:rsidRPr="004F6E4E">
        <w:rPr>
          <w:sz w:val="16"/>
        </w:rPr>
        <w:t>Bostrom</w:t>
      </w:r>
      <w:proofErr w:type="spellEnd"/>
      <w:r w:rsidRPr="004F6E4E">
        <w:rPr>
          <w:sz w:val="16"/>
        </w:rPr>
        <w:t xml:space="preserve"> about some of the most interesting and worrying existential risks that humanity might encounter in the decades and centuries to come, and about what we can do to make sure we outlast them.</w:t>
      </w:r>
      <w:r w:rsidRPr="004F6E4E">
        <w:rPr>
          <w:sz w:val="12"/>
        </w:rPr>
        <w:t>¶</w:t>
      </w:r>
      <w:r w:rsidRPr="004F6E4E">
        <w:rPr>
          <w:sz w:val="16"/>
        </w:rPr>
        <w:t xml:space="preserve"> Some have argued that we ought to be directing our resources toward humanity's existing problems, rather than future existential risks, because many of the latter are highly improbable. You have responded by suggesting that </w:t>
      </w:r>
      <w:r w:rsidRPr="004F6E4E">
        <w:rPr>
          <w:rStyle w:val="StyleUnderline"/>
        </w:rPr>
        <w:t xml:space="preserve">existential risk mitigation may in fact be a </w:t>
      </w:r>
      <w:r w:rsidRPr="004F6E4E">
        <w:rPr>
          <w:rStyle w:val="Emphasis"/>
        </w:rPr>
        <w:t>dominant moral priority</w:t>
      </w:r>
      <w:r w:rsidRPr="004F6E4E">
        <w:rPr>
          <w:rStyle w:val="StyleUnderline"/>
        </w:rPr>
        <w:t xml:space="preserve"> over the alleviation of present suffering</w:t>
      </w:r>
      <w:r w:rsidRPr="004F6E4E">
        <w:rPr>
          <w:sz w:val="16"/>
        </w:rPr>
        <w:t xml:space="preserve">. Can you explain why? </w:t>
      </w:r>
      <w:r w:rsidRPr="004F6E4E">
        <w:rPr>
          <w:sz w:val="12"/>
        </w:rPr>
        <w:t>¶</w:t>
      </w:r>
      <w:r w:rsidRPr="004F6E4E">
        <w:rPr>
          <w:sz w:val="16"/>
        </w:rPr>
        <w:t xml:space="preserve"> </w:t>
      </w:r>
      <w:proofErr w:type="spellStart"/>
      <w:r w:rsidRPr="004F6E4E">
        <w:rPr>
          <w:sz w:val="16"/>
        </w:rPr>
        <w:t>Bostrom</w:t>
      </w:r>
      <w:proofErr w:type="spellEnd"/>
      <w:r w:rsidRPr="004F6E4E">
        <w:rPr>
          <w:sz w:val="16"/>
        </w:rPr>
        <w:t xml:space="preserve">: Well </w:t>
      </w:r>
      <w:r w:rsidRPr="004F6E4E">
        <w:rPr>
          <w:rStyle w:val="TitleChar"/>
          <w:sz w:val="22"/>
        </w:rPr>
        <w:t>suppose you have a moral view that counts future people as being worth as much as present people</w:t>
      </w:r>
      <w:r w:rsidRPr="004F6E4E">
        <w:rPr>
          <w:sz w:val="16"/>
        </w:rPr>
        <w:t xml:space="preserve">. You might say that fundamentally it doesn't matter whether someone exists at the current time or at some future time, just as many people think that from a fundamental moral point of view, it doesn't matter where somebody is spatially---somebody isn't automatically worth less because you move them to the moon or to Africa or something. </w:t>
      </w:r>
      <w:r w:rsidRPr="004F6E4E">
        <w:rPr>
          <w:rStyle w:val="TitleChar"/>
          <w:sz w:val="22"/>
        </w:rPr>
        <w:t xml:space="preserve">A human life is a human life. If you have that moral point of view that future generations matter in proportion to their population numbers, then you get this </w:t>
      </w:r>
      <w:r w:rsidRPr="004F6E4E">
        <w:rPr>
          <w:rStyle w:val="StyleUnderline"/>
        </w:rPr>
        <w:t xml:space="preserve">very stark implication that existential risk mitigation has a </w:t>
      </w:r>
      <w:r w:rsidRPr="004F6E4E">
        <w:rPr>
          <w:rStyle w:val="Emphasis"/>
        </w:rPr>
        <w:t>much higher utility</w:t>
      </w:r>
      <w:r w:rsidRPr="004F6E4E">
        <w:rPr>
          <w:rStyle w:val="StyleUnderline"/>
        </w:rPr>
        <w:t xml:space="preserve"> than pretty much anything else that you could do. There are</w:t>
      </w:r>
      <w:r w:rsidRPr="004F6E4E">
        <w:rPr>
          <w:rStyle w:val="TitleChar"/>
          <w:sz w:val="22"/>
        </w:rPr>
        <w:t xml:space="preserve"> so many people that could come into existence in the future if humanity survives this critical period of time---we might live for billions of years, our descendants might colonize billions of solar systems, and there could be billions and billions times more people than exist currently.</w:t>
      </w:r>
      <w:r w:rsidRPr="004F6E4E">
        <w:rPr>
          <w:rStyle w:val="Emphasis"/>
        </w:rPr>
        <w:t xml:space="preserve"> Therefore, even a very small reduction in the probability of realizing this enormous good will tend to outweigh even immense benefits like eliminating poverty or curing malaria</w:t>
      </w:r>
      <w:r w:rsidRPr="004F6E4E">
        <w:rPr>
          <w:sz w:val="16"/>
        </w:rPr>
        <w:t>, which would be tremendous under ordinary standards.</w:t>
      </w:r>
    </w:p>
    <w:p w:rsidR="00485EF8" w:rsidRPr="004F6E4E" w:rsidRDefault="00485EF8" w:rsidP="00485EF8"/>
    <w:p w:rsidR="00485EF8" w:rsidRDefault="00485EF8" w:rsidP="00485EF8">
      <w:pPr>
        <w:pStyle w:val="Heading1"/>
      </w:pPr>
      <w:r>
        <w:lastRenderedPageBreak/>
        <w:t xml:space="preserve">AFF Answers </w:t>
      </w:r>
    </w:p>
    <w:p w:rsidR="00485EF8" w:rsidRDefault="00485EF8" w:rsidP="00485EF8"/>
    <w:p w:rsidR="00485EF8" w:rsidRDefault="00485EF8" w:rsidP="00485EF8">
      <w:pPr>
        <w:pStyle w:val="Heading2"/>
      </w:pPr>
      <w:r>
        <w:lastRenderedPageBreak/>
        <w:t>UQ</w:t>
      </w:r>
    </w:p>
    <w:p w:rsidR="00485EF8" w:rsidRDefault="00485EF8" w:rsidP="00485EF8">
      <w:pPr>
        <w:pStyle w:val="Heading3"/>
      </w:pPr>
      <w:r>
        <w:lastRenderedPageBreak/>
        <w:t xml:space="preserve">GOP Winning Now – Senate </w:t>
      </w:r>
    </w:p>
    <w:p w:rsidR="00485EF8" w:rsidRPr="00D428AB" w:rsidRDefault="00485EF8" w:rsidP="00485EF8">
      <w:pPr>
        <w:pStyle w:val="Heading4"/>
      </w:pPr>
      <w:r>
        <w:t xml:space="preserve">The GOP has 2-to-1 odds of holding onto the Senate </w:t>
      </w:r>
    </w:p>
    <w:p w:rsidR="00485EF8" w:rsidRDefault="00485EF8" w:rsidP="00485EF8">
      <w:r w:rsidRPr="00D428AB">
        <w:rPr>
          <w:rStyle w:val="Style13ptBold"/>
        </w:rPr>
        <w:t>Byler 6/20/18</w:t>
      </w:r>
      <w:r>
        <w:t xml:space="preserve"> (David Byler, Chief Elections Analyst and a Staff Writer for The Weekly Standard, "Introducing the TWS </w:t>
      </w:r>
      <w:proofErr w:type="spellStart"/>
      <w:r>
        <w:t>SwingSeat</w:t>
      </w:r>
      <w:proofErr w:type="spellEnd"/>
      <w:r>
        <w:t xml:space="preserve"> Model", June 20 2018, </w:t>
      </w:r>
      <w:proofErr w:type="spellStart"/>
      <w:r>
        <w:t>SwingSeat</w:t>
      </w:r>
      <w:proofErr w:type="spellEnd"/>
      <w:r>
        <w:t xml:space="preserve">, </w:t>
      </w:r>
      <w:hyperlink r:id="rId27" w:history="1">
        <w:r w:rsidRPr="00C34D3C">
          <w:rPr>
            <w:rStyle w:val="Hyperlink"/>
          </w:rPr>
          <w:t>https://www.weeklystandard.com/david-byler/introducing-the-tws-swingseat-model</w:t>
        </w:r>
      </w:hyperlink>
      <w:r>
        <w:t>, mmv)</w:t>
      </w:r>
    </w:p>
    <w:p w:rsidR="00485EF8" w:rsidRDefault="00485EF8" w:rsidP="00485EF8">
      <w:r>
        <w:t xml:space="preserve">First, </w:t>
      </w:r>
      <w:r w:rsidRPr="00D428AB">
        <w:rPr>
          <w:rStyle w:val="StyleUnderline"/>
        </w:rPr>
        <w:t>Democrats must pitch a near-perfect game to win the chamber—that’s because Republicans have a great map</w:t>
      </w:r>
      <w:r>
        <w:t>.</w:t>
      </w:r>
    </w:p>
    <w:p w:rsidR="00485EF8" w:rsidRDefault="00485EF8" w:rsidP="00485EF8">
      <w:r w:rsidRPr="00D428AB">
        <w:rPr>
          <w:rStyle w:val="StyleUnderline"/>
        </w:rPr>
        <w:t>Most analysts</w:t>
      </w:r>
      <w:r>
        <w:t xml:space="preserve"> (myself included) </w:t>
      </w:r>
      <w:r w:rsidRPr="00D428AB">
        <w:rPr>
          <w:rStyle w:val="StyleUnderline"/>
        </w:rPr>
        <w:t>have argued that the 2018 Senate map is bad for Democrats</w:t>
      </w:r>
      <w:r>
        <w:t xml:space="preserve">. </w:t>
      </w:r>
      <w:r w:rsidRPr="00D428AB">
        <w:rPr>
          <w:rStyle w:val="StyleUnderline"/>
        </w:rPr>
        <w:t>They’re defending 26 seats while the GOP is defending only nine, and five Democratic senators are defending very red states.</w:t>
      </w:r>
      <w:r>
        <w:t xml:space="preserve"> </w:t>
      </w:r>
      <w:r w:rsidRPr="00D428AB">
        <w:rPr>
          <w:rStyle w:val="StyleUnderline"/>
        </w:rPr>
        <w:t>Republicans</w:t>
      </w:r>
      <w:r>
        <w:t xml:space="preserve">, on the other hand, </w:t>
      </w:r>
      <w:r w:rsidRPr="00D428AB">
        <w:rPr>
          <w:rStyle w:val="StyleUnderline"/>
        </w:rPr>
        <w:t>are only defending one state that Hillary Clinton won</w:t>
      </w:r>
      <w:r>
        <w:t xml:space="preserve"> (Nevada) and only a couple of light-red states. Democrats are currently slightly ahead in the polls in most toss-up races (though the polling is sparse and dated in some cases). But </w:t>
      </w:r>
      <w:r w:rsidRPr="00D428AB">
        <w:rPr>
          <w:rStyle w:val="StyleUnderline"/>
        </w:rPr>
        <w:t>if the GOP manages to win one or two races, the Democratic path to 51 seats becomes extremely tough</w:t>
      </w:r>
      <w:r>
        <w:t>.</w:t>
      </w:r>
    </w:p>
    <w:p w:rsidR="00485EF8" w:rsidRDefault="00485EF8" w:rsidP="00485EF8">
      <w:r>
        <w:t xml:space="preserve">And </w:t>
      </w:r>
      <w:proofErr w:type="spellStart"/>
      <w:r>
        <w:t>SwingSeat</w:t>
      </w:r>
      <w:proofErr w:type="spellEnd"/>
      <w:r>
        <w:t xml:space="preserve"> basically understands this. It assigns </w:t>
      </w:r>
      <w:r w:rsidRPr="00D428AB">
        <w:rPr>
          <w:rStyle w:val="StyleUnderline"/>
        </w:rPr>
        <w:t>Democrats a win probability that's noticeably north of 50 percent in key races such as Florida, Missouri, and Nevada</w:t>
      </w:r>
      <w:r>
        <w:t xml:space="preserve">, </w:t>
      </w:r>
      <w:r w:rsidRPr="00D428AB">
        <w:rPr>
          <w:rStyle w:val="StyleUnderline"/>
        </w:rPr>
        <w:t>but gives the GOP a slightly better than 2-to-1 chance of holding the Senate</w:t>
      </w:r>
      <w:r>
        <w:t xml:space="preserve">. That’s partially because it knows that </w:t>
      </w:r>
      <w:r w:rsidRPr="00D428AB">
        <w:rPr>
          <w:rStyle w:val="StyleUnderline"/>
        </w:rPr>
        <w:t>the GOP could, even in a strongly Democratic environment, win one or two competitive Democratic seats</w:t>
      </w:r>
      <w:r>
        <w:t xml:space="preserve">. Moreover, </w:t>
      </w:r>
      <w:r w:rsidRPr="00D428AB">
        <w:rPr>
          <w:rStyle w:val="StyleUnderline"/>
        </w:rPr>
        <w:t>if the GOP improves their numbers across the board, they could net a few seats in an otherwise tough midterm</w:t>
      </w:r>
      <w:r>
        <w:t xml:space="preserve">. Obviously the Democrats are still in the game. There are some simulations where polls move towards the Dems—and events that have roughly 1-in-3 chance of happening happen all the time. But </w:t>
      </w:r>
      <w:proofErr w:type="spellStart"/>
      <w:r>
        <w:t>SwingSeat</w:t>
      </w:r>
      <w:proofErr w:type="spellEnd"/>
      <w:r>
        <w:t xml:space="preserve"> thinks </w:t>
      </w:r>
      <w:r w:rsidRPr="00D428AB">
        <w:rPr>
          <w:rStyle w:val="StyleUnderline"/>
        </w:rPr>
        <w:t>that Republicans have a real advantage</w:t>
      </w:r>
      <w:r>
        <w:t>.</w:t>
      </w:r>
    </w:p>
    <w:p w:rsidR="00485EF8" w:rsidRDefault="00485EF8" w:rsidP="00485EF8">
      <w:r>
        <w:t xml:space="preserve">Which brings me to the second main takeaway: </w:t>
      </w:r>
      <w:r w:rsidRPr="00D428AB">
        <w:rPr>
          <w:rStyle w:val="StyleUnderline"/>
        </w:rPr>
        <w:t>Republicans have a higher ceiling than Democrats</w:t>
      </w:r>
      <w:r>
        <w:t>.</w:t>
      </w:r>
    </w:p>
    <w:p w:rsidR="00485EF8" w:rsidRDefault="00485EF8" w:rsidP="00485EF8">
      <w:r w:rsidRPr="00D428AB">
        <w:rPr>
          <w:rStyle w:val="StyleUnderline"/>
        </w:rPr>
        <w:t>Republicans have a lot of potential targets on this map. If GOP candidates generally improve their standing</w:t>
      </w:r>
      <w:r>
        <w:t xml:space="preserve"> (or if the polls are biased against them) </w:t>
      </w:r>
      <w:r w:rsidRPr="00D428AB">
        <w:rPr>
          <w:rStyle w:val="StyleUnderline"/>
        </w:rPr>
        <w:t>they could actually gain seats from where they are now</w:t>
      </w:r>
      <w:r>
        <w:t xml:space="preserve">. But similar </w:t>
      </w:r>
      <w:r w:rsidRPr="00D428AB">
        <w:rPr>
          <w:rStyle w:val="StyleUnderline"/>
        </w:rPr>
        <w:t>across-the-board improvement for Democrats would yield lower returns. If Democrats hold all their seats and win Nevada and Arizona, they win a bare majority Senate</w:t>
      </w:r>
      <w:r>
        <w:t xml:space="preserve">. </w:t>
      </w:r>
      <w:r w:rsidRPr="00D428AB">
        <w:rPr>
          <w:rStyle w:val="StyleUnderline"/>
        </w:rPr>
        <w:t>Beyond that, the landscape gets even tougher</w:t>
      </w:r>
      <w:r>
        <w:t xml:space="preserve">. Phil </w:t>
      </w:r>
      <w:proofErr w:type="spellStart"/>
      <w:r>
        <w:t>Bredesen</w:t>
      </w:r>
      <w:proofErr w:type="spellEnd"/>
      <w:r>
        <w:t xml:space="preserve"> is currently leading Republican Marsha Blackburn in Tennessee, but it’s a red state and </w:t>
      </w:r>
      <w:proofErr w:type="spellStart"/>
      <w:r>
        <w:t>Bredesen’s</w:t>
      </w:r>
      <w:proofErr w:type="spellEnd"/>
      <w:r>
        <w:t xml:space="preserve"> lead is far from safe. Beyond Tennessee, the map gets harder still. Ted Cruz has a roughly 4-to-1 chance of winning. And Republicans shouldn’t have much trouble holding off Democrats in deeply red states such as Utah, Wyoming, Nebraska, and Mississippi.</w:t>
      </w:r>
    </w:p>
    <w:p w:rsidR="00485EF8" w:rsidRDefault="00485EF8" w:rsidP="00485EF8"/>
    <w:p w:rsidR="00485EF8" w:rsidRDefault="00485EF8" w:rsidP="00485EF8"/>
    <w:p w:rsidR="00485EF8" w:rsidRDefault="00485EF8" w:rsidP="00485EF8">
      <w:pPr>
        <w:pStyle w:val="Heading4"/>
      </w:pPr>
      <w:r>
        <w:t>Dems have to sweep West Virginia, Indiana, Missouri, Montana, North Dakota, Ohio, Florida, and Wisconsin</w:t>
      </w:r>
    </w:p>
    <w:p w:rsidR="00485EF8" w:rsidRDefault="00485EF8" w:rsidP="00485EF8">
      <w:r w:rsidRPr="006258D4">
        <w:rPr>
          <w:rStyle w:val="Style13ptBold"/>
        </w:rPr>
        <w:t>Scott 5/17/18</w:t>
      </w:r>
      <w:r>
        <w:t xml:space="preserve"> (Dylan Scott, Political Analyst, "The 10 toughest Senate elections for Democrats in 2018", </w:t>
      </w:r>
      <w:proofErr w:type="spellStart"/>
      <w:r>
        <w:t>Vox</w:t>
      </w:r>
      <w:proofErr w:type="spellEnd"/>
      <w:r>
        <w:t xml:space="preserve">, May 17 2018, </w:t>
      </w:r>
      <w:hyperlink r:id="rId28" w:history="1">
        <w:r w:rsidRPr="00C34D3C">
          <w:rPr>
            <w:rStyle w:val="Hyperlink"/>
          </w:rPr>
          <w:t>https://www.vox.com/policy-and-politics/2018/4/30/17285240/senate-elections-2018-midterms-trump-approval-rating-by-state</w:t>
        </w:r>
      </w:hyperlink>
      <w:r>
        <w:t>, mmv)</w:t>
      </w:r>
    </w:p>
    <w:p w:rsidR="00485EF8" w:rsidRDefault="00485EF8" w:rsidP="00485EF8">
      <w:r w:rsidRPr="006258D4">
        <w:rPr>
          <w:rStyle w:val="StyleUnderline"/>
        </w:rPr>
        <w:lastRenderedPageBreak/>
        <w:t>In the 2018 Senate elections, Democrats will have serious advantages — an unpopular President Trump</w:t>
      </w:r>
      <w:r>
        <w:t xml:space="preserve">, the historic trend of voters punishing the party in power — </w:t>
      </w:r>
      <w:r w:rsidRPr="006258D4">
        <w:rPr>
          <w:rStyle w:val="StyleUnderline"/>
        </w:rPr>
        <w:t>and one huge obstacle: 10 Senate Democrats are running for reelection in states that Trump won in the 2016 presidential election</w:t>
      </w:r>
      <w:r>
        <w:t xml:space="preserve">. You’re </w:t>
      </w:r>
      <w:proofErr w:type="spellStart"/>
      <w:r>
        <w:t>gonna</w:t>
      </w:r>
      <w:proofErr w:type="spellEnd"/>
      <w:r>
        <w:t xml:space="preserve"> hear about that a lot.</w:t>
      </w:r>
    </w:p>
    <w:p w:rsidR="00485EF8" w:rsidRPr="006258D4" w:rsidRDefault="00485EF8" w:rsidP="00485EF8">
      <w:pPr>
        <w:rPr>
          <w:b/>
          <w:u w:val="single"/>
        </w:rPr>
      </w:pPr>
      <w:r w:rsidRPr="006258D4">
        <w:rPr>
          <w:rStyle w:val="StyleUnderline"/>
        </w:rPr>
        <w:t>That hurdle is the big reason why, though the current Senate has 51 Republicans and 49 Democrats and therefore Democrats would need to flip only two seats to reclaim control of the chamber, Democrats are still the underdogs in the 2018 battle for the Senate.</w:t>
      </w:r>
    </w:p>
    <w:p w:rsidR="00485EF8" w:rsidRDefault="00485EF8" w:rsidP="00485EF8">
      <w:r w:rsidRPr="006258D4">
        <w:rPr>
          <w:rStyle w:val="StyleUnderline"/>
        </w:rPr>
        <w:t>In some of these states, like West Virginia</w:t>
      </w:r>
      <w:r>
        <w:t xml:space="preserve">, where Sen. Joe Manchin might have the toughest race of his life, </w:t>
      </w:r>
      <w:r w:rsidRPr="006258D4">
        <w:rPr>
          <w:rStyle w:val="StyleUnderline"/>
        </w:rPr>
        <w:t xml:space="preserve">Trump won with 70 percent of the vote two years ago and remains very popular with voters. Indiana’s Joe Donnelly, Missouri’s Claire </w:t>
      </w:r>
      <w:proofErr w:type="spellStart"/>
      <w:r w:rsidRPr="006258D4">
        <w:rPr>
          <w:rStyle w:val="StyleUnderline"/>
        </w:rPr>
        <w:t>McCaskill</w:t>
      </w:r>
      <w:proofErr w:type="spellEnd"/>
      <w:r w:rsidRPr="006258D4">
        <w:rPr>
          <w:rStyle w:val="StyleUnderline"/>
        </w:rPr>
        <w:t xml:space="preserve">, Montana’s Jon Tester, and North Dakota’s Heidi </w:t>
      </w:r>
      <w:proofErr w:type="spellStart"/>
      <w:r w:rsidRPr="006258D4">
        <w:rPr>
          <w:rStyle w:val="StyleUnderline"/>
        </w:rPr>
        <w:t>Heitkamp</w:t>
      </w:r>
      <w:proofErr w:type="spellEnd"/>
      <w:r w:rsidRPr="006258D4">
        <w:rPr>
          <w:rStyle w:val="StyleUnderline"/>
        </w:rPr>
        <w:t xml:space="preserve"> are other Senate Democrats with difficult terrain. Others — Ohio’s Sherrod Brown and Florida’s Bill Nelson, for example — are running in more traditional swing states. Wisconsin’s Tammy Baldwin is vying for reelection on the site of one of Trump’s most surprising triumphs.</w:t>
      </w:r>
    </w:p>
    <w:p w:rsidR="00485EF8" w:rsidRDefault="00485EF8" w:rsidP="00485EF8"/>
    <w:p w:rsidR="00485EF8" w:rsidRDefault="00485EF8" w:rsidP="00485EF8"/>
    <w:p w:rsidR="00485EF8" w:rsidRDefault="00485EF8" w:rsidP="00485EF8">
      <w:pPr>
        <w:pStyle w:val="Heading4"/>
      </w:pPr>
      <w:r>
        <w:t xml:space="preserve">They won’t win West Virginia – Trump supporters  </w:t>
      </w:r>
    </w:p>
    <w:p w:rsidR="00485EF8" w:rsidRDefault="00485EF8" w:rsidP="00485EF8">
      <w:r w:rsidRPr="006258D4">
        <w:rPr>
          <w:rStyle w:val="Style13ptBold"/>
        </w:rPr>
        <w:t>Scott 5/17/18</w:t>
      </w:r>
      <w:r>
        <w:t xml:space="preserve"> (Dylan Scott, Political Analyst, "The 10 toughest Senate elections for Democrats in 2018", </w:t>
      </w:r>
      <w:proofErr w:type="spellStart"/>
      <w:r>
        <w:t>Vox</w:t>
      </w:r>
      <w:proofErr w:type="spellEnd"/>
      <w:r>
        <w:t xml:space="preserve">, May 17 2018, </w:t>
      </w:r>
      <w:hyperlink r:id="rId29" w:history="1">
        <w:r w:rsidRPr="00C34D3C">
          <w:rPr>
            <w:rStyle w:val="Hyperlink"/>
          </w:rPr>
          <w:t>https://www.vox.com/policy-and-politics/2018/4/30/17285240/senate-elections-2018-midterms-trump-approval-rating-by-state</w:t>
        </w:r>
      </w:hyperlink>
      <w:r>
        <w:t>, mmv)</w:t>
      </w:r>
    </w:p>
    <w:p w:rsidR="00485EF8" w:rsidRDefault="00485EF8" w:rsidP="00485EF8">
      <w:r w:rsidRPr="006D198C">
        <w:rPr>
          <w:rStyle w:val="StyleUnderline"/>
        </w:rPr>
        <w:t>West Virginia:</w:t>
      </w:r>
      <w:r>
        <w:t xml:space="preserve"> Joe Manchin vs. Patrick </w:t>
      </w:r>
      <w:proofErr w:type="spellStart"/>
      <w:r>
        <w:t>Morrisey</w:t>
      </w:r>
      <w:proofErr w:type="spellEnd"/>
    </w:p>
    <w:p w:rsidR="00485EF8" w:rsidRDefault="00485EF8" w:rsidP="00485EF8">
      <w:r>
        <w:t xml:space="preserve">Who is the </w:t>
      </w:r>
      <w:r w:rsidRPr="006D198C">
        <w:rPr>
          <w:rStyle w:val="StyleUnderline"/>
        </w:rPr>
        <w:t>Senate Democrat? Joe Manchin</w:t>
      </w:r>
      <w:r>
        <w:t>, elected to the Senate in 2010. He was governor and secretary of state before that. He’s pretty moderate or even conservative by Democratic standards, though he, like everybody else on this list, voted against Obamacare repeal and the Republican tax bill.</w:t>
      </w:r>
    </w:p>
    <w:p w:rsidR="00485EF8" w:rsidRDefault="00485EF8" w:rsidP="00485EF8">
      <w:r>
        <w:t xml:space="preserve">Who is the </w:t>
      </w:r>
      <w:r w:rsidRPr="006D198C">
        <w:rPr>
          <w:rStyle w:val="StyleUnderline"/>
        </w:rPr>
        <w:t xml:space="preserve">Republican? Attorney General Patrick </w:t>
      </w:r>
      <w:proofErr w:type="spellStart"/>
      <w:r w:rsidRPr="006D198C">
        <w:rPr>
          <w:rStyle w:val="StyleUnderline"/>
        </w:rPr>
        <w:t>Morrisey</w:t>
      </w:r>
      <w:proofErr w:type="spellEnd"/>
      <w:r>
        <w:t xml:space="preserve"> prevailed in the May 8 primary, beating Don Blankenship, a former coal baron who ran a company found to be violating federal safety regulations when a mining accident killed 29 people, and avoiding a disaster for DC Republicans. </w:t>
      </w:r>
      <w:proofErr w:type="spellStart"/>
      <w:r>
        <w:t>Morrisey</w:t>
      </w:r>
      <w:proofErr w:type="spellEnd"/>
      <w:r>
        <w:t xml:space="preserve"> ran on his record as attorney general, where he sued the Obama administration repeatedly over environmental regulations and other federal rules, positioning himself as the conservative outsider in the race.</w:t>
      </w:r>
    </w:p>
    <w:p w:rsidR="00485EF8" w:rsidRDefault="00485EF8" w:rsidP="00485EF8">
      <w:r>
        <w:t xml:space="preserve">How much does the state like Trump? </w:t>
      </w:r>
      <w:r w:rsidRPr="006D198C">
        <w:rPr>
          <w:rStyle w:val="StyleUnderline"/>
        </w:rPr>
        <w:t>Trump won with 68 percent of the vote, his highest margin in the country. His approval rating is still 61 percent, highest of any state</w:t>
      </w:r>
      <w:r>
        <w:t xml:space="preserve">, per Gallup, the source for the rest of this list’s numbers. </w:t>
      </w:r>
      <w:r w:rsidRPr="006D198C">
        <w:rPr>
          <w:rStyle w:val="StyleUnderline"/>
        </w:rPr>
        <w:t>Manchin’s approval rating, meanwhile, is so-so: 43 percent approve; 44 percent disapprove</w:t>
      </w:r>
      <w:r>
        <w:t>, per Morning Consult, also our go-to source.</w:t>
      </w:r>
    </w:p>
    <w:p w:rsidR="00485EF8" w:rsidRDefault="00485EF8" w:rsidP="00485EF8">
      <w:r>
        <w:t xml:space="preserve">What’s interesting about this race, anyway? </w:t>
      </w:r>
      <w:r w:rsidRPr="006D198C">
        <w:rPr>
          <w:rStyle w:val="StyleUnderline"/>
        </w:rPr>
        <w:t>Manchin has a strong history with the state, though his brand of centrism might risk alienating actual progressives in the year of the Resistance</w:t>
      </w:r>
      <w:r>
        <w:t>. “</w:t>
      </w:r>
      <w:r w:rsidRPr="006D198C">
        <w:rPr>
          <w:rStyle w:val="StyleUnderline"/>
        </w:rPr>
        <w:t>There’s a very strong anti-establishment sentiment in West Virginia, and there’s also an ‘it can’t get any worse’ sentiment,” Patrick Hickey, a political science professor at West Virginia University</w:t>
      </w:r>
      <w:r w:rsidRPr="006D198C">
        <w:t xml:space="preserve">, told me. </w:t>
      </w:r>
      <w:r w:rsidRPr="006D198C">
        <w:rPr>
          <w:rStyle w:val="StyleUnderline"/>
        </w:rPr>
        <w:t>“We’re just trying to shake it up.”</w:t>
      </w:r>
    </w:p>
    <w:p w:rsidR="00485EF8" w:rsidRDefault="00485EF8" w:rsidP="00485EF8"/>
    <w:p w:rsidR="00485EF8" w:rsidRDefault="00485EF8" w:rsidP="00485EF8"/>
    <w:p w:rsidR="00485EF8" w:rsidRDefault="00485EF8" w:rsidP="00485EF8">
      <w:pPr>
        <w:pStyle w:val="Heading4"/>
      </w:pPr>
      <w:r>
        <w:t xml:space="preserve">They won’t win North Dakota – democratic infighting </w:t>
      </w:r>
    </w:p>
    <w:p w:rsidR="00485EF8" w:rsidRDefault="00485EF8" w:rsidP="00485EF8">
      <w:r w:rsidRPr="006258D4">
        <w:rPr>
          <w:rStyle w:val="Style13ptBold"/>
        </w:rPr>
        <w:t>Scott 5/17/18</w:t>
      </w:r>
      <w:r>
        <w:t xml:space="preserve"> (Dylan Scott, Political Analyst, "The 10 toughest Senate elections for Democrats in 2018", </w:t>
      </w:r>
      <w:proofErr w:type="spellStart"/>
      <w:r>
        <w:t>Vox</w:t>
      </w:r>
      <w:proofErr w:type="spellEnd"/>
      <w:r>
        <w:t xml:space="preserve">, May 17 2018, </w:t>
      </w:r>
      <w:hyperlink r:id="rId30" w:history="1">
        <w:r w:rsidRPr="00C34D3C">
          <w:rPr>
            <w:rStyle w:val="Hyperlink"/>
          </w:rPr>
          <w:t>https://www.vox.com/policy-and-politics/2018/4/30/17285240/senate-elections-2018-midterms-trump-approval-rating-by-state</w:t>
        </w:r>
      </w:hyperlink>
      <w:r>
        <w:t>, mmv)</w:t>
      </w:r>
    </w:p>
    <w:p w:rsidR="00485EF8" w:rsidRDefault="00485EF8" w:rsidP="00485EF8">
      <w:r w:rsidRPr="006D198C">
        <w:rPr>
          <w:rStyle w:val="StyleUnderline"/>
        </w:rPr>
        <w:t>North Dakota</w:t>
      </w:r>
      <w:r>
        <w:t xml:space="preserve">: Heidi </w:t>
      </w:r>
      <w:proofErr w:type="spellStart"/>
      <w:r>
        <w:t>Heitkamp</w:t>
      </w:r>
      <w:proofErr w:type="spellEnd"/>
      <w:r>
        <w:t xml:space="preserve"> and the indecisive Kevin Cramer</w:t>
      </w:r>
    </w:p>
    <w:p w:rsidR="00485EF8" w:rsidRDefault="00485EF8" w:rsidP="00485EF8">
      <w:r>
        <w:t xml:space="preserve">Who is the Senate </w:t>
      </w:r>
      <w:r w:rsidRPr="006D198C">
        <w:rPr>
          <w:rStyle w:val="StyleUnderline"/>
        </w:rPr>
        <w:t xml:space="preserve">Democrat? Heidi </w:t>
      </w:r>
      <w:proofErr w:type="spellStart"/>
      <w:r w:rsidRPr="006D198C">
        <w:rPr>
          <w:rStyle w:val="StyleUnderline"/>
        </w:rPr>
        <w:t>Heitkamp</w:t>
      </w:r>
      <w:proofErr w:type="spellEnd"/>
      <w:r>
        <w:t>, elected in 2012, former state attorney general. Moderate. Just voted to confirm Trump’s chosen Secretary of State Mike Pompeo, for example.</w:t>
      </w:r>
    </w:p>
    <w:p w:rsidR="00485EF8" w:rsidRDefault="00485EF8" w:rsidP="00485EF8">
      <w:r>
        <w:t xml:space="preserve">Who are the </w:t>
      </w:r>
      <w:r w:rsidRPr="006D198C">
        <w:rPr>
          <w:rStyle w:val="StyleUnderline"/>
        </w:rPr>
        <w:t>Republicans? Rep. Kevin Cramer</w:t>
      </w:r>
      <w:r>
        <w:t xml:space="preserve">, at least the last time I looked. Cramer was going to run, then he wasn’t, but now he is definitely running after a little bit of jostling from the Washington GOP establishment. They wanted a good candidate against </w:t>
      </w:r>
      <w:proofErr w:type="spellStart"/>
      <w:r>
        <w:t>Heitkamp</w:t>
      </w:r>
      <w:proofErr w:type="spellEnd"/>
      <w:r>
        <w:t>; this is a top Republican target.</w:t>
      </w:r>
    </w:p>
    <w:p w:rsidR="00485EF8" w:rsidRDefault="00485EF8" w:rsidP="00485EF8">
      <w:r w:rsidRPr="006D198C">
        <w:rPr>
          <w:rStyle w:val="StyleUnderline"/>
        </w:rPr>
        <w:t>How much does the state like Trump?</w:t>
      </w:r>
      <w:r>
        <w:t xml:space="preserve"> </w:t>
      </w:r>
      <w:r w:rsidRPr="006D198C">
        <w:rPr>
          <w:rStyle w:val="StyleUnderline"/>
        </w:rPr>
        <w:t xml:space="preserve">Trump in 2016: 63 percent. Trump approval now: 57 percent (second in the nation). </w:t>
      </w:r>
      <w:proofErr w:type="spellStart"/>
      <w:r w:rsidRPr="006D198C">
        <w:rPr>
          <w:rStyle w:val="StyleUnderline"/>
        </w:rPr>
        <w:t>Heitkamp</w:t>
      </w:r>
      <w:proofErr w:type="spellEnd"/>
      <w:r w:rsidRPr="006D198C">
        <w:rPr>
          <w:rStyle w:val="StyleUnderline"/>
        </w:rPr>
        <w:t xml:space="preserve"> approval: 47 percent, 39 percent disapproval</w:t>
      </w:r>
      <w:r>
        <w:t>. Pretty good!</w:t>
      </w:r>
    </w:p>
    <w:p w:rsidR="00485EF8" w:rsidRDefault="00485EF8" w:rsidP="00485EF8">
      <w:r>
        <w:t xml:space="preserve">What’s interesting about this race, anyway? </w:t>
      </w:r>
      <w:r w:rsidRPr="006D198C">
        <w:rPr>
          <w:rStyle w:val="StyleUnderline"/>
        </w:rPr>
        <w:t xml:space="preserve">Now that Cramer is in, this will be a close race. He’s allied himself closely with Trump, particularly on key state issues like energy. </w:t>
      </w:r>
      <w:proofErr w:type="spellStart"/>
      <w:r w:rsidRPr="006D198C">
        <w:rPr>
          <w:rStyle w:val="StyleUnderline"/>
        </w:rPr>
        <w:t>Heitkamp</w:t>
      </w:r>
      <w:proofErr w:type="spellEnd"/>
      <w:r w:rsidRPr="006D198C">
        <w:rPr>
          <w:rStyle w:val="StyleUnderline"/>
        </w:rPr>
        <w:t xml:space="preserve"> does her best to cut an independent image, though expect her votes on Obamacare repeal and the tax bill to be used against her</w:t>
      </w:r>
      <w:r>
        <w:t>. She is pretty popular, nonetheless, and remember that North Dakota is one of the redder states that still expanded Medicaid under the ACA.</w:t>
      </w:r>
    </w:p>
    <w:p w:rsidR="00485EF8" w:rsidRDefault="00485EF8" w:rsidP="00485EF8">
      <w:pPr>
        <w:pStyle w:val="Heading3"/>
      </w:pPr>
      <w:r>
        <w:lastRenderedPageBreak/>
        <w:t>A2-Blue Wave</w:t>
      </w:r>
    </w:p>
    <w:p w:rsidR="00485EF8" w:rsidRDefault="00485EF8" w:rsidP="00485EF8"/>
    <w:p w:rsidR="00485EF8" w:rsidRDefault="00485EF8" w:rsidP="00485EF8">
      <w:pPr>
        <w:pStyle w:val="Heading4"/>
      </w:pPr>
      <w:r>
        <w:t>No blue wave-</w:t>
      </w:r>
      <w:proofErr w:type="spellStart"/>
      <w:r>
        <w:t>dems</w:t>
      </w:r>
      <w:proofErr w:type="spellEnd"/>
      <w:r>
        <w:t xml:space="preserve"> will mess up mid-terms—color blindness, bad demos, alienating agenda </w:t>
      </w:r>
    </w:p>
    <w:p w:rsidR="00485EF8" w:rsidRDefault="00485EF8" w:rsidP="00485EF8">
      <w:r w:rsidRPr="005C55CC">
        <w:rPr>
          <w:rStyle w:val="Style13ptBold"/>
        </w:rPr>
        <w:t>Moser 6/20</w:t>
      </w:r>
      <w:r>
        <w:t xml:space="preserve"> [Bob, </w:t>
      </w:r>
      <w:r w:rsidRPr="00945C45">
        <w:t>Will Democrats Fumble the 2018 Midterm Elections</w:t>
      </w:r>
      <w:proofErr w:type="gramStart"/>
      <w:r w:rsidRPr="00945C45">
        <w:t>?</w:t>
      </w:r>
      <w:r>
        <w:t>,</w:t>
      </w:r>
      <w:proofErr w:type="gramEnd"/>
      <w:r>
        <w:t xml:space="preserve"> </w:t>
      </w:r>
      <w:hyperlink r:id="rId31" w:history="1">
        <w:r w:rsidRPr="00D3248A">
          <w:rPr>
            <w:rStyle w:val="Hyperlink"/>
          </w:rPr>
          <w:t>https://www.rollingstone.com/politics/news/how-democrats-could-fumble-2018-midterms-w521753</w:t>
        </w:r>
      </w:hyperlink>
      <w:r>
        <w:t xml:space="preserve">, </w:t>
      </w:r>
      <w:proofErr w:type="spellStart"/>
      <w:r>
        <w:t>dkp</w:t>
      </w:r>
      <w:proofErr w:type="spellEnd"/>
      <w:r>
        <w:t>]</w:t>
      </w:r>
    </w:p>
    <w:p w:rsidR="00485EF8" w:rsidRPr="005C55CC" w:rsidRDefault="00485EF8" w:rsidP="00485EF8">
      <w:pPr>
        <w:spacing w:line="240" w:lineRule="auto"/>
        <w:contextualSpacing/>
        <w:rPr>
          <w:sz w:val="16"/>
        </w:rPr>
      </w:pPr>
      <w:r w:rsidRPr="005C55CC">
        <w:rPr>
          <w:sz w:val="16"/>
        </w:rPr>
        <w:t xml:space="preserve">Last Thursday, The Atlantic ran </w:t>
      </w:r>
      <w:r w:rsidRPr="005C55CC">
        <w:rPr>
          <w:rStyle w:val="StyleUnderline"/>
        </w:rPr>
        <w:t xml:space="preserve">a story that was </w:t>
      </w:r>
      <w:r w:rsidRPr="005C55CC">
        <w:rPr>
          <w:sz w:val="16"/>
        </w:rPr>
        <w:t xml:space="preserve">pretty darn </w:t>
      </w:r>
      <w:r w:rsidRPr="005C55CC">
        <w:rPr>
          <w:rStyle w:val="Emphasis"/>
        </w:rPr>
        <w:t>embarrassing</w:t>
      </w:r>
      <w:r w:rsidRPr="005C55CC">
        <w:rPr>
          <w:sz w:val="16"/>
        </w:rPr>
        <w:t xml:space="preserve"> </w:t>
      </w:r>
      <w:r w:rsidRPr="005C55CC">
        <w:rPr>
          <w:rStyle w:val="StyleUnderline"/>
        </w:rPr>
        <w:t>for the</w:t>
      </w:r>
      <w:r w:rsidRPr="005C55CC">
        <w:rPr>
          <w:sz w:val="16"/>
        </w:rPr>
        <w:t xml:space="preserve"> national </w:t>
      </w:r>
      <w:r w:rsidRPr="005C55CC">
        <w:rPr>
          <w:rStyle w:val="StyleUnderline"/>
        </w:rPr>
        <w:t>Dem</w:t>
      </w:r>
      <w:r w:rsidRPr="005C55CC">
        <w:rPr>
          <w:sz w:val="16"/>
        </w:rPr>
        <w:t xml:space="preserve">ocratic </w:t>
      </w:r>
      <w:r w:rsidRPr="005C55CC">
        <w:rPr>
          <w:rStyle w:val="StyleUnderline"/>
        </w:rPr>
        <w:t>leadership</w:t>
      </w:r>
      <w:r w:rsidRPr="005C55CC">
        <w:rPr>
          <w:sz w:val="16"/>
        </w:rPr>
        <w:t xml:space="preserve"> – or should have been. </w:t>
      </w:r>
      <w:r w:rsidRPr="005C55CC">
        <w:rPr>
          <w:rStyle w:val="StyleUnderline"/>
        </w:rPr>
        <w:t>Five black women who'd won House primaries</w:t>
      </w:r>
      <w:r w:rsidRPr="005C55CC">
        <w:rPr>
          <w:sz w:val="16"/>
        </w:rPr>
        <w:t xml:space="preserve"> around the country </w:t>
      </w:r>
      <w:r w:rsidRPr="005C55CC">
        <w:rPr>
          <w:rStyle w:val="StyleUnderline"/>
        </w:rPr>
        <w:t>told</w:t>
      </w:r>
      <w:r w:rsidRPr="005C55CC">
        <w:rPr>
          <w:sz w:val="16"/>
        </w:rPr>
        <w:t xml:space="preserve"> assistant editor Elaine Godfrey </w:t>
      </w:r>
      <w:r w:rsidRPr="005C55CC">
        <w:rPr>
          <w:rStyle w:val="StyleUnderline"/>
        </w:rPr>
        <w:t>the party had completely blown them off: no support, no contact, not even a</w:t>
      </w:r>
      <w:r w:rsidRPr="005C55CC">
        <w:rPr>
          <w:sz w:val="16"/>
        </w:rPr>
        <w:t xml:space="preserve"> congratulatory </w:t>
      </w:r>
      <w:r w:rsidRPr="005C55CC">
        <w:rPr>
          <w:rStyle w:val="StyleUnderline"/>
        </w:rPr>
        <w:t>call or email</w:t>
      </w:r>
      <w:r w:rsidRPr="005C55CC">
        <w:rPr>
          <w:sz w:val="16"/>
        </w:rPr>
        <w:t xml:space="preserve"> when they won. "</w:t>
      </w:r>
      <w:r w:rsidRPr="005C55CC">
        <w:rPr>
          <w:rStyle w:val="StyleUnderline"/>
        </w:rPr>
        <w:t>I have yet to receive one red cent</w:t>
      </w:r>
      <w:r w:rsidRPr="005C55CC">
        <w:rPr>
          <w:sz w:val="16"/>
        </w:rPr>
        <w:t xml:space="preserve"> from the local, the state, or the national party," </w:t>
      </w:r>
      <w:r w:rsidRPr="005C55CC">
        <w:rPr>
          <w:rStyle w:val="StyleUnderline"/>
        </w:rPr>
        <w:t>said Jeannine Lee Lake</w:t>
      </w:r>
      <w:r w:rsidRPr="005C55CC">
        <w:rPr>
          <w:sz w:val="16"/>
        </w:rPr>
        <w:t xml:space="preserve">, who beat five other Democrats in a House primary in Indiana on May 8th. Lake said she totally understands that the party can't realistically throw money into every House race, especially in heavily Republican districts like hers. Even so, </w:t>
      </w:r>
      <w:r w:rsidRPr="005C55CC">
        <w:rPr>
          <w:rStyle w:val="Emphasis"/>
        </w:rPr>
        <w:t>why the cold shoulder</w:t>
      </w:r>
      <w:r w:rsidRPr="005C55CC">
        <w:rPr>
          <w:sz w:val="16"/>
        </w:rPr>
        <w:t xml:space="preserve">, </w:t>
      </w:r>
      <w:r w:rsidRPr="005C55CC">
        <w:rPr>
          <w:rStyle w:val="StyleUnderline"/>
        </w:rPr>
        <w:t>especially at a time when</w:t>
      </w:r>
      <w:r w:rsidRPr="005C55CC">
        <w:rPr>
          <w:sz w:val="16"/>
        </w:rPr>
        <w:t xml:space="preserve"> Democratic </w:t>
      </w:r>
      <w:r w:rsidRPr="005C55CC">
        <w:rPr>
          <w:rStyle w:val="StyleUnderline"/>
        </w:rPr>
        <w:t>officials are</w:t>
      </w:r>
      <w:r w:rsidRPr="005C55CC">
        <w:rPr>
          <w:sz w:val="16"/>
        </w:rPr>
        <w:t xml:space="preserve"> constantly </w:t>
      </w:r>
      <w:r w:rsidRPr="005C55CC">
        <w:rPr>
          <w:rStyle w:val="StyleUnderline"/>
        </w:rPr>
        <w:t>yammering about black women being "the backbone"</w:t>
      </w:r>
      <w:r w:rsidRPr="005C55CC">
        <w:rPr>
          <w:sz w:val="16"/>
        </w:rPr>
        <w:t xml:space="preserve"> of the party? </w:t>
      </w:r>
      <w:r w:rsidRPr="005C55CC">
        <w:rPr>
          <w:rStyle w:val="Emphasis"/>
        </w:rPr>
        <w:t>"It's the height of hypocrisy,"</w:t>
      </w:r>
      <w:r w:rsidRPr="005C55CC">
        <w:rPr>
          <w:sz w:val="16"/>
        </w:rPr>
        <w:t xml:space="preserve"> Lake said. "We bring millions of votes into these campaigns, and we're </w:t>
      </w:r>
      <w:proofErr w:type="spellStart"/>
      <w:r w:rsidRPr="005C55CC">
        <w:rPr>
          <w:sz w:val="16"/>
        </w:rPr>
        <w:t>gettin</w:t>
      </w:r>
      <w:proofErr w:type="spellEnd"/>
      <w:r w:rsidRPr="005C55CC">
        <w:rPr>
          <w:sz w:val="16"/>
        </w:rPr>
        <w:t xml:space="preserve">' no love." At the very least, Lake said, </w:t>
      </w:r>
      <w:r w:rsidRPr="005C55CC">
        <w:rPr>
          <w:rStyle w:val="Emphasis"/>
        </w:rPr>
        <w:t>"the optics look bad."</w:t>
      </w:r>
    </w:p>
    <w:p w:rsidR="00485EF8" w:rsidRPr="005C55CC" w:rsidRDefault="00485EF8" w:rsidP="00485EF8">
      <w:pPr>
        <w:spacing w:line="240" w:lineRule="auto"/>
        <w:contextualSpacing/>
        <w:rPr>
          <w:sz w:val="16"/>
        </w:rPr>
      </w:pPr>
      <w:r w:rsidRPr="005C55CC">
        <w:rPr>
          <w:sz w:val="16"/>
        </w:rPr>
        <w:t xml:space="preserve">The next morning, the optics looked worse. On Friday </w:t>
      </w:r>
      <w:r w:rsidRPr="005C55CC">
        <w:rPr>
          <w:rStyle w:val="StyleUnderline"/>
        </w:rPr>
        <w:t>the Dem</w:t>
      </w:r>
      <w:r w:rsidRPr="005C55CC">
        <w:rPr>
          <w:sz w:val="16"/>
        </w:rPr>
        <w:t xml:space="preserve">ocratic Congressional Campaign </w:t>
      </w:r>
      <w:r w:rsidRPr="005C55CC">
        <w:rPr>
          <w:rStyle w:val="StyleUnderline"/>
        </w:rPr>
        <w:t>Committee,</w:t>
      </w:r>
      <w:r w:rsidRPr="005C55CC">
        <w:rPr>
          <w:sz w:val="16"/>
        </w:rPr>
        <w:t xml:space="preserve"> which works to elect Democrats to the House, </w:t>
      </w:r>
      <w:r w:rsidRPr="005C55CC">
        <w:rPr>
          <w:rStyle w:val="StyleUnderline"/>
        </w:rPr>
        <w:t>rolled out 10 new additions to its "red-to-blue" program</w:t>
      </w:r>
      <w:r w:rsidRPr="005C55CC">
        <w:rPr>
          <w:sz w:val="16"/>
        </w:rPr>
        <w:t xml:space="preserve">, aimed at flipping Republican seats in November. </w:t>
      </w:r>
      <w:r w:rsidRPr="005C55CC">
        <w:rPr>
          <w:rStyle w:val="StyleUnderline"/>
        </w:rPr>
        <w:t>Ten new all-white candidates</w:t>
      </w:r>
      <w:r w:rsidRPr="005C55CC">
        <w:rPr>
          <w:sz w:val="16"/>
        </w:rPr>
        <w:t xml:space="preserve">, that is. </w:t>
      </w:r>
      <w:r w:rsidRPr="005C55CC">
        <w:rPr>
          <w:rStyle w:val="StyleUnderline"/>
        </w:rPr>
        <w:t>The DCCC had already come under fire</w:t>
      </w:r>
      <w:r w:rsidRPr="005C55CC">
        <w:rPr>
          <w:sz w:val="16"/>
        </w:rPr>
        <w:t xml:space="preserve"> earlier this year, </w:t>
      </w:r>
      <w:r w:rsidRPr="005C55CC">
        <w:rPr>
          <w:rStyle w:val="StyleUnderline"/>
        </w:rPr>
        <w:t>when its program</w:t>
      </w:r>
      <w:r w:rsidRPr="005C55CC">
        <w:rPr>
          <w:sz w:val="16"/>
        </w:rPr>
        <w:t xml:space="preserve"> – which gives selected candidates funding, organizational, and field support that are essential to winning – </w:t>
      </w:r>
      <w:r w:rsidRPr="005C55CC">
        <w:rPr>
          <w:rStyle w:val="StyleUnderline"/>
        </w:rPr>
        <w:t>had anointed a couple dozen contenders</w:t>
      </w:r>
      <w:r w:rsidRPr="005C55CC">
        <w:rPr>
          <w:sz w:val="16"/>
        </w:rPr>
        <w:t xml:space="preserve"> early on, </w:t>
      </w:r>
      <w:r w:rsidRPr="005C55CC">
        <w:rPr>
          <w:rStyle w:val="StyleUnderline"/>
        </w:rPr>
        <w:t>with not a single black candidate</w:t>
      </w:r>
      <w:r w:rsidRPr="005C55CC">
        <w:rPr>
          <w:sz w:val="16"/>
        </w:rPr>
        <w:t xml:space="preserve"> among them. Now, with 53 candidates included, just three are black. (Check out the roster on the DCCC site.) But if Democrats are </w:t>
      </w:r>
      <w:proofErr w:type="spellStart"/>
      <w:r w:rsidRPr="005C55CC">
        <w:rPr>
          <w:sz w:val="16"/>
        </w:rPr>
        <w:t>embarassed</w:t>
      </w:r>
      <w:proofErr w:type="spellEnd"/>
      <w:r w:rsidRPr="005C55CC">
        <w:rPr>
          <w:sz w:val="16"/>
        </w:rPr>
        <w:t xml:space="preserve"> by this shameful lack of representation, you wouldn't know it: The DCCC could not even wait out </w:t>
      </w:r>
      <w:proofErr w:type="spellStart"/>
      <w:r w:rsidRPr="005C55CC">
        <w:rPr>
          <w:sz w:val="16"/>
        </w:rPr>
        <w:t>out</w:t>
      </w:r>
      <w:proofErr w:type="spellEnd"/>
      <w:r w:rsidRPr="005C55CC">
        <w:rPr>
          <w:sz w:val="16"/>
        </w:rPr>
        <w:t xml:space="preserve"> the weekend, while a viral story about its exclusion of black women was making the rounds, before announcing they were getting behind a bunch more white people.</w:t>
      </w:r>
    </w:p>
    <w:p w:rsidR="00485EF8" w:rsidRPr="005C55CC" w:rsidRDefault="00485EF8" w:rsidP="00485EF8">
      <w:pPr>
        <w:spacing w:line="240" w:lineRule="auto"/>
        <w:contextualSpacing/>
        <w:rPr>
          <w:rStyle w:val="StyleUnderline"/>
        </w:rPr>
      </w:pPr>
      <w:r w:rsidRPr="005C55CC">
        <w:rPr>
          <w:rStyle w:val="Emphasis"/>
        </w:rPr>
        <w:t>This sort of clumsy tone-deafness has been the defining characteristic of the Democratic Party's midterm efforts thus far.</w:t>
      </w:r>
      <w:r w:rsidRPr="005C55CC">
        <w:rPr>
          <w:sz w:val="16"/>
        </w:rPr>
        <w:t xml:space="preserve"> The Democratic </w:t>
      </w:r>
      <w:r w:rsidRPr="005C55CC">
        <w:rPr>
          <w:rStyle w:val="Emphasis"/>
        </w:rPr>
        <w:t>leadership appears determined to alienate, as often and thoroughly as possible,</w:t>
      </w:r>
      <w:r w:rsidRPr="005C55CC">
        <w:rPr>
          <w:sz w:val="16"/>
        </w:rPr>
        <w:t xml:space="preserve"> the very people who could lift it to victory in 2018 and beyond: </w:t>
      </w:r>
      <w:r w:rsidRPr="005C55CC">
        <w:rPr>
          <w:rStyle w:val="StyleUnderline"/>
        </w:rPr>
        <w:t>not just black women</w:t>
      </w:r>
      <w:r w:rsidRPr="005C55CC">
        <w:rPr>
          <w:sz w:val="16"/>
        </w:rPr>
        <w:t xml:space="preserve"> (who famously put Senator Doug Jones over the top in Alabama last December), </w:t>
      </w:r>
      <w:r w:rsidRPr="005C55CC">
        <w:rPr>
          <w:rStyle w:val="StyleUnderline"/>
        </w:rPr>
        <w:t>but pretty much everybody to the left of Chuck Schumer.</w:t>
      </w:r>
    </w:p>
    <w:p w:rsidR="00485EF8" w:rsidRDefault="00485EF8" w:rsidP="00485EF8"/>
    <w:p w:rsidR="00485EF8" w:rsidRPr="00374AFC" w:rsidRDefault="00485EF8" w:rsidP="00485EF8">
      <w:pPr>
        <w:pStyle w:val="Heading4"/>
      </w:pPr>
      <w:r w:rsidRPr="00374AFC">
        <w:t>No blue wave—leadership, PR, losing progressive base</w:t>
      </w:r>
    </w:p>
    <w:p w:rsidR="00485EF8" w:rsidRDefault="00485EF8" w:rsidP="00485EF8">
      <w:r w:rsidRPr="00374AFC">
        <w:rPr>
          <w:rStyle w:val="Style13ptBold"/>
        </w:rPr>
        <w:t>Moser 6/20</w:t>
      </w:r>
      <w:r>
        <w:t xml:space="preserve"> [Bob, </w:t>
      </w:r>
      <w:r w:rsidRPr="00945C45">
        <w:t>Will Democrats Fumble the 2018 Midterm Elections</w:t>
      </w:r>
      <w:proofErr w:type="gramStart"/>
      <w:r w:rsidRPr="00945C45">
        <w:t>?</w:t>
      </w:r>
      <w:r>
        <w:t>,</w:t>
      </w:r>
      <w:proofErr w:type="gramEnd"/>
      <w:r>
        <w:t xml:space="preserve"> </w:t>
      </w:r>
      <w:hyperlink r:id="rId32" w:history="1">
        <w:r w:rsidRPr="00D3248A">
          <w:rPr>
            <w:rStyle w:val="Hyperlink"/>
          </w:rPr>
          <w:t>https://www.rollingstone.com/politics/news/how-democrats-could-fumble-2018-midterms-w521753</w:t>
        </w:r>
      </w:hyperlink>
      <w:r>
        <w:t xml:space="preserve">, </w:t>
      </w:r>
      <w:proofErr w:type="spellStart"/>
      <w:r>
        <w:t>dkp</w:t>
      </w:r>
      <w:proofErr w:type="spellEnd"/>
      <w:r>
        <w:t>]</w:t>
      </w:r>
    </w:p>
    <w:p w:rsidR="00485EF8" w:rsidRDefault="00485EF8" w:rsidP="00485EF8">
      <w:r w:rsidRPr="00374AFC">
        <w:rPr>
          <w:rStyle w:val="StyleUnderline"/>
        </w:rPr>
        <w:t>If the Democratic Party has learned anything from 2016, it's certainly not effective public relations. After passing a resolution that was bound to piss off a large chunk of the party, not to mention progressive</w:t>
      </w:r>
      <w:r>
        <w:t xml:space="preserve">-minded </w:t>
      </w:r>
      <w:r w:rsidRPr="00374AFC">
        <w:rPr>
          <w:rStyle w:val="StyleUnderline"/>
        </w:rPr>
        <w:t>independents, the Democrats had no public explanation</w:t>
      </w:r>
      <w:r>
        <w:t xml:space="preserve">, much less convincing spin, for what they'd just done. Committee member Maria </w:t>
      </w:r>
      <w:r w:rsidRPr="00374AFC">
        <w:rPr>
          <w:rStyle w:val="StyleUnderline"/>
        </w:rPr>
        <w:t>Cardona</w:t>
      </w:r>
      <w:r>
        <w:t>, a former Clinton staffer</w:t>
      </w:r>
      <w:r w:rsidRPr="00374AFC">
        <w:rPr>
          <w:rStyle w:val="StyleUnderline"/>
        </w:rPr>
        <w:t xml:space="preserve">, told Yahoo </w:t>
      </w:r>
      <w:r>
        <w:t>News</w:t>
      </w:r>
      <w:r w:rsidRPr="00374AFC">
        <w:rPr>
          <w:rStyle w:val="StyleUnderline"/>
        </w:rPr>
        <w:t>: "The entire committee backed this. It was unanimous." Which</w:t>
      </w:r>
      <w:r>
        <w:t xml:space="preserve">, naturally, </w:t>
      </w:r>
      <w:r w:rsidRPr="00374AFC">
        <w:rPr>
          <w:rStyle w:val="StyleUnderline"/>
        </w:rPr>
        <w:t xml:space="preserve">only made it sound worse to the Bernie crowd </w:t>
      </w:r>
      <w:r>
        <w:t>– see, the whole party leadership hates us! "It was done," Cardona went on to non-explain, "to ensure that the presidential nominee of the Democratic Party is actually a Democrat." (Actually, others admitted off-the-record, the slap at Sanders was designed to assuage the angry Clintonites who still want to punish the progressives for their sins of 2016.)</w:t>
      </w:r>
    </w:p>
    <w:p w:rsidR="00485EF8" w:rsidRDefault="00485EF8" w:rsidP="00485EF8">
      <w:pPr>
        <w:pStyle w:val="Heading4"/>
      </w:pPr>
      <w:r>
        <w:lastRenderedPageBreak/>
        <w:t xml:space="preserve">Won’t sweep house – bad strategy, bad messaging </w:t>
      </w:r>
    </w:p>
    <w:p w:rsidR="00485EF8" w:rsidRDefault="00485EF8" w:rsidP="00485EF8">
      <w:r w:rsidRPr="00611D48">
        <w:rPr>
          <w:rStyle w:val="Style13ptBold"/>
        </w:rPr>
        <w:t>Moser 6/20</w:t>
      </w:r>
      <w:r>
        <w:t xml:space="preserve"> [Bob, </w:t>
      </w:r>
      <w:r w:rsidRPr="00945C45">
        <w:t>Will Democrats Fumble the 2018 Midterm Elections</w:t>
      </w:r>
      <w:proofErr w:type="gramStart"/>
      <w:r w:rsidRPr="00945C45">
        <w:t>?</w:t>
      </w:r>
      <w:r>
        <w:t>,</w:t>
      </w:r>
      <w:proofErr w:type="gramEnd"/>
      <w:r>
        <w:t xml:space="preserve"> </w:t>
      </w:r>
      <w:hyperlink r:id="rId33" w:history="1">
        <w:r w:rsidRPr="00D3248A">
          <w:rPr>
            <w:rStyle w:val="Hyperlink"/>
          </w:rPr>
          <w:t>https://www.rollingstone.com/politics/news/how-democrats-could-fumble-2018-midterms-w521753</w:t>
        </w:r>
      </w:hyperlink>
      <w:r>
        <w:t xml:space="preserve">, </w:t>
      </w:r>
      <w:proofErr w:type="spellStart"/>
      <w:r>
        <w:t>dkp</w:t>
      </w:r>
      <w:proofErr w:type="spellEnd"/>
      <w:r>
        <w:t>]</w:t>
      </w:r>
    </w:p>
    <w:p w:rsidR="00485EF8" w:rsidRPr="000E1CF0" w:rsidRDefault="00485EF8" w:rsidP="00485EF8">
      <w:pPr>
        <w:spacing w:line="240" w:lineRule="auto"/>
        <w:contextualSpacing/>
        <w:rPr>
          <w:sz w:val="16"/>
        </w:rPr>
      </w:pPr>
      <w:r w:rsidRPr="000E1CF0">
        <w:rPr>
          <w:sz w:val="16"/>
        </w:rPr>
        <w:t xml:space="preserve">It's all in the name of winning, of course! The kind of winning the </w:t>
      </w:r>
      <w:r w:rsidRPr="000E1CF0">
        <w:rPr>
          <w:rStyle w:val="StyleUnderline"/>
        </w:rPr>
        <w:t>Democrats</w:t>
      </w:r>
      <w:r w:rsidRPr="000E1CF0">
        <w:rPr>
          <w:sz w:val="16"/>
        </w:rPr>
        <w:t xml:space="preserve"> have been doing, presumably, over the last four election cycles – when the party and its </w:t>
      </w:r>
      <w:r w:rsidRPr="000E1CF0">
        <w:rPr>
          <w:rStyle w:val="StyleUnderline"/>
        </w:rPr>
        <w:t>strategic wizards presided over a massive loss of power at local, state, and federal levels.</w:t>
      </w:r>
      <w:r w:rsidRPr="000E1CF0">
        <w:rPr>
          <w:sz w:val="16"/>
        </w:rPr>
        <w:t xml:space="preserve"> Nevertheless, </w:t>
      </w:r>
      <w:r w:rsidRPr="000E1CF0">
        <w:rPr>
          <w:rStyle w:val="StyleUnderline"/>
        </w:rPr>
        <w:t xml:space="preserve">the strategy used over that </w:t>
      </w:r>
      <w:r w:rsidRPr="000E1CF0">
        <w:rPr>
          <w:rStyle w:val="Emphasis"/>
        </w:rPr>
        <w:t>catastrophic stretch</w:t>
      </w:r>
      <w:r w:rsidRPr="000E1CF0">
        <w:rPr>
          <w:rStyle w:val="StyleUnderline"/>
        </w:rPr>
        <w:t xml:space="preserve"> is by and large the same one the party is following this year</w:t>
      </w:r>
      <w:r w:rsidRPr="000E1CF0">
        <w:rPr>
          <w:sz w:val="16"/>
        </w:rPr>
        <w:t xml:space="preserve"> by, among other things, meddling in local elections (which the Republican Party, as a matter of policy, does not do). "I hope for a wave" in 2018, Nancy Pelosi told the Austin American-Statesman in February, "but I believe you make your wave." Which is exactly what the grown-ups in the Democratic leadership were doing, she said, despite all those annoying catcalls and complaints from the left. </w:t>
      </w:r>
      <w:r w:rsidRPr="000E1CF0">
        <w:rPr>
          <w:rStyle w:val="StyleUnderline"/>
        </w:rPr>
        <w:t>"This is a cold-blooded, strategic</w:t>
      </w:r>
      <w:r w:rsidRPr="000E1CF0">
        <w:rPr>
          <w:sz w:val="16"/>
        </w:rPr>
        <w:t xml:space="preserve">, focused campaign to win the Congress for the American people," </w:t>
      </w:r>
      <w:r w:rsidRPr="000E1CF0">
        <w:rPr>
          <w:rStyle w:val="StyleUnderline"/>
        </w:rPr>
        <w:t xml:space="preserve">Pelosi said. "We don't waste time. </w:t>
      </w:r>
      <w:r w:rsidRPr="000E1CF0">
        <w:rPr>
          <w:sz w:val="16"/>
        </w:rPr>
        <w:t>We don't waste energy. We don't waste resources."</w:t>
      </w:r>
    </w:p>
    <w:p w:rsidR="00485EF8" w:rsidRPr="000E1CF0" w:rsidRDefault="00485EF8" w:rsidP="00485EF8">
      <w:pPr>
        <w:spacing w:line="240" w:lineRule="auto"/>
        <w:contextualSpacing/>
        <w:rPr>
          <w:rStyle w:val="StyleUnderline"/>
        </w:rPr>
      </w:pPr>
      <w:r w:rsidRPr="000E1CF0">
        <w:rPr>
          <w:rStyle w:val="StyleUnderline"/>
        </w:rPr>
        <w:t>They also don't win elections – even with a fast-rising demographic advantage and an electorate that leans more and more leftward in its views. The one thing the Democratic leadership has done</w:t>
      </w:r>
      <w:r w:rsidRPr="000E1CF0">
        <w:rPr>
          <w:sz w:val="16"/>
        </w:rPr>
        <w:t xml:space="preserve"> undoubtedly well in recent years </w:t>
      </w:r>
      <w:r w:rsidRPr="000E1CF0">
        <w:rPr>
          <w:rStyle w:val="StyleUnderline"/>
        </w:rPr>
        <w:t>is divide its own members into warring factions.</w:t>
      </w:r>
      <w:r w:rsidRPr="000E1CF0">
        <w:rPr>
          <w:sz w:val="16"/>
        </w:rPr>
        <w:t xml:space="preserve"> Which is a kind of achievement, when you consider that the Democrats in 2018 are arguably more ideologically unified than ever before. For all the ballyhooed "divisions" between the progressive and centrist wings of the party, they have little to do with where the party actually stands on policy issues. In the '00s, the Democrats had bitter disagreements over such consequential matters as the Iraq War and abortion rights. The left and center-left still differ on trade policy, and on whether to push for single payer or opt for an Obamacare revamp. But that's about it, as the New America Foundation recently found in a survey of Democrats: The rest of the </w:t>
      </w:r>
      <w:r w:rsidRPr="000E1CF0">
        <w:rPr>
          <w:rStyle w:val="StyleUnderline"/>
        </w:rPr>
        <w:t>disagreements are largely matters of tone and strategy – and long-smoldering factional resentments that party leaders can't seem to stop fanning.</w:t>
      </w:r>
    </w:p>
    <w:p w:rsidR="00485EF8" w:rsidRDefault="00485EF8" w:rsidP="00485EF8"/>
    <w:p w:rsidR="00485EF8" w:rsidRDefault="00485EF8" w:rsidP="00485EF8"/>
    <w:p w:rsidR="00485EF8" w:rsidRDefault="00485EF8" w:rsidP="00485EF8">
      <w:pPr>
        <w:pStyle w:val="Heading3"/>
      </w:pPr>
      <w:r w:rsidRPr="0039258C">
        <w:lastRenderedPageBreak/>
        <w:t>A2-Trump Antipathy</w:t>
      </w:r>
    </w:p>
    <w:p w:rsidR="00485EF8" w:rsidRPr="004D224E" w:rsidRDefault="00485EF8" w:rsidP="00485EF8"/>
    <w:p w:rsidR="00485EF8" w:rsidRPr="004D224E" w:rsidRDefault="00485EF8" w:rsidP="00485EF8">
      <w:pPr>
        <w:pStyle w:val="Heading4"/>
      </w:pPr>
      <w:r w:rsidRPr="004D224E">
        <w:t>GOP voters united behind Trump—other issues overwhelm</w:t>
      </w:r>
      <w:r>
        <w:t xml:space="preserve"> the plan</w:t>
      </w:r>
      <w:r w:rsidRPr="004D224E">
        <w:t xml:space="preserve"> </w:t>
      </w:r>
    </w:p>
    <w:p w:rsidR="00485EF8" w:rsidRPr="0080378A" w:rsidRDefault="00485EF8" w:rsidP="00485EF8">
      <w:pPr>
        <w:spacing w:line="240" w:lineRule="auto"/>
        <w:contextualSpacing/>
        <w:rPr>
          <w:sz w:val="16"/>
          <w:szCs w:val="16"/>
        </w:rPr>
      </w:pPr>
      <w:r w:rsidRPr="004D224E">
        <w:rPr>
          <w:rStyle w:val="Style13ptBold"/>
        </w:rPr>
        <w:t>Scott 6/20</w:t>
      </w:r>
      <w:r w:rsidRPr="0080378A">
        <w:rPr>
          <w:sz w:val="16"/>
          <w:szCs w:val="16"/>
        </w:rPr>
        <w:t>-[Dylan, Charts: Trump is the target of historic voter backlash ahead of the 2018 midterms</w:t>
      </w:r>
    </w:p>
    <w:p w:rsidR="00485EF8" w:rsidRPr="0080378A" w:rsidRDefault="00485EF8" w:rsidP="00485EF8">
      <w:pPr>
        <w:spacing w:line="240" w:lineRule="auto"/>
        <w:contextualSpacing/>
        <w:rPr>
          <w:sz w:val="16"/>
          <w:szCs w:val="16"/>
        </w:rPr>
      </w:pPr>
      <w:r w:rsidRPr="0080378A">
        <w:rPr>
          <w:sz w:val="16"/>
          <w:szCs w:val="16"/>
        </w:rPr>
        <w:t>New data shows Trump is a bigger election drag on his party than Obama ever was. 2018</w:t>
      </w:r>
    </w:p>
    <w:p w:rsidR="00485EF8" w:rsidRPr="00087F46" w:rsidRDefault="00485EF8" w:rsidP="00485EF8">
      <w:pPr>
        <w:spacing w:line="240" w:lineRule="auto"/>
        <w:contextualSpacing/>
        <w:rPr>
          <w:sz w:val="16"/>
          <w:szCs w:val="16"/>
        </w:rPr>
      </w:pPr>
      <w:hyperlink r:id="rId34" w:history="1">
        <w:r w:rsidRPr="0080378A">
          <w:rPr>
            <w:rStyle w:val="Hyperlink"/>
            <w:sz w:val="16"/>
            <w:szCs w:val="16"/>
          </w:rPr>
          <w:t>https://www.vox.com/policy-and-politics/2018/6/20/17483068/trump-2018-midterm-elections-approval-rating</w:t>
        </w:r>
      </w:hyperlink>
      <w:r w:rsidRPr="0080378A">
        <w:rPr>
          <w:sz w:val="16"/>
          <w:szCs w:val="16"/>
        </w:rPr>
        <w:t xml:space="preserve">, </w:t>
      </w:r>
      <w:proofErr w:type="spellStart"/>
      <w:r w:rsidRPr="0080378A">
        <w:rPr>
          <w:sz w:val="16"/>
          <w:szCs w:val="16"/>
        </w:rPr>
        <w:t>dkp</w:t>
      </w:r>
      <w:proofErr w:type="spellEnd"/>
      <w:r w:rsidRPr="0080378A">
        <w:rPr>
          <w:sz w:val="16"/>
          <w:szCs w:val="16"/>
        </w:rPr>
        <w:t>]</w:t>
      </w:r>
    </w:p>
    <w:p w:rsidR="00485EF8" w:rsidRPr="0080378A" w:rsidRDefault="00485EF8" w:rsidP="00485EF8">
      <w:pPr>
        <w:spacing w:after="0" w:line="240" w:lineRule="auto"/>
        <w:contextualSpacing/>
      </w:pPr>
      <w:r w:rsidRPr="0080378A">
        <w:t>Pew Research Center</w:t>
      </w:r>
    </w:p>
    <w:p w:rsidR="00485EF8" w:rsidRPr="00087F46" w:rsidRDefault="00485EF8" w:rsidP="00485EF8">
      <w:pPr>
        <w:shd w:val="clear" w:color="auto" w:fill="FFFFFF"/>
        <w:spacing w:beforeAutospacing="1" w:after="0" w:afterAutospacing="1" w:line="240" w:lineRule="auto"/>
        <w:contextualSpacing/>
        <w:rPr>
          <w:rStyle w:val="StyleUnderline"/>
        </w:rPr>
      </w:pPr>
      <w:r w:rsidRPr="00087F46">
        <w:rPr>
          <w:sz w:val="16"/>
        </w:rPr>
        <w:t xml:space="preserve">If there is any hope for </w:t>
      </w:r>
      <w:r w:rsidRPr="00087F46">
        <w:rPr>
          <w:rStyle w:val="StyleUnderline"/>
        </w:rPr>
        <w:t>Republicans</w:t>
      </w:r>
      <w:r w:rsidRPr="00087F46">
        <w:rPr>
          <w:sz w:val="16"/>
        </w:rPr>
        <w:t xml:space="preserve">, it’s that their voters </w:t>
      </w:r>
      <w:r w:rsidRPr="00087F46">
        <w:rPr>
          <w:rStyle w:val="StyleUnderline"/>
        </w:rPr>
        <w:t>are still mostly united behind Trump,</w:t>
      </w:r>
      <w:r w:rsidRPr="00087F46">
        <w:rPr>
          <w:sz w:val="16"/>
        </w:rPr>
        <w:t xml:space="preserve"> even as the president galvanizes his opposition. </w:t>
      </w:r>
      <w:r w:rsidRPr="00087F46">
        <w:rPr>
          <w:rStyle w:val="StyleUnderline"/>
        </w:rPr>
        <w:t>A majority of Republicans say they will be voting for Trump in 2018, a much higher share than said they were voting for Bush in 2006 and even outpacing the share of Democrats who said they would be voting for Obama in 2010 and 2014.</w:t>
      </w:r>
    </w:p>
    <w:p w:rsidR="00485EF8" w:rsidRPr="00087F46" w:rsidRDefault="00485EF8" w:rsidP="00485EF8">
      <w:pPr>
        <w:spacing w:after="0" w:line="240" w:lineRule="auto"/>
        <w:contextualSpacing/>
        <w:rPr>
          <w:sz w:val="16"/>
          <w:szCs w:val="16"/>
        </w:rPr>
      </w:pPr>
      <w:r w:rsidRPr="00087F46">
        <w:rPr>
          <w:sz w:val="16"/>
          <w:szCs w:val="16"/>
        </w:rPr>
        <w:t>Pew Research Center</w:t>
      </w:r>
    </w:p>
    <w:p w:rsidR="00485EF8" w:rsidRPr="00087F46" w:rsidRDefault="00485EF8" w:rsidP="00485EF8">
      <w:pPr>
        <w:shd w:val="clear" w:color="auto" w:fill="FFFFFF"/>
        <w:spacing w:before="100" w:beforeAutospacing="1" w:after="100" w:afterAutospacing="1" w:line="240" w:lineRule="auto"/>
        <w:contextualSpacing/>
        <w:rPr>
          <w:sz w:val="16"/>
          <w:szCs w:val="16"/>
        </w:rPr>
      </w:pPr>
      <w:r w:rsidRPr="00087F46">
        <w:rPr>
          <w:sz w:val="16"/>
          <w:szCs w:val="16"/>
        </w:rPr>
        <w:t>But the picture painted by the Pew data is that Trump is the subject of substantial backlash among opposition party voters, at or even exceeding the levels typically seen during elections when the party out of power made substantial electoral gains and seized control of at least one branch of Congress.</w:t>
      </w:r>
    </w:p>
    <w:p w:rsidR="00485EF8" w:rsidRPr="00087F46" w:rsidRDefault="00485EF8" w:rsidP="00485EF8">
      <w:pPr>
        <w:shd w:val="clear" w:color="auto" w:fill="FFFFFF"/>
        <w:spacing w:before="100" w:beforeAutospacing="1" w:after="100" w:afterAutospacing="1" w:line="240" w:lineRule="auto"/>
        <w:contextualSpacing/>
        <w:rPr>
          <w:sz w:val="16"/>
          <w:szCs w:val="16"/>
        </w:rPr>
      </w:pPr>
      <w:r w:rsidRPr="00087F46">
        <w:rPr>
          <w:sz w:val="16"/>
          <w:szCs w:val="16"/>
        </w:rPr>
        <w:t>You see it also in the enthusiasm of Democratic voters: 55 percent of voters who support Democratic candidates said they were more excited than usual about voting in 2018, even higher than the enthusiasm seen in 2006 and matching the enthusiasm of Republicans in 2010 when they won 63 seats and a sizable majority in the House.</w:t>
      </w:r>
    </w:p>
    <w:p w:rsidR="00485EF8" w:rsidRPr="00087F46" w:rsidRDefault="00485EF8" w:rsidP="00485EF8">
      <w:pPr>
        <w:spacing w:after="0" w:line="240" w:lineRule="auto"/>
        <w:contextualSpacing/>
        <w:rPr>
          <w:sz w:val="16"/>
          <w:szCs w:val="16"/>
        </w:rPr>
      </w:pPr>
      <w:r w:rsidRPr="00087F46">
        <w:rPr>
          <w:sz w:val="16"/>
          <w:szCs w:val="16"/>
        </w:rPr>
        <w:t>Pew Research Center</w:t>
      </w:r>
    </w:p>
    <w:p w:rsidR="00485EF8" w:rsidRDefault="00485EF8" w:rsidP="00485EF8">
      <w:pPr>
        <w:shd w:val="clear" w:color="auto" w:fill="FFFFFF"/>
        <w:spacing w:beforeAutospacing="1" w:after="0" w:afterAutospacing="1" w:line="240" w:lineRule="auto"/>
        <w:contextualSpacing/>
        <w:rPr>
          <w:rStyle w:val="StyleUnderline"/>
        </w:rPr>
      </w:pPr>
      <w:r w:rsidRPr="00087F46">
        <w:rPr>
          <w:rStyle w:val="StyleUnderline"/>
        </w:rPr>
        <w:t>Trump won’t be the only factor</w:t>
      </w:r>
      <w:r w:rsidRPr="00087F46">
        <w:rPr>
          <w:sz w:val="16"/>
        </w:rPr>
        <w:t xml:space="preserve"> in 2018, of course. </w:t>
      </w:r>
      <w:r w:rsidRPr="00087F46">
        <w:rPr>
          <w:rStyle w:val="StyleUnderline"/>
        </w:rPr>
        <w:t>Democrats are contending with gerrymandered districts in many House races, they have to defend </w:t>
      </w:r>
      <w:hyperlink r:id="rId35" w:history="1">
        <w:r w:rsidRPr="00087F46">
          <w:rPr>
            <w:rStyle w:val="StyleUnderline"/>
          </w:rPr>
          <w:t>10 Senate seats in states that Trump won in 2016</w:t>
        </w:r>
      </w:hyperlink>
      <w:r w:rsidRPr="00087F46">
        <w:rPr>
          <w:rStyle w:val="StyleUnderline"/>
        </w:rPr>
        <w:t xml:space="preserve">, and issues like health care </w:t>
      </w:r>
      <w:r w:rsidRPr="00087F46">
        <w:rPr>
          <w:sz w:val="16"/>
        </w:rPr>
        <w:t>and immigration</w:t>
      </w:r>
      <w:r w:rsidRPr="00087F46">
        <w:rPr>
          <w:rStyle w:val="StyleUnderline"/>
        </w:rPr>
        <w:t xml:space="preserve"> will likely dominate the policy debate. The economy, as always, should play an important role.</w:t>
      </w:r>
    </w:p>
    <w:p w:rsidR="00485EF8" w:rsidRDefault="00485EF8" w:rsidP="00485EF8">
      <w:pPr>
        <w:pStyle w:val="Heading3"/>
      </w:pPr>
      <w:r>
        <w:lastRenderedPageBreak/>
        <w:t>A2 Trump Approval</w:t>
      </w:r>
    </w:p>
    <w:p w:rsidR="00485EF8" w:rsidRDefault="00485EF8" w:rsidP="00485EF8">
      <w:pPr>
        <w:rPr>
          <w:rStyle w:val="Style13ptBold"/>
        </w:rPr>
      </w:pPr>
      <w:r>
        <w:rPr>
          <w:rStyle w:val="Style13ptBold"/>
        </w:rPr>
        <w:t>Trumps approval improving—news coverage</w:t>
      </w:r>
    </w:p>
    <w:p w:rsidR="00485EF8" w:rsidRPr="00D91BD5" w:rsidRDefault="00485EF8" w:rsidP="00485EF8">
      <w:pPr>
        <w:rPr>
          <w:rStyle w:val="Style13ptBold"/>
          <w:b w:val="0"/>
        </w:rPr>
      </w:pPr>
      <w:r>
        <w:rPr>
          <w:rStyle w:val="Style13ptBold"/>
        </w:rPr>
        <w:t>YGLESIAS 6/7</w:t>
      </w:r>
      <w:r>
        <w:rPr>
          <w:rStyle w:val="Style13ptBold"/>
          <w:b w:val="0"/>
        </w:rPr>
        <w:t xml:space="preserve">-writer at </w:t>
      </w:r>
      <w:proofErr w:type="spellStart"/>
      <w:r>
        <w:rPr>
          <w:rStyle w:val="Style13ptBold"/>
          <w:b w:val="0"/>
        </w:rPr>
        <w:t>Nooch’s</w:t>
      </w:r>
      <w:proofErr w:type="spellEnd"/>
      <w:r>
        <w:rPr>
          <w:rStyle w:val="Style13ptBold"/>
          <w:b w:val="0"/>
        </w:rPr>
        <w:t xml:space="preserve"> favorite website [Matthew, </w:t>
      </w:r>
      <w:proofErr w:type="spellStart"/>
      <w:r>
        <w:rPr>
          <w:rStyle w:val="Style13ptBold"/>
          <w:b w:val="0"/>
        </w:rPr>
        <w:t>Vox</w:t>
      </w:r>
      <w:proofErr w:type="spellEnd"/>
      <w:r>
        <w:rPr>
          <w:rStyle w:val="Style13ptBold"/>
          <w:b w:val="0"/>
        </w:rPr>
        <w:t xml:space="preserve">, </w:t>
      </w:r>
      <w:r w:rsidRPr="00D91BD5">
        <w:rPr>
          <w:rStyle w:val="Style13ptBold"/>
          <w:b w:val="0"/>
        </w:rPr>
        <w:t>The outlook for a blue wave, explained</w:t>
      </w:r>
      <w:r>
        <w:rPr>
          <w:rStyle w:val="Style13ptBold"/>
          <w:b w:val="0"/>
        </w:rPr>
        <w:t xml:space="preserve">, </w:t>
      </w:r>
      <w:hyperlink r:id="rId36" w:history="1">
        <w:r w:rsidRPr="00742AFD">
          <w:rPr>
            <w:rStyle w:val="Hyperlink"/>
            <w:sz w:val="26"/>
          </w:rPr>
          <w:t>https://www.vox.com/policy-and-politics/2018/6/7/17426576/blue-wave-explained</w:t>
        </w:r>
      </w:hyperlink>
      <w:r>
        <w:rPr>
          <w:rStyle w:val="Style13ptBold"/>
          <w:b w:val="0"/>
        </w:rPr>
        <w:t>, DKP]</w:t>
      </w:r>
    </w:p>
    <w:p w:rsidR="00485EF8" w:rsidRDefault="00485EF8" w:rsidP="00485EF8">
      <w:pPr>
        <w:spacing w:line="240" w:lineRule="auto"/>
        <w:contextualSpacing/>
      </w:pPr>
    </w:p>
    <w:p w:rsidR="00485EF8" w:rsidRPr="00A80018" w:rsidRDefault="00485EF8" w:rsidP="00485EF8">
      <w:pPr>
        <w:spacing w:line="240" w:lineRule="auto"/>
        <w:contextualSpacing/>
        <w:rPr>
          <w:sz w:val="16"/>
        </w:rPr>
      </w:pPr>
      <w:r w:rsidRPr="00A80018">
        <w:rPr>
          <w:rStyle w:val="StyleUnderline"/>
        </w:rPr>
        <w:t>A glance at Trump’s approval</w:t>
      </w:r>
      <w:r w:rsidRPr="00A80018">
        <w:rPr>
          <w:sz w:val="16"/>
        </w:rPr>
        <w:t xml:space="preserve"> ratings, however, </w:t>
      </w:r>
      <w:r w:rsidRPr="00A80018">
        <w:rPr>
          <w:rStyle w:val="StyleUnderline"/>
        </w:rPr>
        <w:t>does make it clear that the shift in the news environment</w:t>
      </w:r>
      <w:r w:rsidRPr="00A80018">
        <w:rPr>
          <w:sz w:val="16"/>
        </w:rPr>
        <w:t xml:space="preserve"> since 2017 </w:t>
      </w:r>
      <w:r w:rsidRPr="00A80018">
        <w:rPr>
          <w:rStyle w:val="StyleUnderline"/>
        </w:rPr>
        <w:t>has been advantageous</w:t>
      </w:r>
      <w:r w:rsidRPr="00A80018">
        <w:rPr>
          <w:sz w:val="16"/>
        </w:rPr>
        <w:t xml:space="preserve"> to his cause.</w:t>
      </w:r>
    </w:p>
    <w:p w:rsidR="00485EF8" w:rsidRPr="00A80018" w:rsidRDefault="00485EF8" w:rsidP="00485EF8">
      <w:pPr>
        <w:spacing w:line="240" w:lineRule="auto"/>
        <w:contextualSpacing/>
        <w:rPr>
          <w:sz w:val="16"/>
        </w:rPr>
      </w:pPr>
      <w:r w:rsidRPr="00A80018">
        <w:rPr>
          <w:rStyle w:val="StyleUnderline"/>
        </w:rPr>
        <w:t>Back in 2017</w:t>
      </w:r>
      <w:r w:rsidRPr="00A80018">
        <w:rPr>
          <w:sz w:val="16"/>
        </w:rPr>
        <w:t xml:space="preserve">, there was a lot of scandal news and coverage of Trump antics, but </w:t>
      </w:r>
      <w:r w:rsidRPr="00A80018">
        <w:rPr>
          <w:rStyle w:val="StyleUnderline"/>
        </w:rPr>
        <w:t>there was</w:t>
      </w:r>
      <w:r w:rsidRPr="00A80018">
        <w:rPr>
          <w:sz w:val="16"/>
        </w:rPr>
        <w:t xml:space="preserve"> also </w:t>
      </w:r>
      <w:r w:rsidRPr="00A80018">
        <w:rPr>
          <w:rStyle w:val="StyleUnderline"/>
        </w:rPr>
        <w:t>intensive coverage of ongoing congressional debates on health care and taxes where Republicans took unpopular positions. That unpopularity helped contribute to Doug Jones winning a special election</w:t>
      </w:r>
      <w:r w:rsidRPr="00A80018">
        <w:rPr>
          <w:sz w:val="16"/>
        </w:rPr>
        <w:t xml:space="preserve"> in Alabama in December. Jones’s victory, combined with John McCain’s poor health, have largely prevented Republicans from advancing a contentious legislative agenda in 2018.</w:t>
      </w:r>
    </w:p>
    <w:p w:rsidR="00485EF8" w:rsidRPr="00A80018" w:rsidRDefault="00485EF8" w:rsidP="00485EF8">
      <w:pPr>
        <w:spacing w:line="240" w:lineRule="auto"/>
        <w:contextualSpacing/>
        <w:rPr>
          <w:rStyle w:val="StyleUnderline"/>
        </w:rPr>
      </w:pPr>
      <w:r w:rsidRPr="00A80018">
        <w:rPr>
          <w:rStyle w:val="StyleUnderline"/>
        </w:rPr>
        <w:t>A news climate dominated by Trump scandals and culture war stuff isn’t</w:t>
      </w:r>
      <w:r w:rsidRPr="00A80018">
        <w:rPr>
          <w:sz w:val="16"/>
        </w:rPr>
        <w:t xml:space="preserve"> exactly </w:t>
      </w:r>
      <w:r w:rsidRPr="00A80018">
        <w:rPr>
          <w:rStyle w:val="StyleUnderline"/>
        </w:rPr>
        <w:t>amazing for Republicans, but it’s more favorable than one dominated by Trump scandals and unpopular Republican legislation.</w:t>
      </w:r>
    </w:p>
    <w:p w:rsidR="00485EF8" w:rsidRDefault="00485EF8" w:rsidP="00485EF8">
      <w:pPr>
        <w:pStyle w:val="Heading2"/>
      </w:pPr>
      <w:r>
        <w:lastRenderedPageBreak/>
        <w:t xml:space="preserve">Impact Turns </w:t>
      </w:r>
    </w:p>
    <w:p w:rsidR="00485EF8" w:rsidRDefault="00485EF8" w:rsidP="00485EF8">
      <w:pPr>
        <w:pStyle w:val="Heading3"/>
      </w:pPr>
      <w:r>
        <w:lastRenderedPageBreak/>
        <w:t>Dem Victory Meaningless</w:t>
      </w:r>
    </w:p>
    <w:p w:rsidR="00485EF8" w:rsidRDefault="00485EF8" w:rsidP="00485EF8"/>
    <w:p w:rsidR="00485EF8" w:rsidRPr="00611D48" w:rsidRDefault="00485EF8" w:rsidP="00485EF8">
      <w:pPr>
        <w:pStyle w:val="Heading4"/>
      </w:pPr>
      <w:r w:rsidRPr="00611D48">
        <w:t xml:space="preserve">Dem victory meaningless—DCCC is blocking progressive candidates </w:t>
      </w:r>
    </w:p>
    <w:p w:rsidR="00485EF8" w:rsidRDefault="00485EF8" w:rsidP="00485EF8">
      <w:r w:rsidRPr="00611D48">
        <w:rPr>
          <w:rStyle w:val="Style13ptBold"/>
        </w:rPr>
        <w:t>Moser 6/20</w:t>
      </w:r>
      <w:r>
        <w:t xml:space="preserve"> [Bob, </w:t>
      </w:r>
      <w:r w:rsidRPr="00945C45">
        <w:t>Will Democrats Fumble the 2018 Midterm Elections</w:t>
      </w:r>
      <w:proofErr w:type="gramStart"/>
      <w:r w:rsidRPr="00945C45">
        <w:t>?</w:t>
      </w:r>
      <w:r>
        <w:t>,</w:t>
      </w:r>
      <w:proofErr w:type="gramEnd"/>
      <w:r>
        <w:t xml:space="preserve"> </w:t>
      </w:r>
      <w:hyperlink r:id="rId37" w:history="1">
        <w:r w:rsidRPr="00D3248A">
          <w:rPr>
            <w:rStyle w:val="Hyperlink"/>
          </w:rPr>
          <w:t>https://www.rollingstone.com/politics/news/how-democrats-could-fumble-2018-midterms-w521753</w:t>
        </w:r>
      </w:hyperlink>
      <w:r>
        <w:t xml:space="preserve">, </w:t>
      </w:r>
      <w:proofErr w:type="spellStart"/>
      <w:r>
        <w:t>dkp</w:t>
      </w:r>
      <w:proofErr w:type="spellEnd"/>
      <w:r>
        <w:t>]</w:t>
      </w:r>
    </w:p>
    <w:p w:rsidR="00485EF8" w:rsidRPr="00611D48" w:rsidRDefault="00485EF8" w:rsidP="00485EF8">
      <w:pPr>
        <w:spacing w:line="240" w:lineRule="auto"/>
        <w:rPr>
          <w:sz w:val="16"/>
        </w:rPr>
      </w:pPr>
      <w:r w:rsidRPr="00374AFC">
        <w:rPr>
          <w:rStyle w:val="StyleUnderline"/>
        </w:rPr>
        <w:t>Democrats have everything going for them</w:t>
      </w:r>
      <w:r w:rsidRPr="00611D48">
        <w:rPr>
          <w:sz w:val="16"/>
        </w:rPr>
        <w:t xml:space="preserve"> in 2018. </w:t>
      </w:r>
      <w:r w:rsidRPr="00611D48">
        <w:rPr>
          <w:sz w:val="16"/>
          <w:szCs w:val="16"/>
        </w:rPr>
        <w:t xml:space="preserve">Here is a party that gets to run against </w:t>
      </w:r>
      <w:proofErr w:type="gramStart"/>
      <w:r w:rsidRPr="00611D48">
        <w:rPr>
          <w:sz w:val="16"/>
          <w:szCs w:val="16"/>
        </w:rPr>
        <w:t>an</w:t>
      </w:r>
      <w:proofErr w:type="gramEnd"/>
      <w:r w:rsidRPr="00611D48">
        <w:rPr>
          <w:sz w:val="16"/>
          <w:szCs w:val="16"/>
        </w:rPr>
        <w:t xml:space="preserve"> historically unpopular and palpably dangerous Republican president – Donald F-</w:t>
      </w:r>
      <w:proofErr w:type="spellStart"/>
      <w:r w:rsidRPr="00611D48">
        <w:rPr>
          <w:sz w:val="16"/>
          <w:szCs w:val="16"/>
        </w:rPr>
        <w:t>ing</w:t>
      </w:r>
      <w:proofErr w:type="spellEnd"/>
      <w:r w:rsidRPr="00611D48">
        <w:rPr>
          <w:sz w:val="16"/>
          <w:szCs w:val="16"/>
        </w:rPr>
        <w:t xml:space="preserve"> Trump, everybody! – </w:t>
      </w:r>
      <w:proofErr w:type="gramStart"/>
      <w:r w:rsidRPr="00611D48">
        <w:rPr>
          <w:sz w:val="16"/>
          <w:szCs w:val="16"/>
        </w:rPr>
        <w:t>with</w:t>
      </w:r>
      <w:proofErr w:type="gramEnd"/>
      <w:r w:rsidRPr="00611D48">
        <w:rPr>
          <w:sz w:val="16"/>
          <w:szCs w:val="16"/>
        </w:rPr>
        <w:t xml:space="preserve"> an equally historic explosion of progressive energy and organizing behind it. At the very least, the Democrats should be able to secure a House majority in November that would give the party a small purchase on power – and a serious</w:t>
      </w:r>
      <w:r w:rsidRPr="00611D48">
        <w:rPr>
          <w:sz w:val="16"/>
        </w:rPr>
        <w:t xml:space="preserve"> way to throw tacks in Trump's road to tyranny. On an average mid-term year since the Civil War, the party out of power has won 32 new seats—and the Democrats, with every conceivable political wind at their back, need only 24.</w:t>
      </w:r>
      <w:r w:rsidRPr="00611D48">
        <w:rPr>
          <w:rStyle w:val="StyleUnderline"/>
        </w:rPr>
        <w:t xml:space="preserve"> Still, no matter what new daily atrocities belch up from the White House, the party's chances grow more remote all the time</w:t>
      </w:r>
      <w:r w:rsidRPr="00611D48">
        <w:rPr>
          <w:sz w:val="16"/>
        </w:rPr>
        <w:t xml:space="preserve"> – since almost every day also seems to bring a fresh new insult to grassroots Democrats and left-leaning independents.</w:t>
      </w:r>
    </w:p>
    <w:p w:rsidR="00485EF8" w:rsidRPr="00611D48" w:rsidRDefault="00485EF8" w:rsidP="00485EF8">
      <w:pPr>
        <w:spacing w:line="240" w:lineRule="auto"/>
        <w:rPr>
          <w:sz w:val="16"/>
        </w:rPr>
      </w:pPr>
      <w:r w:rsidRPr="00611D48">
        <w:rPr>
          <w:rStyle w:val="StyleUnderline"/>
        </w:rPr>
        <w:t>It started with electing Perez</w:t>
      </w:r>
      <w:r w:rsidRPr="00611D48">
        <w:rPr>
          <w:sz w:val="16"/>
        </w:rPr>
        <w:t xml:space="preserve">, the choice of the Clintonites, as party chair in the wake of 2016. </w:t>
      </w:r>
      <w:r w:rsidRPr="00611D48">
        <w:rPr>
          <w:rStyle w:val="StyleUnderline"/>
        </w:rPr>
        <w:t xml:space="preserve">The former labor secretary </w:t>
      </w:r>
      <w:r w:rsidRPr="00611D48">
        <w:rPr>
          <w:sz w:val="16"/>
        </w:rPr>
        <w:t xml:space="preserve">began with talk of unity, then immediately </w:t>
      </w:r>
      <w:r w:rsidRPr="00611D48">
        <w:rPr>
          <w:rStyle w:val="StyleUnderline"/>
        </w:rPr>
        <w:t>axed senior party officials who'd backed Sanders in what progressives called a "purge." Then the DCCC began "shaping" its field</w:t>
      </w:r>
      <w:r w:rsidRPr="00611D48">
        <w:rPr>
          <w:sz w:val="16"/>
        </w:rPr>
        <w:t xml:space="preserve"> of candidates for 2018, </w:t>
      </w:r>
      <w:r w:rsidRPr="00611D48">
        <w:rPr>
          <w:rStyle w:val="StyleUnderline"/>
        </w:rPr>
        <w:t>following a centrist "Blue Dog" model</w:t>
      </w:r>
      <w:r w:rsidRPr="00611D48">
        <w:rPr>
          <w:sz w:val="16"/>
        </w:rPr>
        <w:t xml:space="preserve"> that Rahm Emanuel, then DNC chair, </w:t>
      </w:r>
      <w:r w:rsidRPr="00611D48">
        <w:rPr>
          <w:rStyle w:val="StyleUnderline"/>
        </w:rPr>
        <w:t xml:space="preserve">used </w:t>
      </w:r>
      <w:r w:rsidRPr="00611D48">
        <w:rPr>
          <w:sz w:val="16"/>
        </w:rPr>
        <w:t xml:space="preserve">to great controversy </w:t>
      </w:r>
      <w:r w:rsidRPr="00611D48">
        <w:rPr>
          <w:rStyle w:val="StyleUnderline"/>
        </w:rPr>
        <w:t>in 2006</w:t>
      </w:r>
      <w:r w:rsidRPr="00611D48">
        <w:rPr>
          <w:sz w:val="16"/>
        </w:rPr>
        <w:t xml:space="preserve">—the midterm election </w:t>
      </w:r>
      <w:r w:rsidRPr="00611D48">
        <w:rPr>
          <w:rStyle w:val="StyleUnderline"/>
        </w:rPr>
        <w:t xml:space="preserve">that sent a bunch of gun-toting, budget-slashing, Jesus-talking conservative Democrats to Washington. </w:t>
      </w:r>
      <w:r w:rsidRPr="00611D48">
        <w:rPr>
          <w:sz w:val="16"/>
        </w:rPr>
        <w:t xml:space="preserve">Twelve years later, and a political world removed, </w:t>
      </w:r>
      <w:r w:rsidRPr="00611D48">
        <w:rPr>
          <w:rStyle w:val="StyleUnderline"/>
        </w:rPr>
        <w:t>the party's idea of a "winning" candidate would be the same: Someone who's well-off enough to "self-fund" in the millions, or well-connected enough to raise big money</w:t>
      </w:r>
      <w:r w:rsidRPr="00611D48">
        <w:rPr>
          <w:sz w:val="16"/>
        </w:rPr>
        <w:t xml:space="preserve"> from others, </w:t>
      </w:r>
      <w:r w:rsidRPr="00611D48">
        <w:rPr>
          <w:rStyle w:val="StyleUnderline"/>
        </w:rPr>
        <w:t xml:space="preserve">and who's also willing to follow </w:t>
      </w:r>
      <w:r w:rsidRPr="00611D48">
        <w:rPr>
          <w:sz w:val="16"/>
        </w:rPr>
        <w:t xml:space="preserve">the Washington consultants' </w:t>
      </w:r>
      <w:r w:rsidRPr="00611D48">
        <w:rPr>
          <w:rStyle w:val="StyleUnderline"/>
        </w:rPr>
        <w:t>advice about strategy and "messaging."</w:t>
      </w:r>
    </w:p>
    <w:p w:rsidR="00485EF8" w:rsidRPr="00611D48" w:rsidRDefault="00485EF8" w:rsidP="00485EF8">
      <w:pPr>
        <w:spacing w:line="240" w:lineRule="auto"/>
        <w:rPr>
          <w:sz w:val="16"/>
        </w:rPr>
      </w:pPr>
      <w:r w:rsidRPr="00611D48">
        <w:rPr>
          <w:rStyle w:val="StyleUnderline"/>
        </w:rPr>
        <w:t>Among other messaging "tips," the DCCC advised candidates to steer clear of talking about gun control</w:t>
      </w:r>
      <w:r w:rsidRPr="00611D48">
        <w:rPr>
          <w:sz w:val="16"/>
        </w:rPr>
        <w:t xml:space="preserve"> in the wake of the Las Vegas massacre. It's also</w:t>
      </w:r>
      <w:r w:rsidRPr="00611D48">
        <w:rPr>
          <w:rStyle w:val="StyleUnderline"/>
        </w:rPr>
        <w:t xml:space="preserve"> tried to banish the term "single payer</w:t>
      </w:r>
      <w:r w:rsidRPr="00611D48">
        <w:rPr>
          <w:sz w:val="16"/>
        </w:rPr>
        <w:t>" from the Democratic vocabulary, despite the fact that most Americans support it – and despite the fact that 78 percent of Democratic voters say they want to hear their party talk about universal healthcare "a lot" in 2018.</w:t>
      </w:r>
    </w:p>
    <w:p w:rsidR="00485EF8" w:rsidRPr="00611D48" w:rsidRDefault="00485EF8" w:rsidP="00485EF8">
      <w:pPr>
        <w:spacing w:line="240" w:lineRule="auto"/>
        <w:rPr>
          <w:sz w:val="16"/>
        </w:rPr>
      </w:pPr>
      <w:r w:rsidRPr="00611D48">
        <w:rPr>
          <w:sz w:val="16"/>
        </w:rPr>
        <w:t>The party is sending a clear message, all right: We haven't changed a bit</w:t>
      </w:r>
      <w:r w:rsidRPr="00611D48">
        <w:rPr>
          <w:rStyle w:val="StyleUnderline"/>
        </w:rPr>
        <w:t>. "Democrats are well known for their chronic inability to seem like they stand for anything,"</w:t>
      </w:r>
      <w:r w:rsidRPr="00611D48">
        <w:rPr>
          <w:sz w:val="16"/>
        </w:rPr>
        <w:t xml:space="preserve"> wrote Rafi Schwartz at Splinter. </w:t>
      </w:r>
      <w:r w:rsidRPr="00611D48">
        <w:rPr>
          <w:rStyle w:val="StyleUnderline"/>
        </w:rPr>
        <w:t>"Instead, they come off as wishy-washy centrists who compromise on everything, and get nothing in return.</w:t>
      </w:r>
      <w:r w:rsidRPr="00611D48">
        <w:rPr>
          <w:sz w:val="16"/>
        </w:rPr>
        <w:t xml:space="preserve"> Trying to shut down or rhetorically camouflage all talk of single payer is pretty excellent evidence of that."</w:t>
      </w:r>
    </w:p>
    <w:p w:rsidR="00485EF8" w:rsidRDefault="00485EF8" w:rsidP="00485EF8">
      <w:pPr>
        <w:spacing w:line="240" w:lineRule="auto"/>
      </w:pPr>
    </w:p>
    <w:p w:rsidR="00485EF8" w:rsidRPr="00611D48" w:rsidRDefault="00485EF8" w:rsidP="00485EF8"/>
    <w:p w:rsidR="00485EF8" w:rsidRPr="00485EF8" w:rsidRDefault="00485EF8" w:rsidP="00485EF8"/>
    <w:p w:rsidR="00485EF8" w:rsidRDefault="00485EF8" w:rsidP="00485EF8">
      <w:pPr>
        <w:pStyle w:val="Heading3"/>
      </w:pPr>
      <w:r>
        <w:lastRenderedPageBreak/>
        <w:t>No Impeachment</w:t>
      </w:r>
    </w:p>
    <w:p w:rsidR="00485EF8" w:rsidRPr="002224C9" w:rsidRDefault="00485EF8" w:rsidP="00485EF8">
      <w:pPr>
        <w:pStyle w:val="Heading4"/>
      </w:pPr>
      <w:r>
        <w:t>Even if they won every seat up for election, impeachment couldn’t happen</w:t>
      </w:r>
    </w:p>
    <w:p w:rsidR="00485EF8" w:rsidRDefault="00485EF8" w:rsidP="00485EF8">
      <w:r w:rsidRPr="002224C9">
        <w:rPr>
          <w:rStyle w:val="Style13ptBold"/>
        </w:rPr>
        <w:t>Schlesinger 4/18/18</w:t>
      </w:r>
      <w:r>
        <w:t xml:space="preserve"> (Robert, Washington </w:t>
      </w:r>
      <w:proofErr w:type="spellStart"/>
      <w:r>
        <w:t>corrsopondent</w:t>
      </w:r>
      <w:proofErr w:type="spellEnd"/>
      <w:r>
        <w:t xml:space="preserve">, journalist, and commentator, "The odds of Trump's impeachment go down the more that Democrats campaign for it", Think, NBC, April 15 2018, </w:t>
      </w:r>
      <w:hyperlink r:id="rId38" w:history="1">
        <w:r w:rsidRPr="00C34D3C">
          <w:rPr>
            <w:rStyle w:val="Hyperlink"/>
          </w:rPr>
          <w:t>https://www.nbcnews.com/think/opinion/odds-trump-s-impeachment-go-down-more-democrats-campaign-it-ncna865881</w:t>
        </w:r>
      </w:hyperlink>
      <w:r>
        <w:t>, mmv)</w:t>
      </w:r>
    </w:p>
    <w:p w:rsidR="00485EF8" w:rsidRPr="002224C9" w:rsidRDefault="00485EF8" w:rsidP="00485EF8">
      <w:pPr>
        <w:rPr>
          <w:b/>
          <w:u w:val="single"/>
        </w:rPr>
      </w:pPr>
      <w:r>
        <w:t xml:space="preserve">Yes, </w:t>
      </w:r>
      <w:r w:rsidRPr="002224C9">
        <w:rPr>
          <w:rStyle w:val="StyleUnderline"/>
        </w:rPr>
        <w:t>a majority in the House decides what is impeachable, but two-thirds of senators must then decide that the charges are legitimate</w:t>
      </w:r>
      <w:r>
        <w:t xml:space="preserve">, substantiated by the facts and also merit the only available sentence: Ejection from office. </w:t>
      </w:r>
      <w:r w:rsidRPr="002224C9">
        <w:rPr>
          <w:rStyle w:val="StyleUnderline"/>
        </w:rPr>
        <w:t>It’s basically impossible to do that on a party-line basis currently, considering that, even if Democrats won not just every competitive Senate race but every Republican-held seat up for election in November, they would get to 58 members — nine short of the number needed to convict and remove a sitting president.</w:t>
      </w:r>
    </w:p>
    <w:p w:rsidR="00485EF8" w:rsidRDefault="00485EF8" w:rsidP="00485EF8">
      <w:r w:rsidRPr="002224C9">
        <w:rPr>
          <w:rStyle w:val="StyleUnderline"/>
        </w:rPr>
        <w:t>And, for the Democrats to run for the purpose of impeaching Trump</w:t>
      </w:r>
      <w:r>
        <w:t xml:space="preserve">, as The New York Times reported last weekend, </w:t>
      </w:r>
      <w:r w:rsidRPr="002224C9">
        <w:rPr>
          <w:rStyle w:val="StyleUnderline"/>
        </w:rPr>
        <w:t>would rile up conservatives who have</w:t>
      </w:r>
      <w:r>
        <w:t xml:space="preserve"> (to borrow President Donald Trump’s famous promise) </w:t>
      </w:r>
      <w:r w:rsidRPr="002224C9">
        <w:rPr>
          <w:rStyle w:val="StyleUnderline"/>
        </w:rPr>
        <w:t>gotten tired of all the winning</w:t>
      </w:r>
      <w:r>
        <w:t>. Warnings that a midterm Democratic victory will ensure impeachment “have become a surefire way for candidates to raise small contributions from grass-roots conservatives who are devoted to Mr. Trump, veteran Republican fund-raisers say,” Jonathan Martin reported. “</w:t>
      </w:r>
      <w:r w:rsidRPr="002224C9">
        <w:rPr>
          <w:rStyle w:val="StyleUnderline"/>
        </w:rPr>
        <w:t>But party strategists also believe that floating the possibility of impeachment can also act as a sort of scared-straight motivational tool for turnout</w:t>
      </w:r>
      <w:r>
        <w:t>.”</w:t>
      </w:r>
    </w:p>
    <w:p w:rsidR="00485EF8" w:rsidRPr="002F1034" w:rsidRDefault="00485EF8" w:rsidP="00485EF8">
      <w:r>
        <w:t xml:space="preserve">That’s undoubtedly why, for their part, </w:t>
      </w:r>
      <w:r w:rsidRPr="002224C9">
        <w:rPr>
          <w:rStyle w:val="StyleUnderline"/>
        </w:rPr>
        <w:t>Democratic leaders have studiously avoided the topic of impeachment</w:t>
      </w:r>
      <w:r>
        <w:t xml:space="preserve">: They presumably are aware that, while flirting with impeachment would thrill rank-and-file Democrats, </w:t>
      </w:r>
      <w:r w:rsidRPr="002224C9">
        <w:rPr>
          <w:rStyle w:val="StyleUnderline"/>
        </w:rPr>
        <w:t>it might also turn off swing voters more interested in hearing about health care and jobs</w:t>
      </w:r>
      <w:r>
        <w:t xml:space="preserve">. </w:t>
      </w:r>
      <w:r w:rsidRPr="002224C9">
        <w:rPr>
          <w:rStyle w:val="StyleUnderline"/>
        </w:rPr>
        <w:t>But they also seem aware that, because impeachment is a real potential outcome with Trump, they cannot be seen as actively pursuing it</w:t>
      </w:r>
      <w:r>
        <w:t xml:space="preserve"> (liberal Democratic </w:t>
      </w:r>
      <w:proofErr w:type="spellStart"/>
      <w:r>
        <w:t>superdonor</w:t>
      </w:r>
      <w:proofErr w:type="spellEnd"/>
      <w:r>
        <w:t xml:space="preserve"> Tom </w:t>
      </w:r>
      <w:proofErr w:type="spellStart"/>
      <w:r>
        <w:t>Steyer</w:t>
      </w:r>
      <w:proofErr w:type="spellEnd"/>
      <w:r>
        <w:t xml:space="preserve">, who has vowed to spend $30 million to make impeachment a campaign issue, aside) </w:t>
      </w:r>
      <w:r w:rsidRPr="002224C9">
        <w:rPr>
          <w:rStyle w:val="StyleUnderline"/>
        </w:rPr>
        <w:t>without making it intractably partisan before any substantive judicial case can be made for it.</w:t>
      </w:r>
    </w:p>
    <w:p w:rsidR="00485EF8" w:rsidRDefault="00485EF8" w:rsidP="00485EF8">
      <w:pPr>
        <w:pStyle w:val="Heading3"/>
      </w:pPr>
      <w:r>
        <w:lastRenderedPageBreak/>
        <w:t>Liberalism Checks Trump</w:t>
      </w:r>
    </w:p>
    <w:p w:rsidR="00485EF8" w:rsidRPr="004F6E4E" w:rsidRDefault="00485EF8" w:rsidP="00485EF8">
      <w:pPr>
        <w:pStyle w:val="Heading4"/>
      </w:pPr>
      <w:r w:rsidRPr="004F6E4E">
        <w:t xml:space="preserve">Liberalism checks worst abuses of Trump—even if he is bad, the impact is contained </w:t>
      </w:r>
    </w:p>
    <w:p w:rsidR="00485EF8" w:rsidRPr="004F6E4E" w:rsidRDefault="00485EF8" w:rsidP="00485EF8">
      <w:pPr>
        <w:spacing w:line="240" w:lineRule="auto"/>
      </w:pPr>
      <w:r w:rsidRPr="004F6E4E">
        <w:rPr>
          <w:b/>
        </w:rPr>
        <w:t>BREMMER 6/23</w:t>
      </w:r>
      <w:r w:rsidRPr="004F6E4E">
        <w:t xml:space="preserve">-Global Research Professor at New York University, PhD and MA in Political Science @ Stanford, author and president of Eurasia Group, the leading global political risk research and consulting firm [Ian, Time, “5 Reasons Why America Is Still a Strong (If Dysfunctional) Liberal Democracy,” 6/23/2017, </w:t>
      </w:r>
      <w:hyperlink r:id="rId39" w:history="1">
        <w:r w:rsidRPr="004F6E4E">
          <w:rPr>
            <w:rStyle w:val="Hyperlink"/>
          </w:rPr>
          <w:t>http://time.com/4829299/illiberal-democracy-donald-trump/</w:t>
        </w:r>
      </w:hyperlink>
      <w:r w:rsidRPr="004F6E4E">
        <w:t>, DKP]</w:t>
      </w:r>
    </w:p>
    <w:p w:rsidR="00485EF8" w:rsidRPr="004F6E4E" w:rsidRDefault="00485EF8" w:rsidP="00485EF8">
      <w:pPr>
        <w:rPr>
          <w:sz w:val="16"/>
        </w:rPr>
      </w:pPr>
      <w:r w:rsidRPr="004F6E4E">
        <w:rPr>
          <w:sz w:val="16"/>
        </w:rPr>
        <w:t xml:space="preserve">In 1997, Fareed </w:t>
      </w:r>
      <w:proofErr w:type="spellStart"/>
      <w:r w:rsidRPr="004F6E4E">
        <w:rPr>
          <w:sz w:val="16"/>
        </w:rPr>
        <w:t>Zakaria</w:t>
      </w:r>
      <w:proofErr w:type="spellEnd"/>
      <w:r w:rsidRPr="004F6E4E">
        <w:rPr>
          <w:sz w:val="16"/>
        </w:rPr>
        <w:t xml:space="preserve"> wrote an important article for Foreign Affairs detailing the rise of “illiberal democracy” around the world. He contrasted the term with “liberal democracy,” which he described as “marked not only by free and fair elections, but also by the rule of law, a separation of powers, and the protection of basic liberties of speech, assembly, religion, and property. In fact, this latter bundle of freedoms — what might be termed constitutional liberalism — is theoretically different and historically distinct from democracy.” He then wrote a book on the subject. Twenty years later, Council of Foreign Relations President Richard </w:t>
      </w:r>
      <w:proofErr w:type="spellStart"/>
      <w:r w:rsidRPr="004F6E4E">
        <w:rPr>
          <w:sz w:val="16"/>
        </w:rPr>
        <w:t>Haass</w:t>
      </w:r>
      <w:proofErr w:type="spellEnd"/>
      <w:r w:rsidRPr="004F6E4E">
        <w:rPr>
          <w:sz w:val="16"/>
        </w:rPr>
        <w:t xml:space="preserve"> tweeted out the following: “years ago @</w:t>
      </w:r>
      <w:proofErr w:type="spellStart"/>
      <w:r w:rsidRPr="004F6E4E">
        <w:rPr>
          <w:sz w:val="16"/>
        </w:rPr>
        <w:t>FareedZakaria</w:t>
      </w:r>
      <w:proofErr w:type="spellEnd"/>
      <w:r w:rsidRPr="004F6E4E">
        <w:rPr>
          <w:sz w:val="16"/>
        </w:rPr>
        <w:t xml:space="preserve"> wrote the book re illiberal democracies. </w:t>
      </w:r>
      <w:proofErr w:type="spellStart"/>
      <w:proofErr w:type="gramStart"/>
      <w:r w:rsidRPr="004F6E4E">
        <w:rPr>
          <w:sz w:val="16"/>
        </w:rPr>
        <w:t>i</w:t>
      </w:r>
      <w:proofErr w:type="spellEnd"/>
      <w:proofErr w:type="gramEnd"/>
      <w:r w:rsidRPr="004F6E4E">
        <w:rPr>
          <w:sz w:val="16"/>
        </w:rPr>
        <w:t xml:space="preserve"> never thought this would fit the US but we r getting too close 4 comfort.” I am a big fan of Richard (and Fareed), but I disagree with </w:t>
      </w:r>
      <w:proofErr w:type="spellStart"/>
      <w:r w:rsidRPr="004F6E4E">
        <w:rPr>
          <w:sz w:val="16"/>
        </w:rPr>
        <w:t>Haass</w:t>
      </w:r>
      <w:proofErr w:type="spellEnd"/>
      <w:r w:rsidRPr="004F6E4E">
        <w:rPr>
          <w:sz w:val="16"/>
        </w:rPr>
        <w:t xml:space="preserve"> on this one. </w:t>
      </w:r>
      <w:r w:rsidRPr="004F6E4E">
        <w:rPr>
          <w:rStyle w:val="StyleUnderline"/>
        </w:rPr>
        <w:t>America remains a strong liberal democracy</w:t>
      </w:r>
      <w:r w:rsidRPr="004F6E4E">
        <w:rPr>
          <w:sz w:val="16"/>
        </w:rPr>
        <w:t xml:space="preserve"> — however messy and dysfunctional — </w:t>
      </w:r>
      <w:r w:rsidRPr="004F6E4E">
        <w:rPr>
          <w:rStyle w:val="StyleUnderline"/>
        </w:rPr>
        <w:t xml:space="preserve">even in the age of </w:t>
      </w:r>
      <w:r w:rsidRPr="004F6E4E">
        <w:rPr>
          <w:sz w:val="16"/>
        </w:rPr>
        <w:t xml:space="preserve">Donald </w:t>
      </w:r>
      <w:r w:rsidRPr="004F6E4E">
        <w:rPr>
          <w:rStyle w:val="StyleUnderline"/>
        </w:rPr>
        <w:t>Trump.</w:t>
      </w:r>
      <w:r w:rsidRPr="004F6E4E">
        <w:rPr>
          <w:sz w:val="16"/>
        </w:rPr>
        <w:t xml:space="preserve"> Here’s why. </w:t>
      </w:r>
      <w:r w:rsidRPr="004F6E4E">
        <w:rPr>
          <w:rStyle w:val="StyleUnderline"/>
        </w:rPr>
        <w:t xml:space="preserve">Free Press Endures </w:t>
      </w:r>
      <w:proofErr w:type="gramStart"/>
      <w:r w:rsidRPr="004F6E4E">
        <w:rPr>
          <w:rStyle w:val="StyleUnderline"/>
        </w:rPr>
        <w:t>Since</w:t>
      </w:r>
      <w:proofErr w:type="gramEnd"/>
      <w:r w:rsidRPr="004F6E4E">
        <w:rPr>
          <w:sz w:val="16"/>
        </w:rPr>
        <w:t xml:space="preserve"> Donald </w:t>
      </w:r>
      <w:r w:rsidRPr="004F6E4E">
        <w:rPr>
          <w:rStyle w:val="StyleUnderline"/>
        </w:rPr>
        <w:t xml:space="preserve">Trump announced his candidacy, the press has been aggressive in fact-checking and challenging him </w:t>
      </w:r>
      <w:r w:rsidRPr="004F6E4E">
        <w:rPr>
          <w:sz w:val="16"/>
        </w:rPr>
        <w:t xml:space="preserve">at every turn. At times, a bit unfair; </w:t>
      </w:r>
      <w:r w:rsidRPr="004F6E4E">
        <w:rPr>
          <w:rStyle w:val="StyleUnderline"/>
        </w:rPr>
        <w:t>80% of the coverage</w:t>
      </w:r>
      <w:r w:rsidRPr="004F6E4E">
        <w:rPr>
          <w:sz w:val="16"/>
        </w:rPr>
        <w:t xml:space="preserve"> of Trump’s first 100 days </w:t>
      </w:r>
      <w:r w:rsidRPr="004F6E4E">
        <w:rPr>
          <w:rStyle w:val="StyleUnderline"/>
        </w:rPr>
        <w:t>was negative</w:t>
      </w:r>
      <w:r w:rsidRPr="004F6E4E">
        <w:rPr>
          <w:sz w:val="16"/>
        </w:rPr>
        <w:t xml:space="preserve">, compared to just 41% for President Obama's. </w:t>
      </w:r>
      <w:r w:rsidRPr="004F6E4E">
        <w:rPr>
          <w:rStyle w:val="StyleUnderline"/>
        </w:rPr>
        <w:t xml:space="preserve">Many U.S. journalists have decided that professional responsibility demands a much more confrontational approach to this White House. </w:t>
      </w:r>
      <w:r w:rsidRPr="004F6E4E">
        <w:rPr>
          <w:sz w:val="16"/>
        </w:rPr>
        <w:t xml:space="preserve">The result has been coverage that is sometimes unfair and over-the-top. This drives Trump up the wall, because there’s little he can do about it. In an illiberal democracy, the state uses all sorts of tools to dominate the press and shape public opinion. </w:t>
      </w:r>
      <w:r w:rsidRPr="004F6E4E">
        <w:rPr>
          <w:rStyle w:val="StyleUnderline"/>
        </w:rPr>
        <w:t xml:space="preserve">Trump has friendly news outlets that </w:t>
      </w:r>
      <w:r w:rsidRPr="004F6E4E">
        <w:rPr>
          <w:sz w:val="16"/>
        </w:rPr>
        <w:t xml:space="preserve">help </w:t>
      </w:r>
      <w:r w:rsidRPr="004F6E4E">
        <w:rPr>
          <w:rStyle w:val="StyleUnderline"/>
        </w:rPr>
        <w:t xml:space="preserve">maintain </w:t>
      </w:r>
      <w:r w:rsidRPr="004F6E4E">
        <w:rPr>
          <w:sz w:val="16"/>
        </w:rPr>
        <w:t xml:space="preserve">support from his </w:t>
      </w:r>
      <w:r w:rsidRPr="004F6E4E">
        <w:rPr>
          <w:rStyle w:val="StyleUnderline"/>
        </w:rPr>
        <w:t>base, but the rest of the media is in no danger</w:t>
      </w:r>
      <w:r w:rsidRPr="004F6E4E">
        <w:rPr>
          <w:sz w:val="16"/>
        </w:rPr>
        <w:t xml:space="preserve"> of falling under Trump’s sway. </w:t>
      </w:r>
      <w:r w:rsidRPr="004F6E4E">
        <w:rPr>
          <w:rStyle w:val="StyleUnderline"/>
        </w:rPr>
        <w:t>2.</w:t>
      </w:r>
      <w:r w:rsidRPr="004F6E4E">
        <w:rPr>
          <w:sz w:val="16"/>
        </w:rPr>
        <w:t xml:space="preserve"> Americans Love Going to Court </w:t>
      </w:r>
      <w:r w:rsidRPr="004F6E4E">
        <w:rPr>
          <w:rStyle w:val="StyleUnderline"/>
        </w:rPr>
        <w:t>Americans go to court. A lot.</w:t>
      </w:r>
      <w:r w:rsidRPr="004F6E4E">
        <w:rPr>
          <w:sz w:val="16"/>
        </w:rPr>
        <w:t xml:space="preserve"> And </w:t>
      </w:r>
      <w:r w:rsidRPr="004F6E4E">
        <w:rPr>
          <w:rStyle w:val="StyleUnderline"/>
        </w:rPr>
        <w:t>a lot of Americans become lawyers.</w:t>
      </w:r>
      <w:r w:rsidRPr="004F6E4E">
        <w:rPr>
          <w:sz w:val="16"/>
        </w:rPr>
        <w:t xml:space="preserve"> As of 2009, for every 100,000 people, the U.S. has 380 lawyers. For comparison purposes, Japan has just 23 lawyers per 100,000 people; France has 70 (2010 and 2006 figures, respectively). </w:t>
      </w:r>
      <w:r w:rsidRPr="004F6E4E">
        <w:rPr>
          <w:rStyle w:val="StyleUnderline"/>
        </w:rPr>
        <w:t>More important</w:t>
      </w:r>
      <w:r w:rsidRPr="004F6E4E">
        <w:rPr>
          <w:sz w:val="16"/>
        </w:rPr>
        <w:t xml:space="preserve"> than the number of lawyers </w:t>
      </w:r>
      <w:r w:rsidRPr="004F6E4E">
        <w:rPr>
          <w:rStyle w:val="StyleUnderline"/>
        </w:rPr>
        <w:t>is the continued faith Americans have in the legal system</w:t>
      </w:r>
      <w:r w:rsidRPr="004F6E4E">
        <w:rPr>
          <w:sz w:val="16"/>
        </w:rPr>
        <w:t xml:space="preserve"> — as of 2016, 61% of Americans say they have at least “a fair amount” of trust in the judicial branch of the federal government, as opposed to the 51% of people who are confident in the executive branch and 35% of people who trust the legislative branch. </w:t>
      </w:r>
      <w:r w:rsidRPr="004F6E4E">
        <w:rPr>
          <w:rStyle w:val="StyleUnderline"/>
        </w:rPr>
        <w:t>In a liberal democracy, individuals and organizations can slow and alter the crafting of law and regulations by tying things up in court.</w:t>
      </w:r>
      <w:r w:rsidRPr="004F6E4E">
        <w:rPr>
          <w:sz w:val="16"/>
        </w:rPr>
        <w:t xml:space="preserve"> And Americans are game — </w:t>
      </w:r>
      <w:r w:rsidRPr="004F6E4E">
        <w:rPr>
          <w:rStyle w:val="StyleUnderline"/>
        </w:rPr>
        <w:t>in the first two weeks of Trump</w:t>
      </w:r>
      <w:r w:rsidRPr="004F6E4E">
        <w:rPr>
          <w:sz w:val="16"/>
        </w:rPr>
        <w:t xml:space="preserve">’s presidency, </w:t>
      </w:r>
      <w:r w:rsidRPr="004F6E4E">
        <w:rPr>
          <w:rStyle w:val="StyleUnderline"/>
        </w:rPr>
        <w:t>his Administration was sued 55 times</w:t>
      </w:r>
      <w:r w:rsidRPr="004F6E4E">
        <w:rPr>
          <w:sz w:val="16"/>
        </w:rPr>
        <w:t xml:space="preserve"> (compared to five lawsuits over the same time against Obama and Clinton, and four against George W. Bush). </w:t>
      </w:r>
      <w:r w:rsidRPr="004F6E4E">
        <w:rPr>
          <w:rStyle w:val="StyleUnderline"/>
        </w:rPr>
        <w:t xml:space="preserve">3. The Courts Remain Independent </w:t>
      </w:r>
      <w:proofErr w:type="gramStart"/>
      <w:r w:rsidRPr="004F6E4E">
        <w:rPr>
          <w:rStyle w:val="StyleUnderline"/>
        </w:rPr>
        <w:t>And</w:t>
      </w:r>
      <w:proofErr w:type="gramEnd"/>
      <w:r w:rsidRPr="004F6E4E">
        <w:rPr>
          <w:rStyle w:val="StyleUnderline"/>
        </w:rPr>
        <w:t xml:space="preserve"> the courts continue to limit executive power. In an illiberal democracy</w:t>
      </w:r>
      <w:r w:rsidRPr="004F6E4E">
        <w:rPr>
          <w:sz w:val="16"/>
        </w:rPr>
        <w:t xml:space="preserve"> (see Russia and Turkey) </w:t>
      </w:r>
      <w:r w:rsidRPr="004F6E4E">
        <w:rPr>
          <w:rStyle w:val="StyleUnderline"/>
        </w:rPr>
        <w:t>the fix is already in</w:t>
      </w:r>
      <w:r w:rsidRPr="004F6E4E">
        <w:rPr>
          <w:sz w:val="16"/>
        </w:rPr>
        <w:t xml:space="preserve"> when the gavel falls. For example, to tighten his grip on power, Turkish President </w:t>
      </w:r>
      <w:proofErr w:type="spellStart"/>
      <w:r w:rsidRPr="004F6E4E">
        <w:rPr>
          <w:sz w:val="16"/>
        </w:rPr>
        <w:t>Recep</w:t>
      </w:r>
      <w:proofErr w:type="spellEnd"/>
      <w:r w:rsidRPr="004F6E4E">
        <w:rPr>
          <w:sz w:val="16"/>
        </w:rPr>
        <w:t xml:space="preserve"> </w:t>
      </w:r>
      <w:proofErr w:type="spellStart"/>
      <w:r w:rsidRPr="004F6E4E">
        <w:rPr>
          <w:sz w:val="16"/>
        </w:rPr>
        <w:t>Tayyip</w:t>
      </w:r>
      <w:proofErr w:type="spellEnd"/>
      <w:r w:rsidRPr="004F6E4E">
        <w:rPr>
          <w:sz w:val="16"/>
        </w:rPr>
        <w:t xml:space="preserve"> Erdogan has purged the judicial system in Turkey after last summer’s failed coup attempt, banishing more than 4,000 judges and prosecutors (25% of the country’s total). Trump would probably settle for ditching the judges that have struck down his “travel ban” no fewer than eight times in various courts (and by both Democratic and Republican-appointed judges). Maybe add the federal judge that blocked the Administration’s ability to withhold funds from “sanctuary cities,” jurisdictions which ban law enforcement agencies from investigating, interrogating, or arresting people for immigration enforcement. </w:t>
      </w:r>
      <w:r w:rsidRPr="004F6E4E">
        <w:rPr>
          <w:rStyle w:val="StyleUnderline"/>
        </w:rPr>
        <w:t>4. There's No Deep State To hear Trump</w:t>
      </w:r>
      <w:r w:rsidRPr="004F6E4E">
        <w:rPr>
          <w:sz w:val="16"/>
        </w:rPr>
        <w:t xml:space="preserve"> and his surrogates </w:t>
      </w:r>
      <w:r w:rsidRPr="004F6E4E">
        <w:rPr>
          <w:rStyle w:val="StyleUnderline"/>
        </w:rPr>
        <w:t>tell it, any political defeat</w:t>
      </w:r>
      <w:r w:rsidRPr="004F6E4E">
        <w:rPr>
          <w:sz w:val="16"/>
        </w:rPr>
        <w:t xml:space="preserve"> or unflattering news story about him </w:t>
      </w:r>
      <w:r w:rsidRPr="004F6E4E">
        <w:rPr>
          <w:rStyle w:val="StyleUnderline"/>
        </w:rPr>
        <w:t xml:space="preserve">should be attributed to a “deep state” hell-bent on trying to oust him. But there is no “deep state” in America, just a deep bureaucracy. It’s made up of professional civil servants who have dedicated </w:t>
      </w:r>
      <w:r w:rsidRPr="004F6E4E">
        <w:rPr>
          <w:sz w:val="16"/>
        </w:rPr>
        <w:t xml:space="preserve">years of </w:t>
      </w:r>
      <w:r w:rsidRPr="004F6E4E">
        <w:rPr>
          <w:rStyle w:val="StyleUnderline"/>
        </w:rPr>
        <w:t>their lives</w:t>
      </w:r>
      <w:r w:rsidRPr="004F6E4E">
        <w:rPr>
          <w:sz w:val="16"/>
        </w:rPr>
        <w:t xml:space="preserve"> (in 2015, a full-time permanent federal civilian employee had an average of 13.7 years of service) </w:t>
      </w:r>
      <w:r w:rsidRPr="004F6E4E">
        <w:rPr>
          <w:rStyle w:val="StyleUnderline"/>
        </w:rPr>
        <w:t>to specific policy goals</w:t>
      </w:r>
      <w:r w:rsidRPr="004F6E4E">
        <w:rPr>
          <w:sz w:val="16"/>
        </w:rPr>
        <w:t xml:space="preserve">, whether from the left or right. </w:t>
      </w:r>
      <w:r w:rsidRPr="004F6E4E">
        <w:rPr>
          <w:rStyle w:val="StyleUnderline"/>
        </w:rPr>
        <w:t>Asking career officials</w:t>
      </w:r>
      <w:r w:rsidRPr="004F6E4E">
        <w:rPr>
          <w:sz w:val="16"/>
        </w:rPr>
        <w:t xml:space="preserve"> at the Environmental Protection Agency </w:t>
      </w:r>
      <w:r w:rsidRPr="004F6E4E">
        <w:rPr>
          <w:rStyle w:val="StyleUnderline"/>
        </w:rPr>
        <w:t xml:space="preserve">to suddenly stop believing in climate change </w:t>
      </w:r>
      <w:r w:rsidRPr="004F6E4E">
        <w:rPr>
          <w:sz w:val="16"/>
        </w:rPr>
        <w:t xml:space="preserve">because the man elected in November doesn’t much care for science </w:t>
      </w:r>
      <w:r w:rsidRPr="004F6E4E">
        <w:rPr>
          <w:rStyle w:val="StyleUnderline"/>
        </w:rPr>
        <w:t xml:space="preserve">was never going to get much traction. There are obviously people in the White House </w:t>
      </w:r>
      <w:r w:rsidRPr="004F6E4E">
        <w:rPr>
          <w:sz w:val="16"/>
        </w:rPr>
        <w:t xml:space="preserve">and throughout the executive branch </w:t>
      </w:r>
      <w:r w:rsidRPr="004F6E4E">
        <w:rPr>
          <w:rStyle w:val="StyleUnderline"/>
        </w:rPr>
        <w:t>that are sabotaging political and policy moves</w:t>
      </w:r>
      <w:r w:rsidRPr="004F6E4E">
        <w:rPr>
          <w:sz w:val="16"/>
        </w:rPr>
        <w:t xml:space="preserve"> they believe harm the nation’s interests, as they define them. Vladimir </w:t>
      </w:r>
      <w:r w:rsidRPr="004F6E4E">
        <w:rPr>
          <w:rStyle w:val="StyleUnderline"/>
        </w:rPr>
        <w:t xml:space="preserve">Putin doesn’t have this problem. </w:t>
      </w:r>
      <w:r w:rsidRPr="004F6E4E">
        <w:rPr>
          <w:sz w:val="16"/>
        </w:rPr>
        <w:t xml:space="preserve">The bigger problem may be that the state isn’t deep enough: As of this week, the </w:t>
      </w:r>
      <w:r w:rsidRPr="004F6E4E">
        <w:rPr>
          <w:rStyle w:val="StyleUnderline"/>
        </w:rPr>
        <w:t xml:space="preserve">Trump </w:t>
      </w:r>
      <w:r w:rsidRPr="004F6E4E">
        <w:rPr>
          <w:sz w:val="16"/>
        </w:rPr>
        <w:t xml:space="preserve">White House </w:t>
      </w:r>
      <w:r w:rsidRPr="004F6E4E">
        <w:rPr>
          <w:rStyle w:val="StyleUnderline"/>
        </w:rPr>
        <w:t>has only managed to confirm 44 of the 558 Senate-confirmable positions in the federal government</w:t>
      </w:r>
      <w:r w:rsidRPr="004F6E4E">
        <w:rPr>
          <w:sz w:val="16"/>
        </w:rPr>
        <w:t xml:space="preserve">. One hundred and five people have been formally nominated, five are awaiting nomination, and 404 jobs have no nominee whatsoever. Obama had confirmed at 170 by the same time into his own presidency; George W. Bush, 130. </w:t>
      </w:r>
      <w:r w:rsidRPr="004F6E4E">
        <w:rPr>
          <w:rStyle w:val="StyleUnderline"/>
        </w:rPr>
        <w:t xml:space="preserve">5. Congress Has Its Own Agenda </w:t>
      </w:r>
      <w:r w:rsidRPr="004F6E4E">
        <w:rPr>
          <w:sz w:val="16"/>
        </w:rPr>
        <w:t xml:space="preserve">Finally, </w:t>
      </w:r>
      <w:r w:rsidRPr="004F6E4E">
        <w:rPr>
          <w:rStyle w:val="StyleUnderline"/>
        </w:rPr>
        <w:t xml:space="preserve">Republicans in Congress have an agenda: </w:t>
      </w:r>
      <w:r w:rsidRPr="004F6E4E">
        <w:rPr>
          <w:sz w:val="16"/>
        </w:rPr>
        <w:t xml:space="preserve">Repeal </w:t>
      </w:r>
      <w:r w:rsidRPr="004F6E4E">
        <w:rPr>
          <w:sz w:val="16"/>
        </w:rPr>
        <w:lastRenderedPageBreak/>
        <w:t>Obamacare as they promised; roll back Obama-era regulations; and cut taxes.</w:t>
      </w:r>
      <w:r w:rsidRPr="004F6E4E">
        <w:rPr>
          <w:rStyle w:val="StyleUnderline"/>
        </w:rPr>
        <w:t xml:space="preserve"> If Trump can help, great. If they can do it entirely without Trump’s input, that might be even better. And if they start to believe that Trump will prevent them from passing their agenda and maybe cost them control of Congress? They’ll cross that bridge only if they feel they have to. But they are not a rubber stamp,</w:t>
      </w:r>
      <w:r w:rsidRPr="004F6E4E">
        <w:rPr>
          <w:sz w:val="16"/>
        </w:rPr>
        <w:t xml:space="preserve"> as in an illiberal democracy. </w:t>
      </w:r>
      <w:r w:rsidRPr="004F6E4E">
        <w:rPr>
          <w:rStyle w:val="StyleUnderline"/>
        </w:rPr>
        <w:t>And the Senate voting 98-2 for more sanctions</w:t>
      </w:r>
      <w:r w:rsidRPr="004F6E4E">
        <w:rPr>
          <w:sz w:val="16"/>
        </w:rPr>
        <w:t xml:space="preserve"> against Russia (and congressional oversight over them) last week </w:t>
      </w:r>
      <w:r w:rsidRPr="004F6E4E">
        <w:rPr>
          <w:rStyle w:val="StyleUnderline"/>
        </w:rPr>
        <w:t>against Trump’s wishes offers more proof. Any democracy can become illiberal. But it’s dangerous to argue that Trump has already created one.</w:t>
      </w:r>
      <w:r w:rsidRPr="004F6E4E">
        <w:rPr>
          <w:sz w:val="16"/>
        </w:rPr>
        <w:t xml:space="preserve"> If illiberalism one day really does threaten America’s constitutional liberalism, it will be that much harder to raise the alarm if the charge has already been raised and dismissed.</w:t>
      </w:r>
    </w:p>
    <w:p w:rsidR="00485EF8" w:rsidRPr="004F6E4E" w:rsidRDefault="00485EF8" w:rsidP="00485EF8"/>
    <w:p w:rsidR="00485EF8" w:rsidRPr="005228A9" w:rsidRDefault="00485EF8" w:rsidP="00485EF8"/>
    <w:p w:rsidR="00485EF8" w:rsidRDefault="00485EF8" w:rsidP="00485EF8">
      <w:pPr>
        <w:pStyle w:val="Heading3"/>
      </w:pPr>
      <w:r>
        <w:lastRenderedPageBreak/>
        <w:t>A2-Impeachment-NK Strike</w:t>
      </w:r>
    </w:p>
    <w:p w:rsidR="00485EF8" w:rsidRPr="004F6E4E" w:rsidRDefault="00485EF8" w:rsidP="00485EF8">
      <w:pPr>
        <w:pStyle w:val="Heading4"/>
      </w:pPr>
      <w:r w:rsidRPr="004F6E4E">
        <w:t xml:space="preserve">Impeachment crisis causes Trump to strike North Korea – it goes nuclear </w:t>
      </w:r>
    </w:p>
    <w:p w:rsidR="00485EF8" w:rsidRPr="004F6E4E" w:rsidRDefault="00485EF8" w:rsidP="00485EF8">
      <w:proofErr w:type="spellStart"/>
      <w:r w:rsidRPr="004F6E4E">
        <w:rPr>
          <w:rStyle w:val="Style13ptBold"/>
        </w:rPr>
        <w:t>Krass</w:t>
      </w:r>
      <w:r>
        <w:rPr>
          <w:rStyle w:val="Style13ptBold"/>
        </w:rPr>
        <w:t>enstein</w:t>
      </w:r>
      <w:proofErr w:type="spellEnd"/>
      <w:r>
        <w:rPr>
          <w:rStyle w:val="Style13ptBold"/>
        </w:rPr>
        <w:t xml:space="preserve"> 17</w:t>
      </w:r>
      <w:r w:rsidRPr="004F6E4E">
        <w:t xml:space="preserve"> -  (Brian, editor and chief and co-founder of IR.net, as well as a graduate of Rutgers, Why Trump May Risk Nuclear War With North Korea to Thwart Impeachment Proceedings, MAY 21, 2017, </w:t>
      </w:r>
      <w:hyperlink r:id="rId40" w:history="1">
        <w:r w:rsidRPr="004F6E4E">
          <w:rPr>
            <w:rStyle w:val="Hyperlink"/>
          </w:rPr>
          <w:t>http://ir.net/news/politics/124850/trump-war-north-korea/</w:t>
        </w:r>
      </w:hyperlink>
      <w:r w:rsidRPr="004F6E4E">
        <w:rPr>
          <w:rStyle w:val="Hyperlink"/>
        </w:rPr>
        <w:t>)//a-berg</w:t>
      </w:r>
    </w:p>
    <w:p w:rsidR="00485EF8" w:rsidRPr="004F6E4E" w:rsidRDefault="00485EF8" w:rsidP="00485EF8">
      <w:pPr>
        <w:rPr>
          <w:rStyle w:val="StyleUnderline"/>
        </w:rPr>
      </w:pPr>
      <w:r w:rsidRPr="004F6E4E">
        <w:rPr>
          <w:sz w:val="16"/>
        </w:rPr>
        <w:t xml:space="preserve">Well, this pattern doesn’t seem to have changed much since January’s inauguration. The only difference is there are actual repercussions to his actions. Despite his total lack of respect for the media, he does understand how to manipulate it. </w:t>
      </w:r>
      <w:r w:rsidRPr="004F6E4E">
        <w:rPr>
          <w:rStyle w:val="StyleUnderline"/>
        </w:rPr>
        <w:t xml:space="preserve">If details begin to emerge showing collusion with Russia, pressure will likely continue to build for Republicans to begin considering impeachment </w:t>
      </w:r>
      <w:r w:rsidRPr="004F6E4E">
        <w:rPr>
          <w:sz w:val="16"/>
        </w:rPr>
        <w:t xml:space="preserve">over the next several months. </w:t>
      </w:r>
      <w:r w:rsidRPr="004F6E4E">
        <w:rPr>
          <w:rStyle w:val="StyleUnderline"/>
        </w:rPr>
        <w:t xml:space="preserve">This likely will cause the President to look for a major way to </w:t>
      </w:r>
      <w:r w:rsidRPr="004F6E4E">
        <w:rPr>
          <w:rStyle w:val="Emphasis"/>
        </w:rPr>
        <w:t>deflect attention</w:t>
      </w:r>
      <w:r w:rsidRPr="004F6E4E">
        <w:rPr>
          <w:rStyle w:val="StyleUnderline"/>
        </w:rPr>
        <w:t xml:space="preserve"> away from his possible removal from office onto something else</w:t>
      </w:r>
      <w:r w:rsidRPr="004F6E4E">
        <w:rPr>
          <w:sz w:val="16"/>
        </w:rPr>
        <w:t xml:space="preserve">. Unlike during the election when he’d just call someone a name or blast a religious group, that won’t work this time. </w:t>
      </w:r>
      <w:r w:rsidRPr="004F6E4E">
        <w:rPr>
          <w:rStyle w:val="StyleUnderline"/>
        </w:rPr>
        <w:t xml:space="preserve">The President will need to find something much bigger and much more dangerous to </w:t>
      </w:r>
      <w:r w:rsidRPr="004F6E4E">
        <w:rPr>
          <w:rStyle w:val="Emphasis"/>
        </w:rPr>
        <w:t>deflect</w:t>
      </w:r>
      <w:r w:rsidRPr="004F6E4E">
        <w:rPr>
          <w:rStyle w:val="StyleUnderline"/>
        </w:rPr>
        <w:t xml:space="preserve"> and </w:t>
      </w:r>
      <w:r w:rsidRPr="004F6E4E">
        <w:rPr>
          <w:rStyle w:val="Emphasis"/>
        </w:rPr>
        <w:t>deflate</w:t>
      </w:r>
      <w:r w:rsidRPr="004F6E4E">
        <w:rPr>
          <w:rStyle w:val="StyleUnderline"/>
        </w:rPr>
        <w:t xml:space="preserve"> with. </w:t>
      </w:r>
      <w:r w:rsidRPr="004F6E4E">
        <w:rPr>
          <w:sz w:val="16"/>
        </w:rPr>
        <w:t xml:space="preserve">Let’s fast forward to the end of the year, and let’s pretend that enough leaks have emerged, or perhaps the various investigations are finally showing that it is very likely that Trump had colluded in some way with the Russians to win the 2016 election. Meanwhile, </w:t>
      </w:r>
      <w:r w:rsidRPr="004F6E4E">
        <w:rPr>
          <w:rStyle w:val="StyleUnderline"/>
        </w:rPr>
        <w:t>North Korea continues to test this president by increasing its rate of missile tests, pushing his buttons as well as the international community’s</w:t>
      </w:r>
      <w:r w:rsidRPr="004F6E4E">
        <w:rPr>
          <w:sz w:val="16"/>
        </w:rPr>
        <w:t xml:space="preserve">. Typically </w:t>
      </w:r>
      <w:r w:rsidRPr="004F6E4E">
        <w:rPr>
          <w:rStyle w:val="StyleUnderline"/>
        </w:rPr>
        <w:t>past U.S. leadership would have turned to diplomatic means</w:t>
      </w:r>
      <w:r w:rsidRPr="004F6E4E">
        <w:rPr>
          <w:sz w:val="16"/>
        </w:rPr>
        <w:t xml:space="preserve"> of taming North Korea, </w:t>
      </w:r>
      <w:r w:rsidRPr="004F6E4E">
        <w:rPr>
          <w:rStyle w:val="StyleUnderline"/>
        </w:rPr>
        <w:t>but if Trump feels that impeachment is imminent and a distraction is needed</w:t>
      </w:r>
      <w:r w:rsidRPr="004F6E4E">
        <w:rPr>
          <w:sz w:val="16"/>
        </w:rPr>
        <w:t xml:space="preserve">, I fear that </w:t>
      </w:r>
      <w:r w:rsidRPr="004F6E4E">
        <w:rPr>
          <w:rStyle w:val="StyleUnderline"/>
        </w:rPr>
        <w:t xml:space="preserve">he may turn to our military supremacy in order to thwart the North’s aggression. </w:t>
      </w:r>
      <w:r w:rsidRPr="004F6E4E">
        <w:rPr>
          <w:sz w:val="16"/>
        </w:rPr>
        <w:t xml:space="preserve">The problem here is that </w:t>
      </w:r>
      <w:r w:rsidRPr="004F6E4E">
        <w:rPr>
          <w:rStyle w:val="StyleUnderline"/>
        </w:rPr>
        <w:t>no military strike is a good one in North Korea. You are dealing with a man who is more unpredictable than even Trump</w:t>
      </w:r>
      <w:r w:rsidRPr="004F6E4E">
        <w:rPr>
          <w:sz w:val="16"/>
        </w:rPr>
        <w:t xml:space="preserve">, in Kim Jong-un, and even worse, </w:t>
      </w:r>
      <w:r w:rsidRPr="004F6E4E">
        <w:rPr>
          <w:rStyle w:val="StyleUnderline"/>
        </w:rPr>
        <w:t>they have nuclear weapons and a massive military</w:t>
      </w:r>
      <w:r w:rsidRPr="004F6E4E">
        <w:rPr>
          <w:sz w:val="16"/>
        </w:rPr>
        <w:t xml:space="preserve">. South Korea and the 28,500 of U.S. military personnel along the border would be a bulls-eye for traditional military strikes by the North. Meanwhile </w:t>
      </w:r>
      <w:r w:rsidRPr="004F6E4E">
        <w:rPr>
          <w:rStyle w:val="StyleUnderline"/>
        </w:rPr>
        <w:t>Japan could be a target for the first nuclear strike</w:t>
      </w:r>
      <w:r w:rsidRPr="004F6E4E">
        <w:rPr>
          <w:sz w:val="16"/>
        </w:rPr>
        <w:t xml:space="preserve"> in over 71 years. Could enough pressure be put on President Trump to make him feel as if his only chance to turn the tide on impeachment hearings is to make a massive military statement in North Korea? Is he self-centered enough to risk a global crisis for his own personal </w:t>
      </w:r>
      <w:proofErr w:type="spellStart"/>
      <w:r w:rsidRPr="004F6E4E">
        <w:rPr>
          <w:sz w:val="16"/>
        </w:rPr>
        <w:t>well being</w:t>
      </w:r>
      <w:proofErr w:type="spellEnd"/>
      <w:r w:rsidRPr="004F6E4E">
        <w:rPr>
          <w:sz w:val="16"/>
        </w:rPr>
        <w:t xml:space="preserve">? </w:t>
      </w:r>
      <w:r w:rsidRPr="004F6E4E">
        <w:rPr>
          <w:rStyle w:val="StyleUnderline"/>
        </w:rPr>
        <w:t xml:space="preserve">We’ve already seen his willingness to </w:t>
      </w:r>
      <w:r w:rsidRPr="004F6E4E">
        <w:rPr>
          <w:rStyle w:val="Emphasis"/>
        </w:rPr>
        <w:t>strike swiftly</w:t>
      </w:r>
      <w:r w:rsidRPr="004F6E4E">
        <w:rPr>
          <w:rStyle w:val="StyleUnderline"/>
        </w:rPr>
        <w:t xml:space="preserve"> with </w:t>
      </w:r>
      <w:r w:rsidRPr="004F6E4E">
        <w:rPr>
          <w:rStyle w:val="Emphasis"/>
        </w:rPr>
        <w:t>massive power</w:t>
      </w:r>
      <w:r w:rsidRPr="004F6E4E">
        <w:rPr>
          <w:rStyle w:val="StyleUnderline"/>
        </w:rPr>
        <w:t xml:space="preserve"> like he did in Afghanistan and Syria. </w:t>
      </w:r>
      <w:r w:rsidRPr="004F6E4E">
        <w:rPr>
          <w:sz w:val="16"/>
        </w:rPr>
        <w:t xml:space="preserve">Could </w:t>
      </w:r>
      <w:r w:rsidRPr="004F6E4E">
        <w:rPr>
          <w:rStyle w:val="StyleUnderline"/>
        </w:rPr>
        <w:t xml:space="preserve">fear of impeachment push him to make a tremendous military blunder which could jeopardize the </w:t>
      </w:r>
      <w:r w:rsidRPr="004F6E4E">
        <w:rPr>
          <w:rStyle w:val="Emphasis"/>
        </w:rPr>
        <w:t>entire planet</w:t>
      </w:r>
      <w:r w:rsidRPr="004F6E4E">
        <w:rPr>
          <w:rStyle w:val="StyleUnderline"/>
        </w:rPr>
        <w:t xml:space="preserve"> and spark a </w:t>
      </w:r>
      <w:r w:rsidRPr="004F6E4E">
        <w:rPr>
          <w:rStyle w:val="Emphasis"/>
        </w:rPr>
        <w:t>nuclear war</w:t>
      </w:r>
      <w:r w:rsidRPr="004F6E4E">
        <w:rPr>
          <w:sz w:val="16"/>
        </w:rPr>
        <w:t xml:space="preserve">? </w:t>
      </w:r>
      <w:r w:rsidRPr="004F6E4E">
        <w:rPr>
          <w:rStyle w:val="Emphasis"/>
        </w:rPr>
        <w:t>It certainly doesn’t seem outside the realm of possibilities</w:t>
      </w:r>
      <w:r w:rsidRPr="004F6E4E">
        <w:rPr>
          <w:rStyle w:val="StyleUnderline"/>
        </w:rPr>
        <w:t>.</w:t>
      </w:r>
    </w:p>
    <w:p w:rsidR="00485EF8" w:rsidRDefault="00485EF8" w:rsidP="00485EF8">
      <w:pPr>
        <w:pStyle w:val="Heading3"/>
      </w:pPr>
      <w:r>
        <w:lastRenderedPageBreak/>
        <w:t xml:space="preserve">A2 Impeachment-Russia war </w:t>
      </w:r>
    </w:p>
    <w:p w:rsidR="00485EF8" w:rsidRPr="004F6E4E" w:rsidRDefault="00485EF8" w:rsidP="00485EF8"/>
    <w:p w:rsidR="00485EF8" w:rsidRPr="004F6E4E" w:rsidRDefault="00485EF8" w:rsidP="00485EF8">
      <w:pPr>
        <w:pStyle w:val="Heading4"/>
      </w:pPr>
      <w:r w:rsidRPr="004F6E4E">
        <w:t>Impeachment causes a diversionary war with Russia – impact is extinction.</w:t>
      </w:r>
    </w:p>
    <w:p w:rsidR="00485EF8" w:rsidRPr="004F6E4E" w:rsidRDefault="00485EF8" w:rsidP="00485EF8">
      <w:r w:rsidRPr="004F6E4E">
        <w:rPr>
          <w:rStyle w:val="Style13ptBold"/>
        </w:rPr>
        <w:t>Solomon 2/27/</w:t>
      </w:r>
      <w:proofErr w:type="gramStart"/>
      <w:r w:rsidRPr="004F6E4E">
        <w:rPr>
          <w:rStyle w:val="Style13ptBold"/>
        </w:rPr>
        <w:t>17</w:t>
      </w:r>
      <w:r w:rsidRPr="004F6E4E">
        <w:t xml:space="preserve">  Norman</w:t>
      </w:r>
      <w:proofErr w:type="gramEnd"/>
      <w:r w:rsidRPr="004F6E4E">
        <w:t xml:space="preserve"> Solomon is IPA’s executive director. He is the author of twelve books, including War Made Easy: How Presidents and Pundits Keep Spinning Us to Death, and with Reese Ehrlich, Target Iraq: What the News Media Didn’t Tell You. Solomon is a nationally syndicated columnist on media and politics. His articles have appeared in the New York Times, Washington Post, USA Today, Los Angeles Times, Boston Globe, and many other newspapers. A frequent guest on television and radio, he was featured in Bill Moyers’ recent documentary Buying the War and a full-length film adaptation of War Made Easy produced by the Media Education Foundation. Solomon is a recipient of the George Orwell Award, which honors distinguished contributions to honesty and clarity in public language. http://www.commondreams.org/views/2017/02/27/trump-can-prove-hes-not-putin-puppet-blowing-world</w:t>
      </w:r>
    </w:p>
    <w:p w:rsidR="00485EF8" w:rsidRPr="004F6E4E" w:rsidRDefault="00485EF8" w:rsidP="00485EF8">
      <w:pPr>
        <w:rPr>
          <w:rStyle w:val="StyleUnderline"/>
        </w:rPr>
      </w:pPr>
      <w:r w:rsidRPr="004F6E4E">
        <w:rPr>
          <w:sz w:val="16"/>
        </w:rPr>
        <w:t xml:space="preserve">Four weeks into Donald Trump’s presidency, New York Times columnist Paul Krugman wrote that “nothing he has done since the inauguration allays fears that he is in effect a Putin puppet.” The liberal pundit concluded with a matter-of-fact reference to “the Trump-Putin axis.” Such </w:t>
      </w:r>
      <w:r w:rsidRPr="004F6E4E">
        <w:rPr>
          <w:rStyle w:val="StyleUnderline"/>
        </w:rPr>
        <w:t>lines of attack have become routine, citing and stoking fears that the president</w:t>
      </w:r>
      <w:r w:rsidRPr="004F6E4E">
        <w:rPr>
          <w:sz w:val="16"/>
        </w:rPr>
        <w:t xml:space="preserve"> of the United States </w:t>
      </w:r>
      <w:r w:rsidRPr="004F6E4E">
        <w:rPr>
          <w:rStyle w:val="StyleUnderline"/>
        </w:rPr>
        <w:t>is a Kremlin stooge.</w:t>
      </w:r>
      <w:r w:rsidRPr="004F6E4E">
        <w:rPr>
          <w:sz w:val="16"/>
        </w:rPr>
        <w:t xml:space="preserve"> </w:t>
      </w:r>
      <w:r w:rsidRPr="004F6E4E">
        <w:rPr>
          <w:rStyle w:val="Emphasis"/>
          <w:i/>
        </w:rPr>
        <w:t>The meme</w:t>
      </w:r>
      <w:r w:rsidRPr="004F6E4E">
        <w:rPr>
          <w:sz w:val="16"/>
        </w:rPr>
        <w:t xml:space="preserve"> is on the march—and where it will end, nobody knows. Actually, it </w:t>
      </w:r>
      <w:r w:rsidRPr="004F6E4E">
        <w:rPr>
          <w:rStyle w:val="StyleUnderline"/>
        </w:rPr>
        <w:t xml:space="preserve">could end with a </w:t>
      </w:r>
      <w:r w:rsidRPr="004F6E4E">
        <w:rPr>
          <w:rStyle w:val="Emphasis"/>
        </w:rPr>
        <w:t>global nuclear holocaust.</w:t>
      </w:r>
      <w:r w:rsidRPr="004F6E4E">
        <w:rPr>
          <w:rStyle w:val="StyleUnderline"/>
        </w:rPr>
        <w:t xml:space="preserve"> </w:t>
      </w:r>
      <w:r w:rsidRPr="004F6E4E">
        <w:rPr>
          <w:sz w:val="16"/>
        </w:rPr>
        <w:t xml:space="preserve">The incessant goading and </w:t>
      </w:r>
      <w:r w:rsidRPr="004F6E4E">
        <w:rPr>
          <w:rStyle w:val="StyleUnderline"/>
        </w:rPr>
        <w:t>denunciations of Trump as a Kremlin flunky are escalating massive pressure on him to prove otherwise.</w:t>
      </w:r>
      <w:r w:rsidRPr="004F6E4E">
        <w:rPr>
          <w:sz w:val="16"/>
        </w:rPr>
        <w:t xml:space="preserve"> </w:t>
      </w:r>
      <w:r w:rsidRPr="004F6E4E">
        <w:rPr>
          <w:rStyle w:val="StyleUnderline"/>
        </w:rPr>
        <w:t>Exculpatory behavior would involve</w:t>
      </w:r>
      <w:r w:rsidRPr="004F6E4E">
        <w:rPr>
          <w:sz w:val="16"/>
        </w:rPr>
        <w:t xml:space="preserve"> setting aside possibilities for detente and, instead, </w:t>
      </w:r>
      <w:r w:rsidRPr="004F6E4E">
        <w:rPr>
          <w:rStyle w:val="Emphasis"/>
        </w:rPr>
        <w:t>confronting Russia</w:t>
      </w:r>
      <w:r w:rsidRPr="004F6E4E">
        <w:rPr>
          <w:sz w:val="16"/>
        </w:rPr>
        <w:t>—rhetorically and militarily. Hostile behavior toward Russia is what much of the U.S. media and political establishment have been fervently seeking</w:t>
      </w:r>
      <w:r w:rsidRPr="004F6E4E">
        <w:rPr>
          <w:rStyle w:val="StyleUnderline"/>
        </w:rPr>
        <w:t>. It’s</w:t>
      </w:r>
      <w:r w:rsidRPr="004F6E4E">
        <w:rPr>
          <w:sz w:val="16"/>
        </w:rPr>
        <w:t xml:space="preserve"> also the kind of behavior that </w:t>
      </w:r>
      <w:r w:rsidRPr="004F6E4E">
        <w:rPr>
          <w:rStyle w:val="StyleUnderline"/>
        </w:rPr>
        <w:t xml:space="preserve">could drag us all </w:t>
      </w:r>
      <w:r w:rsidRPr="004F6E4E">
        <w:rPr>
          <w:rStyle w:val="Emphasis"/>
        </w:rPr>
        <w:t>over the brink</w:t>
      </w:r>
      <w:r w:rsidRPr="004F6E4E">
        <w:rPr>
          <w:rStyle w:val="StyleUnderline"/>
        </w:rPr>
        <w:t xml:space="preserve"> into </w:t>
      </w:r>
      <w:r w:rsidRPr="004F6E4E">
        <w:rPr>
          <w:rStyle w:val="Emphasis"/>
        </w:rPr>
        <w:t xml:space="preserve">thermonuclear destruction. </w:t>
      </w:r>
      <w:r w:rsidRPr="004F6E4E">
        <w:rPr>
          <w:sz w:val="16"/>
        </w:rPr>
        <w:t>But c’mon, why worry about that? For countless media commentators and partisan Democrats including many avowed progressives—as well as for some Republican hawks aligned with the likes of Sens. John McCain and Lindsey Graham—</w:t>
      </w:r>
      <w:r w:rsidRPr="004F6E4E">
        <w:rPr>
          <w:rStyle w:val="StyleUnderline"/>
        </w:rPr>
        <w:t>the benefits of tarring Trump as a Russian tool are just too alluring to resist.</w:t>
      </w:r>
    </w:p>
    <w:p w:rsidR="00485EF8" w:rsidRPr="004F6E4E" w:rsidRDefault="00485EF8" w:rsidP="00485EF8">
      <w:pPr>
        <w:pStyle w:val="Heading4"/>
      </w:pPr>
      <w:r>
        <w:t>Guaranteed escalation -</w:t>
      </w:r>
      <w:r w:rsidRPr="004F6E4E">
        <w:t xml:space="preserve"> extinction</w:t>
      </w:r>
    </w:p>
    <w:p w:rsidR="00485EF8" w:rsidRPr="004F6E4E" w:rsidRDefault="00485EF8" w:rsidP="00485EF8">
      <w:r w:rsidRPr="004F6E4E">
        <w:rPr>
          <w:rStyle w:val="Style13ptBold"/>
        </w:rPr>
        <w:t>Starr’15</w:t>
      </w:r>
      <w:r w:rsidRPr="004F6E4E">
        <w:t xml:space="preserve"> (Steven Starr, 10-15-2015, "Nuclear War, Nuclear Winter, and Human Extinction," No Publication, https://fas.org/pir-pubs/nuclear-war-nuclear-winter-and-human-extinction/)</w:t>
      </w:r>
    </w:p>
    <w:p w:rsidR="00485EF8" w:rsidRPr="004F6E4E" w:rsidRDefault="00485EF8" w:rsidP="00485EF8">
      <w:pPr>
        <w:spacing w:line="240" w:lineRule="auto"/>
        <w:rPr>
          <w:sz w:val="16"/>
        </w:rPr>
      </w:pPr>
      <w:r w:rsidRPr="004F6E4E">
        <w:rPr>
          <w:sz w:val="16"/>
        </w:rPr>
        <w:t xml:space="preserve">While it is impossible to precisely predict all the human impacts that would result from a nuclear winter, it is relatively simple to predict those which would be most profound. That is, a </w:t>
      </w:r>
      <w:r w:rsidRPr="004F6E4E">
        <w:rPr>
          <w:rStyle w:val="StyleUnderline"/>
        </w:rPr>
        <w:t>nuclear winter would cause</w:t>
      </w:r>
      <w:r w:rsidRPr="004F6E4E">
        <w:rPr>
          <w:sz w:val="16"/>
        </w:rPr>
        <w:t xml:space="preserve"> most humans and large animals to die from nuclear famine in a </w:t>
      </w:r>
      <w:r w:rsidRPr="004F6E4E">
        <w:rPr>
          <w:rStyle w:val="Emphasis"/>
        </w:rPr>
        <w:t>mass extinction</w:t>
      </w:r>
      <w:r w:rsidRPr="004F6E4E">
        <w:rPr>
          <w:sz w:val="16"/>
        </w:rPr>
        <w:t xml:space="preserve"> event similar to the one that wiped out the dinosaurs. </w:t>
      </w:r>
      <w:r w:rsidRPr="004F6E4E">
        <w:rPr>
          <w:rStyle w:val="StyleUnderline"/>
        </w:rPr>
        <w:t>Following</w:t>
      </w:r>
      <w:r w:rsidRPr="004F6E4E">
        <w:rPr>
          <w:sz w:val="16"/>
        </w:rPr>
        <w:t xml:space="preserve"> the detonation (in </w:t>
      </w:r>
      <w:r w:rsidRPr="004F6E4E">
        <w:rPr>
          <w:rStyle w:val="StyleUnderline"/>
        </w:rPr>
        <w:t xml:space="preserve">conflict) of US and/or Russian launch-ready strategic nuclear weapons, </w:t>
      </w:r>
      <w:r w:rsidRPr="004F6E4E">
        <w:rPr>
          <w:rStyle w:val="Emphasis"/>
        </w:rPr>
        <w:t>nuclear firestorms</w:t>
      </w:r>
      <w:r w:rsidRPr="004F6E4E">
        <w:rPr>
          <w:sz w:val="16"/>
        </w:rPr>
        <w:t xml:space="preserve"> would </w:t>
      </w:r>
      <w:r w:rsidRPr="004F6E4E">
        <w:rPr>
          <w:rStyle w:val="StyleUnderline"/>
        </w:rPr>
        <w:t>burn simultaneously</w:t>
      </w:r>
      <w:r w:rsidRPr="004F6E4E">
        <w:rPr>
          <w:sz w:val="16"/>
        </w:rPr>
        <w:t xml:space="preserve"> over a total land surface area of many thousands or tens of thousands of square miles. These </w:t>
      </w:r>
      <w:r w:rsidRPr="004F6E4E">
        <w:rPr>
          <w:rStyle w:val="StyleUnderline"/>
        </w:rPr>
        <w:t>mass fires,</w:t>
      </w:r>
      <w:r w:rsidRPr="004F6E4E">
        <w:rPr>
          <w:sz w:val="16"/>
        </w:rPr>
        <w:t xml:space="preserve"> many of which would rage over large cities and industrial areas, would </w:t>
      </w:r>
      <w:r w:rsidRPr="004F6E4E">
        <w:rPr>
          <w:rStyle w:val="StyleUnderline"/>
        </w:rPr>
        <w:t>release</w:t>
      </w:r>
      <w:r w:rsidRPr="004F6E4E">
        <w:rPr>
          <w:sz w:val="16"/>
        </w:rPr>
        <w:t xml:space="preserve"> many </w:t>
      </w:r>
      <w:r w:rsidRPr="004F6E4E">
        <w:rPr>
          <w:rStyle w:val="StyleUnderline"/>
        </w:rPr>
        <w:t>tens of millions of tons of black carbon</w:t>
      </w:r>
      <w:r w:rsidRPr="004F6E4E">
        <w:rPr>
          <w:sz w:val="16"/>
        </w:rPr>
        <w:t xml:space="preserve"> soot </w:t>
      </w:r>
      <w:r w:rsidRPr="004F6E4E">
        <w:rPr>
          <w:rStyle w:val="StyleUnderline"/>
        </w:rPr>
        <w:t>and smoke</w:t>
      </w:r>
      <w:r w:rsidRPr="004F6E4E">
        <w:rPr>
          <w:sz w:val="16"/>
        </w:rPr>
        <w:t xml:space="preserve"> (up to 180 million tons, according to peer-reviewed studies), </w:t>
      </w:r>
      <w:r w:rsidRPr="004F6E4E">
        <w:rPr>
          <w:rStyle w:val="StyleUnderline"/>
        </w:rPr>
        <w:t>which would rise</w:t>
      </w:r>
      <w:r w:rsidRPr="004F6E4E">
        <w:rPr>
          <w:sz w:val="16"/>
        </w:rPr>
        <w:t xml:space="preserve"> rapidly above cloud level and </w:t>
      </w:r>
      <w:r w:rsidRPr="004F6E4E">
        <w:rPr>
          <w:rStyle w:val="StyleUnderline"/>
        </w:rPr>
        <w:t>into the stratosphere</w:t>
      </w:r>
      <w:r w:rsidRPr="004F6E4E">
        <w:rPr>
          <w:sz w:val="16"/>
        </w:rPr>
        <w:t xml:space="preserve">. [For an explanation of the calculation of smoke emissions, see Atmospheric effects &amp; societal consequences of regional scale nuclear conflicts.] The scientists who completed the most recent peer-reviewed studies on nuclear winter discovered that the </w:t>
      </w:r>
      <w:r w:rsidRPr="004F6E4E">
        <w:rPr>
          <w:rStyle w:val="StyleUnderline"/>
        </w:rPr>
        <w:t>sunlight would heat the smoke, producing</w:t>
      </w:r>
      <w:r w:rsidRPr="004F6E4E">
        <w:rPr>
          <w:sz w:val="16"/>
        </w:rPr>
        <w:t xml:space="preserve"> a </w:t>
      </w:r>
      <w:r w:rsidRPr="004F6E4E">
        <w:rPr>
          <w:rStyle w:val="StyleUnderline"/>
        </w:rPr>
        <w:t>self-lofting effect</w:t>
      </w:r>
      <w:r w:rsidRPr="004F6E4E">
        <w:rPr>
          <w:sz w:val="16"/>
        </w:rPr>
        <w:t xml:space="preserve"> that would not only aid the rise of the smoke into the stratosphere (above cloud level, where it could not be rained out), </w:t>
      </w:r>
      <w:r w:rsidRPr="004F6E4E">
        <w:rPr>
          <w:rStyle w:val="StyleUnderline"/>
        </w:rPr>
        <w:t>but</w:t>
      </w:r>
      <w:r w:rsidRPr="004F6E4E">
        <w:rPr>
          <w:sz w:val="16"/>
        </w:rPr>
        <w:t xml:space="preserve"> act to </w:t>
      </w:r>
      <w:r w:rsidRPr="004F6E4E">
        <w:rPr>
          <w:rStyle w:val="StyleUnderline"/>
        </w:rPr>
        <w:t xml:space="preserve">keep the smoke in the stratosphere for </w:t>
      </w:r>
      <w:r w:rsidRPr="004F6E4E">
        <w:rPr>
          <w:rStyle w:val="Emphasis"/>
        </w:rPr>
        <w:t>10 years or more</w:t>
      </w:r>
      <w:r w:rsidRPr="004F6E4E">
        <w:rPr>
          <w:sz w:val="16"/>
        </w:rPr>
        <w:t xml:space="preserve">. The </w:t>
      </w:r>
      <w:r w:rsidRPr="004F6E4E">
        <w:rPr>
          <w:rStyle w:val="StyleUnderline"/>
        </w:rPr>
        <w:t>longevity</w:t>
      </w:r>
      <w:r w:rsidRPr="004F6E4E">
        <w:rPr>
          <w:sz w:val="16"/>
        </w:rPr>
        <w:t xml:space="preserve"> of the smoke layer </w:t>
      </w:r>
      <w:r w:rsidRPr="004F6E4E">
        <w:rPr>
          <w:rStyle w:val="StyleUnderline"/>
        </w:rPr>
        <w:t>would</w:t>
      </w:r>
      <w:r w:rsidRPr="004F6E4E">
        <w:rPr>
          <w:sz w:val="16"/>
        </w:rPr>
        <w:t xml:space="preserve"> act to </w:t>
      </w:r>
      <w:r w:rsidRPr="004F6E4E">
        <w:rPr>
          <w:rStyle w:val="StyleUnderline"/>
        </w:rPr>
        <w:t>greatly increase the severity of its effects</w:t>
      </w:r>
      <w:r w:rsidRPr="004F6E4E">
        <w:rPr>
          <w:sz w:val="16"/>
        </w:rPr>
        <w:t xml:space="preserve"> upon the biosphere. Once in the stratosphere, </w:t>
      </w:r>
      <w:r w:rsidRPr="004F6E4E">
        <w:rPr>
          <w:rStyle w:val="StyleUnderline"/>
        </w:rPr>
        <w:t>the smoke</w:t>
      </w:r>
      <w:r w:rsidRPr="004F6E4E">
        <w:rPr>
          <w:sz w:val="16"/>
        </w:rPr>
        <w:t xml:space="preserve"> (predicted to be produced by a range of strategic nuclear wars) </w:t>
      </w:r>
      <w:r w:rsidRPr="004F6E4E">
        <w:rPr>
          <w:rStyle w:val="StyleUnderline"/>
        </w:rPr>
        <w:t xml:space="preserve">would </w:t>
      </w:r>
      <w:r w:rsidRPr="004F6E4E">
        <w:rPr>
          <w:rStyle w:val="Emphasis"/>
        </w:rPr>
        <w:t>rapidly engulf the Earth</w:t>
      </w:r>
      <w:r w:rsidRPr="004F6E4E">
        <w:rPr>
          <w:rStyle w:val="StyleUnderline"/>
        </w:rPr>
        <w:t xml:space="preserve"> and</w:t>
      </w:r>
      <w:r w:rsidRPr="004F6E4E">
        <w:rPr>
          <w:sz w:val="16"/>
        </w:rPr>
        <w:t xml:space="preserve"> form a dense stratospheric smoke layer. The </w:t>
      </w:r>
      <w:r w:rsidRPr="004F6E4E">
        <w:rPr>
          <w:rStyle w:val="StyleUnderline"/>
        </w:rPr>
        <w:t>smoke from a war fought with strategic nuclear weapons would</w:t>
      </w:r>
      <w:r w:rsidRPr="004F6E4E">
        <w:rPr>
          <w:sz w:val="16"/>
        </w:rPr>
        <w:t xml:space="preserve"> quickly </w:t>
      </w:r>
      <w:r w:rsidRPr="004F6E4E">
        <w:rPr>
          <w:rStyle w:val="Emphasis"/>
        </w:rPr>
        <w:t>prevent up to 70% of sunlight</w:t>
      </w:r>
      <w:r w:rsidRPr="004F6E4E">
        <w:rPr>
          <w:sz w:val="16"/>
        </w:rPr>
        <w:t xml:space="preserve"> from reaching the surface of the Northern Hemisphere and 35% of sunlight from reaching the surface of the Southern Hemisphere. </w:t>
      </w:r>
      <w:r w:rsidRPr="004F6E4E">
        <w:rPr>
          <w:rStyle w:val="StyleUnderline"/>
        </w:rPr>
        <w:t>Such</w:t>
      </w:r>
      <w:r w:rsidRPr="004F6E4E">
        <w:rPr>
          <w:sz w:val="16"/>
        </w:rPr>
        <w:t xml:space="preserve"> an </w:t>
      </w:r>
      <w:r w:rsidRPr="004F6E4E">
        <w:rPr>
          <w:rStyle w:val="StyleUnderline"/>
        </w:rPr>
        <w:t>enormous loss</w:t>
      </w:r>
      <w:r w:rsidRPr="004F6E4E">
        <w:rPr>
          <w:sz w:val="16"/>
        </w:rPr>
        <w:t xml:space="preserve"> of warming sunlight </w:t>
      </w:r>
      <w:r w:rsidRPr="004F6E4E">
        <w:rPr>
          <w:rStyle w:val="StyleUnderline"/>
        </w:rPr>
        <w:t xml:space="preserve">would produce </w:t>
      </w:r>
      <w:r w:rsidRPr="004F6E4E">
        <w:rPr>
          <w:rStyle w:val="Emphasis"/>
        </w:rPr>
        <w:t>Ice Age</w:t>
      </w:r>
      <w:r w:rsidRPr="004F6E4E">
        <w:rPr>
          <w:sz w:val="16"/>
        </w:rPr>
        <w:t xml:space="preserve"> weather conditions on Earth </w:t>
      </w:r>
      <w:r w:rsidRPr="004F6E4E">
        <w:rPr>
          <w:rStyle w:val="Emphasis"/>
        </w:rPr>
        <w:t>in a matter of weeks</w:t>
      </w:r>
      <w:r w:rsidRPr="004F6E4E">
        <w:rPr>
          <w:sz w:val="16"/>
        </w:rPr>
        <w:t xml:space="preserve">. </w:t>
      </w:r>
      <w:r w:rsidRPr="004F6E4E">
        <w:rPr>
          <w:sz w:val="16"/>
        </w:rPr>
        <w:lastRenderedPageBreak/>
        <w:t xml:space="preserve">For a period of 1-3 years following the war, temperatures would fall below freezing every day in the central agricultural zones of North America and Eurasia. [For an explanation of nuclear winter, see Nuclear winter revisited with a modern climate model </w:t>
      </w:r>
      <w:r w:rsidRPr="004F6E4E">
        <w:rPr>
          <w:rStyle w:val="StyleUnderline"/>
        </w:rPr>
        <w:t>and</w:t>
      </w:r>
      <w:r w:rsidRPr="004F6E4E">
        <w:rPr>
          <w:sz w:val="16"/>
        </w:rPr>
        <w:t xml:space="preserve"> current nuclear arsenals: Still catastrophic consequences.] </w:t>
      </w:r>
      <w:r w:rsidRPr="004F6E4E">
        <w:rPr>
          <w:rStyle w:val="StyleUnderline"/>
        </w:rPr>
        <w:t xml:space="preserve">Nuclear winter would </w:t>
      </w:r>
      <w:r w:rsidRPr="004F6E4E">
        <w:rPr>
          <w:sz w:val="16"/>
        </w:rPr>
        <w:t xml:space="preserve">cause average global surface temperatures to become colder than they were at the height of the last Ice Age. Such extreme cold would </w:t>
      </w:r>
      <w:r w:rsidRPr="004F6E4E">
        <w:rPr>
          <w:rStyle w:val="Emphasis"/>
        </w:rPr>
        <w:t>eliminate growing seasons for</w:t>
      </w:r>
      <w:r w:rsidRPr="004F6E4E">
        <w:rPr>
          <w:sz w:val="16"/>
        </w:rPr>
        <w:t xml:space="preserve"> many years, probably for </w:t>
      </w:r>
      <w:r w:rsidRPr="004F6E4E">
        <w:rPr>
          <w:rStyle w:val="Emphasis"/>
        </w:rPr>
        <w:t>a decade or longer</w:t>
      </w:r>
      <w:r w:rsidRPr="004F6E4E">
        <w:rPr>
          <w:sz w:val="16"/>
        </w:rPr>
        <w:t xml:space="preserve">. Can you imagine </w:t>
      </w:r>
      <w:r w:rsidRPr="004F6E4E">
        <w:rPr>
          <w:rStyle w:val="StyleUnderline"/>
        </w:rPr>
        <w:t>a winter that lasts for ten years</w:t>
      </w:r>
      <w:r w:rsidRPr="004F6E4E">
        <w:rPr>
          <w:sz w:val="16"/>
        </w:rPr>
        <w:t xml:space="preserve">? The results of such a scenario are obvious. </w:t>
      </w:r>
      <w:r w:rsidRPr="004F6E4E">
        <w:rPr>
          <w:rStyle w:val="StyleUnderline"/>
        </w:rPr>
        <w:t>Temperatures</w:t>
      </w:r>
      <w:r w:rsidRPr="004F6E4E">
        <w:rPr>
          <w:sz w:val="16"/>
        </w:rPr>
        <w:t xml:space="preserve"> would be much too cold to grow food, and </w:t>
      </w:r>
      <w:r w:rsidRPr="004F6E4E">
        <w:rPr>
          <w:rStyle w:val="StyleUnderline"/>
        </w:rPr>
        <w:t>they would remain this way long enough to cause</w:t>
      </w:r>
      <w:r w:rsidRPr="004F6E4E">
        <w:rPr>
          <w:sz w:val="16"/>
        </w:rPr>
        <w:t xml:space="preserve"> most </w:t>
      </w:r>
      <w:r w:rsidRPr="004F6E4E">
        <w:rPr>
          <w:rStyle w:val="StyleUnderline"/>
        </w:rPr>
        <w:t>humans</w:t>
      </w:r>
      <w:r w:rsidRPr="004F6E4E">
        <w:rPr>
          <w:sz w:val="16"/>
        </w:rPr>
        <w:t xml:space="preserve"> and animals </w:t>
      </w:r>
      <w:r w:rsidRPr="004F6E4E">
        <w:rPr>
          <w:rStyle w:val="StyleUnderline"/>
        </w:rPr>
        <w:t xml:space="preserve">to </w:t>
      </w:r>
      <w:r w:rsidRPr="004F6E4E">
        <w:rPr>
          <w:rStyle w:val="Emphasis"/>
        </w:rPr>
        <w:t>starve to death</w:t>
      </w:r>
      <w:r w:rsidRPr="004F6E4E">
        <w:rPr>
          <w:rStyle w:val="StyleUnderline"/>
        </w:rPr>
        <w:t>.</w:t>
      </w:r>
      <w:r w:rsidRPr="004F6E4E">
        <w:rPr>
          <w:sz w:val="16"/>
        </w:rPr>
        <w:t xml:space="preserve"> Consequently, the </w:t>
      </w:r>
      <w:r w:rsidRPr="004F6E4E">
        <w:rPr>
          <w:rStyle w:val="StyleUnderline"/>
        </w:rPr>
        <w:t>nuclear weapon states</w:t>
      </w:r>
      <w:r w:rsidRPr="004F6E4E">
        <w:rPr>
          <w:sz w:val="16"/>
        </w:rPr>
        <w:t xml:space="preserve"> continue to </w:t>
      </w:r>
      <w:r w:rsidRPr="004F6E4E">
        <w:rPr>
          <w:rStyle w:val="StyleUnderline"/>
        </w:rPr>
        <w:t>maintain and modernize</w:t>
      </w:r>
      <w:r w:rsidRPr="004F6E4E">
        <w:rPr>
          <w:sz w:val="16"/>
        </w:rPr>
        <w:t xml:space="preserve"> their </w:t>
      </w:r>
      <w:r w:rsidRPr="004F6E4E">
        <w:rPr>
          <w:rStyle w:val="StyleUnderline"/>
        </w:rPr>
        <w:t>nuclear arsenals</w:t>
      </w:r>
      <w:r w:rsidRPr="004F6E4E">
        <w:rPr>
          <w:sz w:val="16"/>
        </w:rPr>
        <w:t>, as their leaders remain silent about the ultimate threat that nuclear war poses to the human species.</w:t>
      </w:r>
    </w:p>
    <w:p w:rsidR="00485EF8" w:rsidRPr="005228A9" w:rsidRDefault="00485EF8" w:rsidP="00485EF8"/>
    <w:p w:rsidR="00485EF8" w:rsidRDefault="00485EF8" w:rsidP="00485EF8">
      <w:pPr>
        <w:pStyle w:val="Heading3"/>
      </w:pPr>
      <w:r>
        <w:lastRenderedPageBreak/>
        <w:t xml:space="preserve">A2-Impeachment-Diversionary War </w:t>
      </w:r>
    </w:p>
    <w:p w:rsidR="00485EF8" w:rsidRDefault="00485EF8" w:rsidP="00485EF8"/>
    <w:p w:rsidR="00485EF8" w:rsidRPr="004F6E4E" w:rsidRDefault="00485EF8" w:rsidP="00485EF8">
      <w:pPr>
        <w:pStyle w:val="Heading4"/>
      </w:pPr>
      <w:r>
        <w:t xml:space="preserve">Trump goes down swinging-will </w:t>
      </w:r>
      <w:r w:rsidRPr="004F6E4E">
        <w:t xml:space="preserve">cause war to divert attention </w:t>
      </w:r>
    </w:p>
    <w:p w:rsidR="00485EF8" w:rsidRPr="004F6E4E" w:rsidRDefault="00485EF8" w:rsidP="00485EF8">
      <w:r w:rsidRPr="004F6E4E">
        <w:rPr>
          <w:rStyle w:val="Style13ptBold"/>
        </w:rPr>
        <w:t xml:space="preserve">Tierney </w:t>
      </w:r>
      <w:r>
        <w:rPr>
          <w:rStyle w:val="Style13ptBold"/>
        </w:rPr>
        <w:t>17-</w:t>
      </w:r>
      <w:r w:rsidRPr="004F6E4E">
        <w:t xml:space="preserve"> (Dominic, contributing editor at The Atlantic and an associate professor of political science at Swarthmore College, The Risks of Foreign Policy as Political Distraction, 6/15/17, https://www.theatlantic.com/international/archive/2017/06/trump-diversionary-foreign-policy/530079/)//a-berg</w:t>
      </w:r>
    </w:p>
    <w:p w:rsidR="00485EF8" w:rsidRPr="004F6E4E" w:rsidRDefault="00485EF8" w:rsidP="00485EF8">
      <w:pPr>
        <w:rPr>
          <w:sz w:val="16"/>
        </w:rPr>
      </w:pPr>
      <w:r w:rsidRPr="004F6E4E">
        <w:rPr>
          <w:rStyle w:val="StyleUnderline"/>
        </w:rPr>
        <w:t>A crisis may arise where there are</w:t>
      </w:r>
      <w:r w:rsidRPr="004F6E4E">
        <w:rPr>
          <w:sz w:val="16"/>
        </w:rPr>
        <w:t xml:space="preserve"> real </w:t>
      </w:r>
      <w:r w:rsidRPr="004F6E4E">
        <w:rPr>
          <w:rStyle w:val="StyleUnderline"/>
        </w:rPr>
        <w:t>national-security rationales for fighting, along with potential domestic gains</w:t>
      </w:r>
      <w:r w:rsidRPr="004F6E4E">
        <w:rPr>
          <w:sz w:val="16"/>
        </w:rPr>
        <w:t xml:space="preserve">. Here, </w:t>
      </w:r>
      <w:r w:rsidRPr="004F6E4E">
        <w:rPr>
          <w:rStyle w:val="StyleUnderline"/>
        </w:rPr>
        <w:t>the payoff at home would likely enter Trump’s calculus</w:t>
      </w:r>
      <w:r w:rsidRPr="004F6E4E">
        <w:rPr>
          <w:sz w:val="16"/>
        </w:rPr>
        <w:t xml:space="preserve">, </w:t>
      </w:r>
      <w:r w:rsidRPr="004F6E4E">
        <w:rPr>
          <w:rStyle w:val="StyleUnderline"/>
        </w:rPr>
        <w:t>and</w:t>
      </w:r>
      <w:r w:rsidRPr="004F6E4E">
        <w:rPr>
          <w:sz w:val="16"/>
        </w:rPr>
        <w:t xml:space="preserve"> even </w:t>
      </w:r>
      <w:r w:rsidRPr="004F6E4E">
        <w:rPr>
          <w:rStyle w:val="StyleUnderline"/>
        </w:rPr>
        <w:t>push him over the edge to fight</w:t>
      </w:r>
      <w:r w:rsidRPr="004F6E4E">
        <w:rPr>
          <w:sz w:val="16"/>
        </w:rPr>
        <w:t xml:space="preserve">, </w:t>
      </w:r>
      <w:r w:rsidRPr="004F6E4E">
        <w:rPr>
          <w:rStyle w:val="StyleUnderline"/>
        </w:rPr>
        <w:t>with</w:t>
      </w:r>
      <w:r w:rsidRPr="004F6E4E">
        <w:rPr>
          <w:sz w:val="16"/>
        </w:rPr>
        <w:t xml:space="preserve"> the </w:t>
      </w:r>
      <w:r w:rsidRPr="004F6E4E">
        <w:rPr>
          <w:rStyle w:val="StyleUnderline"/>
        </w:rPr>
        <w:t xml:space="preserve">legitimate casus belli providing a </w:t>
      </w:r>
      <w:r w:rsidRPr="004F6E4E">
        <w:rPr>
          <w:rStyle w:val="Emphasis"/>
        </w:rPr>
        <w:t>shield of plausible deniability</w:t>
      </w:r>
      <w:r w:rsidRPr="004F6E4E">
        <w:rPr>
          <w:rStyle w:val="StyleUnderline"/>
        </w:rPr>
        <w:t>. The most tempting use of force may be</w:t>
      </w:r>
      <w:r w:rsidRPr="004F6E4E">
        <w:rPr>
          <w:sz w:val="16"/>
        </w:rPr>
        <w:t xml:space="preserve"> a seemingly manageable, but still dazzling, kinetic operation, like a missile strike or a raid to kill terrorist leaders. Another option would be </w:t>
      </w:r>
      <w:r w:rsidRPr="004F6E4E">
        <w:rPr>
          <w:rStyle w:val="StyleUnderline"/>
        </w:rPr>
        <w:t>to escalate a crisis where an easy win seems available</w:t>
      </w:r>
      <w:r w:rsidRPr="004F6E4E">
        <w:rPr>
          <w:sz w:val="16"/>
        </w:rPr>
        <w:t xml:space="preserve">: The key is to find the right enemy, one that’s both widely hated and too weak to fight back. After all, </w:t>
      </w:r>
      <w:r w:rsidRPr="004F6E4E">
        <w:rPr>
          <w:rStyle w:val="StyleUnderline"/>
        </w:rPr>
        <w:t>there’s a well-established “</w:t>
      </w:r>
      <w:r w:rsidRPr="004F6E4E">
        <w:rPr>
          <w:rStyle w:val="Emphasis"/>
        </w:rPr>
        <w:t>rally ‘round the flag” effect</w:t>
      </w:r>
      <w:r w:rsidRPr="004F6E4E">
        <w:rPr>
          <w:sz w:val="16"/>
        </w:rPr>
        <w:t xml:space="preserve">, where almost </w:t>
      </w:r>
      <w:r w:rsidRPr="004F6E4E">
        <w:rPr>
          <w:rStyle w:val="StyleUnderline"/>
        </w:rPr>
        <w:t xml:space="preserve">any military crisis </w:t>
      </w:r>
      <w:r w:rsidRPr="004F6E4E">
        <w:rPr>
          <w:rStyle w:val="Emphasis"/>
        </w:rPr>
        <w:t>temporarily juices</w:t>
      </w:r>
      <w:r w:rsidRPr="004F6E4E">
        <w:rPr>
          <w:rStyle w:val="StyleUnderline"/>
        </w:rPr>
        <w:t xml:space="preserve"> the president’s approval ratings</w:t>
      </w:r>
      <w:r w:rsidRPr="004F6E4E">
        <w:rPr>
          <w:sz w:val="16"/>
        </w:rPr>
        <w:t>. In the wake of Clinton’s airstrikes in 1998, one poll found that 68 percent of Americans approved of his foreign policy. Republican House Speaker Newt Gingrich said, “</w:t>
      </w:r>
      <w:proofErr w:type="gramStart"/>
      <w:r w:rsidRPr="004F6E4E">
        <w:rPr>
          <w:sz w:val="16"/>
        </w:rPr>
        <w:t>it</w:t>
      </w:r>
      <w:proofErr w:type="gramEnd"/>
      <w:r w:rsidRPr="004F6E4E">
        <w:rPr>
          <w:sz w:val="16"/>
        </w:rPr>
        <w:t xml:space="preserve"> was the right thing to do at the right time.” </w:t>
      </w:r>
      <w:r w:rsidRPr="004F6E4E">
        <w:rPr>
          <w:rStyle w:val="StyleUnderline"/>
        </w:rPr>
        <w:t>In a hyper-partisan era like today, military operations offer one of</w:t>
      </w:r>
      <w:r w:rsidRPr="004F6E4E">
        <w:rPr>
          <w:sz w:val="16"/>
        </w:rPr>
        <w:t xml:space="preserve"> the </w:t>
      </w:r>
      <w:r w:rsidRPr="004F6E4E">
        <w:rPr>
          <w:rStyle w:val="StyleUnderline"/>
        </w:rPr>
        <w:t xml:space="preserve">few avenues by which Trump could </w:t>
      </w:r>
      <w:r w:rsidRPr="004F6E4E">
        <w:rPr>
          <w:rStyle w:val="Emphasis"/>
        </w:rPr>
        <w:t>win backing</w:t>
      </w:r>
      <w:r w:rsidRPr="004F6E4E">
        <w:rPr>
          <w:rStyle w:val="StyleUnderline"/>
        </w:rPr>
        <w:t xml:space="preserve"> from both sides of the aisle</w:t>
      </w:r>
      <w:r w:rsidRPr="004F6E4E">
        <w:rPr>
          <w:sz w:val="16"/>
        </w:rPr>
        <w:t xml:space="preserve">. In April, the White House launched </w:t>
      </w:r>
      <w:r w:rsidRPr="004F6E4E">
        <w:rPr>
          <w:rStyle w:val="StyleUnderline"/>
        </w:rPr>
        <w:t>airstrikes against the Syrian regime,</w:t>
      </w:r>
      <w:r w:rsidRPr="004F6E4E">
        <w:rPr>
          <w:sz w:val="16"/>
        </w:rPr>
        <w:t xml:space="preserve"> following its use of chemical weapons, and </w:t>
      </w:r>
      <w:r w:rsidRPr="004F6E4E">
        <w:rPr>
          <w:rStyle w:val="StyleUnderline"/>
        </w:rPr>
        <w:t>won praise from Republicans and Democrats alike.</w:t>
      </w:r>
      <w:r w:rsidRPr="004F6E4E">
        <w:rPr>
          <w:sz w:val="16"/>
        </w:rPr>
        <w:t xml:space="preserve"> Trump’s sudden decision to attack Damascus, after years of railing against such a move, struck many as suspicious, or, in Philip Gordon’s words, “yet another effort by the president to distract the media’s attention and change the subject from his problems at home.” But diversionary uses of force are highly risky, and can just as easily exacerbate domestic problems. In 1982, the military regime in Argentina invaded the British Falkland Islands in a bid to overcome its deep unpopularity at home. U.S. Secretary of State Alexander Haig later wrote that there “was a widespread impression that the junta was creating a foreign distraction to give itself a respite from domestic economic problems, including severe inflation.” Crucially, the regime never intended to wage a war. Buenos Aires was certain that Britain wouldn’t fight for a few islands 8,000 miles away. But Margaret Thatcher was indeed ready for a fight; Argentina lost the war, and the junta was soon kicked out of office. The benefits of a diversionary foreign policy rarely last. A president may win a news cycle or two, but then people move on. In 1998, Clinton received a short-term political boost from the airstrikes, but the House of Representatives still went ahead and voted to issue Articles of Impeachment. The strikes in Afghanistan failed to kill Osama Bin Laden, and may have brought the Taliban and al Qaeda closer together. The real victor was Wag the Dog’s production house, Baltimore Pictures: In the wake of the U.S. attack, video rentals of the movie skyrocketed. In the end, diversion is a fool’s errand, offering fleeting political benefit and inviting very real risks. It’s no substitute for a foreign policy based on protecting national interests and values. Of course, the attraction of a risky wager depends on how weak a president is, domestically. </w:t>
      </w:r>
      <w:r w:rsidRPr="004F6E4E">
        <w:rPr>
          <w:rStyle w:val="StyleUnderline"/>
        </w:rPr>
        <w:t>If Trump is looking at near-inevitable removal from office</w:t>
      </w:r>
      <w:r w:rsidRPr="004F6E4E">
        <w:rPr>
          <w:sz w:val="16"/>
        </w:rPr>
        <w:t xml:space="preserve">, either at the ballot box or via impeachment, then </w:t>
      </w:r>
      <w:r w:rsidRPr="004F6E4E">
        <w:rPr>
          <w:rStyle w:val="StyleUnderline"/>
        </w:rPr>
        <w:t xml:space="preserve">gambling for resurrection through military action may be </w:t>
      </w:r>
      <w:r w:rsidRPr="004F6E4E">
        <w:rPr>
          <w:rStyle w:val="Emphasis"/>
        </w:rPr>
        <w:t>tempting</w:t>
      </w:r>
      <w:r w:rsidRPr="004F6E4E">
        <w:rPr>
          <w:rStyle w:val="StyleUnderline"/>
        </w:rPr>
        <w:t xml:space="preserve"> even if the odds of success are low. </w:t>
      </w:r>
      <w:r w:rsidRPr="004F6E4E">
        <w:rPr>
          <w:rStyle w:val="Emphasis"/>
        </w:rPr>
        <w:t>He has nothing to lose</w:t>
      </w:r>
      <w:r w:rsidRPr="004F6E4E">
        <w:rPr>
          <w:sz w:val="16"/>
        </w:rPr>
        <w:t>—although American soldiers might.</w:t>
      </w:r>
    </w:p>
    <w:p w:rsidR="00485EF8" w:rsidRPr="004F6E4E" w:rsidRDefault="00485EF8" w:rsidP="00485EF8">
      <w:pPr>
        <w:pStyle w:val="Heading4"/>
      </w:pPr>
      <w:r>
        <w:t xml:space="preserve">He’ll gleefully use nukes </w:t>
      </w:r>
    </w:p>
    <w:p w:rsidR="00485EF8" w:rsidRPr="004F6E4E" w:rsidRDefault="00485EF8" w:rsidP="00485EF8">
      <w:proofErr w:type="spellStart"/>
      <w:r>
        <w:rPr>
          <w:rStyle w:val="Style13ptBold"/>
        </w:rPr>
        <w:t>ALperstien</w:t>
      </w:r>
      <w:proofErr w:type="spellEnd"/>
      <w:r>
        <w:rPr>
          <w:rStyle w:val="Style13ptBold"/>
        </w:rPr>
        <w:t xml:space="preserve"> </w:t>
      </w:r>
      <w:r w:rsidRPr="004F6E4E">
        <w:rPr>
          <w:rStyle w:val="Style13ptBold"/>
        </w:rPr>
        <w:t>17</w:t>
      </w:r>
      <w:r w:rsidRPr="004F6E4E">
        <w:t xml:space="preserve"> http://www.commondreams.org/views/2017/03/19/right-now-trump-can-start-nuclear-war Olivia Alperstein is a communication and policy associate at Progressive Congress.org.</w:t>
      </w:r>
    </w:p>
    <w:p w:rsidR="00485EF8" w:rsidRPr="005228A9" w:rsidRDefault="00485EF8" w:rsidP="00485EF8">
      <w:pPr>
        <w:rPr>
          <w:rStyle w:val="StyleUnderline"/>
        </w:rPr>
      </w:pPr>
      <w:r w:rsidRPr="005228A9">
        <w:rPr>
          <w:sz w:val="12"/>
        </w:rPr>
        <w:t xml:space="preserve">Right now, </w:t>
      </w:r>
      <w:r w:rsidRPr="004F6E4E">
        <w:rPr>
          <w:rStyle w:val="StyleUnderline"/>
        </w:rPr>
        <w:t xml:space="preserve">Donald Trump could start a nuclear war </w:t>
      </w:r>
      <w:r w:rsidRPr="004F6E4E">
        <w:rPr>
          <w:rStyle w:val="Emphasis"/>
        </w:rPr>
        <w:t>on a whim</w:t>
      </w:r>
      <w:r w:rsidRPr="004F6E4E">
        <w:rPr>
          <w:rStyle w:val="StyleUnderline"/>
        </w:rPr>
        <w:t xml:space="preserve">, and no one could stop him. </w:t>
      </w:r>
      <w:r w:rsidRPr="005228A9">
        <w:rPr>
          <w:sz w:val="12"/>
        </w:rPr>
        <w:t xml:space="preserve">Under any circumstances, the prospect of nuclear war is terrifying, the deadly consequences irreversible. Yet with a single order, the president — any president — could effectively declare a nuclear war that would wipe out entire nations, including our own. More worrying still, our current </w:t>
      </w:r>
      <w:r w:rsidRPr="004F6E4E">
        <w:rPr>
          <w:rStyle w:val="StyleUnderline"/>
        </w:rPr>
        <w:t>president has shown an alarming willingness to engage in aggression instead of diplomacy — particularly towards nations like Iran and China,</w:t>
      </w:r>
      <w:r w:rsidRPr="005228A9">
        <w:rPr>
          <w:sz w:val="12"/>
        </w:rPr>
        <w:t xml:space="preserve"> as well as countries whose citizens have now been banned from traveling to the U.S. under an overbroad, dog-whistle executive order. </w:t>
      </w:r>
      <w:r w:rsidRPr="004F6E4E">
        <w:rPr>
          <w:rStyle w:val="StyleUnderline"/>
        </w:rPr>
        <w:t xml:space="preserve">Trump has almost gleefully exercised his right to threaten nuclear </w:t>
      </w:r>
      <w:r w:rsidRPr="005228A9">
        <w:rPr>
          <w:rStyle w:val="StyleUnderline"/>
        </w:rPr>
        <w:t>war. He made boastful remarks about nuclear might</w:t>
      </w:r>
      <w:r w:rsidRPr="005228A9">
        <w:rPr>
          <w:sz w:val="12"/>
        </w:rPr>
        <w:t xml:space="preserve"> throughout his campaign. And just recently, he called for a new push to put America at the “top of the pack” when it comes to nuclear weapons capability (as though we weren’t already). Going against decades of precedent, not to mention hard-won diplomatic treaties reached with countries like Russia and Iran, Trump has enthusiastically declared that we should expand, not reduce, our nuclear arsenal. Already, just a tiny amount of our nuclear stockpile would be enough to blow up the world several times over. We’d probably even have enough left over to decimate most of the seven Earth-like planets in the Trappist-1 solar system that NASA recently discovered. Surely the horrors at Hiroshima and Nagasaki, or the devastation after the nuclear power plant leak at Fukushima, should warn us against the danger of </w:t>
      </w:r>
      <w:r w:rsidRPr="005228A9">
        <w:rPr>
          <w:sz w:val="12"/>
        </w:rPr>
        <w:lastRenderedPageBreak/>
        <w:t xml:space="preserve">nuclear fallout. The disaster at Three Mile Island wasn’t exactly a small lab accident, either. It’s almost impossible to comprehend </w:t>
      </w:r>
      <w:r w:rsidRPr="005228A9">
        <w:rPr>
          <w:rStyle w:val="StyleUnderline"/>
        </w:rPr>
        <w:t>millions</w:t>
      </w:r>
      <w:r w:rsidRPr="005228A9">
        <w:rPr>
          <w:sz w:val="12"/>
        </w:rPr>
        <w:t xml:space="preserve"> of people </w:t>
      </w:r>
      <w:r w:rsidRPr="005228A9">
        <w:rPr>
          <w:rStyle w:val="StyleUnderline"/>
        </w:rPr>
        <w:t>being obliterated</w:t>
      </w:r>
      <w:r w:rsidRPr="005228A9">
        <w:rPr>
          <w:sz w:val="12"/>
        </w:rPr>
        <w:t xml:space="preserve"> from the face of the earth simultaneously, </w:t>
      </w:r>
      <w:r w:rsidRPr="005228A9">
        <w:rPr>
          <w:rStyle w:val="StyleUnderline"/>
        </w:rPr>
        <w:t>in the blink of an eye</w:t>
      </w:r>
      <w:r w:rsidRPr="005228A9">
        <w:rPr>
          <w:sz w:val="12"/>
        </w:rPr>
        <w:t>. Especially</w:t>
      </w:r>
      <w:r w:rsidRPr="005228A9">
        <w:rPr>
          <w:rStyle w:val="StyleUnderline"/>
        </w:rPr>
        <w:t xml:space="preserve"> at the whim of just one American who happens to have access to a certain red button.</w:t>
      </w:r>
    </w:p>
    <w:p w:rsidR="00485EF8" w:rsidRPr="004F6E4E" w:rsidRDefault="00485EF8" w:rsidP="00485EF8">
      <w:pPr>
        <w:pStyle w:val="Heading3"/>
      </w:pPr>
      <w:r w:rsidRPr="004F6E4E">
        <w:lastRenderedPageBreak/>
        <w:t>AT “Impeachment Good”</w:t>
      </w:r>
      <w:r>
        <w:t xml:space="preserve"> - Pence</w:t>
      </w:r>
    </w:p>
    <w:p w:rsidR="00485EF8" w:rsidRPr="004F6E4E" w:rsidRDefault="00485EF8" w:rsidP="00485EF8"/>
    <w:p w:rsidR="00485EF8" w:rsidRDefault="00485EF8" w:rsidP="00485EF8">
      <w:pPr>
        <w:pStyle w:val="Heading4"/>
      </w:pPr>
      <w:r>
        <w:t xml:space="preserve">!!!!Pence worse—laundry list </w:t>
      </w:r>
    </w:p>
    <w:p w:rsidR="00485EF8" w:rsidRDefault="00485EF8" w:rsidP="00485EF8">
      <w:r w:rsidRPr="00522C96">
        <w:rPr>
          <w:b/>
        </w:rPr>
        <w:t>ARONOFF 5/20</w:t>
      </w:r>
      <w:r>
        <w:t>-</w:t>
      </w:r>
      <w:r w:rsidRPr="00522C96">
        <w:t xml:space="preserve"> writing fellow at In These Times covering the politics of climate change, the White House transition and the resistance to Trump’s agenda </w:t>
      </w:r>
      <w:r>
        <w:t xml:space="preserve">[Kate, In these Times  “A Very Cautious Left Case for Impeachment Trump must go–and progressives can harness his exodus to build a movement,” 5/20/2017, </w:t>
      </w:r>
      <w:hyperlink r:id="rId41" w:history="1">
        <w:r w:rsidRPr="00E436CB">
          <w:rPr>
            <w:rStyle w:val="Hyperlink"/>
          </w:rPr>
          <w:t>http://inthesetimes.com/article/20151/a-very-cautious-left-case-for-trumps-impeachment</w:t>
        </w:r>
      </w:hyperlink>
      <w:r>
        <w:t>, DKP]</w:t>
      </w:r>
    </w:p>
    <w:p w:rsidR="00485EF8" w:rsidRDefault="00485EF8" w:rsidP="00485EF8">
      <w:pPr>
        <w:rPr>
          <w:sz w:val="14"/>
        </w:rPr>
      </w:pPr>
      <w:r w:rsidRPr="00522C96">
        <w:rPr>
          <w:rStyle w:val="StyleUnderline"/>
        </w:rPr>
        <w:t>The only way to defeat the GOP—Trump, Pence, Ryan and the whole gang—is to beat them politically: Erode both their base of support and the legitimacy of their worldview</w:t>
      </w:r>
      <w:r w:rsidRPr="00811A9C">
        <w:rPr>
          <w:sz w:val="14"/>
        </w:rPr>
        <w:t xml:space="preserve">, and take back seats from comptroller to state legislature to the Senate, county by county and state by state. In the meantime, there are some pressing realities to deal with. Namely, </w:t>
      </w:r>
      <w:r w:rsidRPr="00522C96">
        <w:rPr>
          <w:rStyle w:val="StyleUnderline"/>
        </w:rPr>
        <w:t>the fact that</w:t>
      </w:r>
      <w:r w:rsidRPr="00811A9C">
        <w:rPr>
          <w:sz w:val="14"/>
        </w:rPr>
        <w:t xml:space="preserve"> Donald </w:t>
      </w:r>
      <w:r w:rsidRPr="00522C96">
        <w:rPr>
          <w:rStyle w:val="StyleUnderline"/>
        </w:rPr>
        <w:t>Trump is president</w:t>
      </w:r>
      <w:r w:rsidRPr="00811A9C">
        <w:rPr>
          <w:sz w:val="14"/>
        </w:rPr>
        <w:t>—though perhaps not for long.</w:t>
      </w:r>
      <w:r w:rsidRPr="00522C96">
        <w:rPr>
          <w:rStyle w:val="StyleUnderline"/>
        </w:rPr>
        <w:t xml:space="preserve"> Some betting houses now wager that POTUS has a less than 50 percent chance of making it through a full term. There are several ways Trump’s tenure could end prematurely. He gets sick of it all and quits in a fit of rage. He dies. His own Cabinet invokes the 25th Amendment and removes him</w:t>
      </w:r>
      <w:r w:rsidRPr="00811A9C">
        <w:rPr>
          <w:sz w:val="14"/>
        </w:rPr>
        <w:t xml:space="preserve"> from office, sans Congressional approval. </w:t>
      </w:r>
      <w:r w:rsidRPr="00522C96">
        <w:rPr>
          <w:rStyle w:val="StyleUnderline"/>
        </w:rPr>
        <w:t>A minority of the Congressional GOP grows tired enough of him that they join the Democrats in a bipartisan impeachment effort, after which he either resigns or is forcibly ejected from office.</w:t>
      </w:r>
      <w:r>
        <w:rPr>
          <w:rStyle w:val="StyleUnderline"/>
        </w:rPr>
        <w:t xml:space="preserve"> </w:t>
      </w:r>
      <w:r w:rsidRPr="00522C96">
        <w:rPr>
          <w:rStyle w:val="StyleUnderline"/>
        </w:rPr>
        <w:t>All of these scenarios</w:t>
      </w:r>
      <w:r w:rsidRPr="00811A9C">
        <w:rPr>
          <w:sz w:val="14"/>
        </w:rPr>
        <w:t xml:space="preserve">, however, </w:t>
      </w:r>
      <w:r w:rsidRPr="00522C96">
        <w:rPr>
          <w:rStyle w:val="StyleUnderline"/>
        </w:rPr>
        <w:t xml:space="preserve">yield the same </w:t>
      </w:r>
      <w:r w:rsidRPr="00B64230">
        <w:rPr>
          <w:rStyle w:val="Emphasis"/>
        </w:rPr>
        <w:t xml:space="preserve">horrifying conclusion: President Mike Pence. </w:t>
      </w:r>
      <w:r w:rsidRPr="00522C96">
        <w:rPr>
          <w:rStyle w:val="StyleUnderline"/>
        </w:rPr>
        <w:t xml:space="preserve">Progressives are split over whether that would be a fate </w:t>
      </w:r>
      <w:r w:rsidRPr="00B64230">
        <w:rPr>
          <w:rStyle w:val="Emphasis"/>
        </w:rPr>
        <w:t xml:space="preserve">worse than Trump. </w:t>
      </w:r>
      <w:r w:rsidRPr="00522C96">
        <w:rPr>
          <w:rStyle w:val="StyleUnderline"/>
        </w:rPr>
        <w:t>As more mainstream liberals ring bells for impeachment, a vocal set of</w:t>
      </w:r>
      <w:r w:rsidRPr="00811A9C">
        <w:rPr>
          <w:sz w:val="14"/>
        </w:rPr>
        <w:t xml:space="preserve"> farther </w:t>
      </w:r>
      <w:r w:rsidRPr="00522C96">
        <w:rPr>
          <w:rStyle w:val="StyleUnderline"/>
        </w:rPr>
        <w:t>left progressives are sounding a cautionary note.</w:t>
      </w:r>
      <w:r>
        <w:rPr>
          <w:rStyle w:val="StyleUnderline"/>
        </w:rPr>
        <w:t xml:space="preserve"> </w:t>
      </w:r>
      <w:r w:rsidRPr="00522C96">
        <w:rPr>
          <w:rStyle w:val="StyleUnderline"/>
        </w:rPr>
        <w:t>The counterargument</w:t>
      </w:r>
      <w:r w:rsidRPr="00811A9C">
        <w:rPr>
          <w:sz w:val="14"/>
        </w:rPr>
        <w:t xml:space="preserve"> to impeachment </w:t>
      </w:r>
      <w:r w:rsidRPr="00522C96">
        <w:rPr>
          <w:rStyle w:val="StyleUnderline"/>
        </w:rPr>
        <w:t>goes something like this: Liberals are so eager to oust Trump</w:t>
      </w:r>
      <w:r w:rsidRPr="00811A9C">
        <w:rPr>
          <w:sz w:val="14"/>
        </w:rPr>
        <w:t xml:space="preserve"> from the White House that </w:t>
      </w:r>
      <w:r w:rsidRPr="00522C96">
        <w:rPr>
          <w:rStyle w:val="StyleUnderline"/>
        </w:rPr>
        <w:t xml:space="preserve">they would gladly accept any alternative. Returned to </w:t>
      </w:r>
      <w:r w:rsidRPr="00811A9C">
        <w:rPr>
          <w:sz w:val="14"/>
        </w:rPr>
        <w:t xml:space="preserve">some modicum </w:t>
      </w:r>
      <w:r w:rsidRPr="00522C96">
        <w:rPr>
          <w:rStyle w:val="StyleUnderline"/>
        </w:rPr>
        <w:t xml:space="preserve">of normalcy, </w:t>
      </w:r>
      <w:r w:rsidRPr="00B64230">
        <w:rPr>
          <w:rStyle w:val="Emphasis"/>
        </w:rPr>
        <w:t xml:space="preserve">the GOP’s respectability will be restored. </w:t>
      </w:r>
      <w:r w:rsidRPr="00811A9C">
        <w:rPr>
          <w:sz w:val="14"/>
        </w:rPr>
        <w:t xml:space="preserve">As cooler and less combed-over heads prevail, </w:t>
      </w:r>
      <w:r w:rsidRPr="00B64230">
        <w:rPr>
          <w:rStyle w:val="Emphasis"/>
        </w:rPr>
        <w:t>that sheen of legitimacy will give</w:t>
      </w:r>
      <w:r w:rsidRPr="00522C96">
        <w:rPr>
          <w:rStyle w:val="StyleUnderline"/>
        </w:rPr>
        <w:t xml:space="preserve"> </w:t>
      </w:r>
      <w:r w:rsidRPr="00811A9C">
        <w:rPr>
          <w:sz w:val="14"/>
        </w:rPr>
        <w:t xml:space="preserve">President </w:t>
      </w:r>
      <w:r w:rsidRPr="00B64230">
        <w:rPr>
          <w:rStyle w:val="Emphasis"/>
        </w:rPr>
        <w:t>Pence license to carry out the GOP’s regressive and borderline homicidal agenda</w:t>
      </w:r>
      <w:r w:rsidRPr="00522C96">
        <w:rPr>
          <w:rStyle w:val="StyleUnderline"/>
        </w:rPr>
        <w:t xml:space="preserve"> with relative ease. Where Trump is all bluster—</w:t>
      </w:r>
      <w:r w:rsidRPr="00811A9C">
        <w:rPr>
          <w:sz w:val="14"/>
        </w:rPr>
        <w:t xml:space="preserve">pissing off all the wrong people at all the wrong times, </w:t>
      </w:r>
      <w:r w:rsidRPr="00522C96">
        <w:rPr>
          <w:rStyle w:val="StyleUnderline"/>
        </w:rPr>
        <w:t>with no rhyme or reason</w:t>
      </w:r>
      <w:r w:rsidRPr="00811A9C">
        <w:rPr>
          <w:sz w:val="14"/>
        </w:rPr>
        <w:t>—</w:t>
      </w:r>
      <w:r w:rsidRPr="00B64230">
        <w:rPr>
          <w:rStyle w:val="Emphasis"/>
        </w:rPr>
        <w:t>Pence is calm and collected, poised to launch stealth attacks</w:t>
      </w:r>
      <w:r w:rsidRPr="00522C96">
        <w:rPr>
          <w:rStyle w:val="StyleUnderline"/>
        </w:rPr>
        <w:t xml:space="preserve"> on everything from welfare to reproductive </w:t>
      </w:r>
      <w:r w:rsidRPr="00E73806">
        <w:rPr>
          <w:rStyle w:val="StyleUnderline"/>
        </w:rPr>
        <w:t xml:space="preserve">rights. </w:t>
      </w:r>
      <w:r w:rsidRPr="00B64230">
        <w:rPr>
          <w:rStyle w:val="Emphasis"/>
        </w:rPr>
        <w:t>The</w:t>
      </w:r>
      <w:r w:rsidRPr="00E73806">
        <w:rPr>
          <w:rStyle w:val="StyleUnderline"/>
        </w:rPr>
        <w:t xml:space="preserve"> so-called </w:t>
      </w:r>
      <w:r w:rsidRPr="00B64230">
        <w:rPr>
          <w:rStyle w:val="Emphasis"/>
        </w:rPr>
        <w:t>Resistance will do little to stop him, sated by self-satisfaction</w:t>
      </w:r>
      <w:r w:rsidRPr="00E73806">
        <w:rPr>
          <w:rStyle w:val="StyleUnderline"/>
        </w:rPr>
        <w:t xml:space="preserve"> after dethroning Trump.</w:t>
      </w:r>
      <w:r w:rsidRPr="00811A9C">
        <w:rPr>
          <w:sz w:val="14"/>
        </w:rPr>
        <w:t xml:space="preserve"> Moreover, </w:t>
      </w:r>
      <w:r w:rsidRPr="00E73806">
        <w:rPr>
          <w:rStyle w:val="StyleUnderline"/>
        </w:rPr>
        <w:t>devoting energy to</w:t>
      </w:r>
      <w:r w:rsidRPr="00811A9C">
        <w:rPr>
          <w:sz w:val="14"/>
        </w:rPr>
        <w:t xml:space="preserve"> an </w:t>
      </w:r>
      <w:r w:rsidRPr="00B64230">
        <w:rPr>
          <w:rStyle w:val="Emphasis"/>
        </w:rPr>
        <w:t xml:space="preserve">impeachment </w:t>
      </w:r>
      <w:r w:rsidRPr="00E73806">
        <w:rPr>
          <w:rStyle w:val="StyleUnderline"/>
        </w:rPr>
        <w:t xml:space="preserve">bid </w:t>
      </w:r>
      <w:r w:rsidRPr="00B64230">
        <w:rPr>
          <w:rStyle w:val="Emphasis"/>
        </w:rPr>
        <w:t>will waste scarce</w:t>
      </w:r>
      <w:r w:rsidRPr="00E73806">
        <w:rPr>
          <w:rStyle w:val="StyleUnderline"/>
        </w:rPr>
        <w:t xml:space="preserve"> organizational</w:t>
      </w:r>
      <w:r w:rsidRPr="00B64230">
        <w:rPr>
          <w:rStyle w:val="Emphasis"/>
        </w:rPr>
        <w:t xml:space="preserve"> resources </w:t>
      </w:r>
      <w:r w:rsidRPr="00E73806">
        <w:rPr>
          <w:rStyle w:val="StyleUnderline"/>
        </w:rPr>
        <w:t>on a counterproductive effort, distracting activists</w:t>
      </w:r>
      <w:r w:rsidRPr="00811A9C">
        <w:rPr>
          <w:sz w:val="14"/>
        </w:rPr>
        <w:t xml:space="preserve"> from the low-and-slow work </w:t>
      </w:r>
      <w:r w:rsidRPr="00E73806">
        <w:rPr>
          <w:rStyle w:val="StyleUnderline"/>
        </w:rPr>
        <w:t xml:space="preserve">of building progressive political power </w:t>
      </w:r>
      <w:r w:rsidRPr="00811A9C">
        <w:rPr>
          <w:sz w:val="14"/>
        </w:rPr>
        <w:t xml:space="preserve">inside and outside the halls of power. In These Times’ Jeff </w:t>
      </w:r>
      <w:proofErr w:type="spellStart"/>
      <w:r w:rsidRPr="00811A9C">
        <w:rPr>
          <w:sz w:val="14"/>
        </w:rPr>
        <w:t>Alson</w:t>
      </w:r>
      <w:proofErr w:type="spellEnd"/>
      <w:r w:rsidRPr="00811A9C">
        <w:rPr>
          <w:sz w:val="14"/>
        </w:rPr>
        <w:t xml:space="preserve"> articulated this case at length, arguing that</w:t>
      </w:r>
      <w:r w:rsidRPr="00734393">
        <w:rPr>
          <w:rStyle w:val="StyleUnderline"/>
        </w:rPr>
        <w:t xml:space="preserve"> </w:t>
      </w:r>
      <w:r w:rsidRPr="00B64230">
        <w:rPr>
          <w:rStyle w:val="Emphasis"/>
        </w:rPr>
        <w:t>it would be a “strategic blunder</w:t>
      </w:r>
      <w:r w:rsidRPr="00734393">
        <w:rPr>
          <w:rStyle w:val="StyleUnderline"/>
        </w:rPr>
        <w:t xml:space="preserve"> for the Democratic </w:t>
      </w:r>
      <w:r w:rsidRPr="00B64230">
        <w:rPr>
          <w:rStyle w:val="Emphasis"/>
        </w:rPr>
        <w:t xml:space="preserve">Party to fall for </w:t>
      </w:r>
      <w:r w:rsidRPr="00811A9C">
        <w:rPr>
          <w:sz w:val="14"/>
        </w:rPr>
        <w:t xml:space="preserve">what I call </w:t>
      </w:r>
      <w:r w:rsidRPr="00B64230">
        <w:rPr>
          <w:rStyle w:val="Emphasis"/>
        </w:rPr>
        <w:t>the Impeachment Trap</w:t>
      </w:r>
      <w:r w:rsidRPr="00811A9C">
        <w:rPr>
          <w:sz w:val="14"/>
        </w:rPr>
        <w:t xml:space="preserve">—the powerful temptation to lead the charge for impeachment without considering the strategic implications.” </w:t>
      </w:r>
      <w:r w:rsidRPr="00734393">
        <w:rPr>
          <w:rStyle w:val="StyleUnderline"/>
        </w:rPr>
        <w:t>“</w:t>
      </w:r>
      <w:r w:rsidRPr="00A64D3E">
        <w:rPr>
          <w:rStyle w:val="Emphasis"/>
        </w:rPr>
        <w:t xml:space="preserve">If Trump were impeached </w:t>
      </w:r>
      <w:r w:rsidRPr="00734393">
        <w:rPr>
          <w:rStyle w:val="StyleUnderline"/>
        </w:rPr>
        <w:t>and</w:t>
      </w:r>
      <w:r w:rsidRPr="00811A9C">
        <w:rPr>
          <w:sz w:val="14"/>
        </w:rPr>
        <w:t xml:space="preserve"> convicted,” he notes about a potential bipartisan impeachment push, “Vice President Mike </w:t>
      </w:r>
      <w:r w:rsidRPr="00A64D3E">
        <w:rPr>
          <w:rStyle w:val="Emphasis"/>
        </w:rPr>
        <w:t xml:space="preserve">Pence, </w:t>
      </w:r>
      <w:r w:rsidRPr="00734D90">
        <w:rPr>
          <w:rStyle w:val="StyleUnderline"/>
        </w:rPr>
        <w:t xml:space="preserve">a right-wing, evangelical ideologue, </w:t>
      </w:r>
      <w:r w:rsidRPr="00A64D3E">
        <w:rPr>
          <w:rStyle w:val="Emphasis"/>
        </w:rPr>
        <w:t>would be a much more reliable</w:t>
      </w:r>
      <w:r w:rsidRPr="00734D90">
        <w:rPr>
          <w:rStyle w:val="StyleUnderline"/>
        </w:rPr>
        <w:t xml:space="preserve"> and competent </w:t>
      </w:r>
      <w:r w:rsidRPr="00A64D3E">
        <w:rPr>
          <w:rStyle w:val="Emphasis"/>
        </w:rPr>
        <w:t>rubber stamp</w:t>
      </w:r>
      <w:r w:rsidRPr="00734D90">
        <w:rPr>
          <w:rStyle w:val="StyleUnderline"/>
        </w:rPr>
        <w:t xml:space="preserve"> for the conservative policy agenda. </w:t>
      </w:r>
      <w:r w:rsidRPr="00686F33">
        <w:rPr>
          <w:rStyle w:val="Emphasis"/>
        </w:rPr>
        <w:t>Trump</w:t>
      </w:r>
      <w:r w:rsidRPr="00811A9C">
        <w:rPr>
          <w:sz w:val="14"/>
        </w:rPr>
        <w:t xml:space="preserve">, for all his failings, </w:t>
      </w:r>
      <w:r w:rsidRPr="00686F33">
        <w:rPr>
          <w:rStyle w:val="Emphasis"/>
        </w:rPr>
        <w:t>cannot be counted on to support conservative</w:t>
      </w:r>
      <w:r w:rsidRPr="00734D90">
        <w:rPr>
          <w:rStyle w:val="StyleUnderline"/>
        </w:rPr>
        <w:t xml:space="preserve"> Republican </w:t>
      </w:r>
      <w:r w:rsidRPr="00686F33">
        <w:rPr>
          <w:rStyle w:val="Emphasis"/>
        </w:rPr>
        <w:t>orthodoxy.”</w:t>
      </w:r>
      <w:r w:rsidRPr="00811A9C">
        <w:rPr>
          <w:sz w:val="14"/>
        </w:rPr>
        <w:t xml:space="preserve"> In other words, </w:t>
      </w:r>
      <w:r w:rsidRPr="00686F33">
        <w:rPr>
          <w:rStyle w:val="Emphasis"/>
        </w:rPr>
        <w:t>Trump is a wildcard</w:t>
      </w:r>
      <w:r w:rsidRPr="00734D90">
        <w:rPr>
          <w:rStyle w:val="StyleUnderline"/>
        </w:rPr>
        <w:t xml:space="preserve"> whose</w:t>
      </w:r>
      <w:r w:rsidRPr="00811A9C">
        <w:rPr>
          <w:sz w:val="14"/>
        </w:rPr>
        <w:t xml:space="preserve"> myriad </w:t>
      </w:r>
      <w:proofErr w:type="spellStart"/>
      <w:r w:rsidRPr="00734D90">
        <w:rPr>
          <w:rStyle w:val="StyleUnderline"/>
        </w:rPr>
        <w:t>incompetences</w:t>
      </w:r>
      <w:proofErr w:type="spellEnd"/>
      <w:r w:rsidRPr="00811A9C">
        <w:rPr>
          <w:sz w:val="14"/>
        </w:rPr>
        <w:t xml:space="preserve"> and inconsistencies </w:t>
      </w:r>
      <w:r w:rsidRPr="00734D90">
        <w:rPr>
          <w:rStyle w:val="StyleUnderline"/>
        </w:rPr>
        <w:t xml:space="preserve">can be treated by the Left as an advantage. </w:t>
      </w:r>
      <w:r w:rsidRPr="00686F33">
        <w:rPr>
          <w:rStyle w:val="Emphasis"/>
        </w:rPr>
        <w:t>Pence has no such flaws, and is a more dangerous opponent</w:t>
      </w:r>
      <w:r w:rsidRPr="00686F33">
        <w:t xml:space="preserve"> </w:t>
      </w:r>
      <w:r w:rsidRPr="00811A9C">
        <w:rPr>
          <w:sz w:val="14"/>
        </w:rPr>
        <w:t xml:space="preserve">for it. </w:t>
      </w:r>
      <w:r w:rsidRPr="00734D90">
        <w:rPr>
          <w:rStyle w:val="StyleUnderline"/>
        </w:rPr>
        <w:t>The logical conclusion to this line of thinking is that Trump should remain in office</w:t>
      </w:r>
      <w:r w:rsidRPr="00811A9C">
        <w:rPr>
          <w:sz w:val="14"/>
        </w:rPr>
        <w:t xml:space="preserve"> until 2020. </w:t>
      </w:r>
      <w:r w:rsidRPr="00686F33">
        <w:rPr>
          <w:rStyle w:val="Emphasis"/>
        </w:rPr>
        <w:t>Short of</w:t>
      </w:r>
      <w:r w:rsidRPr="00734D90">
        <w:rPr>
          <w:rStyle w:val="StyleUnderline"/>
        </w:rPr>
        <w:t xml:space="preserve"> </w:t>
      </w:r>
      <w:r w:rsidRPr="00811A9C">
        <w:rPr>
          <w:sz w:val="14"/>
        </w:rPr>
        <w:t xml:space="preserve">the FBI investigation yielding </w:t>
      </w:r>
      <w:r w:rsidRPr="00686F33">
        <w:rPr>
          <w:rStyle w:val="Emphasis"/>
        </w:rPr>
        <w:t>a bombshell</w:t>
      </w:r>
      <w:r w:rsidRPr="00734D90">
        <w:rPr>
          <w:rStyle w:val="StyleUnderline"/>
        </w:rPr>
        <w:t xml:space="preserve"> about Pence</w:t>
      </w:r>
      <w:r w:rsidRPr="00811A9C">
        <w:rPr>
          <w:sz w:val="14"/>
        </w:rPr>
        <w:t>—or the Democrats staging an actual coup—</w:t>
      </w:r>
      <w:r w:rsidRPr="00686F33">
        <w:rPr>
          <w:rStyle w:val="Emphasis"/>
        </w:rPr>
        <w:t>there is</w:t>
      </w:r>
      <w:r w:rsidRPr="00734D90">
        <w:rPr>
          <w:rStyle w:val="StyleUnderline"/>
        </w:rPr>
        <w:t xml:space="preserve"> virtually </w:t>
      </w:r>
      <w:r w:rsidRPr="00686F33">
        <w:rPr>
          <w:rStyle w:val="Emphasis"/>
        </w:rPr>
        <w:t xml:space="preserve">no path to unseating Trump </w:t>
      </w:r>
      <w:r w:rsidRPr="00734D90">
        <w:rPr>
          <w:rStyle w:val="StyleUnderline"/>
        </w:rPr>
        <w:t>before the next</w:t>
      </w:r>
      <w:r w:rsidRPr="00811A9C">
        <w:rPr>
          <w:sz w:val="14"/>
        </w:rPr>
        <w:t xml:space="preserve"> presidential </w:t>
      </w:r>
      <w:r w:rsidRPr="00734D90">
        <w:rPr>
          <w:rStyle w:val="StyleUnderline"/>
        </w:rPr>
        <w:t>election that does not involve</w:t>
      </w:r>
      <w:r w:rsidRPr="00811A9C">
        <w:rPr>
          <w:sz w:val="14"/>
        </w:rPr>
        <w:t xml:space="preserve"> a President </w:t>
      </w:r>
      <w:r w:rsidRPr="00734D90">
        <w:rPr>
          <w:rStyle w:val="StyleUnderline"/>
        </w:rPr>
        <w:t>Pence.</w:t>
      </w:r>
      <w:r w:rsidRPr="00811A9C">
        <w:rPr>
          <w:sz w:val="14"/>
        </w:rPr>
        <w:t xml:space="preserve"> </w:t>
      </w:r>
    </w:p>
    <w:p w:rsidR="00485EF8" w:rsidRPr="008B581E" w:rsidRDefault="00485EF8" w:rsidP="00485EF8">
      <w:pPr>
        <w:pStyle w:val="Heading4"/>
      </w:pPr>
      <w:r>
        <w:t xml:space="preserve">Pence turns the entire </w:t>
      </w:r>
      <w:proofErr w:type="spellStart"/>
      <w:r>
        <w:t>aff</w:t>
      </w:r>
      <w:proofErr w:type="spellEnd"/>
      <w:r>
        <w:t xml:space="preserve"> – makes America a dystopian nightmare of oppression </w:t>
      </w:r>
    </w:p>
    <w:p w:rsidR="00485EF8" w:rsidRDefault="00485EF8" w:rsidP="00485EF8">
      <w:r w:rsidRPr="008B581E">
        <w:rPr>
          <w:rStyle w:val="Style13ptBold"/>
        </w:rPr>
        <w:t>Berry 5/17</w:t>
      </w:r>
      <w:r>
        <w:t xml:space="preserve"> – John WL Berry, Mike Pence Would Be Far Worse </w:t>
      </w:r>
      <w:proofErr w:type="gramStart"/>
      <w:r>
        <w:t>Than</w:t>
      </w:r>
      <w:proofErr w:type="gramEnd"/>
      <w:r>
        <w:t xml:space="preserve"> Donald Trump, May 18, 2017, http://www.patheos.com/blogs/progressiveamerican/2017/05/would-mike-pence-be-better/</w:t>
      </w:r>
    </w:p>
    <w:p w:rsidR="00485EF8" w:rsidRPr="008B581E" w:rsidRDefault="00485EF8" w:rsidP="00485EF8">
      <w:pPr>
        <w:rPr>
          <w:sz w:val="16"/>
        </w:rPr>
      </w:pPr>
      <w:r w:rsidRPr="008B581E">
        <w:rPr>
          <w:rStyle w:val="StyleUnderline"/>
        </w:rPr>
        <w:lastRenderedPageBreak/>
        <w:t xml:space="preserve">These points barely scrape the surface of Mike Pence’s </w:t>
      </w:r>
      <w:r w:rsidRPr="00AE2918">
        <w:rPr>
          <w:rStyle w:val="Emphasis"/>
        </w:rPr>
        <w:t>dystopian vision</w:t>
      </w:r>
      <w:r w:rsidRPr="008B581E">
        <w:rPr>
          <w:rStyle w:val="StyleUnderline"/>
        </w:rPr>
        <w:t xml:space="preserve"> for America</w:t>
      </w:r>
      <w:r w:rsidRPr="008B581E">
        <w:rPr>
          <w:sz w:val="16"/>
        </w:rPr>
        <w:t xml:space="preserve">: 1. </w:t>
      </w:r>
      <w:r w:rsidRPr="008B581E">
        <w:rPr>
          <w:rStyle w:val="StyleUnderline"/>
        </w:rPr>
        <w:t xml:space="preserve">Mike Pence Wages </w:t>
      </w:r>
      <w:r w:rsidRPr="00AE2918">
        <w:rPr>
          <w:rStyle w:val="Emphasis"/>
        </w:rPr>
        <w:t xml:space="preserve">War </w:t>
      </w:r>
      <w:proofErr w:type="gramStart"/>
      <w:r w:rsidRPr="00AE2918">
        <w:rPr>
          <w:rStyle w:val="Emphasis"/>
        </w:rPr>
        <w:t>On</w:t>
      </w:r>
      <w:proofErr w:type="gramEnd"/>
      <w:r w:rsidRPr="00AE2918">
        <w:rPr>
          <w:rStyle w:val="Emphasis"/>
        </w:rPr>
        <w:t xml:space="preserve"> Women</w:t>
      </w:r>
      <w:r w:rsidRPr="008B581E">
        <w:rPr>
          <w:rStyle w:val="StyleUnderline"/>
        </w:rPr>
        <w:t>.</w:t>
      </w:r>
      <w:r>
        <w:rPr>
          <w:rStyle w:val="StyleUnderline"/>
        </w:rPr>
        <w:t xml:space="preserve"> </w:t>
      </w:r>
      <w:r w:rsidRPr="008B581E">
        <w:rPr>
          <w:rStyle w:val="StyleUnderline"/>
        </w:rPr>
        <w:t>Pence’s religious views over-ride and equality and fairness</w:t>
      </w:r>
      <w:r w:rsidRPr="008B581E">
        <w:rPr>
          <w:sz w:val="16"/>
        </w:rPr>
        <w:t xml:space="preserve"> that our society has been (slowly) moving to extend to women. </w:t>
      </w:r>
      <w:r w:rsidRPr="008B581E">
        <w:rPr>
          <w:rStyle w:val="StyleUnderline"/>
        </w:rPr>
        <w:t>On top of legislation that would make women poorer he has also</w:t>
      </w:r>
      <w:r w:rsidRPr="008B581E">
        <w:rPr>
          <w:sz w:val="16"/>
        </w:rPr>
        <w:t xml:space="preserve"> signed a law that requires women who have had abortions or miscarriages, no matter how early, to arrange for either burial or cremation of the remains. The law does not require a formal funeral but it does preclude any disposition other than burial or cremation. You could donate the body of a newborn for medical research but cannot for a miscarried fetus. In Congress Pence </w:t>
      </w:r>
      <w:r w:rsidRPr="008B581E">
        <w:rPr>
          <w:rStyle w:val="StyleUnderline"/>
        </w:rPr>
        <w:t>co-sponsored a bill to redefine “rape” to “forcible rape” or what the bill’s author called “legitimate rape</w:t>
      </w:r>
      <w:r w:rsidRPr="008B581E">
        <w:rPr>
          <w:sz w:val="16"/>
        </w:rPr>
        <w:t xml:space="preserve">.” Rep. Todd Akin (R-MO) </w:t>
      </w:r>
      <w:r w:rsidRPr="008B581E">
        <w:rPr>
          <w:rStyle w:val="StyleUnderline"/>
        </w:rPr>
        <w:t>claimed that “legitimate rape” does not often lead to pregnancy because “the female body has ways to try to shut that whole thing down.” This law would allow the government to challenge a woman who was raped and wanted an abortion. They would be able to interrogate the victim and determine if the rape was “legitimate” or not because, according to their warped view of women and science “legitimate rape” does not lead to pregnancy so therefore the victim is lying.</w:t>
      </w:r>
      <w:r>
        <w:rPr>
          <w:rStyle w:val="StyleUnderline"/>
        </w:rPr>
        <w:t xml:space="preserve"> </w:t>
      </w:r>
      <w:proofErr w:type="gramStart"/>
      <w:r w:rsidRPr="008B581E">
        <w:rPr>
          <w:rStyle w:val="StyleUnderline"/>
        </w:rPr>
        <w:t xml:space="preserve">2. Mike Pence Wages </w:t>
      </w:r>
      <w:r w:rsidRPr="00AE2918">
        <w:rPr>
          <w:rStyle w:val="Emphasis"/>
        </w:rPr>
        <w:t>War On LGBTQ+</w:t>
      </w:r>
      <w:r w:rsidRPr="008B581E">
        <w:rPr>
          <w:rStyle w:val="StyleUnderline"/>
        </w:rPr>
        <w:t xml:space="preserve"> Americans</w:t>
      </w:r>
      <w:r>
        <w:rPr>
          <w:rStyle w:val="StyleUnderline"/>
        </w:rPr>
        <w:t xml:space="preserve"> </w:t>
      </w:r>
      <w:r w:rsidRPr="008B581E">
        <w:rPr>
          <w:rStyle w:val="StyleUnderline"/>
        </w:rPr>
        <w:t>Pence</w:t>
      </w:r>
      <w:proofErr w:type="gramEnd"/>
      <w:r w:rsidRPr="008B581E">
        <w:rPr>
          <w:rStyle w:val="StyleUnderline"/>
        </w:rPr>
        <w:t xml:space="preserve"> has advocated that tax money be spent on conversion therapy</w:t>
      </w:r>
      <w:r w:rsidRPr="008B581E">
        <w:rPr>
          <w:sz w:val="16"/>
        </w:rPr>
        <w:t xml:space="preserve">. When running for congress he wrote that: “Resources should be directed toward those institutions which provide assistance to those seeking to change their sexual behavior.” On the same site </w:t>
      </w:r>
      <w:r w:rsidRPr="008B581E">
        <w:rPr>
          <w:rStyle w:val="StyleUnderline"/>
        </w:rPr>
        <w:t>he wrote: “Congress should oppose any effort to put gay and lesbian relationships on an equal legal status with heterosexual marriage.”</w:t>
      </w:r>
      <w:r>
        <w:rPr>
          <w:rStyle w:val="StyleUnderline"/>
        </w:rPr>
        <w:t xml:space="preserve"> </w:t>
      </w:r>
      <w:r w:rsidRPr="008B581E">
        <w:rPr>
          <w:rStyle w:val="StyleUnderline"/>
        </w:rPr>
        <w:t>As governor of Indiana Pence</w:t>
      </w:r>
      <w:r>
        <w:rPr>
          <w:rStyle w:val="StyleUnderline"/>
        </w:rPr>
        <w:t xml:space="preserve"> </w:t>
      </w:r>
      <w:r w:rsidRPr="008B581E">
        <w:rPr>
          <w:rStyle w:val="StyleUnderline"/>
        </w:rPr>
        <w:t>signed a “license to discriminate” bill allowing businesses to refuse services to LGBTQ+ citizens of Indiana</w:t>
      </w:r>
      <w:r w:rsidRPr="008B581E">
        <w:rPr>
          <w:sz w:val="16"/>
        </w:rPr>
        <w:t xml:space="preserve">. In an interview on ABC’s This Week he refused eight times to say he opposes discrimination against gay people. In Congress he voted against the Employment Non-Discrimination Act which was written to prohibit discrimination against people based on sexual orientation. Pence voted against that law. He later said the law “wages war on freedom and religion in the workplace.” </w:t>
      </w:r>
      <w:proofErr w:type="gramStart"/>
      <w:r w:rsidRPr="008B581E">
        <w:rPr>
          <w:sz w:val="16"/>
        </w:rPr>
        <w:t xml:space="preserve">3. Mike </w:t>
      </w:r>
      <w:r w:rsidRPr="008B581E">
        <w:rPr>
          <w:rStyle w:val="StyleUnderline"/>
        </w:rPr>
        <w:t xml:space="preserve">Pence Wages </w:t>
      </w:r>
      <w:r w:rsidRPr="00AE2918">
        <w:rPr>
          <w:rStyle w:val="Emphasis"/>
        </w:rPr>
        <w:t>War On The Elderly</w:t>
      </w:r>
      <w:proofErr w:type="gramEnd"/>
      <w:r>
        <w:rPr>
          <w:rStyle w:val="StyleUnderline"/>
        </w:rPr>
        <w:t xml:space="preserve"> </w:t>
      </w:r>
      <w:r w:rsidRPr="008B581E">
        <w:rPr>
          <w:rStyle w:val="StyleUnderline"/>
        </w:rPr>
        <w:t>“Few members of Congress have an anti-seniors voting record as consistently strong as Mike Pence.</w:t>
      </w:r>
      <w:r>
        <w:rPr>
          <w:rStyle w:val="StyleUnderline"/>
        </w:rPr>
        <w:t xml:space="preserve"> </w:t>
      </w:r>
      <w:r w:rsidRPr="008B581E">
        <w:rPr>
          <w:sz w:val="16"/>
        </w:rPr>
        <w:t xml:space="preserve">Mike Pence was one of Congress’ biggest proponents of privatization. </w:t>
      </w:r>
      <w:r w:rsidRPr="008B581E">
        <w:rPr>
          <w:rStyle w:val="StyleUnderline"/>
        </w:rPr>
        <w:t>He supports cutting Social Security benefits by raising the retirement age</w:t>
      </w:r>
      <w:r w:rsidRPr="008B581E">
        <w:rPr>
          <w:sz w:val="16"/>
        </w:rPr>
        <w:t>, reducing the COLA, means-testing and turning Medicare into “</w:t>
      </w:r>
      <w:proofErr w:type="spellStart"/>
      <w:r w:rsidRPr="008B581E">
        <w:rPr>
          <w:sz w:val="16"/>
        </w:rPr>
        <w:t>CouponCare</w:t>
      </w:r>
      <w:proofErr w:type="spellEnd"/>
      <w:r w:rsidRPr="008B581E">
        <w:rPr>
          <w:sz w:val="16"/>
        </w:rPr>
        <w:t xml:space="preserve">.” As he told CNN, ‘I’m an all of the above guy. I think we need to look at everything that’s on the menu,’ and the record shows he has done just that by supporting every form of Social Security, Medicare and Medicaid benefit cut proposed in the past decade. The National Committee to Preserve Social Security and Medicare scored Mike Pence at 0% on issues important to seniors during the 2011-2012 Congress since he voted for multiple pieces of legislation that would cut benefits and programs that protect senior’s health and financial security.”” – National Committee </w:t>
      </w:r>
      <w:proofErr w:type="gramStart"/>
      <w:r w:rsidRPr="008B581E">
        <w:rPr>
          <w:sz w:val="16"/>
        </w:rPr>
        <w:t>To</w:t>
      </w:r>
      <w:proofErr w:type="gramEnd"/>
      <w:r w:rsidRPr="008B581E">
        <w:rPr>
          <w:sz w:val="16"/>
        </w:rPr>
        <w:t xml:space="preserve"> Preserve Social Security And Medicare. </w:t>
      </w:r>
      <w:proofErr w:type="gramStart"/>
      <w:r w:rsidRPr="008B581E">
        <w:rPr>
          <w:sz w:val="16"/>
        </w:rPr>
        <w:t xml:space="preserve">4. Mike </w:t>
      </w:r>
      <w:r w:rsidRPr="008B581E">
        <w:rPr>
          <w:rStyle w:val="StyleUnderline"/>
        </w:rPr>
        <w:t xml:space="preserve">Pence Wages </w:t>
      </w:r>
      <w:r w:rsidRPr="00AE2918">
        <w:rPr>
          <w:rStyle w:val="Emphasis"/>
        </w:rPr>
        <w:t>War On The Poor</w:t>
      </w:r>
      <w:r>
        <w:rPr>
          <w:rStyle w:val="StyleUnderline"/>
        </w:rPr>
        <w:t xml:space="preserve"> </w:t>
      </w:r>
      <w:r w:rsidRPr="008B581E">
        <w:rPr>
          <w:rStyle w:val="StyleUnderline"/>
        </w:rPr>
        <w:t>Pence</w:t>
      </w:r>
      <w:proofErr w:type="gramEnd"/>
      <w:r w:rsidRPr="008B581E">
        <w:rPr>
          <w:rStyle w:val="StyleUnderline"/>
        </w:rPr>
        <w:t xml:space="preserve"> would like to “convert Medicaid into a block grant program… with the likely result that countless low-income beneficiaries could lose their health insurance or see steep reductions.”</w:t>
      </w:r>
      <w:r>
        <w:rPr>
          <w:rStyle w:val="StyleUnderline"/>
        </w:rPr>
        <w:t xml:space="preserve"> </w:t>
      </w:r>
      <w:r w:rsidRPr="008B581E">
        <w:rPr>
          <w:sz w:val="16"/>
        </w:rPr>
        <w:t xml:space="preserve">At a time when there were one million available jobs and two million job seekers in the mid-west </w:t>
      </w:r>
      <w:r w:rsidRPr="008B581E">
        <w:rPr>
          <w:rStyle w:val="StyleUnderline"/>
        </w:rPr>
        <w:t>Pence decided to kick people off of food stamps in an effort to “ennoble” them.</w:t>
      </w:r>
      <w:r>
        <w:rPr>
          <w:rStyle w:val="StyleUnderline"/>
        </w:rPr>
        <w:t xml:space="preserve"> </w:t>
      </w:r>
      <w:r w:rsidRPr="008B581E">
        <w:rPr>
          <w:rStyle w:val="StyleUnderline"/>
        </w:rPr>
        <w:t>He signed a law capping the minimum wage in Indiana.</w:t>
      </w:r>
      <w:r w:rsidRPr="008B581E">
        <w:rPr>
          <w:sz w:val="16"/>
        </w:rPr>
        <w:t xml:space="preserve"> He also repealed a law guaranteeing that “prevailing wages” be paid to workers on publicly funded construction projects. This would allow construction companies to pay far less for skilled workers than the current market rate.</w:t>
      </w:r>
    </w:p>
    <w:p w:rsidR="00485EF8" w:rsidRPr="005228A9" w:rsidRDefault="00485EF8" w:rsidP="00485EF8">
      <w:pPr>
        <w:rPr>
          <w:rStyle w:val="StyleUnderline"/>
        </w:rPr>
      </w:pPr>
    </w:p>
    <w:p w:rsidR="00485EF8" w:rsidRDefault="00485EF8" w:rsidP="00485EF8"/>
    <w:p w:rsidR="008B1C13" w:rsidRPr="008B1C13" w:rsidRDefault="008B1C13" w:rsidP="008B1C13"/>
    <w:sectPr w:rsidR="008B1C13" w:rsidRPr="008B1C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5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6D533F"/>
    <w:rsid w:val="000139A3"/>
    <w:rsid w:val="0008253A"/>
    <w:rsid w:val="00100833"/>
    <w:rsid w:val="00104529"/>
    <w:rsid w:val="00105942"/>
    <w:rsid w:val="00107396"/>
    <w:rsid w:val="00144A4C"/>
    <w:rsid w:val="00176AB0"/>
    <w:rsid w:val="00177B7D"/>
    <w:rsid w:val="0018322D"/>
    <w:rsid w:val="001B5776"/>
    <w:rsid w:val="001E527A"/>
    <w:rsid w:val="001F78CE"/>
    <w:rsid w:val="00251FC7"/>
    <w:rsid w:val="00271DEA"/>
    <w:rsid w:val="002855A7"/>
    <w:rsid w:val="002B146A"/>
    <w:rsid w:val="002B5E17"/>
    <w:rsid w:val="00315690"/>
    <w:rsid w:val="00316B75"/>
    <w:rsid w:val="00325646"/>
    <w:rsid w:val="003460F2"/>
    <w:rsid w:val="0038158C"/>
    <w:rsid w:val="003902BA"/>
    <w:rsid w:val="003A09E2"/>
    <w:rsid w:val="003E36B7"/>
    <w:rsid w:val="00407037"/>
    <w:rsid w:val="004605D6"/>
    <w:rsid w:val="00485EF8"/>
    <w:rsid w:val="004A5531"/>
    <w:rsid w:val="004C60E8"/>
    <w:rsid w:val="004E3579"/>
    <w:rsid w:val="004E728B"/>
    <w:rsid w:val="004F0386"/>
    <w:rsid w:val="004F39E0"/>
    <w:rsid w:val="00537BD5"/>
    <w:rsid w:val="0057268A"/>
    <w:rsid w:val="005D2912"/>
    <w:rsid w:val="006065BD"/>
    <w:rsid w:val="00645FA9"/>
    <w:rsid w:val="00647866"/>
    <w:rsid w:val="00665003"/>
    <w:rsid w:val="006A2AD0"/>
    <w:rsid w:val="006C2375"/>
    <w:rsid w:val="006D4ECC"/>
    <w:rsid w:val="006D533F"/>
    <w:rsid w:val="00722258"/>
    <w:rsid w:val="007243E5"/>
    <w:rsid w:val="00766EA0"/>
    <w:rsid w:val="007A2226"/>
    <w:rsid w:val="007A6364"/>
    <w:rsid w:val="007F5B66"/>
    <w:rsid w:val="00823A1C"/>
    <w:rsid w:val="00845B9D"/>
    <w:rsid w:val="00860984"/>
    <w:rsid w:val="008B1C13"/>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4659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C151E"/>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EE5701A-0CE6-4E18-8D93-752EB0890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6D533F"/>
    <w:rPr>
      <w:rFonts w:ascii="Calibri" w:hAnsi="Calibri"/>
    </w:rPr>
  </w:style>
  <w:style w:type="paragraph" w:styleId="Heading1">
    <w:name w:val="heading 1"/>
    <w:aliases w:val="Pocket"/>
    <w:basedOn w:val="Normal"/>
    <w:next w:val="Normal"/>
    <w:link w:val="Heading1Char"/>
    <w:qFormat/>
    <w:rsid w:val="006D533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D533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D533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 Ch,TAG,Ch,no read,No Spacing211,No Spacing12,No Spacing2111,No Spacing4,No Spacing11111,No Spacing5,No Spacing21,small space,Medium Grid 21,ta,Ta,No Spacing1,No Spacing11"/>
    <w:basedOn w:val="Normal"/>
    <w:next w:val="Normal"/>
    <w:link w:val="Heading4Char"/>
    <w:uiPriority w:val="3"/>
    <w:unhideWhenUsed/>
    <w:qFormat/>
    <w:rsid w:val="006D533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D533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D533F"/>
  </w:style>
  <w:style w:type="character" w:customStyle="1" w:styleId="Heading1Char">
    <w:name w:val="Heading 1 Char"/>
    <w:aliases w:val="Pocket Char"/>
    <w:basedOn w:val="DefaultParagraphFont"/>
    <w:link w:val="Heading1"/>
    <w:rsid w:val="006D533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D533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D533F"/>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 Ch Char,TAG Char,Ch Char,no read Char,No Spacing211 Char,No Spacing12 Char,No Spacing2111 Char,No Spacing4 Char,No Spacing5 Char"/>
    <w:basedOn w:val="DefaultParagraphFont"/>
    <w:link w:val="Heading4"/>
    <w:uiPriority w:val="3"/>
    <w:rsid w:val="006D533F"/>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s"/>
    <w:basedOn w:val="DefaultParagraphFont"/>
    <w:link w:val="Emphasis1"/>
    <w:uiPriority w:val="7"/>
    <w:qFormat/>
    <w:rsid w:val="006D533F"/>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D533F"/>
    <w:rPr>
      <w:b/>
      <w:bCs/>
      <w:sz w:val="26"/>
      <w:u w:val="none"/>
    </w:rPr>
  </w:style>
  <w:style w:type="character" w:customStyle="1" w:styleId="StyleUnderline">
    <w:name w:val="Style Underline"/>
    <w:aliases w:val="Underline,Style Bold Underline,Intense Emphasis1,Intense Emphasis11,apple-style-span + 6 pt,Kern at 16 pt,Bold,Intense Emphasis111,Intense Emphasis2,HHeading 3 + 12 pt,Cards + Font: 12 pt Char,Style,Bold Cite Char,Citation Char Char Char,c"/>
    <w:basedOn w:val="DefaultParagraphFont"/>
    <w:uiPriority w:val="6"/>
    <w:qFormat/>
    <w:rsid w:val="006D533F"/>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F2 - Heading 1 Char1,AHeading 1 Char1,Hat Char1"/>
    <w:basedOn w:val="DefaultParagraphFont"/>
    <w:uiPriority w:val="99"/>
    <w:unhideWhenUsed/>
    <w:rsid w:val="006D533F"/>
    <w:rPr>
      <w:color w:val="auto"/>
      <w:u w:val="none"/>
    </w:rPr>
  </w:style>
  <w:style w:type="character" w:styleId="FollowedHyperlink">
    <w:name w:val="FollowedHyperlink"/>
    <w:basedOn w:val="DefaultParagraphFont"/>
    <w:uiPriority w:val="99"/>
    <w:semiHidden/>
    <w:unhideWhenUsed/>
    <w:rsid w:val="006D533F"/>
    <w:rPr>
      <w:color w:val="auto"/>
      <w:u w:val="none"/>
    </w:rPr>
  </w:style>
  <w:style w:type="paragraph" w:customStyle="1" w:styleId="Emphasis1">
    <w:name w:val="Emphasis1"/>
    <w:basedOn w:val="Normal"/>
    <w:link w:val="Emphasis"/>
    <w:autoRedefine/>
    <w:uiPriority w:val="7"/>
    <w:qFormat/>
    <w:rsid w:val="008B1C13"/>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iny">
    <w:name w:val="tiny"/>
    <w:next w:val="Normal"/>
    <w:link w:val="tinyChar"/>
    <w:autoRedefine/>
    <w:rsid w:val="008B1C13"/>
    <w:pPr>
      <w:spacing w:after="0" w:line="240" w:lineRule="auto"/>
      <w:contextualSpacing/>
    </w:pPr>
    <w:rPr>
      <w:rFonts w:ascii="Times New Roman" w:eastAsia="Malgun Gothic" w:hAnsi="Times New Roman" w:cs="Times New Roman"/>
      <w:sz w:val="12"/>
      <w:szCs w:val="24"/>
    </w:rPr>
  </w:style>
  <w:style w:type="paragraph" w:customStyle="1" w:styleId="underlined">
    <w:name w:val="underlined"/>
    <w:next w:val="Normal"/>
    <w:link w:val="underlinedChar"/>
    <w:autoRedefine/>
    <w:rsid w:val="008B1C13"/>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8B1C13"/>
    <w:rPr>
      <w:rFonts w:ascii="Times New Roman" w:eastAsia="Malgun Gothic" w:hAnsi="Times New Roman" w:cs="Times New Roman"/>
      <w:sz w:val="21"/>
      <w:szCs w:val="24"/>
      <w:u w:val="single"/>
    </w:rPr>
  </w:style>
  <w:style w:type="character" w:customStyle="1" w:styleId="tinyChar">
    <w:name w:val="tiny Char"/>
    <w:link w:val="tiny"/>
    <w:rsid w:val="008B1C13"/>
    <w:rPr>
      <w:rFonts w:ascii="Times New Roman" w:eastAsia="Malgun Gothic" w:hAnsi="Times New Roman" w:cs="Times New Roman"/>
      <w:sz w:val="12"/>
      <w:szCs w:val="24"/>
    </w:rPr>
  </w:style>
  <w:style w:type="paragraph" w:customStyle="1" w:styleId="textbold">
    <w:name w:val="text bold"/>
    <w:basedOn w:val="Normal"/>
    <w:uiPriority w:val="7"/>
    <w:qFormat/>
    <w:rsid w:val="00485EF8"/>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jc w:val="both"/>
    </w:pPr>
    <w:rPr>
      <w:b/>
      <w:iCs/>
      <w:u w:val="single"/>
    </w:rPr>
  </w:style>
  <w:style w:type="paragraph" w:customStyle="1" w:styleId="Emphasize">
    <w:name w:val="Emphasize"/>
    <w:basedOn w:val="Normal"/>
    <w:uiPriority w:val="7"/>
    <w:qFormat/>
    <w:rsid w:val="00485EF8"/>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character" w:customStyle="1" w:styleId="TitleChar">
    <w:name w:val="Title Char"/>
    <w:aliases w:val="Bold Underlined Char,UNDERLINE Char,Cites and Cards Char,title Char"/>
    <w:basedOn w:val="DefaultParagraphFont"/>
    <w:link w:val="Title"/>
    <w:qFormat/>
    <w:rsid w:val="00485EF8"/>
    <w:rPr>
      <w:b/>
      <w:bCs/>
      <w:sz w:val="24"/>
      <w:u w:val="single"/>
    </w:rPr>
  </w:style>
  <w:style w:type="paragraph" w:styleId="Title">
    <w:name w:val="Title"/>
    <w:aliases w:val="Bold Underlined,UNDERLINE,Cites and Cards,title"/>
    <w:basedOn w:val="Normal"/>
    <w:next w:val="Normal"/>
    <w:link w:val="TitleChar"/>
    <w:qFormat/>
    <w:rsid w:val="00485EF8"/>
    <w:pPr>
      <w:ind w:left="720"/>
      <w:outlineLvl w:val="0"/>
    </w:pPr>
    <w:rPr>
      <w:rFonts w:asciiTheme="minorHAnsi" w:hAnsiTheme="minorHAnsi"/>
      <w:b/>
      <w:bCs/>
      <w:sz w:val="24"/>
      <w:u w:val="single"/>
    </w:rPr>
  </w:style>
  <w:style w:type="character" w:customStyle="1" w:styleId="TitleChar1">
    <w:name w:val="Title Char1"/>
    <w:basedOn w:val="DefaultParagraphFont"/>
    <w:uiPriority w:val="99"/>
    <w:semiHidden/>
    <w:rsid w:val="00485E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ox.com/policy-and-politics/2018/6/7/17426576/blue-wave-explained" TargetMode="External"/><Relationship Id="rId13" Type="http://schemas.openxmlformats.org/officeDocument/2006/relationships/hyperlink" Target="https://www.cnn.com/2018/06/22/politics/trump-immigration-midterms/index.html" TargetMode="External"/><Relationship Id="rId18" Type="http://schemas.openxmlformats.org/officeDocument/2006/relationships/hyperlink" Target="https://www.cnn.com/2017/08/15/politics/trump-charlottesville-delay/index.html" TargetMode="External"/><Relationship Id="rId26" Type="http://schemas.openxmlformats.org/officeDocument/2006/relationships/hyperlink" Target="http://www.theatlantic.com/technology/archive/2012/03/were-underestimating-the-risk-of-human-extinction/253821/" TargetMode="External"/><Relationship Id="rId39" Type="http://schemas.openxmlformats.org/officeDocument/2006/relationships/hyperlink" Target="http://time.com/4829299/illiberal-democracy-donald-trump/" TargetMode="External"/><Relationship Id="rId3" Type="http://schemas.openxmlformats.org/officeDocument/2006/relationships/styles" Target="styles.xml"/><Relationship Id="rId21" Type="http://schemas.openxmlformats.org/officeDocument/2006/relationships/hyperlink" Target="https://www.congress.gov/115/bills/hres621/BILLS-115hres621ih.pdf" TargetMode="External"/><Relationship Id="rId34" Type="http://schemas.openxmlformats.org/officeDocument/2006/relationships/hyperlink" Target="https://www.vox.com/policy-and-politics/2018/6/20/17483068/trump-2018-midterm-elections-approval-rating" TargetMode="External"/><Relationship Id="rId42" Type="http://schemas.openxmlformats.org/officeDocument/2006/relationships/fontTable" Target="fontTable.xml"/><Relationship Id="rId7" Type="http://schemas.openxmlformats.org/officeDocument/2006/relationships/hyperlink" Target="https://www.voanews.com/a/trump-immigration-midterm-elections/4449895.html" TargetMode="External"/><Relationship Id="rId12" Type="http://schemas.openxmlformats.org/officeDocument/2006/relationships/hyperlink" Target="https://www.vox.com/policy-and-politics/2018/6/7/17426576/blue-wave-explained" TargetMode="External"/><Relationship Id="rId17" Type="http://schemas.openxmlformats.org/officeDocument/2006/relationships/hyperlink" Target="https://algreen.house.gov/sites/algreen.house.gov/files/GREETE_039_xml.pdf" TargetMode="External"/><Relationship Id="rId25" Type="http://schemas.openxmlformats.org/officeDocument/2006/relationships/hyperlink" Target="https://www.vox.com/mischiefs-of-faction/2018/2/12/17001984/forecast-good-news-dems)" TargetMode="External"/><Relationship Id="rId33" Type="http://schemas.openxmlformats.org/officeDocument/2006/relationships/hyperlink" Target="https://www.rollingstone.com/politics/news/how-democrats-could-fumble-2018-midterms-w521753" TargetMode="External"/><Relationship Id="rId38" Type="http://schemas.openxmlformats.org/officeDocument/2006/relationships/hyperlink" Target="https://www.nbcnews.com/think/opinion/odds-trump-s-impeachment-go-down-more-democrats-campaign-it-ncna865881" TargetMode="External"/><Relationship Id="rId2" Type="http://schemas.openxmlformats.org/officeDocument/2006/relationships/numbering" Target="numbering.xml"/><Relationship Id="rId16" Type="http://schemas.openxmlformats.org/officeDocument/2006/relationships/hyperlink" Target="http://nymag.com/daily/intelligencer/2017/11/tide-of-right-wing-judges-could-recede-quickly.html)" TargetMode="External"/><Relationship Id="rId20" Type="http://schemas.openxmlformats.org/officeDocument/2006/relationships/hyperlink" Target="https://www.washingtonpost.com/politics/trump-scores-a-win-in-the-culture-war--nfl-asks-players-to-stand-for-national-anthem/2017/10/10/f3b7e2e8-adf6-11e7-be94-fabb0f1e9ffb_story.html" TargetMode="External"/><Relationship Id="rId29" Type="http://schemas.openxmlformats.org/officeDocument/2006/relationships/hyperlink" Target="https://www.vox.com/policy-and-politics/2018/4/30/17285240/senate-elections-2018-midterms-trump-approval-rating-by-state" TargetMode="External"/><Relationship Id="rId41" Type="http://schemas.openxmlformats.org/officeDocument/2006/relationships/hyperlink" Target="http://inthesetimes.com/article/20151/a-very-cautious-left-case-for-trumps-impeachment" TargetMode="External"/><Relationship Id="rId1" Type="http://schemas.openxmlformats.org/officeDocument/2006/relationships/customXml" Target="../customXml/item1.xml"/><Relationship Id="rId6" Type="http://schemas.openxmlformats.org/officeDocument/2006/relationships/hyperlink" Target="https://www.vox.com/policy-and-politics/2018/6/7/17426576/blue-wave-explained" TargetMode="External"/><Relationship Id="rId11" Type="http://schemas.openxmlformats.org/officeDocument/2006/relationships/hyperlink" Target="https://www.vox.com/2018/4/25/17279324/arizona-special-election-result-2018-midterms-republicans" TargetMode="External"/><Relationship Id="rId24" Type="http://schemas.openxmlformats.org/officeDocument/2006/relationships/hyperlink" Target="https://www.fastcompany.com/40506988/the-4-ways-we-can-hope-to-make-some-climate-progress-in-2018" TargetMode="External"/><Relationship Id="rId32" Type="http://schemas.openxmlformats.org/officeDocument/2006/relationships/hyperlink" Target="https://www.rollingstone.com/politics/news/how-democrats-could-fumble-2018-midterms-w521753" TargetMode="External"/><Relationship Id="rId37" Type="http://schemas.openxmlformats.org/officeDocument/2006/relationships/hyperlink" Target="https://www.rollingstone.com/politics/news/how-democrats-could-fumble-2018-midterms-w521753" TargetMode="External"/><Relationship Id="rId40" Type="http://schemas.openxmlformats.org/officeDocument/2006/relationships/hyperlink" Target="http://ir.net/news/politics/124850/trump-war-north-korea/" TargetMode="External"/><Relationship Id="rId5" Type="http://schemas.openxmlformats.org/officeDocument/2006/relationships/webSettings" Target="webSettings.xml"/><Relationship Id="rId15" Type="http://schemas.openxmlformats.org/officeDocument/2006/relationships/hyperlink" Target="https://www.americanprogress.org/issues/green/reports/2017/03/21/428812/battling-climate-change-time-trump/" TargetMode="External"/><Relationship Id="rId23" Type="http://schemas.openxmlformats.org/officeDocument/2006/relationships/hyperlink" Target="http://www.seanlawson.net/?p=477" TargetMode="External"/><Relationship Id="rId28" Type="http://schemas.openxmlformats.org/officeDocument/2006/relationships/hyperlink" Target="https://www.vox.com/policy-and-politics/2018/4/30/17285240/senate-elections-2018-midterms-trump-approval-rating-by-state" TargetMode="External"/><Relationship Id="rId36" Type="http://schemas.openxmlformats.org/officeDocument/2006/relationships/hyperlink" Target="https://www.vox.com/policy-and-politics/2018/6/7/17426576/blue-wave-explained" TargetMode="External"/><Relationship Id="rId10" Type="http://schemas.openxmlformats.org/officeDocument/2006/relationships/hyperlink" Target="https://www.vox.com/policy-and-politics/2018/6/5/17386452/midterm-elections-2018-what-to-know-house-senate" TargetMode="External"/><Relationship Id="rId19" Type="http://schemas.openxmlformats.org/officeDocument/2006/relationships/hyperlink" Target="https://www.washingtonpost.com/politics/trump-attacks-protections-for-immigrants-from-shithole-countries-in-oval-office-meeting/2018/01/11/bfc0725c-f711-11e7-91af-31ac729add94_story.html" TargetMode="External"/><Relationship Id="rId31" Type="http://schemas.openxmlformats.org/officeDocument/2006/relationships/hyperlink" Target="https://www.rollingstone.com/politics/news/how-democrats-could-fumble-2018-midterms-w521753" TargetMode="External"/><Relationship Id="rId4" Type="http://schemas.openxmlformats.org/officeDocument/2006/relationships/settings" Target="settings.xml"/><Relationship Id="rId9" Type="http://schemas.openxmlformats.org/officeDocument/2006/relationships/hyperlink" Target="https://www.vox.com/policy-and-politics/2018/6/20/17483068/trump-2018-midterm-elections-approval-rating" TargetMode="External"/><Relationship Id="rId14" Type="http://schemas.openxmlformats.org/officeDocument/2006/relationships/hyperlink" Target="https://www.nbcnews.com/politics/first-read/all-elections-have-consequences-2018-s-are-huge-n885676" TargetMode="External"/><Relationship Id="rId22" Type="http://schemas.openxmlformats.org/officeDocument/2006/relationships/hyperlink" Target="http://www.inquisitr.com/opinion/4219899/fear-of-nuclear-war-with-north-korea-may-lead-to-donald-trump-impeachment/" TargetMode="External"/><Relationship Id="rId27" Type="http://schemas.openxmlformats.org/officeDocument/2006/relationships/hyperlink" Target="https://www.weeklystandard.com/david-byler/introducing-the-tws-swingseat-model" TargetMode="External"/><Relationship Id="rId30" Type="http://schemas.openxmlformats.org/officeDocument/2006/relationships/hyperlink" Target="https://www.vox.com/policy-and-politics/2018/4/30/17285240/senate-elections-2018-midterms-trump-approval-rating-by-state" TargetMode="External"/><Relationship Id="rId35" Type="http://schemas.openxmlformats.org/officeDocument/2006/relationships/hyperlink" Target="https://www.vox.com/policy-and-politics/2018/4/30/17285240/senate-elections-2018-midterms-trump-approval-rating-by-state" TargetMode="External"/><Relationship Id="rId43"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D51F7F-FEFE-4C7E-B375-256C559C02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73</Pages>
  <Words>34819</Words>
  <Characters>198470</Characters>
  <Application>Microsoft Office Word</Application>
  <DocSecurity>0</DocSecurity>
  <Lines>1653</Lines>
  <Paragraphs>465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232824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Jill</dc:creator>
  <cp:keywords>5.1.1</cp:keywords>
  <dc:description/>
  <cp:lastModifiedBy>Jill</cp:lastModifiedBy>
  <cp:revision>2</cp:revision>
  <dcterms:created xsi:type="dcterms:W3CDTF">2018-06-24T18:40:00Z</dcterms:created>
  <dcterms:modified xsi:type="dcterms:W3CDTF">2018-06-24T18:40:00Z</dcterms:modified>
</cp:coreProperties>
</file>