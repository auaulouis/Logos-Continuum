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404CAB" w:rsidP="00404CAB">
      <w:pPr>
        <w:pStyle w:val="Heading1"/>
      </w:pPr>
      <w:bookmarkStart w:id="0" w:name="_GoBack"/>
      <w:bookmarkEnd w:id="0"/>
      <w:r>
        <w:t>Wages DA- Version 2.0</w:t>
      </w:r>
    </w:p>
    <w:p w:rsidR="00404CAB" w:rsidRDefault="00404CAB" w:rsidP="00404CAB"/>
    <w:p w:rsidR="00C540AF" w:rsidRDefault="00404CAB" w:rsidP="00404CAB">
      <w:pPr>
        <w:pStyle w:val="Heading2"/>
      </w:pPr>
      <w:r>
        <w:t>Top Level Materials</w:t>
      </w:r>
    </w:p>
    <w:p w:rsidR="00C540AF" w:rsidRDefault="00C540AF" w:rsidP="00C540AF">
      <w:pPr>
        <w:pStyle w:val="Heading3"/>
      </w:pPr>
      <w:r>
        <w:t>1NC – Generic</w:t>
      </w:r>
    </w:p>
    <w:p w:rsidR="00C540AF" w:rsidRDefault="00C540AF" w:rsidP="00C540AF">
      <w:pPr>
        <w:pStyle w:val="Heading4"/>
      </w:pPr>
      <w:r>
        <w:t>Wages are rising now because of Trump’s crackdowns on immigration, which maintain the tight labor market</w:t>
      </w:r>
    </w:p>
    <w:p w:rsidR="00C540AF" w:rsidRPr="00154629" w:rsidRDefault="00C540AF" w:rsidP="00C540AF">
      <w:pPr>
        <w:rPr>
          <w:sz w:val="14"/>
        </w:rPr>
      </w:pPr>
      <w:r w:rsidRPr="00154629">
        <w:rPr>
          <w:sz w:val="14"/>
        </w:rPr>
        <w:t xml:space="preserve">[Sean </w:t>
      </w:r>
      <w:r w:rsidRPr="005847E3">
        <w:rPr>
          <w:rStyle w:val="Style13ptBold"/>
        </w:rPr>
        <w:t>Higgins</w:t>
      </w:r>
      <w:r w:rsidRPr="00154629">
        <w:rPr>
          <w:sz w:val="14"/>
        </w:rPr>
        <w:t xml:space="preserve">, </w:t>
      </w:r>
      <w:r w:rsidRPr="005847E3">
        <w:rPr>
          <w:rStyle w:val="Style13ptBold"/>
        </w:rPr>
        <w:t>6-12</w:t>
      </w:r>
      <w:r w:rsidRPr="00154629">
        <w:rPr>
          <w:sz w:val="14"/>
        </w:rPr>
        <w:t>-2018, "Trump's economic experiment: Growth without immigrants," Washington Examiner, https://www.washingtonexaminer.com/policy/economy/trumps-economic-experiment-growth-without-immigrants]//Rank</w:t>
      </w:r>
    </w:p>
    <w:p w:rsidR="00C540AF" w:rsidRPr="005847E3" w:rsidRDefault="00C540AF" w:rsidP="00C540AF">
      <w:pPr>
        <w:rPr>
          <w:sz w:val="8"/>
        </w:rPr>
      </w:pPr>
      <w:r w:rsidRPr="005847E3">
        <w:rPr>
          <w:rStyle w:val="Emphasis"/>
        </w:rPr>
        <w:t xml:space="preserve">The nation's unemployment rate is at a 49-year low and </w:t>
      </w:r>
      <w:r w:rsidRPr="00A16FB5">
        <w:rPr>
          <w:rStyle w:val="Emphasis"/>
          <w:highlight w:val="green"/>
        </w:rPr>
        <w:t>wages are finally rising</w:t>
      </w:r>
      <w:r w:rsidRPr="005847E3">
        <w:rPr>
          <w:sz w:val="8"/>
        </w:rPr>
        <w:t xml:space="preserve"> after years of stagnation. </w:t>
      </w:r>
      <w:r w:rsidRPr="00A16FB5">
        <w:rPr>
          <w:rStyle w:val="Emphasis"/>
          <w:highlight w:val="green"/>
        </w:rPr>
        <w:t>But</w:t>
      </w:r>
      <w:r w:rsidRPr="005847E3">
        <w:rPr>
          <w:sz w:val="8"/>
        </w:rPr>
        <w:t xml:space="preserve"> President </w:t>
      </w:r>
      <w:r w:rsidRPr="00A16FB5">
        <w:rPr>
          <w:rStyle w:val="Emphasis"/>
          <w:highlight w:val="green"/>
        </w:rPr>
        <w:t>Trump</w:t>
      </w:r>
      <w:r w:rsidRPr="005847E3">
        <w:rPr>
          <w:rStyle w:val="Emphasis"/>
        </w:rPr>
        <w:t xml:space="preserve"> </w:t>
      </w:r>
      <w:r w:rsidRPr="00A16FB5">
        <w:rPr>
          <w:rStyle w:val="Emphasis"/>
          <w:highlight w:val="green"/>
        </w:rPr>
        <w:t>is handling the tight</w:t>
      </w:r>
      <w:r w:rsidRPr="005847E3">
        <w:rPr>
          <w:rStyle w:val="Emphasis"/>
        </w:rPr>
        <w:t xml:space="preserve"> labor </w:t>
      </w:r>
      <w:r w:rsidRPr="00A16FB5">
        <w:rPr>
          <w:rStyle w:val="Emphasis"/>
          <w:highlight w:val="green"/>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A16FB5">
        <w:rPr>
          <w:rStyle w:val="Emphasis"/>
          <w:highlight w:val="green"/>
        </w:rPr>
        <w:t>a tight</w:t>
      </w:r>
      <w:r w:rsidRPr="005847E3">
        <w:rPr>
          <w:rStyle w:val="Emphasis"/>
        </w:rPr>
        <w:t xml:space="preserve"> labor </w:t>
      </w:r>
      <w:r w:rsidRPr="00A16FB5">
        <w:rPr>
          <w:rStyle w:val="Emphasis"/>
          <w:highlight w:val="green"/>
        </w:rPr>
        <w:t>market</w:t>
      </w:r>
      <w:r w:rsidRPr="005847E3">
        <w:rPr>
          <w:rStyle w:val="Emphasis"/>
        </w:rPr>
        <w:t xml:space="preserve"> as a problem. It views it as a </w:t>
      </w:r>
      <w:r w:rsidRPr="00A16FB5">
        <w:rPr>
          <w:rStyle w:val="Emphasis"/>
          <w:highlight w:val="green"/>
        </w:rPr>
        <w:t>solution to</w:t>
      </w:r>
      <w:r w:rsidRPr="005847E3">
        <w:rPr>
          <w:rStyle w:val="Emphasis"/>
        </w:rPr>
        <w:t xml:space="preserve"> the problem of </w:t>
      </w:r>
      <w:r w:rsidRPr="00A16FB5">
        <w:rPr>
          <w:rStyle w:val="Emphasis"/>
          <w:highlight w:val="green"/>
        </w:rPr>
        <w:t>stagnant wages because it forces employers to pay more to attract</w:t>
      </w:r>
      <w:r w:rsidRPr="005847E3">
        <w:rPr>
          <w:rStyle w:val="Emphasis"/>
        </w:rPr>
        <w:t xml:space="preserve"> </w:t>
      </w:r>
      <w:r w:rsidRPr="00A16FB5">
        <w:rPr>
          <w:rStyle w:val="Emphasis"/>
          <w:highlight w:val="green"/>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A16FB5">
        <w:rPr>
          <w:rStyle w:val="StyleUnderline"/>
          <w:highlight w:val="green"/>
        </w:rPr>
        <w:t>the administration has stepped up border arrests and</w:t>
      </w:r>
      <w:r w:rsidRPr="005847E3">
        <w:rPr>
          <w:rStyle w:val="StyleUnderline"/>
        </w:rPr>
        <w:t xml:space="preserve"> has attempted to </w:t>
      </w:r>
      <w:r w:rsidRPr="00A16FB5">
        <w:rPr>
          <w:rStyle w:val="StyleUnderline"/>
          <w:highlight w:val="green"/>
        </w:rPr>
        <w:t>crack down on "sanctuary cities</w:t>
      </w:r>
      <w:r w:rsidRPr="005847E3">
        <w:rPr>
          <w:rStyle w:val="StyleUnderline"/>
        </w:rPr>
        <w:t>"</w:t>
      </w:r>
      <w:r w:rsidRPr="005847E3">
        <w:rPr>
          <w:sz w:val="8"/>
        </w:rPr>
        <w:t xml:space="preserve"> that don't alert federal authorities to illegal immigrants. </w:t>
      </w:r>
      <w:r w:rsidRPr="00A16FB5">
        <w:rPr>
          <w:rStyle w:val="StyleUnderline"/>
          <w:highlight w:val="green"/>
        </w:rPr>
        <w:t>It is tightening legal immigration</w:t>
      </w:r>
      <w:r w:rsidRPr="005847E3">
        <w:rPr>
          <w:rStyle w:val="StyleUnderline"/>
        </w:rPr>
        <w:t xml:space="preserve">, too, moving to put the </w:t>
      </w:r>
      <w:r w:rsidRPr="00A16FB5">
        <w:rPr>
          <w:rStyle w:val="StyleUnderline"/>
          <w:highlight w:val="green"/>
        </w:rPr>
        <w:t>H-1B</w:t>
      </w:r>
      <w:r w:rsidRPr="005847E3">
        <w:rPr>
          <w:rStyle w:val="StyleUnderline"/>
        </w:rPr>
        <w:t xml:space="preserve"> high-tech visa program for foreign workers under </w:t>
      </w:r>
      <w:r w:rsidRPr="00A16FB5">
        <w:rPr>
          <w:rStyle w:val="StyleUnderline"/>
          <w:highlight w:val="green"/>
        </w:rPr>
        <w:t>stricter requirements</w:t>
      </w:r>
      <w:r w:rsidRPr="005847E3">
        <w:rPr>
          <w:rStyle w:val="StyleUnderline"/>
        </w:rPr>
        <w:t xml:space="preserve"> and oversight and limiting the ability of visa holders' spouses to work. It also put the </w:t>
      </w:r>
      <w:r w:rsidRPr="00A16FB5">
        <w:rPr>
          <w:rStyle w:val="StyleUnderline"/>
          <w:highlight w:val="green"/>
        </w:rPr>
        <w:t>H-2B</w:t>
      </w:r>
      <w:r w:rsidRPr="005847E3">
        <w:rPr>
          <w:rStyle w:val="StyleUnderline"/>
        </w:rPr>
        <w:t xml:space="preserve"> visa program for temporary, non-agricultural workers </w:t>
      </w:r>
      <w:r w:rsidRPr="00A16FB5">
        <w:rPr>
          <w:rStyle w:val="StyleUnderline"/>
          <w:highlight w:val="green"/>
        </w:rPr>
        <w:t>under</w:t>
      </w:r>
      <w:r w:rsidRPr="005847E3">
        <w:rPr>
          <w:rStyle w:val="StyleUnderline"/>
        </w:rPr>
        <w:t xml:space="preserve"> a </w:t>
      </w:r>
      <w:r w:rsidRPr="00A16FB5">
        <w:rPr>
          <w:rStyle w:val="StyleUnderline"/>
          <w:highlight w:val="green"/>
        </w:rPr>
        <w:t>lottery</w:t>
      </w:r>
      <w:r w:rsidRPr="005847E3">
        <w:rPr>
          <w:rStyle w:val="StyleUnderline"/>
        </w:rPr>
        <w:t xml:space="preserve"> system for the first time</w:t>
      </w:r>
      <w:r w:rsidRPr="005847E3">
        <w:rPr>
          <w:sz w:val="8"/>
        </w:rPr>
        <w:t xml:space="preserve">.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w:t>
      </w:r>
      <w:proofErr w:type="spellStart"/>
      <w:r w:rsidRPr="005847E3">
        <w:rPr>
          <w:sz w:val="8"/>
        </w:rPr>
        <w:t>Camarota</w:t>
      </w:r>
      <w:proofErr w:type="spellEnd"/>
      <w:r w:rsidRPr="005847E3">
        <w:rPr>
          <w:sz w:val="8"/>
        </w:rPr>
        <w:t xml:space="preserve">, director of research for the Center for Immigration Studies, which favors restrictive policies. The number of foreign-born people in the work force is 25.8 million, according to Census data, up 1.3 million from two years ago, </w:t>
      </w:r>
      <w:proofErr w:type="spellStart"/>
      <w:r w:rsidRPr="005847E3">
        <w:rPr>
          <w:sz w:val="8"/>
        </w:rPr>
        <w:t>Camarota</w:t>
      </w:r>
      <w:proofErr w:type="spellEnd"/>
      <w:r w:rsidRPr="005847E3">
        <w:rPr>
          <w:sz w:val="8"/>
        </w:rPr>
        <w:t xml:space="preserve">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w:t>
      </w:r>
      <w:proofErr w:type="spellStart"/>
      <w:r w:rsidRPr="005847E3">
        <w:rPr>
          <w:sz w:val="8"/>
        </w:rPr>
        <w:t>Camarota</w:t>
      </w:r>
      <w:proofErr w:type="spellEnd"/>
      <w:r w:rsidRPr="005847E3">
        <w:rPr>
          <w:sz w:val="8"/>
        </w:rPr>
        <w:t xml:space="preserve"> said. Ali </w:t>
      </w:r>
      <w:proofErr w:type="spellStart"/>
      <w:r w:rsidRPr="005847E3">
        <w:rPr>
          <w:sz w:val="8"/>
        </w:rPr>
        <w:t>Noorani</w:t>
      </w:r>
      <w:proofErr w:type="spellEnd"/>
      <w:r w:rsidRPr="005847E3">
        <w:rPr>
          <w:sz w:val="8"/>
        </w:rPr>
        <w:t xml:space="preserve">,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w:t>
      </w:r>
      <w:proofErr w:type="spellStart"/>
      <w:r w:rsidRPr="005847E3">
        <w:rPr>
          <w:sz w:val="8"/>
        </w:rPr>
        <w:t>Zavodny</w:t>
      </w:r>
      <w:proofErr w:type="spellEnd"/>
      <w:r w:rsidRPr="005847E3">
        <w:rPr>
          <w:sz w:val="8"/>
        </w:rPr>
        <w:t>, economics professor at the University of North Florida in Jacksonville. Immigrants historically have flocked to the U.S. when unemployment rates are low. “</w:t>
      </w:r>
      <w:r w:rsidRPr="005847E3">
        <w:rPr>
          <w:rStyle w:val="StyleUnderline"/>
        </w:rPr>
        <w:t xml:space="preserve">It appears unauthorized </w:t>
      </w:r>
      <w:r w:rsidRPr="00A16FB5">
        <w:rPr>
          <w:rStyle w:val="StyleUnderline"/>
          <w:highlight w:val="green"/>
        </w:rPr>
        <w:t>immigration hasn’t resumed</w:t>
      </w:r>
      <w:r w:rsidRPr="005847E3">
        <w:rPr>
          <w:rStyle w:val="StyleUnderline"/>
        </w:rPr>
        <w:t xml:space="preserve"> its pre-recession levels, probably </w:t>
      </w:r>
      <w:r w:rsidRPr="00A16FB5">
        <w:rPr>
          <w:rStyle w:val="StyleUnderline"/>
          <w:highlight w:val="green"/>
        </w:rPr>
        <w:t>because of tougher border and interior enforcement</w:t>
      </w:r>
      <w:r w:rsidRPr="005847E3">
        <w:rPr>
          <w:rStyle w:val="StyleUnderline"/>
        </w:rPr>
        <w:t xml:space="preserve"> combined with a stronger Mexican economy and changing demographics there</w:t>
      </w:r>
      <w:r w:rsidRPr="005847E3">
        <w:rPr>
          <w:sz w:val="8"/>
        </w:rPr>
        <w:t xml:space="preserve">,” </w:t>
      </w:r>
      <w:proofErr w:type="spellStart"/>
      <w:r w:rsidRPr="005847E3">
        <w:rPr>
          <w:sz w:val="8"/>
        </w:rPr>
        <w:t>Zavodny</w:t>
      </w:r>
      <w:proofErr w:type="spellEnd"/>
      <w:r w:rsidRPr="005847E3">
        <w:rPr>
          <w:sz w:val="8"/>
        </w:rPr>
        <w:t xml:space="preserve"> said.</w:t>
      </w:r>
    </w:p>
    <w:p w:rsidR="00C540AF" w:rsidRPr="00F57A52" w:rsidRDefault="00C540AF" w:rsidP="00C540AF">
      <w:pPr>
        <w:pStyle w:val="Heading4"/>
      </w:pPr>
      <w:r>
        <w:t>The plan’s increase in immigration decks wage growth</w:t>
      </w:r>
    </w:p>
    <w:p w:rsidR="00C540AF" w:rsidRPr="006E1B0D" w:rsidRDefault="00C540AF" w:rsidP="00C540AF">
      <w:pPr>
        <w:rPr>
          <w:rStyle w:val="Style13ptBold"/>
        </w:rPr>
      </w:pPr>
      <w:proofErr w:type="spellStart"/>
      <w:r w:rsidRPr="006E1B0D">
        <w:rPr>
          <w:rStyle w:val="Style13ptBold"/>
        </w:rPr>
        <w:t>Borjas</w:t>
      </w:r>
      <w:proofErr w:type="spellEnd"/>
      <w:r w:rsidRPr="006E1B0D">
        <w:rPr>
          <w:rStyle w:val="Style13ptBold"/>
        </w:rPr>
        <w:t xml:space="preserve"> ‘1</w:t>
      </w:r>
      <w:r>
        <w:rPr>
          <w:rStyle w:val="Style13ptBold"/>
        </w:rPr>
        <w:t>6</w:t>
      </w:r>
    </w:p>
    <w:p w:rsidR="00C540AF" w:rsidRPr="00BA32EB" w:rsidRDefault="00C540AF" w:rsidP="00C540AF">
      <w:pPr>
        <w:rPr>
          <w:sz w:val="18"/>
          <w:szCs w:val="18"/>
        </w:rPr>
      </w:pPr>
      <w:r>
        <w:rPr>
          <w:sz w:val="18"/>
          <w:szCs w:val="18"/>
        </w:rPr>
        <w:t xml:space="preserve">Dr. </w:t>
      </w:r>
      <w:r w:rsidRPr="006E1B0D">
        <w:rPr>
          <w:sz w:val="18"/>
          <w:szCs w:val="18"/>
        </w:rPr>
        <w:t xml:space="preserve">George </w:t>
      </w:r>
      <w:proofErr w:type="spellStart"/>
      <w:r w:rsidRPr="006E1B0D">
        <w:rPr>
          <w:sz w:val="18"/>
          <w:szCs w:val="18"/>
        </w:rPr>
        <w:t>Borjas</w:t>
      </w:r>
      <w:proofErr w:type="spellEnd"/>
      <w:r w:rsidRPr="006E1B0D">
        <w:rPr>
          <w:sz w:val="18"/>
          <w:szCs w:val="18"/>
        </w:rPr>
        <w:t xml:space="preserve"> is a Professor of Economics and Social Policy at the Harvard Kennedy School –</w:t>
      </w:r>
      <w:r>
        <w:rPr>
          <w:sz w:val="18"/>
          <w:szCs w:val="18"/>
        </w:rPr>
        <w:t xml:space="preserve"> “Yes, Immigration Hurts American Workers” – Politico Magazine – Sept/October- #</w:t>
      </w:r>
      <w:proofErr w:type="spellStart"/>
      <w:r>
        <w:rPr>
          <w:sz w:val="18"/>
          <w:szCs w:val="18"/>
        </w:rPr>
        <w:t>CutWithRJ</w:t>
      </w:r>
      <w:proofErr w:type="spellEnd"/>
      <w:r>
        <w:rPr>
          <w:sz w:val="18"/>
          <w:szCs w:val="18"/>
        </w:rPr>
        <w:t>- Modified for language that may offend - https://www.politico.com/magazine/story/2016/09/trump-clinton-immigration-economy-unemployment-jobs-214216</w:t>
      </w:r>
    </w:p>
    <w:p w:rsidR="00C540AF" w:rsidRPr="00191A4A" w:rsidRDefault="00C540AF" w:rsidP="00C540AF">
      <w:pPr>
        <w:rPr>
          <w:sz w:val="16"/>
        </w:rPr>
      </w:pPr>
      <w:r w:rsidRPr="00191A4A">
        <w:rPr>
          <w:sz w:val="16"/>
        </w:rPr>
        <w:t xml:space="preserve">This second message might be hard for many Americans to process, but </w:t>
      </w:r>
      <w:r w:rsidRPr="00BA32EB">
        <w:rPr>
          <w:rStyle w:val="StyleUnderline"/>
        </w:rPr>
        <w:t>anyone who tells you that immigration doesn’t have any negative effects doesn’t understand how it really works</w:t>
      </w:r>
      <w:r w:rsidRPr="00191A4A">
        <w:rPr>
          <w:sz w:val="16"/>
        </w:rPr>
        <w:t xml:space="preserve">. </w:t>
      </w:r>
      <w:r w:rsidRPr="00A16FB5">
        <w:rPr>
          <w:rStyle w:val="StyleUnderline"/>
          <w:highlight w:val="green"/>
        </w:rPr>
        <w:t>When the supply of workers goes up</w:t>
      </w:r>
      <w:r w:rsidRPr="00191A4A">
        <w:rPr>
          <w:sz w:val="16"/>
        </w:rPr>
        <w:t xml:space="preserve">, </w:t>
      </w:r>
      <w:r w:rsidRPr="00A16FB5">
        <w:rPr>
          <w:rStyle w:val="Emphasis"/>
          <w:highlight w:val="green"/>
        </w:rPr>
        <w:t>the price that firms</w:t>
      </w:r>
      <w:r w:rsidRPr="00BA32EB">
        <w:rPr>
          <w:rStyle w:val="Emphasis"/>
        </w:rPr>
        <w:t xml:space="preserve"> have to </w:t>
      </w:r>
      <w:r w:rsidRPr="00A16FB5">
        <w:rPr>
          <w:rStyle w:val="Emphasis"/>
          <w:highlight w:val="green"/>
        </w:rPr>
        <w:t xml:space="preserve">pay </w:t>
      </w:r>
      <w:r w:rsidRPr="00BA32EB">
        <w:rPr>
          <w:rStyle w:val="Emphasis"/>
        </w:rPr>
        <w:t xml:space="preserve">to hire workers </w:t>
      </w:r>
      <w:r w:rsidRPr="00A16FB5">
        <w:rPr>
          <w:rStyle w:val="Emphasis"/>
          <w:highlight w:val="green"/>
        </w:rPr>
        <w:t>goes down</w:t>
      </w:r>
      <w:r w:rsidRPr="00191A4A">
        <w:rPr>
          <w:sz w:val="16"/>
        </w:rPr>
        <w:t xml:space="preserve">. </w:t>
      </w:r>
      <w:r w:rsidRPr="00A16FB5">
        <w:rPr>
          <w:rStyle w:val="StyleUnderline"/>
          <w:highlight w:val="green"/>
        </w:rPr>
        <w:t xml:space="preserve">Wage trends </w:t>
      </w:r>
      <w:r w:rsidRPr="00A16FB5">
        <w:rPr>
          <w:rStyle w:val="Emphasis"/>
          <w:highlight w:val="green"/>
        </w:rPr>
        <w:t>over the past half-century</w:t>
      </w:r>
      <w:r w:rsidRPr="00A16FB5">
        <w:rPr>
          <w:rStyle w:val="StyleUnderline"/>
          <w:highlight w:val="green"/>
        </w:rPr>
        <w:t xml:space="preserve"> suggest </w:t>
      </w:r>
      <w:r w:rsidRPr="00BA32EB">
        <w:rPr>
          <w:rStyle w:val="StyleUnderline"/>
        </w:rPr>
        <w:t xml:space="preserve">that a </w:t>
      </w:r>
      <w:r w:rsidRPr="00A16FB5">
        <w:rPr>
          <w:rStyle w:val="StyleUnderline"/>
          <w:highlight w:val="green"/>
        </w:rPr>
        <w:t xml:space="preserve">10 percent increase </w:t>
      </w:r>
      <w:r w:rsidRPr="00BA32EB">
        <w:rPr>
          <w:rStyle w:val="StyleUnderline"/>
        </w:rPr>
        <w:t>in the number of workers</w:t>
      </w:r>
      <w:r w:rsidRPr="00191A4A">
        <w:rPr>
          <w:sz w:val="16"/>
        </w:rPr>
        <w:t xml:space="preserve"> with a particular set of skills probably </w:t>
      </w:r>
      <w:r w:rsidRPr="00A16FB5">
        <w:rPr>
          <w:rStyle w:val="StyleUnderline"/>
          <w:highlight w:val="green"/>
        </w:rPr>
        <w:t>lowers the wage</w:t>
      </w:r>
      <w:r w:rsidRPr="00191A4A">
        <w:rPr>
          <w:sz w:val="16"/>
        </w:rPr>
        <w:t xml:space="preserve"> of that group </w:t>
      </w:r>
      <w:r w:rsidRPr="00A16FB5">
        <w:rPr>
          <w:rStyle w:val="StyleUnderline"/>
          <w:highlight w:val="green"/>
        </w:rPr>
        <w:t>by</w:t>
      </w:r>
      <w:r w:rsidRPr="00BA32EB">
        <w:rPr>
          <w:rStyle w:val="StyleUnderline"/>
        </w:rPr>
        <w:t xml:space="preserve"> at least </w:t>
      </w:r>
      <w:r w:rsidRPr="00A16FB5">
        <w:rPr>
          <w:rStyle w:val="StyleUnderline"/>
          <w:highlight w:val="green"/>
        </w:rPr>
        <w:t>3 percent</w:t>
      </w:r>
      <w:r w:rsidRPr="00191A4A">
        <w:rPr>
          <w:sz w:val="16"/>
        </w:rPr>
        <w:t xml:space="preserve">. </w:t>
      </w:r>
      <w:r w:rsidRPr="00A16FB5">
        <w:rPr>
          <w:rStyle w:val="Emphasis"/>
          <w:highlight w:val="green"/>
        </w:rPr>
        <w:t xml:space="preserve">Even after the economy has </w:t>
      </w:r>
      <w:r w:rsidRPr="00BA32EB">
        <w:rPr>
          <w:rStyle w:val="Emphasis"/>
        </w:rPr>
        <w:t xml:space="preserve">fully </w:t>
      </w:r>
      <w:r w:rsidRPr="00A16FB5">
        <w:rPr>
          <w:rStyle w:val="Emphasis"/>
          <w:highlight w:val="green"/>
        </w:rPr>
        <w:t>adjusted</w:t>
      </w:r>
      <w:r w:rsidRPr="00191A4A">
        <w:rPr>
          <w:sz w:val="16"/>
        </w:rPr>
        <w:t xml:space="preserve">, </w:t>
      </w:r>
      <w:r w:rsidRPr="00BA32EB">
        <w:rPr>
          <w:rStyle w:val="StyleUnderline"/>
        </w:rPr>
        <w:t xml:space="preserve">those skill </w:t>
      </w:r>
      <w:r w:rsidRPr="00A16FB5">
        <w:rPr>
          <w:rStyle w:val="StyleUnderline"/>
          <w:highlight w:val="green"/>
        </w:rPr>
        <w:t xml:space="preserve">groups that received the most immigrants will </w:t>
      </w:r>
      <w:r w:rsidRPr="00BA32EB">
        <w:rPr>
          <w:rStyle w:val="StyleUnderline"/>
        </w:rPr>
        <w:t xml:space="preserve">still </w:t>
      </w:r>
      <w:r w:rsidRPr="00A16FB5">
        <w:rPr>
          <w:rStyle w:val="StyleUnderline"/>
          <w:highlight w:val="green"/>
        </w:rPr>
        <w:t>offer lower pay</w:t>
      </w:r>
      <w:r w:rsidRPr="00191A4A">
        <w:rPr>
          <w:sz w:val="16"/>
        </w:rPr>
        <w:t xml:space="preserve"> </w:t>
      </w:r>
      <w:r w:rsidRPr="00BA32EB">
        <w:rPr>
          <w:rStyle w:val="StyleUnderline"/>
        </w:rPr>
        <w:t>relative to those that received fewer immigrants</w:t>
      </w:r>
      <w:r w:rsidRPr="00BA32EB">
        <w:rPr>
          <w:sz w:val="16"/>
        </w:rPr>
        <w:t>.</w:t>
      </w:r>
      <w:r>
        <w:rPr>
          <w:sz w:val="16"/>
        </w:rPr>
        <w:t xml:space="preserve"> </w:t>
      </w:r>
      <w:r w:rsidRPr="00A16FB5">
        <w:rPr>
          <w:rStyle w:val="StyleUnderline"/>
          <w:highlight w:val="green"/>
        </w:rPr>
        <w:t>Both low- and high-skilled</w:t>
      </w:r>
      <w:r w:rsidRPr="00191A4A">
        <w:rPr>
          <w:rStyle w:val="StyleUnderline"/>
        </w:rPr>
        <w:t xml:space="preserve"> </w:t>
      </w:r>
      <w:r w:rsidRPr="00191A4A">
        <w:rPr>
          <w:strike/>
        </w:rPr>
        <w:t>natives</w:t>
      </w:r>
      <w:r>
        <w:t xml:space="preserve"> (</w:t>
      </w:r>
      <w:r w:rsidRPr="00BA32EB">
        <w:rPr>
          <w:rStyle w:val="StyleUnderline"/>
        </w:rPr>
        <w:t xml:space="preserve">current </w:t>
      </w:r>
      <w:r w:rsidRPr="00A16FB5">
        <w:rPr>
          <w:rStyle w:val="StyleUnderline"/>
          <w:highlight w:val="green"/>
        </w:rPr>
        <w:t>US employees</w:t>
      </w:r>
      <w:r>
        <w:t>)</w:t>
      </w:r>
      <w:r w:rsidRPr="00191A4A">
        <w:t xml:space="preserve"> </w:t>
      </w:r>
      <w:r w:rsidRPr="00A16FB5">
        <w:rPr>
          <w:rStyle w:val="StyleUnderline"/>
          <w:highlight w:val="green"/>
        </w:rPr>
        <w:t xml:space="preserve">are affected by the influx </w:t>
      </w:r>
      <w:r w:rsidRPr="00BA32EB">
        <w:rPr>
          <w:rStyle w:val="StyleUnderline"/>
        </w:rPr>
        <w:t>of immigrants</w:t>
      </w:r>
      <w:r w:rsidRPr="00191A4A">
        <w:rPr>
          <w:sz w:val="16"/>
        </w:rPr>
        <w:t xml:space="preserve">. But because a disproportionate percentage of immigrants have few skills, it is low-skilled American workers, including many </w:t>
      </w:r>
      <w:r w:rsidRPr="00BA32EB">
        <w:rPr>
          <w:rStyle w:val="StyleUnderline"/>
        </w:rPr>
        <w:t>blacks and Hispanics</w:t>
      </w:r>
      <w:r w:rsidRPr="00BA32EB">
        <w:rPr>
          <w:sz w:val="16"/>
        </w:rPr>
        <w:t xml:space="preserve">, who have </w:t>
      </w:r>
      <w:r w:rsidRPr="00BA32EB">
        <w:rPr>
          <w:rStyle w:val="StyleUnderline"/>
        </w:rPr>
        <w:t>suffer</w:t>
      </w:r>
      <w:r w:rsidRPr="00BA32EB">
        <w:rPr>
          <w:sz w:val="16"/>
        </w:rPr>
        <w:t xml:space="preserve">ed </w:t>
      </w:r>
      <w:r w:rsidRPr="00BA32EB">
        <w:rPr>
          <w:rStyle w:val="StyleUnderline"/>
        </w:rPr>
        <w:t>most from this wage dip.</w:t>
      </w:r>
      <w:r w:rsidRPr="00191A4A">
        <w:rPr>
          <w:sz w:val="16"/>
        </w:rPr>
        <w:t xml:space="preserve"> </w:t>
      </w:r>
      <w:r w:rsidRPr="00A16FB5">
        <w:rPr>
          <w:rStyle w:val="Emphasis"/>
          <w:highlight w:val="green"/>
        </w:rPr>
        <w:t>The monetary loss is sizable</w:t>
      </w:r>
      <w:r w:rsidRPr="00191A4A">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w:t>
      </w:r>
      <w:r w:rsidRPr="00A16FB5">
        <w:rPr>
          <w:rStyle w:val="StyleUnderline"/>
          <w:highlight w:val="green"/>
        </w:rPr>
        <w:t>earnings</w:t>
      </w:r>
      <w:r w:rsidRPr="00191A4A">
        <w:rPr>
          <w:sz w:val="16"/>
        </w:rPr>
        <w:t xml:space="preserve"> of this particularly vulnerable group </w:t>
      </w:r>
      <w:r w:rsidRPr="00A16FB5">
        <w:rPr>
          <w:rStyle w:val="StyleUnderline"/>
          <w:highlight w:val="green"/>
        </w:rPr>
        <w:t>drop</w:t>
      </w:r>
      <w:r w:rsidRPr="00191A4A">
        <w:rPr>
          <w:sz w:val="16"/>
        </w:rPr>
        <w:t xml:space="preserve">ped by </w:t>
      </w:r>
      <w:r w:rsidRPr="00BA32EB">
        <w:rPr>
          <w:rStyle w:val="StyleUnderline"/>
        </w:rPr>
        <w:t>between $800 and $</w:t>
      </w:r>
      <w:r w:rsidRPr="00A16FB5">
        <w:rPr>
          <w:rStyle w:val="StyleUnderline"/>
          <w:highlight w:val="green"/>
        </w:rPr>
        <w:t xml:space="preserve">1,500 </w:t>
      </w:r>
      <w:r w:rsidRPr="00A16FB5">
        <w:rPr>
          <w:rStyle w:val="Emphasis"/>
          <w:highlight w:val="green"/>
        </w:rPr>
        <w:t>each year</w:t>
      </w:r>
      <w:r w:rsidRPr="00191A4A">
        <w:rPr>
          <w:sz w:val="16"/>
        </w:rPr>
        <w:t>.</w:t>
      </w:r>
    </w:p>
    <w:p w:rsidR="00C540AF" w:rsidRPr="00AC12DA" w:rsidRDefault="00C540AF" w:rsidP="00C540AF"/>
    <w:p w:rsidR="00C540AF" w:rsidRPr="001C7C9C" w:rsidRDefault="00C540AF" w:rsidP="00C540AF">
      <w:pPr>
        <w:pStyle w:val="Heading4"/>
      </w:pPr>
      <w:r>
        <w:t>Recent wage growth is driving economic growth---it’s the single most important factor driving productivity and investment growth</w:t>
      </w:r>
    </w:p>
    <w:p w:rsidR="00C540AF" w:rsidRPr="00154629" w:rsidRDefault="00C540AF" w:rsidP="00C540AF">
      <w:pPr>
        <w:rPr>
          <w:sz w:val="12"/>
        </w:rPr>
      </w:pPr>
      <w:r w:rsidRPr="00154629">
        <w:rPr>
          <w:sz w:val="12"/>
        </w:rPr>
        <w:t xml:space="preserve">[James </w:t>
      </w:r>
      <w:proofErr w:type="spellStart"/>
      <w:r w:rsidRPr="001C7C9C">
        <w:rPr>
          <w:rStyle w:val="Style13ptBold"/>
        </w:rPr>
        <w:t>Manyika</w:t>
      </w:r>
      <w:proofErr w:type="spellEnd"/>
      <w:r w:rsidRPr="001C7C9C">
        <w:rPr>
          <w:rStyle w:val="Style13ptBold"/>
        </w:rPr>
        <w:t xml:space="preserve"> et al.</w:t>
      </w:r>
      <w:r w:rsidRPr="00154629">
        <w:rPr>
          <w:sz w:val="12"/>
        </w:rPr>
        <w:t xml:space="preserve">, FEBRUARY 22, </w:t>
      </w:r>
      <w:r w:rsidRPr="001C7C9C">
        <w:rPr>
          <w:rStyle w:val="Style13ptBold"/>
        </w:rPr>
        <w:t>2018</w:t>
      </w:r>
      <w:r w:rsidRPr="00154629">
        <w:rPr>
          <w:sz w:val="12"/>
        </w:rPr>
        <w:t xml:space="preserve">, James </w:t>
      </w:r>
      <w:proofErr w:type="spellStart"/>
      <w:r w:rsidRPr="00154629">
        <w:rPr>
          <w:sz w:val="12"/>
        </w:rPr>
        <w:t>Manyika</w:t>
      </w:r>
      <w:proofErr w:type="spellEnd"/>
      <w:r w:rsidRPr="00154629">
        <w:rPr>
          <w:sz w:val="12"/>
        </w:rPr>
        <w:t xml:space="preserve"> is the San Francisco-based director of the McKinsey Global Institute (MGI), the business and economics research arm of McKinsey &amp; Company, "The U.S. Economy Is Suffering from Low Demand. Higher Wages Would Help," Harvard Business Review, https://hbr.org/2018/02/the-u-s-economy-is-suffering-from-low-demand-higher-wages-would-help]//Rank</w:t>
      </w:r>
    </w:p>
    <w:p w:rsidR="00C540AF" w:rsidRDefault="00C540AF" w:rsidP="00C540AF">
      <w:pPr>
        <w:rPr>
          <w:rStyle w:val="Emphasis"/>
        </w:rPr>
      </w:pPr>
      <w:r w:rsidRPr="001C7C9C">
        <w:rPr>
          <w:sz w:val="8"/>
        </w:rPr>
        <w:t xml:space="preserve">Some </w:t>
      </w:r>
      <w:r w:rsidRPr="001C7C9C">
        <w:rPr>
          <w:rStyle w:val="StyleUnderline"/>
        </w:rPr>
        <w:t>major companies have announced plans to boost employee</w:t>
      </w:r>
      <w:r w:rsidRPr="001C7C9C">
        <w:rPr>
          <w:sz w:val="8"/>
        </w:rPr>
        <w:t xml:space="preserve"> </w:t>
      </w:r>
      <w:r w:rsidRPr="00A60833">
        <w:rPr>
          <w:rStyle w:val="StyleUnderline"/>
        </w:rPr>
        <w:t>pay</w:t>
      </w:r>
      <w:r w:rsidRPr="001C7C9C">
        <w:rPr>
          <w:sz w:val="8"/>
        </w:rPr>
        <w:t xml:space="preserve">.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A16FB5">
        <w:rPr>
          <w:rStyle w:val="StyleUnderline"/>
          <w:highlight w:val="green"/>
        </w:rPr>
        <w:t>Economic</w:t>
      </w:r>
      <w:r w:rsidRPr="001C7C9C">
        <w:rPr>
          <w:rStyle w:val="StyleUnderline"/>
        </w:rPr>
        <w:t xml:space="preserve"> </w:t>
      </w:r>
      <w:r w:rsidRPr="00A16FB5">
        <w:rPr>
          <w:rStyle w:val="StyleUnderline"/>
          <w:highlight w:val="green"/>
        </w:rPr>
        <w:t>growth has been stuck</w:t>
      </w:r>
      <w:r w:rsidRPr="001C7C9C">
        <w:rPr>
          <w:rStyle w:val="StyleUnderline"/>
        </w:rPr>
        <w:t xml:space="preserve"> in low gear for almost a decade</w:t>
      </w:r>
      <w:r w:rsidRPr="001C7C9C">
        <w:rPr>
          <w:sz w:val="8"/>
        </w:rPr>
        <w:t xml:space="preserve"> now, </w:t>
      </w:r>
      <w:r w:rsidRPr="001C7C9C">
        <w:rPr>
          <w:rStyle w:val="StyleUnderline"/>
        </w:rPr>
        <w:t xml:space="preserve">averaging around 2% a year since 2010 while </w:t>
      </w:r>
      <w:r w:rsidRPr="00A16FB5">
        <w:rPr>
          <w:rStyle w:val="StyleUnderline"/>
          <w:highlight w:val="green"/>
        </w:rPr>
        <w:t>productivity</w:t>
      </w:r>
      <w:r w:rsidRPr="001C7C9C">
        <w:rPr>
          <w:rStyle w:val="StyleUnderline"/>
        </w:rPr>
        <w:t xml:space="preserve"> growth</w:t>
      </w:r>
      <w:r w:rsidRPr="001C7C9C">
        <w:rPr>
          <w:sz w:val="8"/>
        </w:rPr>
        <w:t xml:space="preserve">, the key to increasing living standards, </w:t>
      </w:r>
      <w:r w:rsidRPr="00A16FB5">
        <w:rPr>
          <w:rStyle w:val="StyleUnderline"/>
          <w:highlight w:val="green"/>
        </w:rPr>
        <w:t>has been languishing</w:t>
      </w:r>
      <w:r w:rsidRPr="001C7C9C">
        <w:rPr>
          <w:rStyle w:val="StyleUnderline"/>
        </w:rPr>
        <w:t xml:space="preserve"> near historic lows since the financial crisi</w:t>
      </w:r>
      <w:r w:rsidRPr="001C7C9C">
        <w:rPr>
          <w:sz w:val="8"/>
        </w:rPr>
        <w:t xml:space="preserve">s. </w:t>
      </w:r>
      <w:r w:rsidRPr="00A16FB5">
        <w:rPr>
          <w:rStyle w:val="Emphasis"/>
          <w:highlight w:val="green"/>
        </w:rPr>
        <w:t>But</w:t>
      </w:r>
      <w:r w:rsidRPr="001C7C9C">
        <w:rPr>
          <w:rStyle w:val="Emphasis"/>
        </w:rPr>
        <w:t xml:space="preserve"> more recently </w:t>
      </w:r>
      <w:r w:rsidRPr="00A16FB5">
        <w:rPr>
          <w:rStyle w:val="Emphasis"/>
          <w:highlight w:val="green"/>
        </w:rPr>
        <w:t>there has been</w:t>
      </w:r>
      <w:r w:rsidRPr="001C7C9C">
        <w:rPr>
          <w:sz w:val="8"/>
        </w:rPr>
        <w:t xml:space="preserve"> a glimmer of </w:t>
      </w:r>
      <w:r w:rsidRPr="00A16FB5">
        <w:rPr>
          <w:rStyle w:val="Emphasis"/>
          <w:highlight w:val="green"/>
        </w:rPr>
        <w:t>hope</w:t>
      </w:r>
      <w:r w:rsidRPr="001C7C9C">
        <w:rPr>
          <w:sz w:val="8"/>
        </w:rPr>
        <w:t xml:space="preserve">. </w:t>
      </w:r>
      <w:r w:rsidRPr="001C7C9C">
        <w:rPr>
          <w:rStyle w:val="Emphasis"/>
        </w:rPr>
        <w:t xml:space="preserve">After stagnating for years, </w:t>
      </w:r>
      <w:r w:rsidRPr="00A16FB5">
        <w:rPr>
          <w:rStyle w:val="Emphasis"/>
          <w:highlight w:val="green"/>
        </w:rPr>
        <w:t>wages have begun picking up</w:t>
      </w:r>
      <w:r w:rsidRPr="001C7C9C">
        <w:rPr>
          <w:sz w:val="8"/>
        </w:rPr>
        <w:t xml:space="preserve"> slightly, </w:t>
      </w:r>
      <w:r w:rsidRPr="00A16FB5">
        <w:rPr>
          <w:rStyle w:val="Emphasis"/>
          <w:highlight w:val="green"/>
        </w:rPr>
        <w:t>as has productivity</w:t>
      </w:r>
      <w:r w:rsidRPr="001C7C9C">
        <w:rPr>
          <w:rStyle w:val="Emphasis"/>
        </w:rPr>
        <w:t xml:space="preserve"> growth</w:t>
      </w:r>
      <w:r w:rsidRPr="001C7C9C">
        <w:rPr>
          <w:sz w:val="8"/>
        </w:rPr>
        <w:t xml:space="preserve">, while corporate profits remain near record highs. SERIES The Economy in 2018 Are </w:t>
      </w:r>
      <w:r w:rsidRPr="001C7C9C">
        <w:rPr>
          <w:rStyle w:val="Emphasis"/>
        </w:rPr>
        <w:t xml:space="preserve">these </w:t>
      </w:r>
      <w:r w:rsidRPr="00A16FB5">
        <w:rPr>
          <w:rStyle w:val="Emphasis"/>
          <w:highlight w:val="green"/>
        </w:rPr>
        <w:t>recent wage increases</w:t>
      </w:r>
      <w:r w:rsidRPr="001C7C9C">
        <w:rPr>
          <w:sz w:val="8"/>
        </w:rPr>
        <w:t xml:space="preserve"> merely necessary in light of a tightening labor market, or could they start a broader trend that </w:t>
      </w:r>
      <w:r w:rsidRPr="001C7C9C">
        <w:rPr>
          <w:rStyle w:val="Emphasis"/>
        </w:rPr>
        <w:t xml:space="preserve">may </w:t>
      </w:r>
      <w:r w:rsidRPr="00A16FB5">
        <w:rPr>
          <w:rStyle w:val="Emphasis"/>
          <w:highlight w:val="green"/>
        </w:rPr>
        <w:t>change</w:t>
      </w:r>
      <w:r w:rsidRPr="001C7C9C">
        <w:rPr>
          <w:rStyle w:val="Emphasis"/>
        </w:rPr>
        <w:t xml:space="preserve"> our economic </w:t>
      </w:r>
      <w:r w:rsidRPr="00A16FB5">
        <w:rPr>
          <w:rStyle w:val="Emphasis"/>
          <w:highlight w:val="green"/>
        </w:rPr>
        <w:t>growth trajectory</w:t>
      </w:r>
      <w:r w:rsidRPr="001C7C9C">
        <w:rPr>
          <w:sz w:val="8"/>
        </w:rPr>
        <w:t xml:space="preserve">? </w:t>
      </w:r>
      <w:r w:rsidRPr="001C7C9C">
        <w:rPr>
          <w:rStyle w:val="StyleUnderline"/>
        </w:rPr>
        <w:t>After a year-long analysis of seven developed countries and six sectors</w:t>
      </w:r>
      <w:r w:rsidRPr="001C7C9C">
        <w:rPr>
          <w:sz w:val="8"/>
        </w:rPr>
        <w:t xml:space="preserve">, </w:t>
      </w:r>
      <w:r w:rsidRPr="001C7C9C">
        <w:rPr>
          <w:rStyle w:val="Emphasis"/>
        </w:rPr>
        <w:t xml:space="preserve">we have concluded that </w:t>
      </w:r>
      <w:r w:rsidRPr="00A16FB5">
        <w:rPr>
          <w:rStyle w:val="Emphasis"/>
          <w:highlight w:val="green"/>
        </w:rPr>
        <w:t>demand matters for productivity</w:t>
      </w:r>
      <w:r w:rsidRPr="001C7C9C">
        <w:rPr>
          <w:rStyle w:val="Emphasis"/>
        </w:rPr>
        <w:t xml:space="preserve"> growth </w:t>
      </w:r>
      <w:r w:rsidRPr="00A16FB5">
        <w:rPr>
          <w:rStyle w:val="Emphasis"/>
          <w:highlight w:val="green"/>
        </w:rPr>
        <w:t>and</w:t>
      </w:r>
      <w:r w:rsidRPr="001C7C9C">
        <w:rPr>
          <w:rStyle w:val="Emphasis"/>
        </w:rPr>
        <w:t xml:space="preserve"> that </w:t>
      </w:r>
      <w:r w:rsidRPr="00A16FB5">
        <w:rPr>
          <w:rStyle w:val="Emphasis"/>
          <w:highlight w:val="green"/>
        </w:rPr>
        <w:t>increasing demand is key to restarting growth</w:t>
      </w:r>
      <w:r w:rsidRPr="001C7C9C">
        <w:rPr>
          <w:rStyle w:val="Emphasis"/>
        </w:rPr>
        <w:t xml:space="preserve"> across advanced economies.</w:t>
      </w:r>
      <w:r>
        <w:rPr>
          <w:rStyle w:val="Emphasis"/>
        </w:rPr>
        <w:t xml:space="preserve"> </w:t>
      </w:r>
      <w:r w:rsidRPr="001C7C9C">
        <w:rPr>
          <w:rStyle w:val="StyleUnderline"/>
        </w:rPr>
        <w:t>The impact of demand on productivity growth is often underappreciated</w:t>
      </w:r>
      <w:r w:rsidRPr="001C7C9C">
        <w:rPr>
          <w:sz w:val="8"/>
        </w:rPr>
        <w:t xml:space="preserve">. </w:t>
      </w:r>
      <w:r w:rsidRPr="001C7C9C">
        <w:rPr>
          <w:rStyle w:val="StyleUnderline"/>
        </w:rPr>
        <w:t>Looking closer at the period following the financial crisis, 2010 to 2014</w:t>
      </w:r>
      <w:r w:rsidRPr="001C7C9C">
        <w:rPr>
          <w:sz w:val="8"/>
        </w:rPr>
        <w:t xml:space="preserve">, </w:t>
      </w:r>
      <w:r w:rsidRPr="001C7C9C">
        <w:rPr>
          <w:rStyle w:val="Emphasis"/>
        </w:rPr>
        <w:t xml:space="preserve">we find that </w:t>
      </w:r>
      <w:r w:rsidRPr="00A16FB5">
        <w:rPr>
          <w:rStyle w:val="Emphasis"/>
          <w:highlight w:val="green"/>
        </w:rPr>
        <w:t>weak demand played a key role in</w:t>
      </w:r>
      <w:r w:rsidRPr="001C7C9C">
        <w:rPr>
          <w:rStyle w:val="Emphasis"/>
        </w:rPr>
        <w:t xml:space="preserve"> the </w:t>
      </w:r>
      <w:r w:rsidRPr="00A16FB5">
        <w:rPr>
          <w:rStyle w:val="Emphasis"/>
          <w:highlight w:val="green"/>
        </w:rPr>
        <w:t>recent productivity</w:t>
      </w:r>
      <w:r w:rsidRPr="001C7C9C">
        <w:rPr>
          <w:rStyle w:val="Emphasis"/>
        </w:rPr>
        <w:t xml:space="preserve"> growth </w:t>
      </w:r>
      <w:r w:rsidRPr="00A16FB5">
        <w:rPr>
          <w:rStyle w:val="Emphasis"/>
          <w:highlight w:val="green"/>
        </w:rPr>
        <w:t>decline</w:t>
      </w:r>
      <w:r w:rsidRPr="001C7C9C">
        <w:rPr>
          <w:rStyle w:val="Emphasis"/>
        </w:rPr>
        <w:t xml:space="preserve"> to historic lows</w:t>
      </w:r>
      <w:r w:rsidRPr="001C7C9C">
        <w:rPr>
          <w:sz w:val="8"/>
        </w:rPr>
        <w:t xml:space="preserve">. In fact, </w:t>
      </w:r>
      <w:r w:rsidRPr="001C7C9C">
        <w:rPr>
          <w:rStyle w:val="StyleUnderline"/>
        </w:rPr>
        <w:t>about half of the slowdown in productivity growth</w:t>
      </w:r>
      <w:r w:rsidRPr="001C7C9C">
        <w:rPr>
          <w:sz w:val="8"/>
        </w:rPr>
        <w:t xml:space="preserve"> — from an average of 2.4% in the United States and Western Europe in 2000 to 2004 to 0.5% a decade later — </w:t>
      </w:r>
      <w:r w:rsidRPr="001C7C9C">
        <w:rPr>
          <w:rStyle w:val="Emphasis"/>
        </w:rPr>
        <w:t>was due to weak demand and uncertainty</w:t>
      </w:r>
      <w:r w:rsidRPr="001C7C9C">
        <w:rPr>
          <w:sz w:val="8"/>
        </w:rPr>
        <w:t xml:space="preserve">. For example, </w:t>
      </w:r>
      <w:r w:rsidRPr="00A16FB5">
        <w:rPr>
          <w:rStyle w:val="StyleUnderline"/>
          <w:highlight w:val="green"/>
        </w:rPr>
        <w:t>in the mid</w:t>
      </w:r>
      <w:r w:rsidRPr="001C7C9C">
        <w:rPr>
          <w:rStyle w:val="StyleUnderline"/>
        </w:rPr>
        <w:t>-19</w:t>
      </w:r>
      <w:r w:rsidRPr="00A16FB5">
        <w:rPr>
          <w:rStyle w:val="StyleUnderline"/>
          <w:highlight w:val="green"/>
        </w:rPr>
        <w:t>90s</w:t>
      </w:r>
      <w:r w:rsidRPr="001C7C9C">
        <w:rPr>
          <w:rStyle w:val="StyleUnderline"/>
        </w:rPr>
        <w:t xml:space="preserve"> to the mid-2000s</w:t>
      </w:r>
      <w:r w:rsidRPr="001C7C9C">
        <w:rPr>
          <w:sz w:val="8"/>
        </w:rPr>
        <w:t xml:space="preserve">, </w:t>
      </w:r>
      <w:r w:rsidRPr="001C7C9C">
        <w:rPr>
          <w:rStyle w:val="Emphasis"/>
        </w:rPr>
        <w:t xml:space="preserve">rising </w:t>
      </w:r>
      <w:r w:rsidRPr="00A16FB5">
        <w:rPr>
          <w:rStyle w:val="Emphasis"/>
          <w:highlight w:val="green"/>
        </w:rPr>
        <w:t>consumer</w:t>
      </w:r>
      <w:r w:rsidRPr="001C7C9C">
        <w:rPr>
          <w:rStyle w:val="Emphasis"/>
        </w:rPr>
        <w:t xml:space="preserve"> </w:t>
      </w:r>
      <w:r w:rsidRPr="00A16FB5">
        <w:rPr>
          <w:rStyle w:val="Emphasis"/>
          <w:highlight w:val="green"/>
        </w:rPr>
        <w:t>purchasing power boosted productivity</w:t>
      </w:r>
      <w:r w:rsidRPr="001C7C9C">
        <w:rPr>
          <w:rStyle w:val="Emphasis"/>
        </w:rPr>
        <w:t xml:space="preserve"> growth</w:t>
      </w:r>
      <w:r w:rsidRPr="001C7C9C">
        <w:rPr>
          <w:sz w:val="8"/>
        </w:rPr>
        <w:t xml:space="preserve"> in both the retail and the auto sector, </w:t>
      </w:r>
      <w:r w:rsidRPr="00A16FB5">
        <w:rPr>
          <w:rStyle w:val="Emphasis"/>
          <w:highlight w:val="green"/>
        </w:rPr>
        <w:t>by encouraging a shift to high</w:t>
      </w:r>
      <w:r w:rsidRPr="001C7C9C">
        <w:rPr>
          <w:rStyle w:val="Emphasis"/>
        </w:rPr>
        <w:t>er-</w:t>
      </w:r>
      <w:r w:rsidRPr="00A16FB5">
        <w:rPr>
          <w:rStyle w:val="Emphasis"/>
          <w:highlight w:val="green"/>
        </w:rPr>
        <w:t>value</w:t>
      </w:r>
      <w:r w:rsidRPr="001C7C9C">
        <w:rPr>
          <w:rStyle w:val="Emphasis"/>
        </w:rPr>
        <w:t xml:space="preserve"> </w:t>
      </w:r>
      <w:r w:rsidRPr="00A16FB5">
        <w:rPr>
          <w:rStyle w:val="Emphasis"/>
          <w:highlight w:val="green"/>
        </w:rPr>
        <w:t>goods that can be supplied at higher productivity</w:t>
      </w:r>
      <w:r w:rsidRPr="001C7C9C">
        <w:rPr>
          <w:rStyle w:val="Emphasis"/>
        </w:rPr>
        <w:t xml:space="preserve"> levels</w:t>
      </w:r>
      <w:r w:rsidRPr="001C7C9C">
        <w:rPr>
          <w:sz w:val="8"/>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t>
      </w:r>
      <w:r w:rsidRPr="001C7C9C">
        <w:rPr>
          <w:rStyle w:val="StyleUnderline"/>
        </w:rPr>
        <w:t>we estimate that consumers shifting to higher-value goods</w:t>
      </w:r>
      <w:r w:rsidRPr="001C7C9C">
        <w:rPr>
          <w:sz w:val="8"/>
        </w:rPr>
        <w:t xml:space="preserve">, for example higher-value wines or premium yogurts, </w:t>
      </w:r>
      <w:r w:rsidRPr="001C7C9C">
        <w:rPr>
          <w:rStyle w:val="Emphasis"/>
        </w:rPr>
        <w:t>contributed 45% to</w:t>
      </w:r>
      <w:r w:rsidRPr="001C7C9C">
        <w:rPr>
          <w:sz w:val="8"/>
        </w:rPr>
        <w:t xml:space="preserve"> the 1995-2000 retail </w:t>
      </w:r>
      <w:r w:rsidRPr="001C7C9C">
        <w:rPr>
          <w:rStyle w:val="Emphasis"/>
        </w:rPr>
        <w:t>productivity acceleration in the United States</w:t>
      </w:r>
      <w:r w:rsidRPr="001C7C9C">
        <w:rPr>
          <w:sz w:val="8"/>
        </w:rPr>
        <w:t xml:space="preserve">. </w:t>
      </w:r>
      <w:r w:rsidRPr="001C7C9C">
        <w:rPr>
          <w:rStyle w:val="StyleUnderline"/>
        </w:rPr>
        <w:t>This subsequently waned, dragging down productivity growth</w:t>
      </w:r>
      <w:r w:rsidRPr="001C7C9C">
        <w:rPr>
          <w:sz w:val="8"/>
        </w:rPr>
        <w:t xml:space="preserve">. To put it simply, </w:t>
      </w:r>
      <w:r w:rsidRPr="00A16FB5">
        <w:rPr>
          <w:rStyle w:val="Emphasis"/>
          <w:highlight w:val="green"/>
        </w:rPr>
        <w:t>when consumers have more to spend, they buy</w:t>
      </w:r>
      <w:r w:rsidRPr="001C7C9C">
        <w:rPr>
          <w:rStyle w:val="Emphasis"/>
        </w:rPr>
        <w:t xml:space="preserve"> more </w:t>
      </w:r>
      <w:r w:rsidRPr="00A16FB5">
        <w:rPr>
          <w:rStyle w:val="Emphasis"/>
          <w:highlight w:val="green"/>
        </w:rPr>
        <w:t>sophisticated things. That’s good</w:t>
      </w:r>
      <w:r w:rsidRPr="001C7C9C">
        <w:rPr>
          <w:rStyle w:val="Emphasis"/>
        </w:rPr>
        <w:t xml:space="preserve"> not just for consumers and producers, but </w:t>
      </w:r>
      <w:r w:rsidRPr="00A16FB5">
        <w:rPr>
          <w:rStyle w:val="Emphasis"/>
          <w:highlight w:val="green"/>
        </w:rPr>
        <w:t>for the overall economy, because making</w:t>
      </w:r>
      <w:r w:rsidRPr="001C7C9C">
        <w:rPr>
          <w:rStyle w:val="Emphasis"/>
        </w:rPr>
        <w:t xml:space="preserve"> more </w:t>
      </w:r>
      <w:r w:rsidRPr="00A16FB5">
        <w:rPr>
          <w:rStyle w:val="Emphasis"/>
          <w:highlight w:val="green"/>
        </w:rPr>
        <w:t>sophisticated</w:t>
      </w:r>
      <w:r w:rsidRPr="001C7C9C">
        <w:rPr>
          <w:rStyle w:val="Emphasis"/>
        </w:rPr>
        <w:t xml:space="preserve">, higher-value </w:t>
      </w:r>
      <w:r w:rsidRPr="00A16FB5">
        <w:rPr>
          <w:rStyle w:val="Emphasis"/>
          <w:highlight w:val="green"/>
        </w:rPr>
        <w:t>things makes everyone</w:t>
      </w:r>
      <w:r w:rsidRPr="001C7C9C">
        <w:rPr>
          <w:rStyle w:val="Emphasis"/>
        </w:rPr>
        <w:t xml:space="preserve"> </w:t>
      </w:r>
      <w:r w:rsidRPr="00A16FB5">
        <w:rPr>
          <w:rStyle w:val="Emphasis"/>
          <w:highlight w:val="green"/>
        </w:rPr>
        <w:t>involve more productive</w:t>
      </w:r>
      <w:r w:rsidRPr="001C7C9C">
        <w:rPr>
          <w:rStyle w:val="Emphasis"/>
        </w:rPr>
        <w:t>, and therefore helps increase overall standards of living.</w:t>
      </w:r>
      <w:r>
        <w:rPr>
          <w:rStyle w:val="Emphasis"/>
        </w:rPr>
        <w:t xml:space="preserve"> </w:t>
      </w:r>
      <w:r w:rsidRPr="001C7C9C">
        <w:rPr>
          <w:sz w:val="8"/>
        </w:rPr>
        <w:t xml:space="preserve">In addition, </w:t>
      </w:r>
      <w:r w:rsidRPr="001C7C9C">
        <w:rPr>
          <w:rStyle w:val="StyleUnderline"/>
        </w:rPr>
        <w:t xml:space="preserve">we found </w:t>
      </w:r>
      <w:r w:rsidRPr="00A60833">
        <w:rPr>
          <w:rStyle w:val="StyleUnderline"/>
        </w:rPr>
        <w:t>two</w:t>
      </w:r>
      <w:r w:rsidRPr="001C7C9C">
        <w:rPr>
          <w:rStyle w:val="StyleUnderline"/>
        </w:rPr>
        <w:t xml:space="preserve"> </w:t>
      </w:r>
      <w:r w:rsidRPr="00A16FB5">
        <w:rPr>
          <w:rStyle w:val="StyleUnderline"/>
          <w:highlight w:val="green"/>
        </w:rPr>
        <w:t>other ways weak demand hurt productivity</w:t>
      </w:r>
      <w:r w:rsidRPr="001C7C9C">
        <w:rPr>
          <w:rStyle w:val="StyleUnderline"/>
        </w:rPr>
        <w:t xml:space="preserve"> growth</w:t>
      </w:r>
      <w:r w:rsidRPr="001C7C9C">
        <w:rPr>
          <w:sz w:val="8"/>
        </w:rPr>
        <w:t xml:space="preserve"> in the aftermath of the financial crisis: </w:t>
      </w:r>
      <w:r w:rsidRPr="001C7C9C">
        <w:rPr>
          <w:rStyle w:val="Emphasis"/>
        </w:rPr>
        <w:t xml:space="preserve">a </w:t>
      </w:r>
      <w:r w:rsidRPr="00A16FB5">
        <w:rPr>
          <w:rStyle w:val="Emphasis"/>
          <w:highlight w:val="green"/>
        </w:rPr>
        <w:t>reduction in economies of scale and weak investment</w:t>
      </w:r>
      <w:r w:rsidRPr="001C7C9C">
        <w:rPr>
          <w:sz w:val="8"/>
        </w:rPr>
        <w:t xml:space="preserve">. First, the economies of scale effect. </w:t>
      </w:r>
      <w:r w:rsidRPr="001C7C9C">
        <w:rPr>
          <w:rStyle w:val="StyleUnderline"/>
        </w:rPr>
        <w:t>In finance,</w:t>
      </w:r>
      <w:r w:rsidRPr="001C7C9C">
        <w:rPr>
          <w:sz w:val="8"/>
        </w:rPr>
        <w:t xml:space="preserve"> </w:t>
      </w:r>
      <w:r w:rsidRPr="00A16FB5">
        <w:rPr>
          <w:rStyle w:val="StyleUnderline"/>
          <w:highlight w:val="green"/>
        </w:rPr>
        <w:t>productivity</w:t>
      </w:r>
      <w:r w:rsidRPr="001C7C9C">
        <w:rPr>
          <w:rStyle w:val="StyleUnderline"/>
        </w:rPr>
        <w:t xml:space="preserve"> growth </w:t>
      </w:r>
      <w:r w:rsidRPr="00A16FB5">
        <w:rPr>
          <w:rStyle w:val="StyleUnderline"/>
          <w:highlight w:val="green"/>
        </w:rPr>
        <w:t>declined</w:t>
      </w:r>
      <w:r w:rsidRPr="001C7C9C">
        <w:rPr>
          <w:rStyle w:val="StyleUnderline"/>
        </w:rPr>
        <w:t xml:space="preserve"> particularly in the United States</w:t>
      </w:r>
      <w:r w:rsidRPr="001C7C9C">
        <w:rPr>
          <w:sz w:val="8"/>
        </w:rPr>
        <w:t xml:space="preserve">, United Kingdom, and Spain </w:t>
      </w:r>
      <w:r w:rsidRPr="00A16FB5">
        <w:rPr>
          <w:rStyle w:val="StyleUnderline"/>
          <w:highlight w:val="green"/>
        </w:rPr>
        <w:t>due to contractions in lending</w:t>
      </w:r>
      <w:r w:rsidRPr="001C7C9C">
        <w:rPr>
          <w:rStyle w:val="StyleUnderline"/>
        </w:rPr>
        <w:t xml:space="preserve"> volumes that banks were unable to fully offset with staff cuts due to the need for fixed labor</w:t>
      </w:r>
      <w:r w:rsidRPr="001C7C9C">
        <w:rPr>
          <w:sz w:val="8"/>
        </w:rPr>
        <w:t xml:space="preserve"> (for example to support branch networks and IT infrastructure or to deal with existing loans and bad debt). </w:t>
      </w:r>
      <w:r w:rsidRPr="001C7C9C">
        <w:rPr>
          <w:rStyle w:val="StyleUnderline"/>
        </w:rPr>
        <w:t>The utilities sector</w:t>
      </w:r>
      <w:r w:rsidRPr="001C7C9C">
        <w:rPr>
          <w:sz w:val="8"/>
        </w:rPr>
        <w:t xml:space="preserve">, which has seen flattening demand growth due to both energy efficiency policies as well as a decline in economic activity during the crisis, </w:t>
      </w:r>
      <w:r w:rsidRPr="001C7C9C">
        <w:rPr>
          <w:rStyle w:val="StyleUnderline"/>
        </w:rPr>
        <w:t>was similarly not able to downsize labor due to the need for labor to support electricity distribution and the grid infrastructure, and here, too, productivity growth fell</w:t>
      </w:r>
      <w:r w:rsidRPr="001C7C9C">
        <w:rPr>
          <w:sz w:val="8"/>
        </w:rPr>
        <w:t xml:space="preserve">. </w:t>
      </w:r>
      <w:r w:rsidRPr="001C7C9C">
        <w:rPr>
          <w:rStyle w:val="Emphasis"/>
        </w:rPr>
        <w:t>Second, the effect of weak investment</w:t>
      </w:r>
      <w:r w:rsidRPr="001C7C9C">
        <w:rPr>
          <w:sz w:val="8"/>
        </w:rPr>
        <w:t xml:space="preserve">. We have found from our global surveys of businesses that </w:t>
      </w:r>
      <w:r w:rsidRPr="001C7C9C">
        <w:rPr>
          <w:rStyle w:val="StyleUnderline"/>
        </w:rPr>
        <w:t>almost half of companies that are increasing their investment budgets are doing so because of an increase in demand</w:t>
      </w:r>
      <w:r w:rsidRPr="001C7C9C">
        <w:rPr>
          <w:sz w:val="8"/>
        </w:rPr>
        <w:t xml:space="preserve">. </w:t>
      </w:r>
      <w:r w:rsidRPr="00A16FB5">
        <w:rPr>
          <w:rStyle w:val="Emphasis"/>
          <w:highlight w:val="green"/>
        </w:rPr>
        <w:t>Demand is the single most important factor driving</w:t>
      </w:r>
      <w:r w:rsidRPr="001C7C9C">
        <w:rPr>
          <w:rStyle w:val="Emphasis"/>
        </w:rPr>
        <w:t xml:space="preserve"> corporate </w:t>
      </w:r>
      <w:r w:rsidRPr="00A16FB5">
        <w:rPr>
          <w:rStyle w:val="Emphasis"/>
          <w:highlight w:val="green"/>
        </w:rPr>
        <w:t>investment</w:t>
      </w:r>
      <w:r w:rsidRPr="001C7C9C">
        <w:rPr>
          <w:rStyle w:val="Emphasis"/>
        </w:rPr>
        <w:t xml:space="preserve"> decisions</w:t>
      </w:r>
      <w:r w:rsidRPr="001C7C9C">
        <w:rPr>
          <w:sz w:val="8"/>
        </w:rPr>
        <w:t xml:space="preserve">. </w:t>
      </w:r>
      <w:r w:rsidRPr="00A16FB5">
        <w:rPr>
          <w:rStyle w:val="Emphasis"/>
          <w:highlight w:val="green"/>
        </w:rPr>
        <w:t>Investment</w:t>
      </w:r>
      <w:r w:rsidRPr="001C7C9C">
        <w:rPr>
          <w:sz w:val="8"/>
        </w:rPr>
        <w:t>, in turn</w:t>
      </w:r>
      <w:r w:rsidRPr="001C7C9C">
        <w:rPr>
          <w:rStyle w:val="Emphasis"/>
        </w:rPr>
        <w:t xml:space="preserve">, </w:t>
      </w:r>
      <w:r w:rsidRPr="00A16FB5">
        <w:rPr>
          <w:rStyle w:val="Emphasis"/>
          <w:highlight w:val="green"/>
        </w:rPr>
        <w:t>is critical for productivity</w:t>
      </w:r>
      <w:r w:rsidRPr="001C7C9C">
        <w:rPr>
          <w:rStyle w:val="Emphasis"/>
        </w:rPr>
        <w:t xml:space="preserve"> growth, as </w:t>
      </w:r>
      <w:r w:rsidRPr="00A16FB5">
        <w:rPr>
          <w:rStyle w:val="Emphasis"/>
          <w:highlight w:val="green"/>
        </w:rPr>
        <w:t>it equips workers with</w:t>
      </w:r>
      <w:r w:rsidRPr="001C7C9C">
        <w:rPr>
          <w:rStyle w:val="Emphasis"/>
        </w:rPr>
        <w:t xml:space="preserve"> more – and with more recent and </w:t>
      </w:r>
      <w:r w:rsidRPr="00A16FB5">
        <w:rPr>
          <w:rStyle w:val="Emphasis"/>
          <w:highlight w:val="green"/>
        </w:rPr>
        <w:t>innovative</w:t>
      </w:r>
      <w:r w:rsidRPr="001C7C9C">
        <w:rPr>
          <w:rStyle w:val="Emphasis"/>
        </w:rPr>
        <w:t xml:space="preserve"> – equipment, software, and </w:t>
      </w:r>
      <w:r w:rsidRPr="00A16FB5">
        <w:rPr>
          <w:rStyle w:val="Emphasis"/>
          <w:highlight w:val="green"/>
        </w:rPr>
        <w:t>structures</w:t>
      </w:r>
      <w:r w:rsidRPr="001C7C9C">
        <w:rPr>
          <w:sz w:val="8"/>
        </w:rPr>
        <w:t xml:space="preserve">. </w:t>
      </w:r>
      <w:r w:rsidRPr="001C7C9C">
        <w:rPr>
          <w:rStyle w:val="StyleUnderline"/>
        </w:rPr>
        <w:t>But we have seen capital intensity growth fall to the lowest levels in post-WWII history</w:t>
      </w:r>
      <w:r w:rsidRPr="001C7C9C">
        <w:rPr>
          <w:sz w:val="8"/>
        </w:rPr>
        <w:t xml:space="preserve">. </w:t>
      </w:r>
      <w:r w:rsidRPr="00A16FB5">
        <w:rPr>
          <w:rStyle w:val="Emphasis"/>
          <w:highlight w:val="green"/>
        </w:rPr>
        <w:t>Weaker demand leads to</w:t>
      </w:r>
      <w:r w:rsidRPr="001C7C9C">
        <w:rPr>
          <w:rStyle w:val="Emphasis"/>
        </w:rPr>
        <w:t xml:space="preserve"> </w:t>
      </w:r>
      <w:r w:rsidRPr="00A16FB5">
        <w:rPr>
          <w:rStyle w:val="Emphasis"/>
          <w:highlight w:val="green"/>
        </w:rPr>
        <w:t>weaker investment and creates a vicious cycle for</w:t>
      </w:r>
      <w:r w:rsidRPr="001C7C9C">
        <w:rPr>
          <w:rStyle w:val="Emphasis"/>
        </w:rPr>
        <w:t xml:space="preserve"> productivity and income </w:t>
      </w:r>
      <w:r w:rsidRPr="00A16FB5">
        <w:rPr>
          <w:rStyle w:val="Emphasis"/>
          <w:highlight w:val="green"/>
        </w:rPr>
        <w:t>growth</w:t>
      </w:r>
      <w:r w:rsidRPr="001C7C9C">
        <w:rPr>
          <w:rStyle w:val="Emphasis"/>
        </w:rPr>
        <w:t>.</w:t>
      </w:r>
      <w:r>
        <w:rPr>
          <w:rStyle w:val="Emphasis"/>
        </w:rPr>
        <w:t xml:space="preserve"> </w:t>
      </w:r>
      <w:r w:rsidRPr="001C7C9C">
        <w:rPr>
          <w:sz w:val="8"/>
        </w:rPr>
        <w:t xml:space="preserve">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there is concern about where the next wave of growth will come from.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1C7C9C">
        <w:rPr>
          <w:rStyle w:val="StyleUnderline"/>
        </w:rPr>
        <w:t>Suitable tools for this</w:t>
      </w:r>
      <w:r w:rsidRPr="001C7C9C">
        <w:rPr>
          <w:sz w:val="8"/>
        </w:rPr>
        <w:t xml:space="preserve"> longer-term </w:t>
      </w:r>
      <w:r w:rsidRPr="001C7C9C">
        <w:rPr>
          <w:rStyle w:val="StyleUnderline"/>
        </w:rPr>
        <w:t>situation include</w:t>
      </w:r>
      <w:r w:rsidRPr="001C7C9C">
        <w:rPr>
          <w:sz w:val="8"/>
        </w:rPr>
        <w:t xml:space="preserve">: focusing on productive investment as a fiscal priority, </w:t>
      </w:r>
      <w:r w:rsidRPr="001C7C9C">
        <w:rPr>
          <w:rStyle w:val="Emphasis"/>
        </w:rPr>
        <w:t>growing the purchasing power of</w:t>
      </w:r>
      <w:r w:rsidRPr="001C7C9C">
        <w:rPr>
          <w:sz w:val="8"/>
        </w:rPr>
        <w:t xml:space="preserve"> low-income </w:t>
      </w:r>
      <w:r w:rsidRPr="001C7C9C">
        <w:rPr>
          <w:rStyle w:val="Emphasis"/>
        </w:rPr>
        <w:t>consumers</w:t>
      </w:r>
      <w:r w:rsidRPr="001C7C9C">
        <w:rPr>
          <w:sz w:val="8"/>
        </w:rPr>
        <w:t xml:space="preserve">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w:t>
      </w:r>
      <w:r w:rsidRPr="001C7C9C">
        <w:rPr>
          <w:rStyle w:val="Emphasis"/>
        </w:rPr>
        <w:t>representatives of employees and employers alike share a common interest in healthy wage growth.</w:t>
      </w:r>
    </w:p>
    <w:p w:rsidR="00C540AF" w:rsidRDefault="00C540AF" w:rsidP="00C540AF"/>
    <w:p w:rsidR="00C540AF" w:rsidRDefault="00C540AF" w:rsidP="00C540AF">
      <w:pPr>
        <w:pStyle w:val="Heading3"/>
      </w:pPr>
      <w:r>
        <w:t>1NC – EB Visas</w:t>
      </w:r>
    </w:p>
    <w:p w:rsidR="00C540AF" w:rsidRDefault="00C540AF" w:rsidP="00C540AF">
      <w:pPr>
        <w:pStyle w:val="Heading4"/>
      </w:pPr>
      <w:r>
        <w:t>Wages are rising now because of Trump’s crackdowns on immigration, which maintain the tight labor market</w:t>
      </w:r>
    </w:p>
    <w:p w:rsidR="00C540AF" w:rsidRDefault="00C540AF" w:rsidP="00C540AF">
      <w:r>
        <w:t xml:space="preserve">[Sean </w:t>
      </w:r>
      <w:r w:rsidRPr="005847E3">
        <w:rPr>
          <w:rStyle w:val="Style13ptBold"/>
        </w:rPr>
        <w:t>Higgins</w:t>
      </w:r>
      <w:r>
        <w:t xml:space="preserve">, </w:t>
      </w:r>
      <w:r w:rsidRPr="005847E3">
        <w:rPr>
          <w:rStyle w:val="Style13ptBold"/>
        </w:rPr>
        <w:t>6-12</w:t>
      </w:r>
      <w:r>
        <w:t>-2018, "Trump's economic experiment: Growth without immigrants," Washington Examiner, https://www.washingtonexaminer.com/policy/economy/trumps-economic-experiment-growth-without-immigrants]//Rank</w:t>
      </w:r>
    </w:p>
    <w:p w:rsidR="00C540AF" w:rsidRPr="005847E3" w:rsidRDefault="00C540AF" w:rsidP="00C540AF">
      <w:pPr>
        <w:rPr>
          <w:sz w:val="8"/>
        </w:rPr>
      </w:pPr>
      <w:r w:rsidRPr="005847E3">
        <w:rPr>
          <w:rStyle w:val="Emphasis"/>
        </w:rPr>
        <w:t xml:space="preserve">The nation's unemployment rate is at a 49-year low and </w:t>
      </w:r>
      <w:r w:rsidRPr="00A16FB5">
        <w:rPr>
          <w:rStyle w:val="Emphasis"/>
          <w:highlight w:val="green"/>
        </w:rPr>
        <w:t>wages are finally rising</w:t>
      </w:r>
      <w:r w:rsidRPr="005847E3">
        <w:rPr>
          <w:sz w:val="8"/>
        </w:rPr>
        <w:t xml:space="preserve"> after years of stagnation. </w:t>
      </w:r>
      <w:r w:rsidRPr="00A16FB5">
        <w:rPr>
          <w:rStyle w:val="Emphasis"/>
          <w:highlight w:val="green"/>
        </w:rPr>
        <w:t>But</w:t>
      </w:r>
      <w:r w:rsidRPr="005847E3">
        <w:rPr>
          <w:sz w:val="8"/>
        </w:rPr>
        <w:t xml:space="preserve"> President </w:t>
      </w:r>
      <w:r w:rsidRPr="00A16FB5">
        <w:rPr>
          <w:rStyle w:val="Emphasis"/>
          <w:highlight w:val="green"/>
        </w:rPr>
        <w:t>Trump</w:t>
      </w:r>
      <w:r w:rsidRPr="005847E3">
        <w:rPr>
          <w:rStyle w:val="Emphasis"/>
        </w:rPr>
        <w:t xml:space="preserve"> </w:t>
      </w:r>
      <w:r w:rsidRPr="00A16FB5">
        <w:rPr>
          <w:rStyle w:val="Emphasis"/>
          <w:highlight w:val="green"/>
        </w:rPr>
        <w:t>is handling the tight</w:t>
      </w:r>
      <w:r w:rsidRPr="005847E3">
        <w:rPr>
          <w:rStyle w:val="Emphasis"/>
        </w:rPr>
        <w:t xml:space="preserve"> labor </w:t>
      </w:r>
      <w:r w:rsidRPr="00A16FB5">
        <w:rPr>
          <w:rStyle w:val="Emphasis"/>
          <w:highlight w:val="green"/>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A16FB5">
        <w:rPr>
          <w:rStyle w:val="Emphasis"/>
          <w:highlight w:val="green"/>
        </w:rPr>
        <w:t>a tight</w:t>
      </w:r>
      <w:r w:rsidRPr="005847E3">
        <w:rPr>
          <w:rStyle w:val="Emphasis"/>
        </w:rPr>
        <w:t xml:space="preserve"> labor </w:t>
      </w:r>
      <w:r w:rsidRPr="00A16FB5">
        <w:rPr>
          <w:rStyle w:val="Emphasis"/>
          <w:highlight w:val="green"/>
        </w:rPr>
        <w:t>market</w:t>
      </w:r>
      <w:r w:rsidRPr="005847E3">
        <w:rPr>
          <w:rStyle w:val="Emphasis"/>
        </w:rPr>
        <w:t xml:space="preserve"> as a problem. It views it as a </w:t>
      </w:r>
      <w:r w:rsidRPr="00A16FB5">
        <w:rPr>
          <w:rStyle w:val="Emphasis"/>
          <w:highlight w:val="green"/>
        </w:rPr>
        <w:t>solution to</w:t>
      </w:r>
      <w:r w:rsidRPr="005847E3">
        <w:rPr>
          <w:rStyle w:val="Emphasis"/>
        </w:rPr>
        <w:t xml:space="preserve"> the problem of </w:t>
      </w:r>
      <w:r w:rsidRPr="00A16FB5">
        <w:rPr>
          <w:rStyle w:val="Emphasis"/>
          <w:highlight w:val="green"/>
        </w:rPr>
        <w:t>stagnant wages because it forces employers to pay more to attract</w:t>
      </w:r>
      <w:r w:rsidRPr="005847E3">
        <w:rPr>
          <w:rStyle w:val="Emphasis"/>
        </w:rPr>
        <w:t xml:space="preserve"> </w:t>
      </w:r>
      <w:r w:rsidRPr="00A16FB5">
        <w:rPr>
          <w:rStyle w:val="Emphasis"/>
          <w:highlight w:val="green"/>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A16FB5">
        <w:rPr>
          <w:rStyle w:val="StyleUnderline"/>
          <w:highlight w:val="green"/>
        </w:rPr>
        <w:t>the administration has stepped up border arrests and</w:t>
      </w:r>
      <w:r w:rsidRPr="005847E3">
        <w:rPr>
          <w:rStyle w:val="StyleUnderline"/>
        </w:rPr>
        <w:t xml:space="preserve"> has attempted to </w:t>
      </w:r>
      <w:r w:rsidRPr="00A16FB5">
        <w:rPr>
          <w:rStyle w:val="StyleUnderline"/>
          <w:highlight w:val="green"/>
        </w:rPr>
        <w:t>crack down on "sanctuary cities</w:t>
      </w:r>
      <w:r w:rsidRPr="005847E3">
        <w:rPr>
          <w:rStyle w:val="StyleUnderline"/>
        </w:rPr>
        <w:t>"</w:t>
      </w:r>
      <w:r w:rsidRPr="005847E3">
        <w:rPr>
          <w:sz w:val="8"/>
        </w:rPr>
        <w:t xml:space="preserve"> that don't alert federal authorities to illegal immigrants. </w:t>
      </w:r>
      <w:r w:rsidRPr="00A16FB5">
        <w:rPr>
          <w:rStyle w:val="StyleUnderline"/>
          <w:highlight w:val="green"/>
        </w:rPr>
        <w:t>It is tightening legal immigration</w:t>
      </w:r>
      <w:r w:rsidRPr="005847E3">
        <w:rPr>
          <w:rStyle w:val="StyleUnderline"/>
        </w:rPr>
        <w:t xml:space="preserve">, too, moving to put the </w:t>
      </w:r>
      <w:r w:rsidRPr="00A16FB5">
        <w:rPr>
          <w:rStyle w:val="StyleUnderline"/>
          <w:highlight w:val="green"/>
        </w:rPr>
        <w:t>H-1B</w:t>
      </w:r>
      <w:r w:rsidRPr="005847E3">
        <w:rPr>
          <w:rStyle w:val="StyleUnderline"/>
        </w:rPr>
        <w:t xml:space="preserve"> high-tech visa program for foreign workers under </w:t>
      </w:r>
      <w:r w:rsidRPr="00A16FB5">
        <w:rPr>
          <w:rStyle w:val="StyleUnderline"/>
          <w:highlight w:val="green"/>
        </w:rPr>
        <w:t>stricter requirements</w:t>
      </w:r>
      <w:r w:rsidRPr="005847E3">
        <w:rPr>
          <w:rStyle w:val="StyleUnderline"/>
        </w:rPr>
        <w:t xml:space="preserve"> and oversight and limiting the ability of visa holders' spouses to work. It also put the </w:t>
      </w:r>
      <w:r w:rsidRPr="00A16FB5">
        <w:rPr>
          <w:rStyle w:val="StyleUnderline"/>
          <w:highlight w:val="green"/>
        </w:rPr>
        <w:t>H-2B</w:t>
      </w:r>
      <w:r w:rsidRPr="005847E3">
        <w:rPr>
          <w:rStyle w:val="StyleUnderline"/>
        </w:rPr>
        <w:t xml:space="preserve"> visa program for temporary, non-agricultural workers </w:t>
      </w:r>
      <w:r w:rsidRPr="00A16FB5">
        <w:rPr>
          <w:rStyle w:val="StyleUnderline"/>
          <w:highlight w:val="green"/>
        </w:rPr>
        <w:t>under</w:t>
      </w:r>
      <w:r w:rsidRPr="005847E3">
        <w:rPr>
          <w:rStyle w:val="StyleUnderline"/>
        </w:rPr>
        <w:t xml:space="preserve"> a </w:t>
      </w:r>
      <w:r w:rsidRPr="00A16FB5">
        <w:rPr>
          <w:rStyle w:val="StyleUnderline"/>
          <w:highlight w:val="green"/>
        </w:rPr>
        <w:t>lottery</w:t>
      </w:r>
      <w:r w:rsidRPr="005847E3">
        <w:rPr>
          <w:rStyle w:val="StyleUnderline"/>
        </w:rPr>
        <w:t xml:space="preserve"> system for the first time</w:t>
      </w:r>
      <w:r w:rsidRPr="005847E3">
        <w:rPr>
          <w:sz w:val="8"/>
        </w:rPr>
        <w:t xml:space="preserve">.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w:t>
      </w:r>
      <w:proofErr w:type="spellStart"/>
      <w:r w:rsidRPr="005847E3">
        <w:rPr>
          <w:sz w:val="8"/>
        </w:rPr>
        <w:t>Camarota</w:t>
      </w:r>
      <w:proofErr w:type="spellEnd"/>
      <w:r w:rsidRPr="005847E3">
        <w:rPr>
          <w:sz w:val="8"/>
        </w:rPr>
        <w:t xml:space="preserve">, director of research for the Center for Immigration Studies, which favors restrictive policies. The number of foreign-born people in the work force is 25.8 million, according to Census data, up 1.3 million from two years ago, </w:t>
      </w:r>
      <w:proofErr w:type="spellStart"/>
      <w:r w:rsidRPr="005847E3">
        <w:rPr>
          <w:sz w:val="8"/>
        </w:rPr>
        <w:t>Camarota</w:t>
      </w:r>
      <w:proofErr w:type="spellEnd"/>
      <w:r w:rsidRPr="005847E3">
        <w:rPr>
          <w:sz w:val="8"/>
        </w:rPr>
        <w:t xml:space="preserve">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w:t>
      </w:r>
      <w:proofErr w:type="spellStart"/>
      <w:r w:rsidRPr="005847E3">
        <w:rPr>
          <w:sz w:val="8"/>
        </w:rPr>
        <w:t>Camarota</w:t>
      </w:r>
      <w:proofErr w:type="spellEnd"/>
      <w:r w:rsidRPr="005847E3">
        <w:rPr>
          <w:sz w:val="8"/>
        </w:rPr>
        <w:t xml:space="preserve"> said. Ali </w:t>
      </w:r>
      <w:proofErr w:type="spellStart"/>
      <w:r w:rsidRPr="005847E3">
        <w:rPr>
          <w:sz w:val="8"/>
        </w:rPr>
        <w:t>Noorani</w:t>
      </w:r>
      <w:proofErr w:type="spellEnd"/>
      <w:r w:rsidRPr="005847E3">
        <w:rPr>
          <w:sz w:val="8"/>
        </w:rPr>
        <w:t xml:space="preserve">,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w:t>
      </w:r>
      <w:proofErr w:type="spellStart"/>
      <w:r w:rsidRPr="005847E3">
        <w:rPr>
          <w:sz w:val="8"/>
        </w:rPr>
        <w:t>Zavodny</w:t>
      </w:r>
      <w:proofErr w:type="spellEnd"/>
      <w:r w:rsidRPr="005847E3">
        <w:rPr>
          <w:sz w:val="8"/>
        </w:rPr>
        <w:t>, economics professor at the University of North Florida in Jacksonville. Immigrants historically have flocked to the U.S. when unemployment rates are low. “</w:t>
      </w:r>
      <w:r w:rsidRPr="005847E3">
        <w:rPr>
          <w:rStyle w:val="StyleUnderline"/>
        </w:rPr>
        <w:t xml:space="preserve">It appears unauthorized </w:t>
      </w:r>
      <w:r w:rsidRPr="00A16FB5">
        <w:rPr>
          <w:rStyle w:val="StyleUnderline"/>
          <w:highlight w:val="green"/>
        </w:rPr>
        <w:t>immigration hasn’t resumed</w:t>
      </w:r>
      <w:r w:rsidRPr="005847E3">
        <w:rPr>
          <w:rStyle w:val="StyleUnderline"/>
        </w:rPr>
        <w:t xml:space="preserve"> its pre-recession levels, probably </w:t>
      </w:r>
      <w:r w:rsidRPr="00A16FB5">
        <w:rPr>
          <w:rStyle w:val="StyleUnderline"/>
          <w:highlight w:val="green"/>
        </w:rPr>
        <w:t>because of tougher border and interior enforcement</w:t>
      </w:r>
      <w:r w:rsidRPr="005847E3">
        <w:rPr>
          <w:rStyle w:val="StyleUnderline"/>
        </w:rPr>
        <w:t xml:space="preserve"> combined with a stronger Mexican economy and changing demographics there</w:t>
      </w:r>
      <w:r w:rsidRPr="005847E3">
        <w:rPr>
          <w:sz w:val="8"/>
        </w:rPr>
        <w:t xml:space="preserve">,” </w:t>
      </w:r>
      <w:proofErr w:type="spellStart"/>
      <w:r w:rsidRPr="005847E3">
        <w:rPr>
          <w:sz w:val="8"/>
        </w:rPr>
        <w:t>Zavodny</w:t>
      </w:r>
      <w:proofErr w:type="spellEnd"/>
      <w:r w:rsidRPr="005847E3">
        <w:rPr>
          <w:sz w:val="8"/>
        </w:rPr>
        <w:t xml:space="preserve"> said.</w:t>
      </w:r>
    </w:p>
    <w:p w:rsidR="00C540AF" w:rsidRPr="00AC12DA" w:rsidRDefault="00C540AF" w:rsidP="00C540AF"/>
    <w:p w:rsidR="00C540AF" w:rsidRPr="00717758" w:rsidRDefault="00C540AF" w:rsidP="00C540AF">
      <w:pPr>
        <w:pStyle w:val="Heading4"/>
      </w:pPr>
      <w:r>
        <w:t>EB visas depress wages---firms won’t shut down or offshore, they empirically just raise wages to attract American workers</w:t>
      </w:r>
    </w:p>
    <w:p w:rsidR="00C540AF" w:rsidRPr="003A3C70" w:rsidRDefault="00C540AF" w:rsidP="00C540AF">
      <w:r>
        <w:t>[</w:t>
      </w:r>
      <w:r w:rsidRPr="00717758">
        <w:t xml:space="preserve">Joe </w:t>
      </w:r>
      <w:proofErr w:type="spellStart"/>
      <w:r w:rsidRPr="00717758">
        <w:rPr>
          <w:rStyle w:val="Style13ptBold"/>
        </w:rPr>
        <w:t>Guzzardi</w:t>
      </w:r>
      <w:proofErr w:type="spellEnd"/>
      <w:r>
        <w:t xml:space="preserve">, </w:t>
      </w:r>
      <w:r w:rsidRPr="00717758">
        <w:rPr>
          <w:rStyle w:val="Style13ptBold"/>
        </w:rPr>
        <w:t>5-31</w:t>
      </w:r>
      <w:r>
        <w:t xml:space="preserve">-2018, Joe </w:t>
      </w:r>
      <w:proofErr w:type="spellStart"/>
      <w:r>
        <w:t>Guzzardi</w:t>
      </w:r>
      <w:proofErr w:type="spellEnd"/>
      <w:r>
        <w:t xml:space="preserve"> is a Progressives for Immigration Reform analyst who has been studying immigration and population issues for more than 30 years "DHS Shock Announcement: More Employment-Based Visas, Fewer American Jobs," http://progressivesforimmigrationreform.org/dhs-shock-announcement-more-employment-based-visas-fewer-american-jobs/]//Rank</w:t>
      </w:r>
    </w:p>
    <w:p w:rsidR="00C540AF" w:rsidRDefault="00C540AF" w:rsidP="00C540AF">
      <w:pPr>
        <w:rPr>
          <w:rStyle w:val="Emphasis"/>
        </w:rPr>
      </w:pPr>
      <w:r w:rsidRPr="003A3C70">
        <w:rPr>
          <w:sz w:val="8"/>
        </w:rPr>
        <w:t xml:space="preserve">DHS Shock Announcement: </w:t>
      </w:r>
      <w:r w:rsidRPr="00A16FB5">
        <w:rPr>
          <w:rStyle w:val="Emphasis"/>
          <w:highlight w:val="green"/>
        </w:rPr>
        <w:t>More E</w:t>
      </w:r>
      <w:r w:rsidRPr="003A3C70">
        <w:rPr>
          <w:rStyle w:val="Emphasis"/>
        </w:rPr>
        <w:t>mployment</w:t>
      </w:r>
      <w:r w:rsidRPr="00A16FB5">
        <w:rPr>
          <w:rStyle w:val="Emphasis"/>
          <w:highlight w:val="green"/>
        </w:rPr>
        <w:t>-B</w:t>
      </w:r>
      <w:r w:rsidRPr="003A3C70">
        <w:rPr>
          <w:rStyle w:val="Emphasis"/>
        </w:rPr>
        <w:t xml:space="preserve">ased </w:t>
      </w:r>
      <w:r w:rsidRPr="00A16FB5">
        <w:rPr>
          <w:rStyle w:val="Emphasis"/>
          <w:highlight w:val="green"/>
        </w:rPr>
        <w:t>Visas, Fewer American Jobs</w:t>
      </w:r>
      <w:r w:rsidRPr="003A3C70">
        <w:rPr>
          <w:sz w:val="8"/>
        </w:rPr>
        <w:t xml:space="preserve"> Federal agencies that deal with immigration love to deliver bad news late on Friday afternoon. Better yet to obscure the disappointing announcement is when the Friday falls on a three-day national holiday weekend. So, on this year’s Memorial Day getaway Friday Department of Homeland Security Secretary </w:t>
      </w:r>
      <w:proofErr w:type="spellStart"/>
      <w:r w:rsidRPr="003A3C70">
        <w:rPr>
          <w:sz w:val="8"/>
        </w:rPr>
        <w:t>Kirstjen</w:t>
      </w:r>
      <w:proofErr w:type="spellEnd"/>
      <w:r w:rsidRPr="003A3C70">
        <w:rPr>
          <w:sz w:val="8"/>
        </w:rPr>
        <w:t xml:space="preserve"> Nielsen, hoping that the fewest possible people would be paying attention, announced that DHS was, once again, caving into big business interests. DHS will issue an additional 15,000 H-2B visas during fiscal year 2018; the new round of visas is on top of the existing 66,000 allocation. According to the Office of Public Affairs press release, DHS made its decision after consulting with Secretary of Labor Alexander Acosta, members of Congress and business owners. Noticeably missing from the roundtable of purported experts was a representative from the many not working. </w:t>
      </w:r>
      <w:r w:rsidRPr="003A3C70">
        <w:rPr>
          <w:rStyle w:val="StyleUnderline"/>
        </w:rPr>
        <w:t xml:space="preserve">One of </w:t>
      </w:r>
      <w:r w:rsidRPr="00A16FB5">
        <w:rPr>
          <w:rStyle w:val="StyleUnderline"/>
          <w:highlight w:val="green"/>
        </w:rPr>
        <w:t>the most predictable false claim</w:t>
      </w:r>
      <w:r w:rsidRPr="003A3C70">
        <w:rPr>
          <w:rStyle w:val="StyleUnderline"/>
        </w:rPr>
        <w:t xml:space="preserve">s </w:t>
      </w:r>
      <w:r w:rsidRPr="00A16FB5">
        <w:rPr>
          <w:rStyle w:val="StyleUnderline"/>
          <w:highlight w:val="green"/>
        </w:rPr>
        <w:t>the</w:t>
      </w:r>
      <w:r w:rsidRPr="003A3C70">
        <w:rPr>
          <w:rStyle w:val="StyleUnderline"/>
        </w:rPr>
        <w:t xml:space="preserve"> </w:t>
      </w:r>
      <w:r w:rsidRPr="00A16FB5">
        <w:rPr>
          <w:rStyle w:val="StyleUnderline"/>
          <w:highlight w:val="green"/>
        </w:rPr>
        <w:t>immigration</w:t>
      </w:r>
      <w:r w:rsidRPr="003A3C70">
        <w:rPr>
          <w:rStyle w:val="StyleUnderline"/>
        </w:rPr>
        <w:t xml:space="preserve"> expansion </w:t>
      </w:r>
      <w:r w:rsidRPr="00A16FB5">
        <w:rPr>
          <w:rStyle w:val="StyleUnderline"/>
          <w:highlight w:val="green"/>
        </w:rPr>
        <w:t>lobby</w:t>
      </w:r>
      <w:r w:rsidRPr="003A3C70">
        <w:rPr>
          <w:sz w:val="8"/>
        </w:rPr>
        <w:t xml:space="preserve">, that includes businesses, </w:t>
      </w:r>
      <w:r w:rsidRPr="00A16FB5">
        <w:rPr>
          <w:rStyle w:val="StyleUnderline"/>
          <w:highlight w:val="green"/>
        </w:rPr>
        <w:t>makes is that owners will be forced to shut down</w:t>
      </w:r>
      <w:r w:rsidRPr="003A3C70">
        <w:rPr>
          <w:rStyle w:val="StyleUnderline"/>
        </w:rPr>
        <w:t xml:space="preserve"> or</w:t>
      </w:r>
      <w:r w:rsidRPr="003A3C70">
        <w:rPr>
          <w:sz w:val="8"/>
        </w:rPr>
        <w:t xml:space="preserve">, in DHS lingo, </w:t>
      </w:r>
      <w:r w:rsidRPr="003A3C70">
        <w:rPr>
          <w:rStyle w:val="StyleUnderline"/>
        </w:rPr>
        <w:t>are “at risk of failing,” unless a new cheap labor infusion happens soon</w:t>
      </w:r>
      <w:r w:rsidRPr="003A3C70">
        <w:rPr>
          <w:sz w:val="8"/>
        </w:rPr>
        <w:t xml:space="preserve">. </w:t>
      </w:r>
      <w:r w:rsidRPr="003A3C70">
        <w:rPr>
          <w:rStyle w:val="StyleUnderline"/>
        </w:rPr>
        <w:t xml:space="preserve">But </w:t>
      </w:r>
      <w:r w:rsidRPr="00A16FB5">
        <w:rPr>
          <w:rStyle w:val="StyleUnderline"/>
          <w:highlight w:val="green"/>
        </w:rPr>
        <w:t>business’ looming bankruptcy</w:t>
      </w:r>
      <w:r w:rsidRPr="003A3C70">
        <w:rPr>
          <w:rStyle w:val="StyleUnderline"/>
        </w:rPr>
        <w:t xml:space="preserve"> meme </w:t>
      </w:r>
      <w:r w:rsidRPr="00A16FB5">
        <w:rPr>
          <w:rStyle w:val="StyleUnderline"/>
          <w:highlight w:val="green"/>
        </w:rPr>
        <w:t>is so tedious that few Americans</w:t>
      </w:r>
      <w:r w:rsidRPr="003A3C70">
        <w:rPr>
          <w:rStyle w:val="StyleUnderline"/>
        </w:rPr>
        <w:t xml:space="preserve"> outside of Congress </w:t>
      </w:r>
      <w:r w:rsidRPr="00A16FB5">
        <w:rPr>
          <w:rStyle w:val="StyleUnderline"/>
          <w:highlight w:val="green"/>
        </w:rPr>
        <w:t>buy</w:t>
      </w:r>
      <w:r w:rsidRPr="003A3C70">
        <w:rPr>
          <w:rStyle w:val="StyleUnderline"/>
        </w:rPr>
        <w:t xml:space="preserve"> into </w:t>
      </w:r>
      <w:r w:rsidRPr="00A16FB5">
        <w:rPr>
          <w:rStyle w:val="StyleUnderline"/>
          <w:highlight w:val="green"/>
        </w:rPr>
        <w:t>it</w:t>
      </w:r>
      <w:r w:rsidRPr="003A3C70">
        <w:rPr>
          <w:rStyle w:val="StyleUnderline"/>
        </w:rPr>
        <w:t>.</w:t>
      </w:r>
      <w:r>
        <w:rPr>
          <w:rStyle w:val="StyleUnderline"/>
        </w:rPr>
        <w:t xml:space="preserve"> </w:t>
      </w:r>
      <w:r w:rsidRPr="003A3C70">
        <w:rPr>
          <w:rStyle w:val="StyleUnderline"/>
        </w:rPr>
        <w:t>Last summer</w:t>
      </w:r>
      <w:r w:rsidRPr="003A3C70">
        <w:rPr>
          <w:sz w:val="8"/>
        </w:rPr>
        <w:t xml:space="preserve"> provided multiple examples of how, </w:t>
      </w:r>
      <w:r w:rsidRPr="00A16FB5">
        <w:rPr>
          <w:rStyle w:val="Emphasis"/>
          <w:highlight w:val="green"/>
        </w:rPr>
        <w:t>when</w:t>
      </w:r>
      <w:r w:rsidRPr="003A3C70">
        <w:rPr>
          <w:rStyle w:val="Emphasis"/>
        </w:rPr>
        <w:t xml:space="preserve"> </w:t>
      </w:r>
      <w:r w:rsidRPr="00A16FB5">
        <w:rPr>
          <w:rStyle w:val="Emphasis"/>
          <w:highlight w:val="green"/>
        </w:rPr>
        <w:t>a</w:t>
      </w:r>
      <w:r w:rsidRPr="003A3C70">
        <w:rPr>
          <w:sz w:val="8"/>
        </w:rPr>
        <w:t>n H-2B</w:t>
      </w:r>
      <w:r w:rsidRPr="003A3C70">
        <w:rPr>
          <w:rStyle w:val="Emphasis"/>
        </w:rPr>
        <w:t xml:space="preserve"> </w:t>
      </w:r>
      <w:r w:rsidRPr="00A16FB5">
        <w:rPr>
          <w:rStyle w:val="Emphasis"/>
          <w:highlight w:val="green"/>
        </w:rPr>
        <w:t>visa shortage was anticipated</w:t>
      </w:r>
      <w:r w:rsidRPr="003A3C70">
        <w:rPr>
          <w:sz w:val="8"/>
        </w:rPr>
        <w:t>, Maine</w:t>
      </w:r>
      <w:r w:rsidRPr="003A3C70">
        <w:rPr>
          <w:rStyle w:val="Emphasis"/>
        </w:rPr>
        <w:t xml:space="preserve"> </w:t>
      </w:r>
      <w:r w:rsidRPr="00A16FB5">
        <w:rPr>
          <w:rStyle w:val="Emphasis"/>
          <w:highlight w:val="green"/>
        </w:rPr>
        <w:t xml:space="preserve">employers </w:t>
      </w:r>
      <w:r w:rsidRPr="00BB07A8">
        <w:rPr>
          <w:rStyle w:val="Emphasis"/>
        </w:rPr>
        <w:t>sought out locals</w:t>
      </w:r>
      <w:r w:rsidRPr="003A3C70">
        <w:rPr>
          <w:sz w:val="8"/>
        </w:rPr>
        <w:t xml:space="preserve">. Among </w:t>
      </w:r>
      <w:r w:rsidRPr="003A3C70">
        <w:rPr>
          <w:rStyle w:val="StyleUnderline"/>
        </w:rPr>
        <w:t>those</w:t>
      </w:r>
      <w:r w:rsidRPr="003A3C70">
        <w:rPr>
          <w:sz w:val="8"/>
        </w:rPr>
        <w:t xml:space="preserve"> Maine </w:t>
      </w:r>
      <w:r w:rsidRPr="003A3C70">
        <w:rPr>
          <w:rStyle w:val="StyleUnderline"/>
        </w:rPr>
        <w:t>businesses</w:t>
      </w:r>
      <w:r w:rsidRPr="003A3C70">
        <w:rPr>
          <w:sz w:val="8"/>
        </w:rPr>
        <w:t xml:space="preserve"> that </w:t>
      </w:r>
      <w:r w:rsidRPr="00A16FB5">
        <w:rPr>
          <w:rStyle w:val="Emphasis"/>
          <w:highlight w:val="green"/>
        </w:rPr>
        <w:t>raised wages</w:t>
      </w:r>
      <w:r w:rsidRPr="003A3C70">
        <w:rPr>
          <w:rStyle w:val="Emphasis"/>
        </w:rPr>
        <w:t xml:space="preserve"> </w:t>
      </w:r>
      <w:r w:rsidRPr="00A16FB5">
        <w:rPr>
          <w:rStyle w:val="Emphasis"/>
          <w:highlight w:val="green"/>
        </w:rPr>
        <w:t>to attract Americans</w:t>
      </w:r>
      <w:r w:rsidRPr="003A3C70">
        <w:rPr>
          <w:sz w:val="8"/>
        </w:rPr>
        <w:t xml:space="preserve"> were restaurants, hotels and bicycle repair shops – nonessential industries that don’t have to depend on visas to satisfy their labor requirements. On Martha’s Vineyard, a New England tourist haven, small businesses also hiked their pay scales to attract Americans. A chart of top H-2B occupations in 2016, from the Economic Policy Institute </w:t>
      </w:r>
      <w:r w:rsidRPr="00A16FB5">
        <w:rPr>
          <w:rStyle w:val="Emphasis"/>
          <w:highlight w:val="green"/>
        </w:rPr>
        <w:t>Ample evidence</w:t>
      </w:r>
      <w:r w:rsidRPr="003A3C70">
        <w:rPr>
          <w:sz w:val="8"/>
        </w:rPr>
        <w:t xml:space="preserve"> culled </w:t>
      </w:r>
      <w:r w:rsidRPr="003A3C70">
        <w:rPr>
          <w:rStyle w:val="Emphasis"/>
        </w:rPr>
        <w:t xml:space="preserve">from federal data </w:t>
      </w:r>
      <w:r w:rsidRPr="00A16FB5">
        <w:rPr>
          <w:rStyle w:val="Emphasis"/>
          <w:highlight w:val="green"/>
        </w:rPr>
        <w:t>proves</w:t>
      </w:r>
      <w:r w:rsidRPr="003A3C70">
        <w:rPr>
          <w:rStyle w:val="Emphasis"/>
        </w:rPr>
        <w:t xml:space="preserve"> that </w:t>
      </w:r>
      <w:r w:rsidRPr="00A16FB5">
        <w:rPr>
          <w:rStyle w:val="Emphasis"/>
          <w:highlight w:val="green"/>
        </w:rPr>
        <w:t>no national labor market shortages exists</w:t>
      </w:r>
      <w:r w:rsidRPr="003A3C70">
        <w:rPr>
          <w:sz w:val="8"/>
        </w:rPr>
        <w:t xml:space="preserve">, </w:t>
      </w:r>
      <w:r w:rsidRPr="00A16FB5">
        <w:rPr>
          <w:rStyle w:val="StyleUnderline"/>
          <w:highlight w:val="green"/>
        </w:rPr>
        <w:t>especially in</w:t>
      </w:r>
      <w:r w:rsidRPr="003A3C70">
        <w:rPr>
          <w:rStyle w:val="StyleUnderline"/>
        </w:rPr>
        <w:t xml:space="preserve"> the job </w:t>
      </w:r>
      <w:r w:rsidRPr="00A16FB5">
        <w:rPr>
          <w:rStyle w:val="StyleUnderline"/>
          <w:highlight w:val="green"/>
        </w:rPr>
        <w:t>categories that</w:t>
      </w:r>
      <w:r w:rsidRPr="003A3C70">
        <w:rPr>
          <w:sz w:val="8"/>
        </w:rPr>
        <w:t xml:space="preserve"> H-2B </w:t>
      </w:r>
      <w:r w:rsidRPr="00A16FB5">
        <w:rPr>
          <w:rStyle w:val="StyleUnderline"/>
          <w:highlight w:val="green"/>
        </w:rPr>
        <w:t>employers insist overseas workers must</w:t>
      </w:r>
      <w:r w:rsidRPr="003A3C70">
        <w:rPr>
          <w:rStyle w:val="StyleUnderline"/>
        </w:rPr>
        <w:t xml:space="preserve"> </w:t>
      </w:r>
      <w:r w:rsidRPr="00A16FB5">
        <w:rPr>
          <w:rStyle w:val="StyleUnderline"/>
          <w:highlight w:val="green"/>
        </w:rPr>
        <w:t>fill</w:t>
      </w:r>
      <w:r w:rsidRPr="003A3C70">
        <w:rPr>
          <w:rStyle w:val="StyleUnderline"/>
        </w:rPr>
        <w:t xml:space="preserve">. In its detailed 2017 study, </w:t>
      </w:r>
      <w:r w:rsidRPr="00A16FB5">
        <w:rPr>
          <w:rStyle w:val="StyleUnderline"/>
          <w:highlight w:val="green"/>
        </w:rPr>
        <w:t>the</w:t>
      </w:r>
      <w:r w:rsidRPr="003A3C70">
        <w:rPr>
          <w:rStyle w:val="StyleUnderline"/>
        </w:rPr>
        <w:t xml:space="preserve"> Washington, D.C.-based </w:t>
      </w:r>
      <w:r w:rsidRPr="00A16FB5">
        <w:rPr>
          <w:rStyle w:val="StyleUnderline"/>
          <w:highlight w:val="green"/>
        </w:rPr>
        <w:t>Economic Policy Institute found that</w:t>
      </w:r>
      <w:r w:rsidRPr="003A3C70">
        <w:rPr>
          <w:rStyle w:val="StyleUnderline"/>
        </w:rPr>
        <w:t xml:space="preserve"> in the top ten</w:t>
      </w:r>
      <w:r w:rsidRPr="003A3C70">
        <w:rPr>
          <w:sz w:val="8"/>
        </w:rPr>
        <w:t xml:space="preserve"> H-2B </w:t>
      </w:r>
      <w:r w:rsidRPr="003A3C70">
        <w:rPr>
          <w:rStyle w:val="StyleUnderline"/>
        </w:rPr>
        <w:t>occupations</w:t>
      </w:r>
      <w:r w:rsidRPr="003A3C70">
        <w:rPr>
          <w:sz w:val="8"/>
        </w:rPr>
        <w:t xml:space="preserve">, </w:t>
      </w:r>
      <w:r w:rsidRPr="00A16FB5">
        <w:rPr>
          <w:rStyle w:val="Emphasis"/>
          <w:highlight w:val="green"/>
        </w:rPr>
        <w:t>shortages if any occurred only in isolated markets</w:t>
      </w:r>
      <w:r w:rsidRPr="003A3C70">
        <w:rPr>
          <w:sz w:val="8"/>
        </w:rPr>
        <w:t xml:space="preserve">. The top ten occupations are: landscaping workers, forestry, housekeeping, amusement parks, meat, poultry and fish cutting, construction, waiters, cooks, production workers, and non-farm animal caretakers. </w:t>
      </w:r>
      <w:r w:rsidRPr="003A3C70">
        <w:rPr>
          <w:rStyle w:val="StyleUnderline"/>
        </w:rPr>
        <w:t>EPI, through its wage analysis, provided further proof</w:t>
      </w:r>
      <w:r w:rsidRPr="003A3C70">
        <w:rPr>
          <w:sz w:val="8"/>
        </w:rPr>
        <w:t xml:space="preserve"> that the H-2B </w:t>
      </w:r>
      <w:r w:rsidRPr="003A3C70">
        <w:rPr>
          <w:rStyle w:val="StyleUnderline"/>
        </w:rPr>
        <w:t>depresses earnings</w:t>
      </w:r>
      <w:r w:rsidRPr="003A3C70">
        <w:rPr>
          <w:sz w:val="8"/>
        </w:rPr>
        <w:t xml:space="preserve">. </w:t>
      </w:r>
      <w:r w:rsidRPr="003A3C70">
        <w:rPr>
          <w:rStyle w:val="StyleUnderline"/>
        </w:rPr>
        <w:t xml:space="preserve">From 2004 to 2016, </w:t>
      </w:r>
      <w:r w:rsidRPr="00BB07A8">
        <w:rPr>
          <w:rStyle w:val="StyleUnderline"/>
        </w:rPr>
        <w:t>wages</w:t>
      </w:r>
      <w:r w:rsidRPr="003A3C70">
        <w:rPr>
          <w:rStyle w:val="StyleUnderline"/>
        </w:rPr>
        <w:t xml:space="preserve"> in the top</w:t>
      </w:r>
      <w:r w:rsidRPr="003A3C70">
        <w:rPr>
          <w:sz w:val="8"/>
        </w:rPr>
        <w:t xml:space="preserve"> H-2B </w:t>
      </w:r>
      <w:r w:rsidRPr="003A3C70">
        <w:rPr>
          <w:rStyle w:val="Emphasis"/>
        </w:rPr>
        <w:t>categories grew less than an average of one-half of one percent</w:t>
      </w:r>
      <w:r w:rsidRPr="003A3C70">
        <w:rPr>
          <w:sz w:val="8"/>
        </w:rPr>
        <w:t xml:space="preserve"> in nine of the 10 most petitioned occupations. </w:t>
      </w:r>
      <w:r w:rsidRPr="003A3C70">
        <w:rPr>
          <w:rStyle w:val="StyleUnderline"/>
        </w:rPr>
        <w:t>During the same</w:t>
      </w:r>
      <w:r w:rsidRPr="003A3C70">
        <w:rPr>
          <w:sz w:val="8"/>
        </w:rPr>
        <w:t xml:space="preserve"> 12-year </w:t>
      </w:r>
      <w:r w:rsidRPr="003A3C70">
        <w:rPr>
          <w:rStyle w:val="StyleUnderline"/>
        </w:rPr>
        <w:t>period</w:t>
      </w:r>
      <w:r w:rsidRPr="003A3C70">
        <w:rPr>
          <w:sz w:val="8"/>
        </w:rPr>
        <w:t xml:space="preserve">, </w:t>
      </w:r>
      <w:r w:rsidRPr="003A3C70">
        <w:rPr>
          <w:rStyle w:val="Emphasis"/>
        </w:rPr>
        <w:t>unemployment rates in the ten professions remained at relatively high rates.</w:t>
      </w:r>
      <w:r>
        <w:rPr>
          <w:rStyle w:val="Emphasis"/>
        </w:rPr>
        <w:t xml:space="preserve"> </w:t>
      </w:r>
      <w:r w:rsidRPr="003A3C70">
        <w:rPr>
          <w:sz w:val="8"/>
        </w:rPr>
        <w:t xml:space="preserve">Beyond employers’ craven H-2B misuse, the American Civil Liberties Union linked the visa to abuse, trafficking and inhumane working conditions, each a criminal violation. DHS’ </w:t>
      </w:r>
      <w:r w:rsidRPr="003A3C70">
        <w:rPr>
          <w:rStyle w:val="StyleUnderline"/>
        </w:rPr>
        <w:t xml:space="preserve">decision </w:t>
      </w:r>
      <w:r w:rsidRPr="00A16FB5">
        <w:rPr>
          <w:rStyle w:val="StyleUnderline"/>
          <w:highlight w:val="green"/>
        </w:rPr>
        <w:t>to expand the employment pool</w:t>
      </w:r>
      <w:r w:rsidRPr="003A3C70">
        <w:rPr>
          <w:sz w:val="8"/>
        </w:rPr>
        <w:t xml:space="preserve"> by 15,000 ignores and </w:t>
      </w:r>
      <w:r w:rsidRPr="00A16FB5">
        <w:rPr>
          <w:rStyle w:val="Emphasis"/>
          <w:highlight w:val="green"/>
        </w:rPr>
        <w:t xml:space="preserve">defies tight labor markets’ </w:t>
      </w:r>
      <w:r w:rsidRPr="00BB07A8">
        <w:rPr>
          <w:rStyle w:val="Emphasis"/>
        </w:rPr>
        <w:t xml:space="preserve">inherent </w:t>
      </w:r>
      <w:r w:rsidRPr="00A16FB5">
        <w:rPr>
          <w:rStyle w:val="Emphasis"/>
          <w:highlight w:val="green"/>
        </w:rPr>
        <w:t>value to</w:t>
      </w:r>
      <w:r w:rsidRPr="003A3C70">
        <w:rPr>
          <w:rStyle w:val="Emphasis"/>
        </w:rPr>
        <w:t xml:space="preserve"> U.S. </w:t>
      </w:r>
      <w:r w:rsidRPr="00A16FB5">
        <w:rPr>
          <w:rStyle w:val="Emphasis"/>
          <w:highlight w:val="green"/>
        </w:rPr>
        <w:t>workers</w:t>
      </w:r>
      <w:r w:rsidRPr="003A3C70">
        <w:rPr>
          <w:rStyle w:val="Emphasis"/>
        </w:rPr>
        <w:t>.</w:t>
      </w:r>
      <w:r w:rsidRPr="003A3C70">
        <w:rPr>
          <w:sz w:val="8"/>
        </w:rPr>
        <w:t xml:space="preserve"> Around 43 million Americans live below the poverty line and need the jobs employers give to low-skilled visa holders. </w:t>
      </w:r>
      <w:r w:rsidRPr="00A16FB5">
        <w:rPr>
          <w:rStyle w:val="StyleUnderline"/>
          <w:highlight w:val="green"/>
        </w:rPr>
        <w:t>Employers’</w:t>
      </w:r>
      <w:r w:rsidRPr="003A3C70">
        <w:rPr>
          <w:rStyle w:val="StyleUnderline"/>
        </w:rPr>
        <w:t xml:space="preserve"> first move should be to recruit</w:t>
      </w:r>
      <w:r w:rsidRPr="003A3C70">
        <w:rPr>
          <w:sz w:val="8"/>
        </w:rPr>
        <w:t xml:space="preserve"> from among those 43 million, </w:t>
      </w:r>
      <w:r w:rsidRPr="003A3C70">
        <w:rPr>
          <w:rStyle w:val="Emphasis"/>
        </w:rPr>
        <w:t xml:space="preserve">and </w:t>
      </w:r>
      <w:r w:rsidRPr="00A16FB5">
        <w:rPr>
          <w:rStyle w:val="Emphasis"/>
          <w:highlight w:val="green"/>
        </w:rPr>
        <w:t>raise wages as necessary until Americans fill</w:t>
      </w:r>
      <w:r w:rsidRPr="003A3C70">
        <w:rPr>
          <w:rStyle w:val="Emphasis"/>
        </w:rPr>
        <w:t xml:space="preserve"> the vacant </w:t>
      </w:r>
      <w:r w:rsidRPr="00A16FB5">
        <w:rPr>
          <w:rStyle w:val="Emphasis"/>
          <w:highlight w:val="green"/>
        </w:rPr>
        <w:t>jobs</w:t>
      </w:r>
      <w:r w:rsidRPr="00A16FB5">
        <w:rPr>
          <w:sz w:val="8"/>
          <w:highlight w:val="green"/>
        </w:rPr>
        <w:t>.</w:t>
      </w:r>
      <w:r w:rsidRPr="003A3C70">
        <w:rPr>
          <w:sz w:val="8"/>
        </w:rPr>
        <w:t xml:space="preserve"> Moreover, </w:t>
      </w:r>
      <w:r w:rsidRPr="00A16FB5">
        <w:rPr>
          <w:rStyle w:val="StyleUnderline"/>
          <w:highlight w:val="green"/>
        </w:rPr>
        <w:t>instead of approving more</w:t>
      </w:r>
      <w:r w:rsidRPr="003A3C70">
        <w:rPr>
          <w:sz w:val="8"/>
        </w:rPr>
        <w:t xml:space="preserve"> H-2B </w:t>
      </w:r>
      <w:r w:rsidRPr="00A16FB5">
        <w:rPr>
          <w:rStyle w:val="StyleUnderline"/>
          <w:highlight w:val="green"/>
        </w:rPr>
        <w:t>e</w:t>
      </w:r>
      <w:r w:rsidRPr="003A3C70">
        <w:rPr>
          <w:rStyle w:val="StyleUnderline"/>
        </w:rPr>
        <w:t>mployment</w:t>
      </w:r>
      <w:r w:rsidRPr="00A16FB5">
        <w:rPr>
          <w:rStyle w:val="StyleUnderline"/>
          <w:highlight w:val="green"/>
        </w:rPr>
        <w:t>-b</w:t>
      </w:r>
      <w:r w:rsidRPr="003A3C70">
        <w:rPr>
          <w:rStyle w:val="StyleUnderline"/>
        </w:rPr>
        <w:t xml:space="preserve">ased </w:t>
      </w:r>
      <w:r w:rsidRPr="00A16FB5">
        <w:rPr>
          <w:rStyle w:val="StyleUnderline"/>
          <w:highlight w:val="green"/>
        </w:rPr>
        <w:t>visas</w:t>
      </w:r>
      <w:r w:rsidRPr="003A3C70">
        <w:rPr>
          <w:sz w:val="8"/>
        </w:rPr>
        <w:t xml:space="preserve">, many of which go to non-essential landscaping and resort jobs, </w:t>
      </w:r>
      <w:r w:rsidRPr="00A16FB5">
        <w:rPr>
          <w:rStyle w:val="StyleUnderline"/>
          <w:highlight w:val="green"/>
        </w:rPr>
        <w:t>Congress should protect</w:t>
      </w:r>
      <w:r w:rsidRPr="003A3C70">
        <w:rPr>
          <w:rStyle w:val="StyleUnderline"/>
        </w:rPr>
        <w:t xml:space="preserve"> the most vulnerable </w:t>
      </w:r>
      <w:r w:rsidRPr="00A16FB5">
        <w:rPr>
          <w:rStyle w:val="StyleUnderline"/>
          <w:highlight w:val="green"/>
        </w:rPr>
        <w:t>Americans</w:t>
      </w:r>
      <w:r w:rsidRPr="003A3C70">
        <w:rPr>
          <w:sz w:val="8"/>
        </w:rPr>
        <w:t xml:space="preserve">. Casual observers may ask what the big deal is about another 15,000 employment-based visas. But they miss the point. </w:t>
      </w:r>
      <w:r w:rsidRPr="00BB07A8">
        <w:rPr>
          <w:rStyle w:val="Emphasis"/>
        </w:rPr>
        <w:t>Each</w:t>
      </w:r>
      <w:r w:rsidRPr="003A3C70">
        <w:rPr>
          <w:rStyle w:val="Emphasis"/>
        </w:rPr>
        <w:t xml:space="preserve"> employment </w:t>
      </w:r>
      <w:r w:rsidRPr="00BB07A8">
        <w:rPr>
          <w:rStyle w:val="Emphasis"/>
        </w:rPr>
        <w:t>visa denies an opportunity to</w:t>
      </w:r>
      <w:r w:rsidRPr="003A3C70">
        <w:rPr>
          <w:rStyle w:val="Emphasis"/>
        </w:rPr>
        <w:t>, or displaces, an existing U.S. worker</w:t>
      </w:r>
      <w:r w:rsidRPr="003A3C70">
        <w:rPr>
          <w:sz w:val="8"/>
        </w:rPr>
        <w:t xml:space="preserve">, </w:t>
      </w:r>
      <w:r w:rsidRPr="003A3C70">
        <w:rPr>
          <w:rStyle w:val="StyleUnderline"/>
        </w:rPr>
        <w:t>untenable in today’s soft labor market</w:t>
      </w:r>
      <w:r w:rsidRPr="003A3C70">
        <w:rPr>
          <w:sz w:val="8"/>
        </w:rPr>
        <w:t xml:space="preserve">. </w:t>
      </w:r>
      <w:r w:rsidRPr="003A3C70">
        <w:rPr>
          <w:rStyle w:val="Emphasis"/>
        </w:rPr>
        <w:t xml:space="preserve">Economists know that </w:t>
      </w:r>
      <w:r w:rsidRPr="00A16FB5">
        <w:rPr>
          <w:rStyle w:val="Emphasis"/>
          <w:highlight w:val="green"/>
        </w:rPr>
        <w:t>the lasting solution</w:t>
      </w:r>
      <w:r w:rsidRPr="003A3C70">
        <w:rPr>
          <w:rStyle w:val="Emphasis"/>
        </w:rPr>
        <w:t xml:space="preserve"> to true labor shortages </w:t>
      </w:r>
      <w:r w:rsidRPr="00A16FB5">
        <w:rPr>
          <w:rStyle w:val="Emphasis"/>
          <w:highlight w:val="green"/>
        </w:rPr>
        <w:t>is to pay more</w:t>
      </w:r>
      <w:r w:rsidRPr="003A3C70">
        <w:rPr>
          <w:rStyle w:val="Emphasis"/>
        </w:rPr>
        <w:t>.</w:t>
      </w:r>
    </w:p>
    <w:p w:rsidR="00C540AF" w:rsidRDefault="00C540AF" w:rsidP="00C540AF">
      <w:pPr>
        <w:rPr>
          <w:rStyle w:val="Emphasis"/>
        </w:rPr>
      </w:pPr>
    </w:p>
    <w:p w:rsidR="00C540AF" w:rsidRDefault="00C540AF" w:rsidP="00C540AF">
      <w:pPr>
        <w:rPr>
          <w:rStyle w:val="Emphasis"/>
        </w:rPr>
      </w:pPr>
    </w:p>
    <w:p w:rsidR="00C540AF" w:rsidRPr="001C7C9C" w:rsidRDefault="00C540AF" w:rsidP="00C540AF">
      <w:pPr>
        <w:pStyle w:val="Heading4"/>
      </w:pPr>
      <w:r>
        <w:t>Recent wage growth is driving economic growth---it’s the single most important factor driving productivity and investment growth</w:t>
      </w:r>
    </w:p>
    <w:p w:rsidR="00C540AF" w:rsidRPr="001C7C9C" w:rsidRDefault="00C540AF" w:rsidP="00C540AF">
      <w:r>
        <w:t xml:space="preserve">[James </w:t>
      </w:r>
      <w:proofErr w:type="spellStart"/>
      <w:r w:rsidRPr="001C7C9C">
        <w:rPr>
          <w:rStyle w:val="Style13ptBold"/>
        </w:rPr>
        <w:t>Manyika</w:t>
      </w:r>
      <w:proofErr w:type="spellEnd"/>
      <w:r w:rsidRPr="001C7C9C">
        <w:rPr>
          <w:rStyle w:val="Style13ptBold"/>
        </w:rPr>
        <w:t xml:space="preserve"> et al.</w:t>
      </w:r>
      <w:r>
        <w:t xml:space="preserve">, FEBRUARY 22, </w:t>
      </w:r>
      <w:r w:rsidRPr="001C7C9C">
        <w:rPr>
          <w:rStyle w:val="Style13ptBold"/>
        </w:rPr>
        <w:t>2018</w:t>
      </w:r>
      <w:r>
        <w:t xml:space="preserve">, James </w:t>
      </w:r>
      <w:proofErr w:type="spellStart"/>
      <w:r>
        <w:t>Manyika</w:t>
      </w:r>
      <w:proofErr w:type="spellEnd"/>
      <w:r>
        <w:t xml:space="preserve"> is the San Francisco-based director of the McKinsey Global Institute (MGI), the business and economics research arm of McKinsey &amp; Company, "The U.S. Economy Is Suffering from Low Demand. Higher Wages Would Help," Harvard Business Review, https://hbr.org/2018/02/the-u-s-economy-is-suffering-from-low-demand-higher-wages-would-help]//Rank</w:t>
      </w:r>
    </w:p>
    <w:p w:rsidR="00C540AF" w:rsidRDefault="00C540AF" w:rsidP="00C540AF">
      <w:pPr>
        <w:rPr>
          <w:rStyle w:val="Emphasis"/>
        </w:rPr>
      </w:pPr>
      <w:r w:rsidRPr="001C7C9C">
        <w:rPr>
          <w:sz w:val="8"/>
        </w:rPr>
        <w:t xml:space="preserve">Some </w:t>
      </w:r>
      <w:r w:rsidRPr="001C7C9C">
        <w:rPr>
          <w:rStyle w:val="StyleUnderline"/>
        </w:rPr>
        <w:t>major companies have announced plans to boost employee</w:t>
      </w:r>
      <w:r w:rsidRPr="001C7C9C">
        <w:rPr>
          <w:sz w:val="8"/>
        </w:rPr>
        <w:t xml:space="preserve"> </w:t>
      </w:r>
      <w:r w:rsidRPr="00A60833">
        <w:rPr>
          <w:rStyle w:val="StyleUnderline"/>
        </w:rPr>
        <w:t>pay</w:t>
      </w:r>
      <w:r w:rsidRPr="001C7C9C">
        <w:rPr>
          <w:sz w:val="8"/>
        </w:rPr>
        <w:t xml:space="preserve">.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A16FB5">
        <w:rPr>
          <w:rStyle w:val="StyleUnderline"/>
          <w:highlight w:val="green"/>
        </w:rPr>
        <w:t>Economic</w:t>
      </w:r>
      <w:r w:rsidRPr="001C7C9C">
        <w:rPr>
          <w:rStyle w:val="StyleUnderline"/>
        </w:rPr>
        <w:t xml:space="preserve"> </w:t>
      </w:r>
      <w:r w:rsidRPr="00A16FB5">
        <w:rPr>
          <w:rStyle w:val="StyleUnderline"/>
          <w:highlight w:val="green"/>
        </w:rPr>
        <w:t>growth has been stuck</w:t>
      </w:r>
      <w:r w:rsidRPr="001C7C9C">
        <w:rPr>
          <w:rStyle w:val="StyleUnderline"/>
        </w:rPr>
        <w:t xml:space="preserve"> in low gear for almost a decade</w:t>
      </w:r>
      <w:r w:rsidRPr="001C7C9C">
        <w:rPr>
          <w:sz w:val="8"/>
        </w:rPr>
        <w:t xml:space="preserve"> now, </w:t>
      </w:r>
      <w:r w:rsidRPr="001C7C9C">
        <w:rPr>
          <w:rStyle w:val="StyleUnderline"/>
        </w:rPr>
        <w:t xml:space="preserve">averaging around 2% a year since 2010 while </w:t>
      </w:r>
      <w:r w:rsidRPr="00A16FB5">
        <w:rPr>
          <w:rStyle w:val="StyleUnderline"/>
          <w:highlight w:val="green"/>
        </w:rPr>
        <w:t>productivity</w:t>
      </w:r>
      <w:r w:rsidRPr="001C7C9C">
        <w:rPr>
          <w:rStyle w:val="StyleUnderline"/>
        </w:rPr>
        <w:t xml:space="preserve"> growth</w:t>
      </w:r>
      <w:r w:rsidRPr="001C7C9C">
        <w:rPr>
          <w:sz w:val="8"/>
        </w:rPr>
        <w:t xml:space="preserve">, the key to increasing living standards, </w:t>
      </w:r>
      <w:r w:rsidRPr="00A16FB5">
        <w:rPr>
          <w:rStyle w:val="StyleUnderline"/>
          <w:highlight w:val="green"/>
        </w:rPr>
        <w:t>has been languishing</w:t>
      </w:r>
      <w:r w:rsidRPr="001C7C9C">
        <w:rPr>
          <w:rStyle w:val="StyleUnderline"/>
        </w:rPr>
        <w:t xml:space="preserve"> near historic lows since the financial crisi</w:t>
      </w:r>
      <w:r w:rsidRPr="001C7C9C">
        <w:rPr>
          <w:sz w:val="8"/>
        </w:rPr>
        <w:t xml:space="preserve">s. </w:t>
      </w:r>
      <w:r w:rsidRPr="00A16FB5">
        <w:rPr>
          <w:rStyle w:val="Emphasis"/>
          <w:highlight w:val="green"/>
        </w:rPr>
        <w:t>But</w:t>
      </w:r>
      <w:r w:rsidRPr="001C7C9C">
        <w:rPr>
          <w:rStyle w:val="Emphasis"/>
        </w:rPr>
        <w:t xml:space="preserve"> more recently </w:t>
      </w:r>
      <w:r w:rsidRPr="00A16FB5">
        <w:rPr>
          <w:rStyle w:val="Emphasis"/>
          <w:highlight w:val="green"/>
        </w:rPr>
        <w:t>there has been</w:t>
      </w:r>
      <w:r w:rsidRPr="001C7C9C">
        <w:rPr>
          <w:sz w:val="8"/>
        </w:rPr>
        <w:t xml:space="preserve"> a glimmer of </w:t>
      </w:r>
      <w:r w:rsidRPr="00A16FB5">
        <w:rPr>
          <w:rStyle w:val="Emphasis"/>
          <w:highlight w:val="green"/>
        </w:rPr>
        <w:t>hope</w:t>
      </w:r>
      <w:r w:rsidRPr="001C7C9C">
        <w:rPr>
          <w:sz w:val="8"/>
        </w:rPr>
        <w:t xml:space="preserve">. </w:t>
      </w:r>
      <w:r w:rsidRPr="001C7C9C">
        <w:rPr>
          <w:rStyle w:val="Emphasis"/>
        </w:rPr>
        <w:t xml:space="preserve">After stagnating for years, </w:t>
      </w:r>
      <w:r w:rsidRPr="00A16FB5">
        <w:rPr>
          <w:rStyle w:val="Emphasis"/>
          <w:highlight w:val="green"/>
        </w:rPr>
        <w:t>wages have begun picking up</w:t>
      </w:r>
      <w:r w:rsidRPr="001C7C9C">
        <w:rPr>
          <w:sz w:val="8"/>
        </w:rPr>
        <w:t xml:space="preserve"> slightly, </w:t>
      </w:r>
      <w:r w:rsidRPr="00A16FB5">
        <w:rPr>
          <w:rStyle w:val="Emphasis"/>
          <w:highlight w:val="green"/>
        </w:rPr>
        <w:t>as has productivity</w:t>
      </w:r>
      <w:r w:rsidRPr="001C7C9C">
        <w:rPr>
          <w:rStyle w:val="Emphasis"/>
        </w:rPr>
        <w:t xml:space="preserve"> growth</w:t>
      </w:r>
      <w:r w:rsidRPr="001C7C9C">
        <w:rPr>
          <w:sz w:val="8"/>
        </w:rPr>
        <w:t xml:space="preserve">, while corporate profits remain near record highs. SERIES The Economy in 2018 Are </w:t>
      </w:r>
      <w:r w:rsidRPr="001C7C9C">
        <w:rPr>
          <w:rStyle w:val="Emphasis"/>
        </w:rPr>
        <w:t xml:space="preserve">these </w:t>
      </w:r>
      <w:r w:rsidRPr="00A16FB5">
        <w:rPr>
          <w:rStyle w:val="Emphasis"/>
          <w:highlight w:val="green"/>
        </w:rPr>
        <w:t>recent wage increases</w:t>
      </w:r>
      <w:r w:rsidRPr="001C7C9C">
        <w:rPr>
          <w:sz w:val="8"/>
        </w:rPr>
        <w:t xml:space="preserve"> merely necessary in light of a tightening labor market, or could they start a broader trend that </w:t>
      </w:r>
      <w:r w:rsidRPr="001C7C9C">
        <w:rPr>
          <w:rStyle w:val="Emphasis"/>
        </w:rPr>
        <w:t xml:space="preserve">may </w:t>
      </w:r>
      <w:r w:rsidRPr="00A16FB5">
        <w:rPr>
          <w:rStyle w:val="Emphasis"/>
          <w:highlight w:val="green"/>
        </w:rPr>
        <w:t>change</w:t>
      </w:r>
      <w:r w:rsidRPr="001C7C9C">
        <w:rPr>
          <w:rStyle w:val="Emphasis"/>
        </w:rPr>
        <w:t xml:space="preserve"> our economic </w:t>
      </w:r>
      <w:r w:rsidRPr="00A16FB5">
        <w:rPr>
          <w:rStyle w:val="Emphasis"/>
          <w:highlight w:val="green"/>
        </w:rPr>
        <w:t>growth trajectory</w:t>
      </w:r>
      <w:r w:rsidRPr="001C7C9C">
        <w:rPr>
          <w:sz w:val="8"/>
        </w:rPr>
        <w:t xml:space="preserve">? </w:t>
      </w:r>
      <w:r w:rsidRPr="001C7C9C">
        <w:rPr>
          <w:rStyle w:val="StyleUnderline"/>
        </w:rPr>
        <w:t>After a year-long analysis of seven developed countries and six sectors</w:t>
      </w:r>
      <w:r w:rsidRPr="001C7C9C">
        <w:rPr>
          <w:sz w:val="8"/>
        </w:rPr>
        <w:t xml:space="preserve">, </w:t>
      </w:r>
      <w:r w:rsidRPr="001C7C9C">
        <w:rPr>
          <w:rStyle w:val="Emphasis"/>
        </w:rPr>
        <w:t xml:space="preserve">we have concluded that </w:t>
      </w:r>
      <w:r w:rsidRPr="00A16FB5">
        <w:rPr>
          <w:rStyle w:val="Emphasis"/>
          <w:highlight w:val="green"/>
        </w:rPr>
        <w:t>demand matters for productivity</w:t>
      </w:r>
      <w:r w:rsidRPr="001C7C9C">
        <w:rPr>
          <w:rStyle w:val="Emphasis"/>
        </w:rPr>
        <w:t xml:space="preserve"> growth </w:t>
      </w:r>
      <w:r w:rsidRPr="00A16FB5">
        <w:rPr>
          <w:rStyle w:val="Emphasis"/>
          <w:highlight w:val="green"/>
        </w:rPr>
        <w:t>and</w:t>
      </w:r>
      <w:r w:rsidRPr="001C7C9C">
        <w:rPr>
          <w:rStyle w:val="Emphasis"/>
        </w:rPr>
        <w:t xml:space="preserve"> that </w:t>
      </w:r>
      <w:r w:rsidRPr="00A16FB5">
        <w:rPr>
          <w:rStyle w:val="Emphasis"/>
          <w:highlight w:val="green"/>
        </w:rPr>
        <w:t>increasing demand is key to restarting growth</w:t>
      </w:r>
      <w:r w:rsidRPr="001C7C9C">
        <w:rPr>
          <w:rStyle w:val="Emphasis"/>
        </w:rPr>
        <w:t xml:space="preserve"> across advanced economies.</w:t>
      </w:r>
      <w:r>
        <w:rPr>
          <w:rStyle w:val="Emphasis"/>
        </w:rPr>
        <w:t xml:space="preserve"> </w:t>
      </w:r>
      <w:r w:rsidRPr="001C7C9C">
        <w:rPr>
          <w:rStyle w:val="StyleUnderline"/>
        </w:rPr>
        <w:t>The impact of demand on productivity growth is often underappreciated</w:t>
      </w:r>
      <w:r w:rsidRPr="001C7C9C">
        <w:rPr>
          <w:sz w:val="8"/>
        </w:rPr>
        <w:t xml:space="preserve">. </w:t>
      </w:r>
      <w:r w:rsidRPr="001C7C9C">
        <w:rPr>
          <w:rStyle w:val="StyleUnderline"/>
        </w:rPr>
        <w:t>Looking closer at the period following the financial crisis, 2010 to 2014</w:t>
      </w:r>
      <w:r w:rsidRPr="001C7C9C">
        <w:rPr>
          <w:sz w:val="8"/>
        </w:rPr>
        <w:t xml:space="preserve">, </w:t>
      </w:r>
      <w:r w:rsidRPr="001C7C9C">
        <w:rPr>
          <w:rStyle w:val="Emphasis"/>
        </w:rPr>
        <w:t xml:space="preserve">we find that </w:t>
      </w:r>
      <w:r w:rsidRPr="00A16FB5">
        <w:rPr>
          <w:rStyle w:val="Emphasis"/>
          <w:highlight w:val="green"/>
        </w:rPr>
        <w:t>weak demand played a key role in</w:t>
      </w:r>
      <w:r w:rsidRPr="001C7C9C">
        <w:rPr>
          <w:rStyle w:val="Emphasis"/>
        </w:rPr>
        <w:t xml:space="preserve"> the </w:t>
      </w:r>
      <w:r w:rsidRPr="00A16FB5">
        <w:rPr>
          <w:rStyle w:val="Emphasis"/>
          <w:highlight w:val="green"/>
        </w:rPr>
        <w:t>recent productivity</w:t>
      </w:r>
      <w:r w:rsidRPr="001C7C9C">
        <w:rPr>
          <w:rStyle w:val="Emphasis"/>
        </w:rPr>
        <w:t xml:space="preserve"> growth </w:t>
      </w:r>
      <w:r w:rsidRPr="00A16FB5">
        <w:rPr>
          <w:rStyle w:val="Emphasis"/>
          <w:highlight w:val="green"/>
        </w:rPr>
        <w:t>decline</w:t>
      </w:r>
      <w:r w:rsidRPr="001C7C9C">
        <w:rPr>
          <w:rStyle w:val="Emphasis"/>
        </w:rPr>
        <w:t xml:space="preserve"> to historic lows</w:t>
      </w:r>
      <w:r w:rsidRPr="001C7C9C">
        <w:rPr>
          <w:sz w:val="8"/>
        </w:rPr>
        <w:t xml:space="preserve">. In fact, </w:t>
      </w:r>
      <w:r w:rsidRPr="001C7C9C">
        <w:rPr>
          <w:rStyle w:val="StyleUnderline"/>
        </w:rPr>
        <w:t>about half of the slowdown in productivity growth</w:t>
      </w:r>
      <w:r w:rsidRPr="001C7C9C">
        <w:rPr>
          <w:sz w:val="8"/>
        </w:rPr>
        <w:t xml:space="preserve"> — from an average of 2.4% in the United States and Western Europe in 2000 to 2004 to 0.5% a decade later — </w:t>
      </w:r>
      <w:r w:rsidRPr="001C7C9C">
        <w:rPr>
          <w:rStyle w:val="Emphasis"/>
        </w:rPr>
        <w:t>was due to weak demand and uncertainty</w:t>
      </w:r>
      <w:r w:rsidRPr="001C7C9C">
        <w:rPr>
          <w:sz w:val="8"/>
        </w:rPr>
        <w:t xml:space="preserve">. For example, </w:t>
      </w:r>
      <w:r w:rsidRPr="00A16FB5">
        <w:rPr>
          <w:rStyle w:val="StyleUnderline"/>
          <w:highlight w:val="green"/>
        </w:rPr>
        <w:t>in the mid</w:t>
      </w:r>
      <w:r w:rsidRPr="001C7C9C">
        <w:rPr>
          <w:rStyle w:val="StyleUnderline"/>
        </w:rPr>
        <w:t>-19</w:t>
      </w:r>
      <w:r w:rsidRPr="00A16FB5">
        <w:rPr>
          <w:rStyle w:val="StyleUnderline"/>
          <w:highlight w:val="green"/>
        </w:rPr>
        <w:t>90s</w:t>
      </w:r>
      <w:r w:rsidRPr="001C7C9C">
        <w:rPr>
          <w:rStyle w:val="StyleUnderline"/>
        </w:rPr>
        <w:t xml:space="preserve"> to the mid-2000s</w:t>
      </w:r>
      <w:r w:rsidRPr="001C7C9C">
        <w:rPr>
          <w:sz w:val="8"/>
        </w:rPr>
        <w:t xml:space="preserve">, </w:t>
      </w:r>
      <w:r w:rsidRPr="001C7C9C">
        <w:rPr>
          <w:rStyle w:val="Emphasis"/>
        </w:rPr>
        <w:t xml:space="preserve">rising </w:t>
      </w:r>
      <w:r w:rsidRPr="00A16FB5">
        <w:rPr>
          <w:rStyle w:val="Emphasis"/>
          <w:highlight w:val="green"/>
        </w:rPr>
        <w:t>consumer</w:t>
      </w:r>
      <w:r w:rsidRPr="001C7C9C">
        <w:rPr>
          <w:rStyle w:val="Emphasis"/>
        </w:rPr>
        <w:t xml:space="preserve"> </w:t>
      </w:r>
      <w:r w:rsidRPr="00A16FB5">
        <w:rPr>
          <w:rStyle w:val="Emphasis"/>
          <w:highlight w:val="green"/>
        </w:rPr>
        <w:t>purchasing power boosted productivity</w:t>
      </w:r>
      <w:r w:rsidRPr="001C7C9C">
        <w:rPr>
          <w:rStyle w:val="Emphasis"/>
        </w:rPr>
        <w:t xml:space="preserve"> growth</w:t>
      </w:r>
      <w:r w:rsidRPr="001C7C9C">
        <w:rPr>
          <w:sz w:val="8"/>
        </w:rPr>
        <w:t xml:space="preserve"> in both the retail and the auto sector, </w:t>
      </w:r>
      <w:r w:rsidRPr="00A16FB5">
        <w:rPr>
          <w:rStyle w:val="Emphasis"/>
          <w:highlight w:val="green"/>
        </w:rPr>
        <w:t>by encouraging a shift to high</w:t>
      </w:r>
      <w:r w:rsidRPr="001C7C9C">
        <w:rPr>
          <w:rStyle w:val="Emphasis"/>
        </w:rPr>
        <w:t>er-</w:t>
      </w:r>
      <w:r w:rsidRPr="00A16FB5">
        <w:rPr>
          <w:rStyle w:val="Emphasis"/>
          <w:highlight w:val="green"/>
        </w:rPr>
        <w:t>value</w:t>
      </w:r>
      <w:r w:rsidRPr="001C7C9C">
        <w:rPr>
          <w:rStyle w:val="Emphasis"/>
        </w:rPr>
        <w:t xml:space="preserve"> </w:t>
      </w:r>
      <w:r w:rsidRPr="00A16FB5">
        <w:rPr>
          <w:rStyle w:val="Emphasis"/>
          <w:highlight w:val="green"/>
        </w:rPr>
        <w:t>goods that can be supplied at higher productivity</w:t>
      </w:r>
      <w:r w:rsidRPr="001C7C9C">
        <w:rPr>
          <w:rStyle w:val="Emphasis"/>
        </w:rPr>
        <w:t xml:space="preserve"> levels</w:t>
      </w:r>
      <w:r w:rsidRPr="001C7C9C">
        <w:rPr>
          <w:sz w:val="8"/>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t>
      </w:r>
      <w:r w:rsidRPr="001C7C9C">
        <w:rPr>
          <w:rStyle w:val="StyleUnderline"/>
        </w:rPr>
        <w:t>we estimate that consumers shifting to higher-value goods</w:t>
      </w:r>
      <w:r w:rsidRPr="001C7C9C">
        <w:rPr>
          <w:sz w:val="8"/>
        </w:rPr>
        <w:t xml:space="preserve">, for example higher-value wines or premium yogurts, </w:t>
      </w:r>
      <w:r w:rsidRPr="001C7C9C">
        <w:rPr>
          <w:rStyle w:val="Emphasis"/>
        </w:rPr>
        <w:t>contributed 45% to</w:t>
      </w:r>
      <w:r w:rsidRPr="001C7C9C">
        <w:rPr>
          <w:sz w:val="8"/>
        </w:rPr>
        <w:t xml:space="preserve"> the 1995-2000 retail </w:t>
      </w:r>
      <w:r w:rsidRPr="001C7C9C">
        <w:rPr>
          <w:rStyle w:val="Emphasis"/>
        </w:rPr>
        <w:t>productivity acceleration in the United States</w:t>
      </w:r>
      <w:r w:rsidRPr="001C7C9C">
        <w:rPr>
          <w:sz w:val="8"/>
        </w:rPr>
        <w:t xml:space="preserve">. </w:t>
      </w:r>
      <w:r w:rsidRPr="001C7C9C">
        <w:rPr>
          <w:rStyle w:val="StyleUnderline"/>
        </w:rPr>
        <w:t>This subsequently waned, dragging down productivity growth</w:t>
      </w:r>
      <w:r w:rsidRPr="001C7C9C">
        <w:rPr>
          <w:sz w:val="8"/>
        </w:rPr>
        <w:t xml:space="preserve">. To put it simply, </w:t>
      </w:r>
      <w:r w:rsidRPr="00A16FB5">
        <w:rPr>
          <w:rStyle w:val="Emphasis"/>
          <w:highlight w:val="green"/>
        </w:rPr>
        <w:t>when consumers have more to spend, they buy</w:t>
      </w:r>
      <w:r w:rsidRPr="001C7C9C">
        <w:rPr>
          <w:rStyle w:val="Emphasis"/>
        </w:rPr>
        <w:t xml:space="preserve"> more </w:t>
      </w:r>
      <w:r w:rsidRPr="00A16FB5">
        <w:rPr>
          <w:rStyle w:val="Emphasis"/>
          <w:highlight w:val="green"/>
        </w:rPr>
        <w:t>sophisticated things. That’s good</w:t>
      </w:r>
      <w:r w:rsidRPr="001C7C9C">
        <w:rPr>
          <w:rStyle w:val="Emphasis"/>
        </w:rPr>
        <w:t xml:space="preserve"> not just for consumers and producers, but </w:t>
      </w:r>
      <w:r w:rsidRPr="00A16FB5">
        <w:rPr>
          <w:rStyle w:val="Emphasis"/>
          <w:highlight w:val="green"/>
        </w:rPr>
        <w:t>for the overall economy, because making</w:t>
      </w:r>
      <w:r w:rsidRPr="001C7C9C">
        <w:rPr>
          <w:rStyle w:val="Emphasis"/>
        </w:rPr>
        <w:t xml:space="preserve"> more </w:t>
      </w:r>
      <w:r w:rsidRPr="00A16FB5">
        <w:rPr>
          <w:rStyle w:val="Emphasis"/>
          <w:highlight w:val="green"/>
        </w:rPr>
        <w:t>sophisticated</w:t>
      </w:r>
      <w:r w:rsidRPr="001C7C9C">
        <w:rPr>
          <w:rStyle w:val="Emphasis"/>
        </w:rPr>
        <w:t xml:space="preserve">, higher-value </w:t>
      </w:r>
      <w:r w:rsidRPr="00A16FB5">
        <w:rPr>
          <w:rStyle w:val="Emphasis"/>
          <w:highlight w:val="green"/>
        </w:rPr>
        <w:t>things makes everyone</w:t>
      </w:r>
      <w:r w:rsidRPr="001C7C9C">
        <w:rPr>
          <w:rStyle w:val="Emphasis"/>
        </w:rPr>
        <w:t xml:space="preserve"> </w:t>
      </w:r>
      <w:r w:rsidRPr="00A16FB5">
        <w:rPr>
          <w:rStyle w:val="Emphasis"/>
          <w:highlight w:val="green"/>
        </w:rPr>
        <w:t>involve more productive</w:t>
      </w:r>
      <w:r w:rsidRPr="001C7C9C">
        <w:rPr>
          <w:rStyle w:val="Emphasis"/>
        </w:rPr>
        <w:t>, and therefore helps increase overall standards of living.</w:t>
      </w:r>
      <w:r>
        <w:rPr>
          <w:rStyle w:val="Emphasis"/>
        </w:rPr>
        <w:t xml:space="preserve"> </w:t>
      </w:r>
      <w:r w:rsidRPr="001C7C9C">
        <w:rPr>
          <w:sz w:val="8"/>
        </w:rPr>
        <w:t xml:space="preserve">In addition, </w:t>
      </w:r>
      <w:r w:rsidRPr="001C7C9C">
        <w:rPr>
          <w:rStyle w:val="StyleUnderline"/>
        </w:rPr>
        <w:t xml:space="preserve">we found </w:t>
      </w:r>
      <w:r w:rsidRPr="00A60833">
        <w:rPr>
          <w:rStyle w:val="StyleUnderline"/>
        </w:rPr>
        <w:t>two</w:t>
      </w:r>
      <w:r w:rsidRPr="001C7C9C">
        <w:rPr>
          <w:rStyle w:val="StyleUnderline"/>
        </w:rPr>
        <w:t xml:space="preserve"> </w:t>
      </w:r>
      <w:r w:rsidRPr="00A16FB5">
        <w:rPr>
          <w:rStyle w:val="StyleUnderline"/>
          <w:highlight w:val="green"/>
        </w:rPr>
        <w:t>other ways weak demand hurt productivity</w:t>
      </w:r>
      <w:r w:rsidRPr="001C7C9C">
        <w:rPr>
          <w:rStyle w:val="StyleUnderline"/>
        </w:rPr>
        <w:t xml:space="preserve"> growth</w:t>
      </w:r>
      <w:r w:rsidRPr="001C7C9C">
        <w:rPr>
          <w:sz w:val="8"/>
        </w:rPr>
        <w:t xml:space="preserve"> in the aftermath of the financial crisis: </w:t>
      </w:r>
      <w:r w:rsidRPr="001C7C9C">
        <w:rPr>
          <w:rStyle w:val="Emphasis"/>
        </w:rPr>
        <w:t xml:space="preserve">a </w:t>
      </w:r>
      <w:r w:rsidRPr="00A16FB5">
        <w:rPr>
          <w:rStyle w:val="Emphasis"/>
          <w:highlight w:val="green"/>
        </w:rPr>
        <w:t>reduction in economies of scale and weak investment</w:t>
      </w:r>
      <w:r w:rsidRPr="001C7C9C">
        <w:rPr>
          <w:sz w:val="8"/>
        </w:rPr>
        <w:t xml:space="preserve">. First, the economies of scale effect. </w:t>
      </w:r>
      <w:r w:rsidRPr="001C7C9C">
        <w:rPr>
          <w:rStyle w:val="StyleUnderline"/>
        </w:rPr>
        <w:t>In finance,</w:t>
      </w:r>
      <w:r w:rsidRPr="001C7C9C">
        <w:rPr>
          <w:sz w:val="8"/>
        </w:rPr>
        <w:t xml:space="preserve"> </w:t>
      </w:r>
      <w:r w:rsidRPr="00A16FB5">
        <w:rPr>
          <w:rStyle w:val="StyleUnderline"/>
          <w:highlight w:val="green"/>
        </w:rPr>
        <w:t>productivity</w:t>
      </w:r>
      <w:r w:rsidRPr="001C7C9C">
        <w:rPr>
          <w:rStyle w:val="StyleUnderline"/>
        </w:rPr>
        <w:t xml:space="preserve"> growth </w:t>
      </w:r>
      <w:r w:rsidRPr="00A16FB5">
        <w:rPr>
          <w:rStyle w:val="StyleUnderline"/>
          <w:highlight w:val="green"/>
        </w:rPr>
        <w:t>declined</w:t>
      </w:r>
      <w:r w:rsidRPr="001C7C9C">
        <w:rPr>
          <w:rStyle w:val="StyleUnderline"/>
        </w:rPr>
        <w:t xml:space="preserve"> particularly in the United States</w:t>
      </w:r>
      <w:r w:rsidRPr="001C7C9C">
        <w:rPr>
          <w:sz w:val="8"/>
        </w:rPr>
        <w:t xml:space="preserve">, United Kingdom, and Spain </w:t>
      </w:r>
      <w:r w:rsidRPr="00A16FB5">
        <w:rPr>
          <w:rStyle w:val="StyleUnderline"/>
          <w:highlight w:val="green"/>
        </w:rPr>
        <w:t>due to contractions in lending</w:t>
      </w:r>
      <w:r w:rsidRPr="001C7C9C">
        <w:rPr>
          <w:rStyle w:val="StyleUnderline"/>
        </w:rPr>
        <w:t xml:space="preserve"> volumes that banks were unable to fully offset with staff cuts due to the need for fixed labor</w:t>
      </w:r>
      <w:r w:rsidRPr="001C7C9C">
        <w:rPr>
          <w:sz w:val="8"/>
        </w:rPr>
        <w:t xml:space="preserve"> (for example to support branch networks and IT infrastructure or to deal with existing loans and bad debt). </w:t>
      </w:r>
      <w:r w:rsidRPr="001C7C9C">
        <w:rPr>
          <w:rStyle w:val="StyleUnderline"/>
        </w:rPr>
        <w:t>The utilities sector</w:t>
      </w:r>
      <w:r w:rsidRPr="001C7C9C">
        <w:rPr>
          <w:sz w:val="8"/>
        </w:rPr>
        <w:t xml:space="preserve">, which has seen flattening demand growth due to both energy efficiency policies as well as a decline in economic activity during the crisis, </w:t>
      </w:r>
      <w:r w:rsidRPr="001C7C9C">
        <w:rPr>
          <w:rStyle w:val="StyleUnderline"/>
        </w:rPr>
        <w:t>was similarly not able to downsize labor due to the need for labor to support electricity distribution and the grid infrastructure, and here, too, productivity growth fell</w:t>
      </w:r>
      <w:r w:rsidRPr="001C7C9C">
        <w:rPr>
          <w:sz w:val="8"/>
        </w:rPr>
        <w:t xml:space="preserve">. </w:t>
      </w:r>
      <w:r w:rsidRPr="001C7C9C">
        <w:rPr>
          <w:rStyle w:val="Emphasis"/>
        </w:rPr>
        <w:t>Second, the effect of weak investment</w:t>
      </w:r>
      <w:r w:rsidRPr="001C7C9C">
        <w:rPr>
          <w:sz w:val="8"/>
        </w:rPr>
        <w:t xml:space="preserve">. We have found from our global surveys of businesses that </w:t>
      </w:r>
      <w:r w:rsidRPr="001C7C9C">
        <w:rPr>
          <w:rStyle w:val="StyleUnderline"/>
        </w:rPr>
        <w:t>almost half of companies that are increasing their investment budgets are doing so because of an increase in demand</w:t>
      </w:r>
      <w:r w:rsidRPr="001C7C9C">
        <w:rPr>
          <w:sz w:val="8"/>
        </w:rPr>
        <w:t xml:space="preserve">. </w:t>
      </w:r>
      <w:r w:rsidRPr="00A16FB5">
        <w:rPr>
          <w:rStyle w:val="Emphasis"/>
          <w:highlight w:val="green"/>
        </w:rPr>
        <w:t>Demand is the single most important factor driving</w:t>
      </w:r>
      <w:r w:rsidRPr="001C7C9C">
        <w:rPr>
          <w:rStyle w:val="Emphasis"/>
        </w:rPr>
        <w:t xml:space="preserve"> corporate </w:t>
      </w:r>
      <w:r w:rsidRPr="00A16FB5">
        <w:rPr>
          <w:rStyle w:val="Emphasis"/>
          <w:highlight w:val="green"/>
        </w:rPr>
        <w:t>investment</w:t>
      </w:r>
      <w:r w:rsidRPr="001C7C9C">
        <w:rPr>
          <w:rStyle w:val="Emphasis"/>
        </w:rPr>
        <w:t xml:space="preserve"> decisions</w:t>
      </w:r>
      <w:r w:rsidRPr="001C7C9C">
        <w:rPr>
          <w:sz w:val="8"/>
        </w:rPr>
        <w:t xml:space="preserve">. </w:t>
      </w:r>
      <w:r w:rsidRPr="00A16FB5">
        <w:rPr>
          <w:rStyle w:val="Emphasis"/>
          <w:highlight w:val="green"/>
        </w:rPr>
        <w:t>Investment</w:t>
      </w:r>
      <w:r w:rsidRPr="001C7C9C">
        <w:rPr>
          <w:sz w:val="8"/>
        </w:rPr>
        <w:t>, in turn</w:t>
      </w:r>
      <w:r w:rsidRPr="001C7C9C">
        <w:rPr>
          <w:rStyle w:val="Emphasis"/>
        </w:rPr>
        <w:t xml:space="preserve">, </w:t>
      </w:r>
      <w:r w:rsidRPr="00A16FB5">
        <w:rPr>
          <w:rStyle w:val="Emphasis"/>
          <w:highlight w:val="green"/>
        </w:rPr>
        <w:t>is critical for productivity</w:t>
      </w:r>
      <w:r w:rsidRPr="001C7C9C">
        <w:rPr>
          <w:rStyle w:val="Emphasis"/>
        </w:rPr>
        <w:t xml:space="preserve"> growth, as </w:t>
      </w:r>
      <w:r w:rsidRPr="00A16FB5">
        <w:rPr>
          <w:rStyle w:val="Emphasis"/>
          <w:highlight w:val="green"/>
        </w:rPr>
        <w:t>it equips workers with</w:t>
      </w:r>
      <w:r w:rsidRPr="001C7C9C">
        <w:rPr>
          <w:rStyle w:val="Emphasis"/>
        </w:rPr>
        <w:t xml:space="preserve"> more – and with more recent and </w:t>
      </w:r>
      <w:r w:rsidRPr="00A16FB5">
        <w:rPr>
          <w:rStyle w:val="Emphasis"/>
          <w:highlight w:val="green"/>
        </w:rPr>
        <w:t>innovative</w:t>
      </w:r>
      <w:r w:rsidRPr="001C7C9C">
        <w:rPr>
          <w:rStyle w:val="Emphasis"/>
        </w:rPr>
        <w:t xml:space="preserve"> – equipment, software, and </w:t>
      </w:r>
      <w:r w:rsidRPr="00A16FB5">
        <w:rPr>
          <w:rStyle w:val="Emphasis"/>
          <w:highlight w:val="green"/>
        </w:rPr>
        <w:t>structures</w:t>
      </w:r>
      <w:r w:rsidRPr="001C7C9C">
        <w:rPr>
          <w:sz w:val="8"/>
        </w:rPr>
        <w:t xml:space="preserve">. </w:t>
      </w:r>
      <w:r w:rsidRPr="001C7C9C">
        <w:rPr>
          <w:rStyle w:val="StyleUnderline"/>
        </w:rPr>
        <w:t>But we have seen capital intensity growth fall to the lowest levels in post-WWII history</w:t>
      </w:r>
      <w:r w:rsidRPr="001C7C9C">
        <w:rPr>
          <w:sz w:val="8"/>
        </w:rPr>
        <w:t xml:space="preserve">. </w:t>
      </w:r>
      <w:r w:rsidRPr="00A16FB5">
        <w:rPr>
          <w:rStyle w:val="Emphasis"/>
          <w:highlight w:val="green"/>
        </w:rPr>
        <w:t>Weaker demand leads to</w:t>
      </w:r>
      <w:r w:rsidRPr="001C7C9C">
        <w:rPr>
          <w:rStyle w:val="Emphasis"/>
        </w:rPr>
        <w:t xml:space="preserve"> </w:t>
      </w:r>
      <w:r w:rsidRPr="00A16FB5">
        <w:rPr>
          <w:rStyle w:val="Emphasis"/>
          <w:highlight w:val="green"/>
        </w:rPr>
        <w:t>weaker investment and creates a vicious cycle for</w:t>
      </w:r>
      <w:r w:rsidRPr="001C7C9C">
        <w:rPr>
          <w:rStyle w:val="Emphasis"/>
        </w:rPr>
        <w:t xml:space="preserve"> productivity and income </w:t>
      </w:r>
      <w:r w:rsidRPr="00A16FB5">
        <w:rPr>
          <w:rStyle w:val="Emphasis"/>
          <w:highlight w:val="green"/>
        </w:rPr>
        <w:t>growth</w:t>
      </w:r>
      <w:r w:rsidRPr="001C7C9C">
        <w:rPr>
          <w:rStyle w:val="Emphasis"/>
        </w:rPr>
        <w:t>.</w:t>
      </w:r>
      <w:r>
        <w:rPr>
          <w:rStyle w:val="Emphasis"/>
        </w:rPr>
        <w:t xml:space="preserve"> </w:t>
      </w:r>
      <w:r w:rsidRPr="001C7C9C">
        <w:rPr>
          <w:sz w:val="8"/>
        </w:rPr>
        <w:t xml:space="preserve">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there is concern about where the next wave of growth will come from.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1C7C9C">
        <w:rPr>
          <w:rStyle w:val="StyleUnderline"/>
        </w:rPr>
        <w:t>Suitable tools for this</w:t>
      </w:r>
      <w:r w:rsidRPr="001C7C9C">
        <w:rPr>
          <w:sz w:val="8"/>
        </w:rPr>
        <w:t xml:space="preserve"> longer-term </w:t>
      </w:r>
      <w:r w:rsidRPr="001C7C9C">
        <w:rPr>
          <w:rStyle w:val="StyleUnderline"/>
        </w:rPr>
        <w:t>situation include</w:t>
      </w:r>
      <w:r w:rsidRPr="001C7C9C">
        <w:rPr>
          <w:sz w:val="8"/>
        </w:rPr>
        <w:t xml:space="preserve">: focusing on productive investment as a fiscal priority, </w:t>
      </w:r>
      <w:r w:rsidRPr="001C7C9C">
        <w:rPr>
          <w:rStyle w:val="Emphasis"/>
        </w:rPr>
        <w:t>growing the purchasing power of</w:t>
      </w:r>
      <w:r w:rsidRPr="001C7C9C">
        <w:rPr>
          <w:sz w:val="8"/>
        </w:rPr>
        <w:t xml:space="preserve"> low-income </w:t>
      </w:r>
      <w:r w:rsidRPr="001C7C9C">
        <w:rPr>
          <w:rStyle w:val="Emphasis"/>
        </w:rPr>
        <w:t>consumers</w:t>
      </w:r>
      <w:r w:rsidRPr="001C7C9C">
        <w:rPr>
          <w:sz w:val="8"/>
        </w:rPr>
        <w:t xml:space="preserve">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w:t>
      </w:r>
      <w:r w:rsidRPr="001C7C9C">
        <w:rPr>
          <w:rStyle w:val="Emphasis"/>
        </w:rPr>
        <w:t>representatives of employees and employers alike share a common interest in healthy wage growth.</w:t>
      </w:r>
    </w:p>
    <w:p w:rsidR="00C540AF" w:rsidRDefault="00C540AF" w:rsidP="00C540AF"/>
    <w:p w:rsidR="00C540AF" w:rsidRDefault="00C540AF" w:rsidP="00C540AF">
      <w:pPr>
        <w:pStyle w:val="Heading3"/>
      </w:pPr>
      <w:r>
        <w:t>1NC – DREAM</w:t>
      </w:r>
    </w:p>
    <w:p w:rsidR="00C540AF" w:rsidRDefault="00C540AF" w:rsidP="00C540AF">
      <w:pPr>
        <w:pStyle w:val="Heading4"/>
      </w:pPr>
      <w:r>
        <w:t>Wages are rising now because of Trump’s crackdowns on immigration, which maintain the tight labor market</w:t>
      </w:r>
    </w:p>
    <w:p w:rsidR="00C540AF" w:rsidRDefault="00C540AF" w:rsidP="00C540AF">
      <w:r>
        <w:t xml:space="preserve">[Sean </w:t>
      </w:r>
      <w:r w:rsidRPr="005847E3">
        <w:rPr>
          <w:rStyle w:val="Style13ptBold"/>
        </w:rPr>
        <w:t>Higgins</w:t>
      </w:r>
      <w:r>
        <w:t xml:space="preserve">, </w:t>
      </w:r>
      <w:r w:rsidRPr="005847E3">
        <w:rPr>
          <w:rStyle w:val="Style13ptBold"/>
        </w:rPr>
        <w:t>6-12</w:t>
      </w:r>
      <w:r>
        <w:t>-2018, "Trump's economic experiment: Growth without immigrants," Washington Examiner, https://www.washingtonexaminer.com/policy/economy/trumps-economic-experiment-growth-without-immigrants]//Rank</w:t>
      </w:r>
    </w:p>
    <w:p w:rsidR="00C540AF" w:rsidRDefault="00C540AF" w:rsidP="00C540AF">
      <w:pPr>
        <w:rPr>
          <w:sz w:val="8"/>
        </w:rPr>
      </w:pPr>
      <w:r w:rsidRPr="005847E3">
        <w:rPr>
          <w:rStyle w:val="Emphasis"/>
        </w:rPr>
        <w:t xml:space="preserve">The nation's unemployment rate is at a 49-year low and </w:t>
      </w:r>
      <w:r w:rsidRPr="00A16FB5">
        <w:rPr>
          <w:rStyle w:val="Emphasis"/>
          <w:highlight w:val="green"/>
        </w:rPr>
        <w:t>wages are finally rising</w:t>
      </w:r>
      <w:r w:rsidRPr="005847E3">
        <w:rPr>
          <w:sz w:val="8"/>
        </w:rPr>
        <w:t xml:space="preserve"> after years of stagnation. </w:t>
      </w:r>
      <w:r w:rsidRPr="00A16FB5">
        <w:rPr>
          <w:rStyle w:val="Emphasis"/>
          <w:highlight w:val="green"/>
        </w:rPr>
        <w:t>But</w:t>
      </w:r>
      <w:r w:rsidRPr="005847E3">
        <w:rPr>
          <w:sz w:val="8"/>
        </w:rPr>
        <w:t xml:space="preserve"> President </w:t>
      </w:r>
      <w:r w:rsidRPr="00A16FB5">
        <w:rPr>
          <w:rStyle w:val="Emphasis"/>
          <w:highlight w:val="green"/>
        </w:rPr>
        <w:t>Trump</w:t>
      </w:r>
      <w:r w:rsidRPr="005847E3">
        <w:rPr>
          <w:rStyle w:val="Emphasis"/>
        </w:rPr>
        <w:t xml:space="preserve"> </w:t>
      </w:r>
      <w:r w:rsidRPr="00A16FB5">
        <w:rPr>
          <w:rStyle w:val="Emphasis"/>
          <w:highlight w:val="green"/>
        </w:rPr>
        <w:t>is handling the tight</w:t>
      </w:r>
      <w:r w:rsidRPr="005847E3">
        <w:rPr>
          <w:rStyle w:val="Emphasis"/>
        </w:rPr>
        <w:t xml:space="preserve"> labor </w:t>
      </w:r>
      <w:r w:rsidRPr="00A16FB5">
        <w:rPr>
          <w:rStyle w:val="Emphasis"/>
          <w:highlight w:val="green"/>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A16FB5">
        <w:rPr>
          <w:rStyle w:val="Emphasis"/>
          <w:highlight w:val="green"/>
        </w:rPr>
        <w:t>a tight</w:t>
      </w:r>
      <w:r w:rsidRPr="005847E3">
        <w:rPr>
          <w:rStyle w:val="Emphasis"/>
        </w:rPr>
        <w:t xml:space="preserve"> labor </w:t>
      </w:r>
      <w:r w:rsidRPr="00A16FB5">
        <w:rPr>
          <w:rStyle w:val="Emphasis"/>
          <w:highlight w:val="green"/>
        </w:rPr>
        <w:t>market</w:t>
      </w:r>
      <w:r w:rsidRPr="005847E3">
        <w:rPr>
          <w:rStyle w:val="Emphasis"/>
        </w:rPr>
        <w:t xml:space="preserve"> as a problem. It views it as a </w:t>
      </w:r>
      <w:r w:rsidRPr="00A16FB5">
        <w:rPr>
          <w:rStyle w:val="Emphasis"/>
          <w:highlight w:val="green"/>
        </w:rPr>
        <w:t>solution to</w:t>
      </w:r>
      <w:r w:rsidRPr="005847E3">
        <w:rPr>
          <w:rStyle w:val="Emphasis"/>
        </w:rPr>
        <w:t xml:space="preserve"> the problem of </w:t>
      </w:r>
      <w:r w:rsidRPr="00A16FB5">
        <w:rPr>
          <w:rStyle w:val="Emphasis"/>
          <w:highlight w:val="green"/>
        </w:rPr>
        <w:t>stagnant wages because it forces employers to pay more to attract</w:t>
      </w:r>
      <w:r w:rsidRPr="005847E3">
        <w:rPr>
          <w:rStyle w:val="Emphasis"/>
        </w:rPr>
        <w:t xml:space="preserve"> </w:t>
      </w:r>
      <w:r w:rsidRPr="00A16FB5">
        <w:rPr>
          <w:rStyle w:val="Emphasis"/>
          <w:highlight w:val="green"/>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A16FB5">
        <w:rPr>
          <w:rStyle w:val="StyleUnderline"/>
          <w:highlight w:val="green"/>
        </w:rPr>
        <w:t>the administration has stepped up border arrests and</w:t>
      </w:r>
      <w:r w:rsidRPr="005847E3">
        <w:rPr>
          <w:rStyle w:val="StyleUnderline"/>
        </w:rPr>
        <w:t xml:space="preserve"> has attempted to </w:t>
      </w:r>
      <w:r w:rsidRPr="00A16FB5">
        <w:rPr>
          <w:rStyle w:val="StyleUnderline"/>
          <w:highlight w:val="green"/>
        </w:rPr>
        <w:t>crack down on "sanctuary cities</w:t>
      </w:r>
      <w:r w:rsidRPr="005847E3">
        <w:rPr>
          <w:rStyle w:val="StyleUnderline"/>
        </w:rPr>
        <w:t>"</w:t>
      </w:r>
      <w:r w:rsidRPr="005847E3">
        <w:rPr>
          <w:sz w:val="8"/>
        </w:rPr>
        <w:t xml:space="preserve"> that don't alert federal authorities to illegal immigrants. </w:t>
      </w:r>
      <w:r w:rsidRPr="00A16FB5">
        <w:rPr>
          <w:rStyle w:val="StyleUnderline"/>
          <w:highlight w:val="green"/>
        </w:rPr>
        <w:t>It is tightening legal immigration</w:t>
      </w:r>
      <w:r w:rsidRPr="005847E3">
        <w:rPr>
          <w:rStyle w:val="StyleUnderline"/>
        </w:rPr>
        <w:t xml:space="preserve">, too, moving to put the </w:t>
      </w:r>
      <w:r w:rsidRPr="00A16FB5">
        <w:rPr>
          <w:rStyle w:val="StyleUnderline"/>
          <w:highlight w:val="green"/>
        </w:rPr>
        <w:t>H-1B</w:t>
      </w:r>
      <w:r w:rsidRPr="005847E3">
        <w:rPr>
          <w:rStyle w:val="StyleUnderline"/>
        </w:rPr>
        <w:t xml:space="preserve"> high-tech visa program for foreign workers under </w:t>
      </w:r>
      <w:r w:rsidRPr="00A16FB5">
        <w:rPr>
          <w:rStyle w:val="StyleUnderline"/>
          <w:highlight w:val="green"/>
        </w:rPr>
        <w:t>stricter requirements</w:t>
      </w:r>
      <w:r w:rsidRPr="005847E3">
        <w:rPr>
          <w:rStyle w:val="StyleUnderline"/>
        </w:rPr>
        <w:t xml:space="preserve"> and oversight and limiting the ability of visa holders' spouses to work. It also put the </w:t>
      </w:r>
      <w:r w:rsidRPr="00A16FB5">
        <w:rPr>
          <w:rStyle w:val="StyleUnderline"/>
          <w:highlight w:val="green"/>
        </w:rPr>
        <w:t>H-2B</w:t>
      </w:r>
      <w:r w:rsidRPr="005847E3">
        <w:rPr>
          <w:rStyle w:val="StyleUnderline"/>
        </w:rPr>
        <w:t xml:space="preserve"> visa program for temporary, non-agricultural workers </w:t>
      </w:r>
      <w:r w:rsidRPr="00A16FB5">
        <w:rPr>
          <w:rStyle w:val="StyleUnderline"/>
          <w:highlight w:val="green"/>
        </w:rPr>
        <w:t>under</w:t>
      </w:r>
      <w:r w:rsidRPr="005847E3">
        <w:rPr>
          <w:rStyle w:val="StyleUnderline"/>
        </w:rPr>
        <w:t xml:space="preserve"> a </w:t>
      </w:r>
      <w:r w:rsidRPr="00A16FB5">
        <w:rPr>
          <w:rStyle w:val="StyleUnderline"/>
          <w:highlight w:val="green"/>
        </w:rPr>
        <w:t>lottery</w:t>
      </w:r>
      <w:r w:rsidRPr="005847E3">
        <w:rPr>
          <w:rStyle w:val="StyleUnderline"/>
        </w:rPr>
        <w:t xml:space="preserve"> system for the first time</w:t>
      </w:r>
      <w:r w:rsidRPr="005847E3">
        <w:rPr>
          <w:sz w:val="8"/>
        </w:rPr>
        <w:t xml:space="preserve">.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w:t>
      </w:r>
      <w:proofErr w:type="spellStart"/>
      <w:r w:rsidRPr="005847E3">
        <w:rPr>
          <w:sz w:val="8"/>
        </w:rPr>
        <w:t>Camarota</w:t>
      </w:r>
      <w:proofErr w:type="spellEnd"/>
      <w:r w:rsidRPr="005847E3">
        <w:rPr>
          <w:sz w:val="8"/>
        </w:rPr>
        <w:t xml:space="preserve">, director of research for the Center for Immigration Studies, which favors restrictive policies. The number of foreign-born people in the work force is 25.8 million, according to Census data, up 1.3 million from two years ago, </w:t>
      </w:r>
      <w:proofErr w:type="spellStart"/>
      <w:r w:rsidRPr="005847E3">
        <w:rPr>
          <w:sz w:val="8"/>
        </w:rPr>
        <w:t>Camarota</w:t>
      </w:r>
      <w:proofErr w:type="spellEnd"/>
      <w:r w:rsidRPr="005847E3">
        <w:rPr>
          <w:sz w:val="8"/>
        </w:rPr>
        <w:t xml:space="preserve">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w:t>
      </w:r>
      <w:proofErr w:type="spellStart"/>
      <w:r w:rsidRPr="005847E3">
        <w:rPr>
          <w:sz w:val="8"/>
        </w:rPr>
        <w:t>Camarota</w:t>
      </w:r>
      <w:proofErr w:type="spellEnd"/>
      <w:r w:rsidRPr="005847E3">
        <w:rPr>
          <w:sz w:val="8"/>
        </w:rPr>
        <w:t xml:space="preserve"> said. Ali </w:t>
      </w:r>
      <w:proofErr w:type="spellStart"/>
      <w:r w:rsidRPr="005847E3">
        <w:rPr>
          <w:sz w:val="8"/>
        </w:rPr>
        <w:t>Noorani</w:t>
      </w:r>
      <w:proofErr w:type="spellEnd"/>
      <w:r w:rsidRPr="005847E3">
        <w:rPr>
          <w:sz w:val="8"/>
        </w:rPr>
        <w:t xml:space="preserve">,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w:t>
      </w:r>
      <w:proofErr w:type="spellStart"/>
      <w:r w:rsidRPr="005847E3">
        <w:rPr>
          <w:sz w:val="8"/>
        </w:rPr>
        <w:t>Zavodny</w:t>
      </w:r>
      <w:proofErr w:type="spellEnd"/>
      <w:r w:rsidRPr="005847E3">
        <w:rPr>
          <w:sz w:val="8"/>
        </w:rPr>
        <w:t>, economics professor at the University of North Florida in Jacksonville. Immigrants historically have flocked to the U.S. when unemployment rates are low. “</w:t>
      </w:r>
      <w:r w:rsidRPr="005847E3">
        <w:rPr>
          <w:rStyle w:val="StyleUnderline"/>
        </w:rPr>
        <w:t xml:space="preserve">It appears unauthorized </w:t>
      </w:r>
      <w:r w:rsidRPr="00A16FB5">
        <w:rPr>
          <w:rStyle w:val="StyleUnderline"/>
          <w:highlight w:val="green"/>
        </w:rPr>
        <w:t>immigration hasn’t resumed</w:t>
      </w:r>
      <w:r w:rsidRPr="005847E3">
        <w:rPr>
          <w:rStyle w:val="StyleUnderline"/>
        </w:rPr>
        <w:t xml:space="preserve"> its pre-recession levels, probably </w:t>
      </w:r>
      <w:r w:rsidRPr="00A16FB5">
        <w:rPr>
          <w:rStyle w:val="StyleUnderline"/>
          <w:highlight w:val="green"/>
        </w:rPr>
        <w:t>because of tougher border and interior enforcement</w:t>
      </w:r>
      <w:r w:rsidRPr="005847E3">
        <w:rPr>
          <w:rStyle w:val="StyleUnderline"/>
        </w:rPr>
        <w:t xml:space="preserve"> combined with a stronger Mexican economy and changing demographics there</w:t>
      </w:r>
      <w:r w:rsidRPr="005847E3">
        <w:rPr>
          <w:sz w:val="8"/>
        </w:rPr>
        <w:t xml:space="preserve">,” </w:t>
      </w:r>
      <w:proofErr w:type="spellStart"/>
      <w:r w:rsidRPr="005847E3">
        <w:rPr>
          <w:sz w:val="8"/>
        </w:rPr>
        <w:t>Zavodny</w:t>
      </w:r>
      <w:proofErr w:type="spellEnd"/>
      <w:r w:rsidRPr="005847E3">
        <w:rPr>
          <w:sz w:val="8"/>
        </w:rPr>
        <w:t xml:space="preserve"> said.</w:t>
      </w:r>
    </w:p>
    <w:p w:rsidR="00C540AF" w:rsidRDefault="00C540AF" w:rsidP="00C540AF">
      <w:pPr>
        <w:pStyle w:val="Heading4"/>
      </w:pPr>
      <w:r>
        <w:t xml:space="preserve">Subsequent family-based migration means plan causes 6 million new immigrants. Each </w:t>
      </w:r>
      <w:proofErr w:type="spellStart"/>
      <w:r>
        <w:t>DREAMer</w:t>
      </w:r>
      <w:proofErr w:type="spellEnd"/>
      <w:r>
        <w:t xml:space="preserve"> will sponsor at least 2 additional family members.</w:t>
      </w:r>
    </w:p>
    <w:p w:rsidR="00C540AF" w:rsidRPr="00456094" w:rsidRDefault="00C540AF" w:rsidP="00C540AF">
      <w:pPr>
        <w:rPr>
          <w:rStyle w:val="Style13ptBold"/>
        </w:rPr>
      </w:pPr>
      <w:r w:rsidRPr="00456094">
        <w:rPr>
          <w:rStyle w:val="Style13ptBold"/>
        </w:rPr>
        <w:t>Vaughn ‘18</w:t>
      </w:r>
    </w:p>
    <w:p w:rsidR="00C540AF" w:rsidRPr="008D0DA3" w:rsidRDefault="00C540AF" w:rsidP="00C540AF">
      <w:pPr>
        <w:rPr>
          <w:sz w:val="18"/>
          <w:szCs w:val="18"/>
        </w:rPr>
      </w:pPr>
      <w:r w:rsidRPr="00456094">
        <w:rPr>
          <w:sz w:val="18"/>
          <w:szCs w:val="18"/>
        </w:rPr>
        <w:t xml:space="preserve">Jessica M. Vaughan </w:t>
      </w:r>
      <w:r>
        <w:rPr>
          <w:sz w:val="18"/>
          <w:szCs w:val="18"/>
        </w:rPr>
        <w:t xml:space="preserve">previously </w:t>
      </w:r>
      <w:r w:rsidRPr="00456094">
        <w:rPr>
          <w:sz w:val="18"/>
          <w:szCs w:val="18"/>
        </w:rPr>
        <w:t>was a Foreign Service Officer with the State Department. Mrs. Vaughan has a Master’s degree from Georgetown University and earned her Bachelor’s degree in International Studies at Washington College in Maryland. “</w:t>
      </w:r>
      <w:r>
        <w:rPr>
          <w:sz w:val="18"/>
          <w:szCs w:val="18"/>
        </w:rPr>
        <w:t xml:space="preserve">Why Cutting Chain Migration Must Be Part of an Immigration Deal” – </w:t>
      </w:r>
      <w:r w:rsidRPr="00B4230E">
        <w:rPr>
          <w:sz w:val="18"/>
          <w:szCs w:val="18"/>
          <w:u w:val="single"/>
        </w:rPr>
        <w:t>National Review</w:t>
      </w:r>
      <w:r>
        <w:rPr>
          <w:sz w:val="18"/>
          <w:szCs w:val="18"/>
        </w:rPr>
        <w:t xml:space="preserve"> - </w:t>
      </w:r>
      <w:r w:rsidRPr="00456094">
        <w:rPr>
          <w:sz w:val="18"/>
          <w:szCs w:val="18"/>
        </w:rPr>
        <w:t xml:space="preserve"> #</w:t>
      </w:r>
      <w:proofErr w:type="spellStart"/>
      <w:r w:rsidRPr="00456094">
        <w:rPr>
          <w:sz w:val="18"/>
          <w:szCs w:val="18"/>
        </w:rPr>
        <w:t>CutWithRJ</w:t>
      </w:r>
      <w:proofErr w:type="spellEnd"/>
      <w:r w:rsidRPr="00456094">
        <w:rPr>
          <w:sz w:val="18"/>
          <w:szCs w:val="18"/>
        </w:rPr>
        <w:t xml:space="preserve"> - February 1, 2018 </w:t>
      </w:r>
      <w:r>
        <w:rPr>
          <w:sz w:val="18"/>
          <w:szCs w:val="18"/>
        </w:rPr>
        <w:t>–</w:t>
      </w:r>
      <w:r w:rsidRPr="00456094">
        <w:rPr>
          <w:sz w:val="18"/>
          <w:szCs w:val="18"/>
        </w:rPr>
        <w:t xml:space="preserve"> </w:t>
      </w:r>
      <w:r>
        <w:rPr>
          <w:sz w:val="18"/>
          <w:szCs w:val="18"/>
        </w:rPr>
        <w:t>Modified for language that may offend - https://www.nationalreview.com/2018/02/chain-migration-cuts-now-are-vital/</w:t>
      </w:r>
    </w:p>
    <w:p w:rsidR="00C540AF" w:rsidRPr="008D0DA3" w:rsidRDefault="00C540AF" w:rsidP="00C540AF">
      <w:pPr>
        <w:rPr>
          <w:sz w:val="16"/>
        </w:rPr>
      </w:pPr>
      <w:r w:rsidRPr="008D0DA3">
        <w:rPr>
          <w:sz w:val="16"/>
        </w:rPr>
        <w:t xml:space="preserve">This is another major reason that the </w:t>
      </w:r>
      <w:r w:rsidRPr="008D0DA3">
        <w:rPr>
          <w:strike/>
          <w:sz w:val="16"/>
        </w:rPr>
        <w:t>chain migration</w:t>
      </w:r>
      <w:r w:rsidRPr="008D0DA3">
        <w:rPr>
          <w:sz w:val="16"/>
        </w:rPr>
        <w:t xml:space="preserve"> (subsequent family-based migration) cuts are so vital. Without changes, an </w:t>
      </w:r>
      <w:r w:rsidRPr="00A16FB5">
        <w:rPr>
          <w:rStyle w:val="StyleUnderline"/>
          <w:highlight w:val="green"/>
        </w:rPr>
        <w:t>amnesty for the Dreamers is an amnesty for their parents</w:t>
      </w:r>
      <w:r w:rsidRPr="008D0DA3">
        <w:rPr>
          <w:sz w:val="16"/>
        </w:rPr>
        <w:t xml:space="preserve">, too — the ones who chose to come here illegally. I estimate that </w:t>
      </w:r>
      <w:r w:rsidRPr="00A16FB5">
        <w:rPr>
          <w:rStyle w:val="StyleUnderline"/>
          <w:highlight w:val="green"/>
        </w:rPr>
        <w:t>each Dreamer put on the path to citizenship</w:t>
      </w:r>
      <w:r w:rsidRPr="008D0DA3">
        <w:rPr>
          <w:sz w:val="16"/>
        </w:rPr>
        <w:t xml:space="preserve"> </w:t>
      </w:r>
      <w:r w:rsidRPr="00A16FB5">
        <w:rPr>
          <w:rStyle w:val="StyleUnderline"/>
          <w:highlight w:val="green"/>
        </w:rPr>
        <w:t>will</w:t>
      </w:r>
      <w:r w:rsidRPr="008D0DA3">
        <w:rPr>
          <w:sz w:val="16"/>
        </w:rPr>
        <w:t xml:space="preserve"> probably </w:t>
      </w:r>
      <w:r w:rsidRPr="00A16FB5">
        <w:rPr>
          <w:rStyle w:val="StyleUnderline"/>
          <w:highlight w:val="green"/>
        </w:rPr>
        <w:t>sponsor an average of two additional relatives</w:t>
      </w:r>
      <w:r w:rsidRPr="008D0DA3">
        <w:rPr>
          <w:sz w:val="16"/>
        </w:rPr>
        <w:t xml:space="preserve"> — in all likelihood, </w:t>
      </w:r>
      <w:r w:rsidRPr="008D0DA3">
        <w:rPr>
          <w:rStyle w:val="StyleUnderline"/>
        </w:rPr>
        <w:t>one or both parents and possibly siblings</w:t>
      </w:r>
      <w:r w:rsidRPr="008D0DA3">
        <w:rPr>
          <w:sz w:val="16"/>
        </w:rPr>
        <w:t xml:space="preserve"> who are here illegally or living abroad. Without other cuts, a </w:t>
      </w:r>
      <w:r w:rsidRPr="00A16FB5">
        <w:rPr>
          <w:rStyle w:val="Emphasis"/>
          <w:highlight w:val="green"/>
        </w:rPr>
        <w:t>Dreamer amnesty would cause a huge increase in legal immigration that could dwarf the size of the initial amnesty</w:t>
      </w:r>
      <w:r w:rsidRPr="008D0DA3">
        <w:rPr>
          <w:sz w:val="16"/>
        </w:rPr>
        <w:t>, as happened in the past.</w:t>
      </w:r>
      <w:r>
        <w:rPr>
          <w:sz w:val="16"/>
        </w:rPr>
        <w:t xml:space="preserve"> </w:t>
      </w:r>
      <w:r w:rsidRPr="008D0DA3">
        <w:rPr>
          <w:sz w:val="16"/>
          <w:szCs w:val="16"/>
        </w:rPr>
        <w:t>Trump’s proposal is to offer immediate legalization to 1.8 million Dreamers, some 700,000 of whom currently have work permits issued, unconstitutionally, under President Obama, and more than a million others who also arrived as children but did not qualify for DACA because of age or failure to complete high school, or some other reason.</w:t>
      </w:r>
      <w:r>
        <w:rPr>
          <w:sz w:val="16"/>
          <w:szCs w:val="16"/>
        </w:rPr>
        <w:t xml:space="preserve"> </w:t>
      </w:r>
      <w:r w:rsidRPr="008D0DA3">
        <w:rPr>
          <w:sz w:val="16"/>
          <w:szCs w:val="16"/>
        </w:rPr>
        <w:t>To offset these numbers, the Trump plan would cut off sponsorship of adult relatives outside the nuclear family, including parents, and end the visa lottery. Those changes would reduce legal immigration by about 33 percent from today’s levels.</w:t>
      </w:r>
      <w:r>
        <w:rPr>
          <w:sz w:val="16"/>
          <w:szCs w:val="16"/>
        </w:rPr>
        <w:t xml:space="preserve"> </w:t>
      </w:r>
      <w:r w:rsidRPr="008D0DA3">
        <w:rPr>
          <w:sz w:val="16"/>
          <w:szCs w:val="16"/>
        </w:rPr>
        <w:t>Unfortunately, in an effort to mollify high-immigration fans from both parties in Congress, the chain-migration cuts under the Trump plan would not go into effect until the entire waiting list of family chain-migration applicants is cleared. This would take at least ten years. Then it would take another five years or so before the future chain-migration cuts could offset the 1.8 million new green cards for the Dreamers.</w:t>
      </w:r>
      <w:r>
        <w:rPr>
          <w:sz w:val="16"/>
          <w:szCs w:val="16"/>
        </w:rPr>
        <w:t xml:space="preserve"> </w:t>
      </w:r>
      <w:r w:rsidRPr="008D0DA3">
        <w:rPr>
          <w:sz w:val="16"/>
          <w:szCs w:val="16"/>
        </w:rPr>
        <w:t xml:space="preserve">So, if the proposal becomes law, the Dreamers will obtain relief from deportation immediately upon passage of the bill, but Americans will have to wait 15 years for relief from </w:t>
      </w:r>
      <w:r w:rsidRPr="008D0DA3">
        <w:rPr>
          <w:strike/>
          <w:sz w:val="16"/>
          <w:szCs w:val="16"/>
        </w:rPr>
        <w:t>chain migration</w:t>
      </w:r>
      <w:r w:rsidRPr="008D0DA3">
        <w:rPr>
          <w:sz w:val="16"/>
          <w:szCs w:val="16"/>
        </w:rPr>
        <w:t xml:space="preserve"> (subsequent family-based migration).</w:t>
      </w:r>
      <w:r>
        <w:rPr>
          <w:sz w:val="16"/>
          <w:szCs w:val="16"/>
        </w:rPr>
        <w:t xml:space="preserve"> </w:t>
      </w:r>
      <w:r w:rsidRPr="008D0DA3">
        <w:rPr>
          <w:sz w:val="16"/>
        </w:rPr>
        <w:t xml:space="preserve">Even more concerning, a proposal now being hammered out by Senate Republicans reportedly would create a new form of residency visa for parents of naturalized citizens, including the parents of the Dreamers. </w:t>
      </w:r>
      <w:r w:rsidRPr="00A16FB5">
        <w:rPr>
          <w:rStyle w:val="StyleUnderline"/>
          <w:highlight w:val="green"/>
        </w:rPr>
        <w:t>In this scenario</w:t>
      </w:r>
      <w:r w:rsidRPr="008D0DA3">
        <w:rPr>
          <w:sz w:val="16"/>
        </w:rPr>
        <w:t xml:space="preserve">, there would be very little decrease in immigration to offset the </w:t>
      </w:r>
      <w:r w:rsidRPr="00A16FB5">
        <w:rPr>
          <w:rStyle w:val="StyleUnderline"/>
          <w:highlight w:val="green"/>
        </w:rPr>
        <w:t>amnesty</w:t>
      </w:r>
      <w:r w:rsidRPr="008D0DA3">
        <w:rPr>
          <w:sz w:val="16"/>
        </w:rPr>
        <w:t xml:space="preserve">, which </w:t>
      </w:r>
      <w:r w:rsidRPr="00A16FB5">
        <w:rPr>
          <w:rStyle w:val="Emphasis"/>
          <w:highlight w:val="green"/>
        </w:rPr>
        <w:t>could then cover about 6 million people</w:t>
      </w:r>
      <w:r w:rsidRPr="008D0DA3">
        <w:rPr>
          <w:sz w:val="16"/>
        </w:rPr>
        <w:t>.</w:t>
      </w:r>
    </w:p>
    <w:p w:rsidR="00C540AF" w:rsidRDefault="00C540AF" w:rsidP="00C540AF">
      <w:pPr>
        <w:rPr>
          <w:sz w:val="8"/>
        </w:rPr>
      </w:pPr>
    </w:p>
    <w:p w:rsidR="00C540AF" w:rsidRPr="00F57A52" w:rsidRDefault="00C540AF" w:rsidP="00C540AF">
      <w:pPr>
        <w:pStyle w:val="Heading4"/>
      </w:pPr>
      <w:r>
        <w:t>Increases in immigration deck wage growth</w:t>
      </w:r>
    </w:p>
    <w:p w:rsidR="00C540AF" w:rsidRPr="006E1B0D" w:rsidRDefault="00C540AF" w:rsidP="00C540AF">
      <w:pPr>
        <w:rPr>
          <w:rStyle w:val="Style13ptBold"/>
        </w:rPr>
      </w:pPr>
      <w:proofErr w:type="spellStart"/>
      <w:r w:rsidRPr="006E1B0D">
        <w:rPr>
          <w:rStyle w:val="Style13ptBold"/>
        </w:rPr>
        <w:t>Borjas</w:t>
      </w:r>
      <w:proofErr w:type="spellEnd"/>
      <w:r w:rsidRPr="006E1B0D">
        <w:rPr>
          <w:rStyle w:val="Style13ptBold"/>
        </w:rPr>
        <w:t xml:space="preserve"> ‘1</w:t>
      </w:r>
      <w:r>
        <w:rPr>
          <w:rStyle w:val="Style13ptBold"/>
        </w:rPr>
        <w:t>6</w:t>
      </w:r>
    </w:p>
    <w:p w:rsidR="00C540AF" w:rsidRPr="00BA32EB" w:rsidRDefault="00C540AF" w:rsidP="00C540AF">
      <w:pPr>
        <w:rPr>
          <w:sz w:val="18"/>
          <w:szCs w:val="18"/>
        </w:rPr>
      </w:pPr>
      <w:r>
        <w:rPr>
          <w:sz w:val="18"/>
          <w:szCs w:val="18"/>
        </w:rPr>
        <w:t xml:space="preserve">Dr. </w:t>
      </w:r>
      <w:r w:rsidRPr="006E1B0D">
        <w:rPr>
          <w:sz w:val="18"/>
          <w:szCs w:val="18"/>
        </w:rPr>
        <w:t xml:space="preserve">George </w:t>
      </w:r>
      <w:proofErr w:type="spellStart"/>
      <w:r w:rsidRPr="006E1B0D">
        <w:rPr>
          <w:sz w:val="18"/>
          <w:szCs w:val="18"/>
        </w:rPr>
        <w:t>Borjas</w:t>
      </w:r>
      <w:proofErr w:type="spellEnd"/>
      <w:r w:rsidRPr="006E1B0D">
        <w:rPr>
          <w:sz w:val="18"/>
          <w:szCs w:val="18"/>
        </w:rPr>
        <w:t xml:space="preserve"> is a Professor of Economics and Social Policy at the Harvard Kennedy School –</w:t>
      </w:r>
      <w:r>
        <w:rPr>
          <w:sz w:val="18"/>
          <w:szCs w:val="18"/>
        </w:rPr>
        <w:t xml:space="preserve"> “Yes, Immigration Hurts American Workers” – Politico Magazine – Sept/October- #</w:t>
      </w:r>
      <w:proofErr w:type="spellStart"/>
      <w:r>
        <w:rPr>
          <w:sz w:val="18"/>
          <w:szCs w:val="18"/>
        </w:rPr>
        <w:t>CutWithRJ</w:t>
      </w:r>
      <w:proofErr w:type="spellEnd"/>
      <w:r>
        <w:rPr>
          <w:sz w:val="18"/>
          <w:szCs w:val="18"/>
        </w:rPr>
        <w:t>- Modified for language that may offend - https://www.politico.com/magazine/story/2016/09/trump-clinton-immigration-economy-unemployment-jobs-214216</w:t>
      </w:r>
    </w:p>
    <w:p w:rsidR="00C540AF" w:rsidRPr="00191A4A" w:rsidRDefault="00C540AF" w:rsidP="00C540AF">
      <w:pPr>
        <w:rPr>
          <w:sz w:val="16"/>
        </w:rPr>
      </w:pPr>
      <w:r w:rsidRPr="00191A4A">
        <w:rPr>
          <w:sz w:val="16"/>
        </w:rPr>
        <w:t xml:space="preserve">This second message might be hard for many Americans to process, but </w:t>
      </w:r>
      <w:r w:rsidRPr="00BA32EB">
        <w:rPr>
          <w:rStyle w:val="StyleUnderline"/>
        </w:rPr>
        <w:t>anyone who tells you that immigration doesn’t have any negative effects doesn’t understand how it really works</w:t>
      </w:r>
      <w:r w:rsidRPr="00191A4A">
        <w:rPr>
          <w:sz w:val="16"/>
        </w:rPr>
        <w:t xml:space="preserve">. </w:t>
      </w:r>
      <w:r w:rsidRPr="00A16FB5">
        <w:rPr>
          <w:rStyle w:val="StyleUnderline"/>
          <w:highlight w:val="green"/>
        </w:rPr>
        <w:t>When the supply of workers goes up</w:t>
      </w:r>
      <w:r w:rsidRPr="00191A4A">
        <w:rPr>
          <w:sz w:val="16"/>
        </w:rPr>
        <w:t xml:space="preserve">, </w:t>
      </w:r>
      <w:r w:rsidRPr="00A16FB5">
        <w:rPr>
          <w:rStyle w:val="Emphasis"/>
          <w:highlight w:val="green"/>
        </w:rPr>
        <w:t>the price that firms</w:t>
      </w:r>
      <w:r w:rsidRPr="00BA32EB">
        <w:rPr>
          <w:rStyle w:val="Emphasis"/>
        </w:rPr>
        <w:t xml:space="preserve"> have to </w:t>
      </w:r>
      <w:r w:rsidRPr="00A16FB5">
        <w:rPr>
          <w:rStyle w:val="Emphasis"/>
          <w:highlight w:val="green"/>
        </w:rPr>
        <w:t xml:space="preserve">pay </w:t>
      </w:r>
      <w:r w:rsidRPr="00BA32EB">
        <w:rPr>
          <w:rStyle w:val="Emphasis"/>
        </w:rPr>
        <w:t xml:space="preserve">to hire workers </w:t>
      </w:r>
      <w:r w:rsidRPr="00A16FB5">
        <w:rPr>
          <w:rStyle w:val="Emphasis"/>
          <w:highlight w:val="green"/>
        </w:rPr>
        <w:t>goes down</w:t>
      </w:r>
      <w:r w:rsidRPr="00191A4A">
        <w:rPr>
          <w:sz w:val="16"/>
        </w:rPr>
        <w:t xml:space="preserve">. </w:t>
      </w:r>
      <w:r w:rsidRPr="00A16FB5">
        <w:rPr>
          <w:rStyle w:val="StyleUnderline"/>
          <w:highlight w:val="green"/>
        </w:rPr>
        <w:t xml:space="preserve">Wage trends </w:t>
      </w:r>
      <w:r w:rsidRPr="00A16FB5">
        <w:rPr>
          <w:rStyle w:val="Emphasis"/>
          <w:highlight w:val="green"/>
        </w:rPr>
        <w:t>over the past half-century</w:t>
      </w:r>
      <w:r w:rsidRPr="00A16FB5">
        <w:rPr>
          <w:rStyle w:val="StyleUnderline"/>
          <w:highlight w:val="green"/>
        </w:rPr>
        <w:t xml:space="preserve"> suggest </w:t>
      </w:r>
      <w:r w:rsidRPr="00BA32EB">
        <w:rPr>
          <w:rStyle w:val="StyleUnderline"/>
        </w:rPr>
        <w:t xml:space="preserve">that a </w:t>
      </w:r>
      <w:r w:rsidRPr="00A16FB5">
        <w:rPr>
          <w:rStyle w:val="StyleUnderline"/>
          <w:highlight w:val="green"/>
        </w:rPr>
        <w:t xml:space="preserve">10 percent increase </w:t>
      </w:r>
      <w:r w:rsidRPr="00BA32EB">
        <w:rPr>
          <w:rStyle w:val="StyleUnderline"/>
        </w:rPr>
        <w:t>in the number of workers</w:t>
      </w:r>
      <w:r w:rsidRPr="00191A4A">
        <w:rPr>
          <w:sz w:val="16"/>
        </w:rPr>
        <w:t xml:space="preserve"> with a particular set of skills probably </w:t>
      </w:r>
      <w:r w:rsidRPr="00A16FB5">
        <w:rPr>
          <w:rStyle w:val="StyleUnderline"/>
          <w:highlight w:val="green"/>
        </w:rPr>
        <w:t>lowers the wage</w:t>
      </w:r>
      <w:r w:rsidRPr="00191A4A">
        <w:rPr>
          <w:sz w:val="16"/>
        </w:rPr>
        <w:t xml:space="preserve"> of that group </w:t>
      </w:r>
      <w:r w:rsidRPr="00A16FB5">
        <w:rPr>
          <w:rStyle w:val="StyleUnderline"/>
          <w:highlight w:val="green"/>
        </w:rPr>
        <w:t>by</w:t>
      </w:r>
      <w:r w:rsidRPr="00BA32EB">
        <w:rPr>
          <w:rStyle w:val="StyleUnderline"/>
        </w:rPr>
        <w:t xml:space="preserve"> at least </w:t>
      </w:r>
      <w:r w:rsidRPr="00A16FB5">
        <w:rPr>
          <w:rStyle w:val="StyleUnderline"/>
          <w:highlight w:val="green"/>
        </w:rPr>
        <w:t>3 percent</w:t>
      </w:r>
      <w:r w:rsidRPr="00191A4A">
        <w:rPr>
          <w:sz w:val="16"/>
        </w:rPr>
        <w:t xml:space="preserve">. </w:t>
      </w:r>
      <w:r w:rsidRPr="00A16FB5">
        <w:rPr>
          <w:rStyle w:val="Emphasis"/>
          <w:highlight w:val="green"/>
        </w:rPr>
        <w:t xml:space="preserve">Even after the economy has </w:t>
      </w:r>
      <w:r w:rsidRPr="00BA32EB">
        <w:rPr>
          <w:rStyle w:val="Emphasis"/>
        </w:rPr>
        <w:t xml:space="preserve">fully </w:t>
      </w:r>
      <w:r w:rsidRPr="00A16FB5">
        <w:rPr>
          <w:rStyle w:val="Emphasis"/>
          <w:highlight w:val="green"/>
        </w:rPr>
        <w:t>adjusted</w:t>
      </w:r>
      <w:r w:rsidRPr="00191A4A">
        <w:rPr>
          <w:sz w:val="16"/>
        </w:rPr>
        <w:t xml:space="preserve">, </w:t>
      </w:r>
      <w:r w:rsidRPr="00BA32EB">
        <w:rPr>
          <w:rStyle w:val="StyleUnderline"/>
        </w:rPr>
        <w:t xml:space="preserve">those skill </w:t>
      </w:r>
      <w:r w:rsidRPr="00A16FB5">
        <w:rPr>
          <w:rStyle w:val="StyleUnderline"/>
          <w:highlight w:val="green"/>
        </w:rPr>
        <w:t xml:space="preserve">groups that received the most immigrants will </w:t>
      </w:r>
      <w:r w:rsidRPr="00BA32EB">
        <w:rPr>
          <w:rStyle w:val="StyleUnderline"/>
        </w:rPr>
        <w:t xml:space="preserve">still </w:t>
      </w:r>
      <w:r w:rsidRPr="00A16FB5">
        <w:rPr>
          <w:rStyle w:val="StyleUnderline"/>
          <w:highlight w:val="green"/>
        </w:rPr>
        <w:t>offer lower pay</w:t>
      </w:r>
      <w:r w:rsidRPr="00191A4A">
        <w:rPr>
          <w:sz w:val="16"/>
        </w:rPr>
        <w:t xml:space="preserve"> </w:t>
      </w:r>
      <w:r w:rsidRPr="00BA32EB">
        <w:rPr>
          <w:rStyle w:val="StyleUnderline"/>
        </w:rPr>
        <w:t>relative to those that received fewer immigrants</w:t>
      </w:r>
      <w:r w:rsidRPr="00BA32EB">
        <w:rPr>
          <w:sz w:val="16"/>
        </w:rPr>
        <w:t>.</w:t>
      </w:r>
      <w:r>
        <w:rPr>
          <w:sz w:val="16"/>
        </w:rPr>
        <w:t xml:space="preserve"> </w:t>
      </w:r>
      <w:r w:rsidRPr="00A16FB5">
        <w:rPr>
          <w:rStyle w:val="StyleUnderline"/>
          <w:highlight w:val="green"/>
        </w:rPr>
        <w:t>Both low- and high-skilled</w:t>
      </w:r>
      <w:r w:rsidRPr="00191A4A">
        <w:rPr>
          <w:rStyle w:val="StyleUnderline"/>
        </w:rPr>
        <w:t xml:space="preserve"> </w:t>
      </w:r>
      <w:r w:rsidRPr="00191A4A">
        <w:rPr>
          <w:strike/>
        </w:rPr>
        <w:t>natives</w:t>
      </w:r>
      <w:r>
        <w:t xml:space="preserve"> (</w:t>
      </w:r>
      <w:r w:rsidRPr="00BA32EB">
        <w:rPr>
          <w:rStyle w:val="StyleUnderline"/>
        </w:rPr>
        <w:t xml:space="preserve">current </w:t>
      </w:r>
      <w:r w:rsidRPr="00A16FB5">
        <w:rPr>
          <w:rStyle w:val="StyleUnderline"/>
          <w:highlight w:val="green"/>
        </w:rPr>
        <w:t>US employees</w:t>
      </w:r>
      <w:r>
        <w:t>)</w:t>
      </w:r>
      <w:r w:rsidRPr="00191A4A">
        <w:t xml:space="preserve"> </w:t>
      </w:r>
      <w:r w:rsidRPr="00A16FB5">
        <w:rPr>
          <w:rStyle w:val="StyleUnderline"/>
          <w:highlight w:val="green"/>
        </w:rPr>
        <w:t xml:space="preserve">are affected by the influx </w:t>
      </w:r>
      <w:r w:rsidRPr="00BA32EB">
        <w:rPr>
          <w:rStyle w:val="StyleUnderline"/>
        </w:rPr>
        <w:t>of immigrants</w:t>
      </w:r>
      <w:r w:rsidRPr="00191A4A">
        <w:rPr>
          <w:sz w:val="16"/>
        </w:rPr>
        <w:t xml:space="preserve">. But because a disproportionate percentage of immigrants have few skills, it is low-skilled American workers, including many </w:t>
      </w:r>
      <w:r w:rsidRPr="00BA32EB">
        <w:rPr>
          <w:rStyle w:val="StyleUnderline"/>
        </w:rPr>
        <w:t>blacks and Hispanics</w:t>
      </w:r>
      <w:r w:rsidRPr="00BA32EB">
        <w:rPr>
          <w:sz w:val="16"/>
        </w:rPr>
        <w:t xml:space="preserve">, who have </w:t>
      </w:r>
      <w:r w:rsidRPr="00BA32EB">
        <w:rPr>
          <w:rStyle w:val="StyleUnderline"/>
        </w:rPr>
        <w:t>suffer</w:t>
      </w:r>
      <w:r w:rsidRPr="00BA32EB">
        <w:rPr>
          <w:sz w:val="16"/>
        </w:rPr>
        <w:t xml:space="preserve">ed </w:t>
      </w:r>
      <w:r w:rsidRPr="00BA32EB">
        <w:rPr>
          <w:rStyle w:val="StyleUnderline"/>
        </w:rPr>
        <w:t>most from this wage dip.</w:t>
      </w:r>
      <w:r w:rsidRPr="00191A4A">
        <w:rPr>
          <w:sz w:val="16"/>
        </w:rPr>
        <w:t xml:space="preserve"> </w:t>
      </w:r>
      <w:r w:rsidRPr="00A16FB5">
        <w:rPr>
          <w:rStyle w:val="Emphasis"/>
          <w:highlight w:val="green"/>
        </w:rPr>
        <w:t>The monetary loss is sizable</w:t>
      </w:r>
      <w:r w:rsidRPr="00191A4A">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w:t>
      </w:r>
      <w:r w:rsidRPr="00A16FB5">
        <w:rPr>
          <w:rStyle w:val="StyleUnderline"/>
          <w:highlight w:val="green"/>
        </w:rPr>
        <w:t>earnings</w:t>
      </w:r>
      <w:r w:rsidRPr="00191A4A">
        <w:rPr>
          <w:sz w:val="16"/>
        </w:rPr>
        <w:t xml:space="preserve"> of this particularly vulnerable group </w:t>
      </w:r>
      <w:r w:rsidRPr="00A16FB5">
        <w:rPr>
          <w:rStyle w:val="StyleUnderline"/>
          <w:highlight w:val="green"/>
        </w:rPr>
        <w:t>drop</w:t>
      </w:r>
      <w:r w:rsidRPr="00191A4A">
        <w:rPr>
          <w:sz w:val="16"/>
        </w:rPr>
        <w:t xml:space="preserve">ped by </w:t>
      </w:r>
      <w:r w:rsidRPr="00BA32EB">
        <w:rPr>
          <w:rStyle w:val="StyleUnderline"/>
        </w:rPr>
        <w:t>between $800 and $</w:t>
      </w:r>
      <w:r w:rsidRPr="00A16FB5">
        <w:rPr>
          <w:rStyle w:val="StyleUnderline"/>
          <w:highlight w:val="green"/>
        </w:rPr>
        <w:t xml:space="preserve">1,500 </w:t>
      </w:r>
      <w:r w:rsidRPr="00A16FB5">
        <w:rPr>
          <w:rStyle w:val="Emphasis"/>
          <w:highlight w:val="green"/>
        </w:rPr>
        <w:t>each year</w:t>
      </w:r>
      <w:r w:rsidRPr="00191A4A">
        <w:rPr>
          <w:sz w:val="16"/>
        </w:rPr>
        <w:t>.</w:t>
      </w:r>
    </w:p>
    <w:p w:rsidR="00C540AF" w:rsidRPr="005847E3" w:rsidRDefault="00C540AF" w:rsidP="00C540AF">
      <w:pPr>
        <w:rPr>
          <w:sz w:val="8"/>
        </w:rPr>
      </w:pPr>
    </w:p>
    <w:p w:rsidR="00C540AF" w:rsidRPr="001C7C9C" w:rsidRDefault="00C540AF" w:rsidP="00C540AF">
      <w:pPr>
        <w:pStyle w:val="Heading4"/>
      </w:pPr>
      <w:r>
        <w:t>Recent wage growth is driving economic growth---it’s the single most important factor driving productivity and investment growth</w:t>
      </w:r>
    </w:p>
    <w:p w:rsidR="00C540AF" w:rsidRPr="001C7C9C" w:rsidRDefault="00C540AF" w:rsidP="00C540AF">
      <w:r>
        <w:t xml:space="preserve">[James </w:t>
      </w:r>
      <w:proofErr w:type="spellStart"/>
      <w:r w:rsidRPr="001C7C9C">
        <w:rPr>
          <w:rStyle w:val="Style13ptBold"/>
        </w:rPr>
        <w:t>Manyika</w:t>
      </w:r>
      <w:proofErr w:type="spellEnd"/>
      <w:r w:rsidRPr="001C7C9C">
        <w:rPr>
          <w:rStyle w:val="Style13ptBold"/>
        </w:rPr>
        <w:t xml:space="preserve"> et al.</w:t>
      </w:r>
      <w:r>
        <w:t xml:space="preserve">, FEBRUARY 22, </w:t>
      </w:r>
      <w:r w:rsidRPr="001C7C9C">
        <w:rPr>
          <w:rStyle w:val="Style13ptBold"/>
        </w:rPr>
        <w:t>2018</w:t>
      </w:r>
      <w:r>
        <w:t xml:space="preserve">, James </w:t>
      </w:r>
      <w:proofErr w:type="spellStart"/>
      <w:r>
        <w:t>Manyika</w:t>
      </w:r>
      <w:proofErr w:type="spellEnd"/>
      <w:r>
        <w:t xml:space="preserve"> is the San Francisco-based director of the McKinsey Global Institute (MGI), the business and economics research arm of McKinsey &amp; Company, "The U.S. Economy Is Suffering from Low Demand. Higher Wages Would Help," Harvard Business Review, https://hbr.org/2018/02/the-u-s-economy-is-suffering-from-low-demand-higher-wages-would-help]//Rank</w:t>
      </w:r>
    </w:p>
    <w:p w:rsidR="00C540AF" w:rsidRDefault="00C540AF" w:rsidP="00C540AF">
      <w:pPr>
        <w:rPr>
          <w:rStyle w:val="Emphasis"/>
        </w:rPr>
      </w:pPr>
      <w:r w:rsidRPr="001C7C9C">
        <w:rPr>
          <w:sz w:val="8"/>
        </w:rPr>
        <w:t xml:space="preserve">Some </w:t>
      </w:r>
      <w:r w:rsidRPr="001C7C9C">
        <w:rPr>
          <w:rStyle w:val="StyleUnderline"/>
        </w:rPr>
        <w:t>major companies have announced plans to boost employee</w:t>
      </w:r>
      <w:r w:rsidRPr="001C7C9C">
        <w:rPr>
          <w:sz w:val="8"/>
        </w:rPr>
        <w:t xml:space="preserve"> </w:t>
      </w:r>
      <w:r w:rsidRPr="00A60833">
        <w:rPr>
          <w:rStyle w:val="StyleUnderline"/>
        </w:rPr>
        <w:t>pay</w:t>
      </w:r>
      <w:r w:rsidRPr="001C7C9C">
        <w:rPr>
          <w:sz w:val="8"/>
        </w:rPr>
        <w:t xml:space="preserve">.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A16FB5">
        <w:rPr>
          <w:rStyle w:val="StyleUnderline"/>
          <w:highlight w:val="green"/>
        </w:rPr>
        <w:t>Economic</w:t>
      </w:r>
      <w:r w:rsidRPr="001C7C9C">
        <w:rPr>
          <w:rStyle w:val="StyleUnderline"/>
        </w:rPr>
        <w:t xml:space="preserve"> </w:t>
      </w:r>
      <w:r w:rsidRPr="00A16FB5">
        <w:rPr>
          <w:rStyle w:val="StyleUnderline"/>
          <w:highlight w:val="green"/>
        </w:rPr>
        <w:t>growth has been stuck</w:t>
      </w:r>
      <w:r w:rsidRPr="001C7C9C">
        <w:rPr>
          <w:rStyle w:val="StyleUnderline"/>
        </w:rPr>
        <w:t xml:space="preserve"> in low gear for almost a decade</w:t>
      </w:r>
      <w:r w:rsidRPr="001C7C9C">
        <w:rPr>
          <w:sz w:val="8"/>
        </w:rPr>
        <w:t xml:space="preserve"> now, </w:t>
      </w:r>
      <w:r w:rsidRPr="001C7C9C">
        <w:rPr>
          <w:rStyle w:val="StyleUnderline"/>
        </w:rPr>
        <w:t xml:space="preserve">averaging around 2% a year since 2010 while </w:t>
      </w:r>
      <w:r w:rsidRPr="00A16FB5">
        <w:rPr>
          <w:rStyle w:val="StyleUnderline"/>
          <w:highlight w:val="green"/>
        </w:rPr>
        <w:t>productivity</w:t>
      </w:r>
      <w:r w:rsidRPr="001C7C9C">
        <w:rPr>
          <w:rStyle w:val="StyleUnderline"/>
        </w:rPr>
        <w:t xml:space="preserve"> growth</w:t>
      </w:r>
      <w:r w:rsidRPr="001C7C9C">
        <w:rPr>
          <w:sz w:val="8"/>
        </w:rPr>
        <w:t xml:space="preserve">, the key to increasing living standards, </w:t>
      </w:r>
      <w:r w:rsidRPr="00A16FB5">
        <w:rPr>
          <w:rStyle w:val="StyleUnderline"/>
          <w:highlight w:val="green"/>
        </w:rPr>
        <w:t>has been languishing</w:t>
      </w:r>
      <w:r w:rsidRPr="001C7C9C">
        <w:rPr>
          <w:rStyle w:val="StyleUnderline"/>
        </w:rPr>
        <w:t xml:space="preserve"> near historic lows since the financial crisi</w:t>
      </w:r>
      <w:r w:rsidRPr="001C7C9C">
        <w:rPr>
          <w:sz w:val="8"/>
        </w:rPr>
        <w:t xml:space="preserve">s. </w:t>
      </w:r>
      <w:r w:rsidRPr="00A16FB5">
        <w:rPr>
          <w:rStyle w:val="Emphasis"/>
          <w:highlight w:val="green"/>
        </w:rPr>
        <w:t>But</w:t>
      </w:r>
      <w:r w:rsidRPr="001C7C9C">
        <w:rPr>
          <w:rStyle w:val="Emphasis"/>
        </w:rPr>
        <w:t xml:space="preserve"> more recently </w:t>
      </w:r>
      <w:r w:rsidRPr="00A16FB5">
        <w:rPr>
          <w:rStyle w:val="Emphasis"/>
          <w:highlight w:val="green"/>
        </w:rPr>
        <w:t>there has been</w:t>
      </w:r>
      <w:r w:rsidRPr="001C7C9C">
        <w:rPr>
          <w:sz w:val="8"/>
        </w:rPr>
        <w:t xml:space="preserve"> a glimmer of </w:t>
      </w:r>
      <w:r w:rsidRPr="00A16FB5">
        <w:rPr>
          <w:rStyle w:val="Emphasis"/>
          <w:highlight w:val="green"/>
        </w:rPr>
        <w:t>hope</w:t>
      </w:r>
      <w:r w:rsidRPr="001C7C9C">
        <w:rPr>
          <w:sz w:val="8"/>
        </w:rPr>
        <w:t xml:space="preserve">. </w:t>
      </w:r>
      <w:r w:rsidRPr="001C7C9C">
        <w:rPr>
          <w:rStyle w:val="Emphasis"/>
        </w:rPr>
        <w:t xml:space="preserve">After stagnating for years, </w:t>
      </w:r>
      <w:r w:rsidRPr="00A16FB5">
        <w:rPr>
          <w:rStyle w:val="Emphasis"/>
          <w:highlight w:val="green"/>
        </w:rPr>
        <w:t>wages have begun picking up</w:t>
      </w:r>
      <w:r w:rsidRPr="001C7C9C">
        <w:rPr>
          <w:sz w:val="8"/>
        </w:rPr>
        <w:t xml:space="preserve"> slightly, </w:t>
      </w:r>
      <w:r w:rsidRPr="00A16FB5">
        <w:rPr>
          <w:rStyle w:val="Emphasis"/>
          <w:highlight w:val="green"/>
        </w:rPr>
        <w:t>as has productivity</w:t>
      </w:r>
      <w:r w:rsidRPr="001C7C9C">
        <w:rPr>
          <w:rStyle w:val="Emphasis"/>
        </w:rPr>
        <w:t xml:space="preserve"> growth</w:t>
      </w:r>
      <w:r w:rsidRPr="001C7C9C">
        <w:rPr>
          <w:sz w:val="8"/>
        </w:rPr>
        <w:t xml:space="preserve">, while corporate profits remain near record highs. SERIES The Economy in 2018 Are </w:t>
      </w:r>
      <w:r w:rsidRPr="001C7C9C">
        <w:rPr>
          <w:rStyle w:val="Emphasis"/>
        </w:rPr>
        <w:t xml:space="preserve">these </w:t>
      </w:r>
      <w:r w:rsidRPr="00A16FB5">
        <w:rPr>
          <w:rStyle w:val="Emphasis"/>
          <w:highlight w:val="green"/>
        </w:rPr>
        <w:t>recent wage increases</w:t>
      </w:r>
      <w:r w:rsidRPr="001C7C9C">
        <w:rPr>
          <w:sz w:val="8"/>
        </w:rPr>
        <w:t xml:space="preserve"> merely necessary in light of a tightening labor market, or could they start a broader trend that </w:t>
      </w:r>
      <w:r w:rsidRPr="001C7C9C">
        <w:rPr>
          <w:rStyle w:val="Emphasis"/>
        </w:rPr>
        <w:t xml:space="preserve">may </w:t>
      </w:r>
      <w:r w:rsidRPr="00A16FB5">
        <w:rPr>
          <w:rStyle w:val="Emphasis"/>
          <w:highlight w:val="green"/>
        </w:rPr>
        <w:t>change</w:t>
      </w:r>
      <w:r w:rsidRPr="001C7C9C">
        <w:rPr>
          <w:rStyle w:val="Emphasis"/>
        </w:rPr>
        <w:t xml:space="preserve"> our economic </w:t>
      </w:r>
      <w:r w:rsidRPr="00A16FB5">
        <w:rPr>
          <w:rStyle w:val="Emphasis"/>
          <w:highlight w:val="green"/>
        </w:rPr>
        <w:t>growth trajectory</w:t>
      </w:r>
      <w:r w:rsidRPr="001C7C9C">
        <w:rPr>
          <w:sz w:val="8"/>
        </w:rPr>
        <w:t xml:space="preserve">? </w:t>
      </w:r>
      <w:r w:rsidRPr="001C7C9C">
        <w:rPr>
          <w:rStyle w:val="StyleUnderline"/>
        </w:rPr>
        <w:t>After a year-long analysis of seven developed countries and six sectors</w:t>
      </w:r>
      <w:r w:rsidRPr="001C7C9C">
        <w:rPr>
          <w:sz w:val="8"/>
        </w:rPr>
        <w:t xml:space="preserve">, </w:t>
      </w:r>
      <w:r w:rsidRPr="001C7C9C">
        <w:rPr>
          <w:rStyle w:val="Emphasis"/>
        </w:rPr>
        <w:t xml:space="preserve">we have concluded that </w:t>
      </w:r>
      <w:r w:rsidRPr="00A16FB5">
        <w:rPr>
          <w:rStyle w:val="Emphasis"/>
          <w:highlight w:val="green"/>
        </w:rPr>
        <w:t>demand matters for productivity</w:t>
      </w:r>
      <w:r w:rsidRPr="001C7C9C">
        <w:rPr>
          <w:rStyle w:val="Emphasis"/>
        </w:rPr>
        <w:t xml:space="preserve"> growth </w:t>
      </w:r>
      <w:r w:rsidRPr="00A16FB5">
        <w:rPr>
          <w:rStyle w:val="Emphasis"/>
          <w:highlight w:val="green"/>
        </w:rPr>
        <w:t>and</w:t>
      </w:r>
      <w:r w:rsidRPr="001C7C9C">
        <w:rPr>
          <w:rStyle w:val="Emphasis"/>
        </w:rPr>
        <w:t xml:space="preserve"> that </w:t>
      </w:r>
      <w:r w:rsidRPr="00A16FB5">
        <w:rPr>
          <w:rStyle w:val="Emphasis"/>
          <w:highlight w:val="green"/>
        </w:rPr>
        <w:t>increasing demand is key to restarting growth</w:t>
      </w:r>
      <w:r w:rsidRPr="001C7C9C">
        <w:rPr>
          <w:rStyle w:val="Emphasis"/>
        </w:rPr>
        <w:t xml:space="preserve"> across advanced economies.</w:t>
      </w:r>
      <w:r>
        <w:rPr>
          <w:rStyle w:val="Emphasis"/>
        </w:rPr>
        <w:t xml:space="preserve"> </w:t>
      </w:r>
      <w:r w:rsidRPr="001C7C9C">
        <w:rPr>
          <w:rStyle w:val="StyleUnderline"/>
        </w:rPr>
        <w:t>The impact of demand on productivity growth is often underappreciated</w:t>
      </w:r>
      <w:r w:rsidRPr="001C7C9C">
        <w:rPr>
          <w:sz w:val="8"/>
        </w:rPr>
        <w:t xml:space="preserve">. </w:t>
      </w:r>
      <w:r w:rsidRPr="001C7C9C">
        <w:rPr>
          <w:rStyle w:val="StyleUnderline"/>
        </w:rPr>
        <w:t>Looking closer at the period following the financial crisis, 2010 to 2014</w:t>
      </w:r>
      <w:r w:rsidRPr="001C7C9C">
        <w:rPr>
          <w:sz w:val="8"/>
        </w:rPr>
        <w:t xml:space="preserve">, </w:t>
      </w:r>
      <w:r w:rsidRPr="001C7C9C">
        <w:rPr>
          <w:rStyle w:val="Emphasis"/>
        </w:rPr>
        <w:t xml:space="preserve">we find that </w:t>
      </w:r>
      <w:r w:rsidRPr="00A16FB5">
        <w:rPr>
          <w:rStyle w:val="Emphasis"/>
          <w:highlight w:val="green"/>
        </w:rPr>
        <w:t>weak demand played a key role in</w:t>
      </w:r>
      <w:r w:rsidRPr="001C7C9C">
        <w:rPr>
          <w:rStyle w:val="Emphasis"/>
        </w:rPr>
        <w:t xml:space="preserve"> the </w:t>
      </w:r>
      <w:r w:rsidRPr="00A16FB5">
        <w:rPr>
          <w:rStyle w:val="Emphasis"/>
          <w:highlight w:val="green"/>
        </w:rPr>
        <w:t>recent productivity</w:t>
      </w:r>
      <w:r w:rsidRPr="001C7C9C">
        <w:rPr>
          <w:rStyle w:val="Emphasis"/>
        </w:rPr>
        <w:t xml:space="preserve"> growth </w:t>
      </w:r>
      <w:r w:rsidRPr="00A16FB5">
        <w:rPr>
          <w:rStyle w:val="Emphasis"/>
          <w:highlight w:val="green"/>
        </w:rPr>
        <w:t>decline</w:t>
      </w:r>
      <w:r w:rsidRPr="001C7C9C">
        <w:rPr>
          <w:rStyle w:val="Emphasis"/>
        </w:rPr>
        <w:t xml:space="preserve"> to historic lows</w:t>
      </w:r>
      <w:r w:rsidRPr="001C7C9C">
        <w:rPr>
          <w:sz w:val="8"/>
        </w:rPr>
        <w:t xml:space="preserve">. In fact, </w:t>
      </w:r>
      <w:r w:rsidRPr="001C7C9C">
        <w:rPr>
          <w:rStyle w:val="StyleUnderline"/>
        </w:rPr>
        <w:t>about half of the slowdown in productivity growth</w:t>
      </w:r>
      <w:r w:rsidRPr="001C7C9C">
        <w:rPr>
          <w:sz w:val="8"/>
        </w:rPr>
        <w:t xml:space="preserve"> — from an average of 2.4% in the United States and Western Europe in 2000 to 2004 to 0.5% a decade later — </w:t>
      </w:r>
      <w:r w:rsidRPr="001C7C9C">
        <w:rPr>
          <w:rStyle w:val="Emphasis"/>
        </w:rPr>
        <w:t>was due to weak demand and uncertainty</w:t>
      </w:r>
      <w:r w:rsidRPr="001C7C9C">
        <w:rPr>
          <w:sz w:val="8"/>
        </w:rPr>
        <w:t xml:space="preserve">. For example, </w:t>
      </w:r>
      <w:r w:rsidRPr="00A16FB5">
        <w:rPr>
          <w:rStyle w:val="StyleUnderline"/>
          <w:highlight w:val="green"/>
        </w:rPr>
        <w:t>in the mid</w:t>
      </w:r>
      <w:r w:rsidRPr="001C7C9C">
        <w:rPr>
          <w:rStyle w:val="StyleUnderline"/>
        </w:rPr>
        <w:t>-19</w:t>
      </w:r>
      <w:r w:rsidRPr="00A16FB5">
        <w:rPr>
          <w:rStyle w:val="StyleUnderline"/>
          <w:highlight w:val="green"/>
        </w:rPr>
        <w:t>90s</w:t>
      </w:r>
      <w:r w:rsidRPr="001C7C9C">
        <w:rPr>
          <w:rStyle w:val="StyleUnderline"/>
        </w:rPr>
        <w:t xml:space="preserve"> to the mid-2000s</w:t>
      </w:r>
      <w:r w:rsidRPr="001C7C9C">
        <w:rPr>
          <w:sz w:val="8"/>
        </w:rPr>
        <w:t xml:space="preserve">, </w:t>
      </w:r>
      <w:r w:rsidRPr="001C7C9C">
        <w:rPr>
          <w:rStyle w:val="Emphasis"/>
        </w:rPr>
        <w:t xml:space="preserve">rising </w:t>
      </w:r>
      <w:r w:rsidRPr="00A16FB5">
        <w:rPr>
          <w:rStyle w:val="Emphasis"/>
          <w:highlight w:val="green"/>
        </w:rPr>
        <w:t>consumer</w:t>
      </w:r>
      <w:r w:rsidRPr="001C7C9C">
        <w:rPr>
          <w:rStyle w:val="Emphasis"/>
        </w:rPr>
        <w:t xml:space="preserve"> </w:t>
      </w:r>
      <w:r w:rsidRPr="00A16FB5">
        <w:rPr>
          <w:rStyle w:val="Emphasis"/>
          <w:highlight w:val="green"/>
        </w:rPr>
        <w:t>purchasing power boosted productivity</w:t>
      </w:r>
      <w:r w:rsidRPr="001C7C9C">
        <w:rPr>
          <w:rStyle w:val="Emphasis"/>
        </w:rPr>
        <w:t xml:space="preserve"> growth</w:t>
      </w:r>
      <w:r w:rsidRPr="001C7C9C">
        <w:rPr>
          <w:sz w:val="8"/>
        </w:rPr>
        <w:t xml:space="preserve"> in both the retail and the auto sector, </w:t>
      </w:r>
      <w:r w:rsidRPr="00A16FB5">
        <w:rPr>
          <w:rStyle w:val="Emphasis"/>
          <w:highlight w:val="green"/>
        </w:rPr>
        <w:t>by encouraging a shift to high</w:t>
      </w:r>
      <w:r w:rsidRPr="001C7C9C">
        <w:rPr>
          <w:rStyle w:val="Emphasis"/>
        </w:rPr>
        <w:t>er-</w:t>
      </w:r>
      <w:r w:rsidRPr="00A16FB5">
        <w:rPr>
          <w:rStyle w:val="Emphasis"/>
          <w:highlight w:val="green"/>
        </w:rPr>
        <w:t>value</w:t>
      </w:r>
      <w:r w:rsidRPr="001C7C9C">
        <w:rPr>
          <w:rStyle w:val="Emphasis"/>
        </w:rPr>
        <w:t xml:space="preserve"> </w:t>
      </w:r>
      <w:r w:rsidRPr="00A16FB5">
        <w:rPr>
          <w:rStyle w:val="Emphasis"/>
          <w:highlight w:val="green"/>
        </w:rPr>
        <w:t>goods that can be supplied at higher productivity</w:t>
      </w:r>
      <w:r w:rsidRPr="001C7C9C">
        <w:rPr>
          <w:rStyle w:val="Emphasis"/>
        </w:rPr>
        <w:t xml:space="preserve"> levels</w:t>
      </w:r>
      <w:r w:rsidRPr="001C7C9C">
        <w:rPr>
          <w:sz w:val="8"/>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t>
      </w:r>
      <w:r w:rsidRPr="001C7C9C">
        <w:rPr>
          <w:rStyle w:val="StyleUnderline"/>
        </w:rPr>
        <w:t>we estimate that consumers shifting to higher-value goods</w:t>
      </w:r>
      <w:r w:rsidRPr="001C7C9C">
        <w:rPr>
          <w:sz w:val="8"/>
        </w:rPr>
        <w:t xml:space="preserve">, for example higher-value wines or premium yogurts, </w:t>
      </w:r>
      <w:r w:rsidRPr="001C7C9C">
        <w:rPr>
          <w:rStyle w:val="Emphasis"/>
        </w:rPr>
        <w:t>contributed 45% to</w:t>
      </w:r>
      <w:r w:rsidRPr="001C7C9C">
        <w:rPr>
          <w:sz w:val="8"/>
        </w:rPr>
        <w:t xml:space="preserve"> the 1995-2000 retail </w:t>
      </w:r>
      <w:r w:rsidRPr="001C7C9C">
        <w:rPr>
          <w:rStyle w:val="Emphasis"/>
        </w:rPr>
        <w:t>productivity acceleration in the United States</w:t>
      </w:r>
      <w:r w:rsidRPr="001C7C9C">
        <w:rPr>
          <w:sz w:val="8"/>
        </w:rPr>
        <w:t xml:space="preserve">. </w:t>
      </w:r>
      <w:r w:rsidRPr="001C7C9C">
        <w:rPr>
          <w:rStyle w:val="StyleUnderline"/>
        </w:rPr>
        <w:t>This subsequently waned, dragging down productivity growth</w:t>
      </w:r>
      <w:r w:rsidRPr="001C7C9C">
        <w:rPr>
          <w:sz w:val="8"/>
        </w:rPr>
        <w:t xml:space="preserve">. To put it simply, </w:t>
      </w:r>
      <w:r w:rsidRPr="00A16FB5">
        <w:rPr>
          <w:rStyle w:val="Emphasis"/>
          <w:highlight w:val="green"/>
        </w:rPr>
        <w:t>when consumers have more to spend, they buy</w:t>
      </w:r>
      <w:r w:rsidRPr="001C7C9C">
        <w:rPr>
          <w:rStyle w:val="Emphasis"/>
        </w:rPr>
        <w:t xml:space="preserve"> more </w:t>
      </w:r>
      <w:r w:rsidRPr="00A16FB5">
        <w:rPr>
          <w:rStyle w:val="Emphasis"/>
          <w:highlight w:val="green"/>
        </w:rPr>
        <w:t>sophisticated things. That’s good</w:t>
      </w:r>
      <w:r w:rsidRPr="001C7C9C">
        <w:rPr>
          <w:rStyle w:val="Emphasis"/>
        </w:rPr>
        <w:t xml:space="preserve"> not just for consumers and producers, but </w:t>
      </w:r>
      <w:r w:rsidRPr="00A16FB5">
        <w:rPr>
          <w:rStyle w:val="Emphasis"/>
          <w:highlight w:val="green"/>
        </w:rPr>
        <w:t>for the overall economy, because making</w:t>
      </w:r>
      <w:r w:rsidRPr="001C7C9C">
        <w:rPr>
          <w:rStyle w:val="Emphasis"/>
        </w:rPr>
        <w:t xml:space="preserve"> more </w:t>
      </w:r>
      <w:r w:rsidRPr="00A16FB5">
        <w:rPr>
          <w:rStyle w:val="Emphasis"/>
          <w:highlight w:val="green"/>
        </w:rPr>
        <w:t>sophisticated</w:t>
      </w:r>
      <w:r w:rsidRPr="001C7C9C">
        <w:rPr>
          <w:rStyle w:val="Emphasis"/>
        </w:rPr>
        <w:t xml:space="preserve">, higher-value </w:t>
      </w:r>
      <w:r w:rsidRPr="00A16FB5">
        <w:rPr>
          <w:rStyle w:val="Emphasis"/>
          <w:highlight w:val="green"/>
        </w:rPr>
        <w:t>things makes everyone</w:t>
      </w:r>
      <w:r w:rsidRPr="001C7C9C">
        <w:rPr>
          <w:rStyle w:val="Emphasis"/>
        </w:rPr>
        <w:t xml:space="preserve"> </w:t>
      </w:r>
      <w:r w:rsidRPr="00A16FB5">
        <w:rPr>
          <w:rStyle w:val="Emphasis"/>
          <w:highlight w:val="green"/>
        </w:rPr>
        <w:t>involve more productive</w:t>
      </w:r>
      <w:r w:rsidRPr="001C7C9C">
        <w:rPr>
          <w:rStyle w:val="Emphasis"/>
        </w:rPr>
        <w:t>, and therefore helps increase overall standards of living.</w:t>
      </w:r>
      <w:r>
        <w:rPr>
          <w:rStyle w:val="Emphasis"/>
        </w:rPr>
        <w:t xml:space="preserve"> </w:t>
      </w:r>
      <w:r w:rsidRPr="001C7C9C">
        <w:rPr>
          <w:sz w:val="8"/>
        </w:rPr>
        <w:t xml:space="preserve">In addition, </w:t>
      </w:r>
      <w:r w:rsidRPr="001C7C9C">
        <w:rPr>
          <w:rStyle w:val="StyleUnderline"/>
        </w:rPr>
        <w:t xml:space="preserve">we found </w:t>
      </w:r>
      <w:r w:rsidRPr="00A60833">
        <w:rPr>
          <w:rStyle w:val="StyleUnderline"/>
        </w:rPr>
        <w:t>two</w:t>
      </w:r>
      <w:r w:rsidRPr="001C7C9C">
        <w:rPr>
          <w:rStyle w:val="StyleUnderline"/>
        </w:rPr>
        <w:t xml:space="preserve"> </w:t>
      </w:r>
      <w:r w:rsidRPr="00A16FB5">
        <w:rPr>
          <w:rStyle w:val="StyleUnderline"/>
          <w:highlight w:val="green"/>
        </w:rPr>
        <w:t>other ways weak demand hurt productivity</w:t>
      </w:r>
      <w:r w:rsidRPr="001C7C9C">
        <w:rPr>
          <w:rStyle w:val="StyleUnderline"/>
        </w:rPr>
        <w:t xml:space="preserve"> growth</w:t>
      </w:r>
      <w:r w:rsidRPr="001C7C9C">
        <w:rPr>
          <w:sz w:val="8"/>
        </w:rPr>
        <w:t xml:space="preserve"> in the aftermath of the financial crisis: </w:t>
      </w:r>
      <w:r w:rsidRPr="001C7C9C">
        <w:rPr>
          <w:rStyle w:val="Emphasis"/>
        </w:rPr>
        <w:t xml:space="preserve">a </w:t>
      </w:r>
      <w:r w:rsidRPr="00A16FB5">
        <w:rPr>
          <w:rStyle w:val="Emphasis"/>
          <w:highlight w:val="green"/>
        </w:rPr>
        <w:t>reduction in economies of scale and weak investment</w:t>
      </w:r>
      <w:r w:rsidRPr="001C7C9C">
        <w:rPr>
          <w:sz w:val="8"/>
        </w:rPr>
        <w:t xml:space="preserve">. First, the economies of scale effect. </w:t>
      </w:r>
      <w:r w:rsidRPr="001C7C9C">
        <w:rPr>
          <w:rStyle w:val="StyleUnderline"/>
        </w:rPr>
        <w:t>In finance,</w:t>
      </w:r>
      <w:r w:rsidRPr="001C7C9C">
        <w:rPr>
          <w:sz w:val="8"/>
        </w:rPr>
        <w:t xml:space="preserve"> </w:t>
      </w:r>
      <w:r w:rsidRPr="00A16FB5">
        <w:rPr>
          <w:rStyle w:val="StyleUnderline"/>
          <w:highlight w:val="green"/>
        </w:rPr>
        <w:t>productivity</w:t>
      </w:r>
      <w:r w:rsidRPr="001C7C9C">
        <w:rPr>
          <w:rStyle w:val="StyleUnderline"/>
        </w:rPr>
        <w:t xml:space="preserve"> growth </w:t>
      </w:r>
      <w:r w:rsidRPr="00A16FB5">
        <w:rPr>
          <w:rStyle w:val="StyleUnderline"/>
          <w:highlight w:val="green"/>
        </w:rPr>
        <w:t>declined</w:t>
      </w:r>
      <w:r w:rsidRPr="001C7C9C">
        <w:rPr>
          <w:rStyle w:val="StyleUnderline"/>
        </w:rPr>
        <w:t xml:space="preserve"> particularly in the United States</w:t>
      </w:r>
      <w:r w:rsidRPr="001C7C9C">
        <w:rPr>
          <w:sz w:val="8"/>
        </w:rPr>
        <w:t xml:space="preserve">, United Kingdom, and Spain </w:t>
      </w:r>
      <w:r w:rsidRPr="00A16FB5">
        <w:rPr>
          <w:rStyle w:val="StyleUnderline"/>
          <w:highlight w:val="green"/>
        </w:rPr>
        <w:t>due to contractions in lending</w:t>
      </w:r>
      <w:r w:rsidRPr="001C7C9C">
        <w:rPr>
          <w:rStyle w:val="StyleUnderline"/>
        </w:rPr>
        <w:t xml:space="preserve"> volumes that banks were unable to fully offset with staff cuts due to the need for fixed labor</w:t>
      </w:r>
      <w:r w:rsidRPr="001C7C9C">
        <w:rPr>
          <w:sz w:val="8"/>
        </w:rPr>
        <w:t xml:space="preserve"> (for example to support branch networks and IT infrastructure or to deal with existing loans and bad debt). </w:t>
      </w:r>
      <w:r w:rsidRPr="001C7C9C">
        <w:rPr>
          <w:rStyle w:val="StyleUnderline"/>
        </w:rPr>
        <w:t>The utilities sector</w:t>
      </w:r>
      <w:r w:rsidRPr="001C7C9C">
        <w:rPr>
          <w:sz w:val="8"/>
        </w:rPr>
        <w:t xml:space="preserve">, which has seen flattening demand growth due to both energy efficiency policies as well as a decline in economic activity during the crisis, </w:t>
      </w:r>
      <w:r w:rsidRPr="001C7C9C">
        <w:rPr>
          <w:rStyle w:val="StyleUnderline"/>
        </w:rPr>
        <w:t>was similarly not able to downsize labor due to the need for labor to support electricity distribution and the grid infrastructure, and here, too, productivity growth fell</w:t>
      </w:r>
      <w:r w:rsidRPr="001C7C9C">
        <w:rPr>
          <w:sz w:val="8"/>
        </w:rPr>
        <w:t xml:space="preserve">. </w:t>
      </w:r>
      <w:r w:rsidRPr="001C7C9C">
        <w:rPr>
          <w:rStyle w:val="Emphasis"/>
        </w:rPr>
        <w:t>Second, the effect of weak investment</w:t>
      </w:r>
      <w:r w:rsidRPr="001C7C9C">
        <w:rPr>
          <w:sz w:val="8"/>
        </w:rPr>
        <w:t xml:space="preserve">. We have found from our global surveys of businesses that </w:t>
      </w:r>
      <w:r w:rsidRPr="001C7C9C">
        <w:rPr>
          <w:rStyle w:val="StyleUnderline"/>
        </w:rPr>
        <w:t>almost half of companies that are increasing their investment budgets are doing so because of an increase in demand</w:t>
      </w:r>
      <w:r w:rsidRPr="001C7C9C">
        <w:rPr>
          <w:sz w:val="8"/>
        </w:rPr>
        <w:t xml:space="preserve">. </w:t>
      </w:r>
      <w:r w:rsidRPr="00A16FB5">
        <w:rPr>
          <w:rStyle w:val="Emphasis"/>
          <w:highlight w:val="green"/>
        </w:rPr>
        <w:t>Demand is the single most important factor driving</w:t>
      </w:r>
      <w:r w:rsidRPr="001C7C9C">
        <w:rPr>
          <w:rStyle w:val="Emphasis"/>
        </w:rPr>
        <w:t xml:space="preserve"> corporate </w:t>
      </w:r>
      <w:r w:rsidRPr="00A16FB5">
        <w:rPr>
          <w:rStyle w:val="Emphasis"/>
          <w:highlight w:val="green"/>
        </w:rPr>
        <w:t>investment</w:t>
      </w:r>
      <w:r w:rsidRPr="001C7C9C">
        <w:rPr>
          <w:rStyle w:val="Emphasis"/>
        </w:rPr>
        <w:t xml:space="preserve"> decisions</w:t>
      </w:r>
      <w:r w:rsidRPr="001C7C9C">
        <w:rPr>
          <w:sz w:val="8"/>
        </w:rPr>
        <w:t xml:space="preserve">. </w:t>
      </w:r>
      <w:r w:rsidRPr="00A16FB5">
        <w:rPr>
          <w:rStyle w:val="Emphasis"/>
          <w:highlight w:val="green"/>
        </w:rPr>
        <w:t>Investment</w:t>
      </w:r>
      <w:r w:rsidRPr="001C7C9C">
        <w:rPr>
          <w:sz w:val="8"/>
        </w:rPr>
        <w:t>, in turn</w:t>
      </w:r>
      <w:r w:rsidRPr="001C7C9C">
        <w:rPr>
          <w:rStyle w:val="Emphasis"/>
        </w:rPr>
        <w:t xml:space="preserve">, </w:t>
      </w:r>
      <w:r w:rsidRPr="00A16FB5">
        <w:rPr>
          <w:rStyle w:val="Emphasis"/>
          <w:highlight w:val="green"/>
        </w:rPr>
        <w:t>is critical for productivity</w:t>
      </w:r>
      <w:r w:rsidRPr="001C7C9C">
        <w:rPr>
          <w:rStyle w:val="Emphasis"/>
        </w:rPr>
        <w:t xml:space="preserve"> growth, as </w:t>
      </w:r>
      <w:r w:rsidRPr="00A16FB5">
        <w:rPr>
          <w:rStyle w:val="Emphasis"/>
          <w:highlight w:val="green"/>
        </w:rPr>
        <w:t>it equips workers with</w:t>
      </w:r>
      <w:r w:rsidRPr="001C7C9C">
        <w:rPr>
          <w:rStyle w:val="Emphasis"/>
        </w:rPr>
        <w:t xml:space="preserve"> more – and with more recent and </w:t>
      </w:r>
      <w:r w:rsidRPr="00A16FB5">
        <w:rPr>
          <w:rStyle w:val="Emphasis"/>
          <w:highlight w:val="green"/>
        </w:rPr>
        <w:t>innovative</w:t>
      </w:r>
      <w:r w:rsidRPr="001C7C9C">
        <w:rPr>
          <w:rStyle w:val="Emphasis"/>
        </w:rPr>
        <w:t xml:space="preserve"> – equipment, software, and </w:t>
      </w:r>
      <w:r w:rsidRPr="00A16FB5">
        <w:rPr>
          <w:rStyle w:val="Emphasis"/>
          <w:highlight w:val="green"/>
        </w:rPr>
        <w:t>structures</w:t>
      </w:r>
      <w:r w:rsidRPr="001C7C9C">
        <w:rPr>
          <w:sz w:val="8"/>
        </w:rPr>
        <w:t xml:space="preserve">. </w:t>
      </w:r>
      <w:r w:rsidRPr="001C7C9C">
        <w:rPr>
          <w:rStyle w:val="StyleUnderline"/>
        </w:rPr>
        <w:t>But we have seen capital intensity growth fall to the lowest levels in post-WWII history</w:t>
      </w:r>
      <w:r w:rsidRPr="001C7C9C">
        <w:rPr>
          <w:sz w:val="8"/>
        </w:rPr>
        <w:t xml:space="preserve">. </w:t>
      </w:r>
      <w:r w:rsidRPr="00A16FB5">
        <w:rPr>
          <w:rStyle w:val="Emphasis"/>
          <w:highlight w:val="green"/>
        </w:rPr>
        <w:t>Weaker demand leads to</w:t>
      </w:r>
      <w:r w:rsidRPr="001C7C9C">
        <w:rPr>
          <w:rStyle w:val="Emphasis"/>
        </w:rPr>
        <w:t xml:space="preserve"> </w:t>
      </w:r>
      <w:r w:rsidRPr="00A16FB5">
        <w:rPr>
          <w:rStyle w:val="Emphasis"/>
          <w:highlight w:val="green"/>
        </w:rPr>
        <w:t>weaker investment and creates a vicious cycle for</w:t>
      </w:r>
      <w:r w:rsidRPr="001C7C9C">
        <w:rPr>
          <w:rStyle w:val="Emphasis"/>
        </w:rPr>
        <w:t xml:space="preserve"> productivity and income </w:t>
      </w:r>
      <w:r w:rsidRPr="00A16FB5">
        <w:rPr>
          <w:rStyle w:val="Emphasis"/>
          <w:highlight w:val="green"/>
        </w:rPr>
        <w:t>growth</w:t>
      </w:r>
      <w:r w:rsidRPr="001C7C9C">
        <w:rPr>
          <w:rStyle w:val="Emphasis"/>
        </w:rPr>
        <w:t>.</w:t>
      </w:r>
      <w:r>
        <w:rPr>
          <w:rStyle w:val="Emphasis"/>
        </w:rPr>
        <w:t xml:space="preserve"> </w:t>
      </w:r>
      <w:r w:rsidRPr="001C7C9C">
        <w:rPr>
          <w:sz w:val="8"/>
        </w:rPr>
        <w:t xml:space="preserve">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there is concern about where the next wave of growth will come from.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1C7C9C">
        <w:rPr>
          <w:rStyle w:val="StyleUnderline"/>
        </w:rPr>
        <w:t>Suitable tools for this</w:t>
      </w:r>
      <w:r w:rsidRPr="001C7C9C">
        <w:rPr>
          <w:sz w:val="8"/>
        </w:rPr>
        <w:t xml:space="preserve"> longer-term </w:t>
      </w:r>
      <w:r w:rsidRPr="001C7C9C">
        <w:rPr>
          <w:rStyle w:val="StyleUnderline"/>
        </w:rPr>
        <w:t>situation include</w:t>
      </w:r>
      <w:r w:rsidRPr="001C7C9C">
        <w:rPr>
          <w:sz w:val="8"/>
        </w:rPr>
        <w:t xml:space="preserve">: focusing on productive investment as a fiscal priority, </w:t>
      </w:r>
      <w:r w:rsidRPr="001C7C9C">
        <w:rPr>
          <w:rStyle w:val="Emphasis"/>
        </w:rPr>
        <w:t>growing the purchasing power of</w:t>
      </w:r>
      <w:r w:rsidRPr="001C7C9C">
        <w:rPr>
          <w:sz w:val="8"/>
        </w:rPr>
        <w:t xml:space="preserve"> low-income </w:t>
      </w:r>
      <w:r w:rsidRPr="001C7C9C">
        <w:rPr>
          <w:rStyle w:val="Emphasis"/>
        </w:rPr>
        <w:t>consumers</w:t>
      </w:r>
      <w:r w:rsidRPr="001C7C9C">
        <w:rPr>
          <w:sz w:val="8"/>
        </w:rPr>
        <w:t xml:space="preserve">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w:t>
      </w:r>
      <w:r w:rsidRPr="001C7C9C">
        <w:rPr>
          <w:rStyle w:val="Emphasis"/>
        </w:rPr>
        <w:t>representatives of employees and employers alike share a common interest in healthy wage growth.</w:t>
      </w:r>
    </w:p>
    <w:p w:rsidR="00C540AF" w:rsidRDefault="00C540AF" w:rsidP="00C540AF"/>
    <w:p w:rsidR="00C540AF" w:rsidRDefault="00C540AF" w:rsidP="00C540AF">
      <w:pPr>
        <w:pStyle w:val="Heading3"/>
      </w:pPr>
      <w:r>
        <w:t>1NC – High-Skill</w:t>
      </w:r>
    </w:p>
    <w:p w:rsidR="00C540AF" w:rsidRDefault="00C540AF" w:rsidP="00C540AF">
      <w:pPr>
        <w:pStyle w:val="Heading4"/>
      </w:pPr>
      <w:r>
        <w:t>Wages are rising now because of Trump’s crackdowns on immigration, which maintain the tight labor market</w:t>
      </w:r>
    </w:p>
    <w:p w:rsidR="00C540AF" w:rsidRDefault="00C540AF" w:rsidP="00C540AF">
      <w:r>
        <w:t xml:space="preserve">[Sean </w:t>
      </w:r>
      <w:r w:rsidRPr="005847E3">
        <w:rPr>
          <w:rStyle w:val="Style13ptBold"/>
        </w:rPr>
        <w:t>Higgins</w:t>
      </w:r>
      <w:r>
        <w:t xml:space="preserve">, </w:t>
      </w:r>
      <w:r w:rsidRPr="005847E3">
        <w:rPr>
          <w:rStyle w:val="Style13ptBold"/>
        </w:rPr>
        <w:t>6-12</w:t>
      </w:r>
      <w:r>
        <w:t>-2018, "Trump's economic experiment: Growth without immigrants," Washington Examiner, https://www.washingtonexaminer.com/policy/economy/trumps-economic-experiment-growth-without-immigrants]//Rank</w:t>
      </w:r>
    </w:p>
    <w:p w:rsidR="00C540AF" w:rsidRDefault="00C540AF" w:rsidP="00C540AF">
      <w:pPr>
        <w:rPr>
          <w:sz w:val="8"/>
        </w:rPr>
      </w:pPr>
      <w:r w:rsidRPr="005847E3">
        <w:rPr>
          <w:rStyle w:val="Emphasis"/>
        </w:rPr>
        <w:t xml:space="preserve">The nation's unemployment rate is at a 49-year low and </w:t>
      </w:r>
      <w:r w:rsidRPr="00A16FB5">
        <w:rPr>
          <w:rStyle w:val="Emphasis"/>
          <w:highlight w:val="green"/>
        </w:rPr>
        <w:t>wages are finally rising</w:t>
      </w:r>
      <w:r w:rsidRPr="005847E3">
        <w:rPr>
          <w:sz w:val="8"/>
        </w:rPr>
        <w:t xml:space="preserve"> after years of stagnation. </w:t>
      </w:r>
      <w:r w:rsidRPr="00A16FB5">
        <w:rPr>
          <w:rStyle w:val="Emphasis"/>
          <w:highlight w:val="green"/>
        </w:rPr>
        <w:t>But</w:t>
      </w:r>
      <w:r w:rsidRPr="005847E3">
        <w:rPr>
          <w:sz w:val="8"/>
        </w:rPr>
        <w:t xml:space="preserve"> President </w:t>
      </w:r>
      <w:r w:rsidRPr="00A16FB5">
        <w:rPr>
          <w:rStyle w:val="Emphasis"/>
          <w:highlight w:val="green"/>
        </w:rPr>
        <w:t>Trump</w:t>
      </w:r>
      <w:r w:rsidRPr="005847E3">
        <w:rPr>
          <w:rStyle w:val="Emphasis"/>
        </w:rPr>
        <w:t xml:space="preserve"> </w:t>
      </w:r>
      <w:r w:rsidRPr="00A16FB5">
        <w:rPr>
          <w:rStyle w:val="Emphasis"/>
          <w:highlight w:val="green"/>
        </w:rPr>
        <w:t>is handling the tight</w:t>
      </w:r>
      <w:r w:rsidRPr="005847E3">
        <w:rPr>
          <w:rStyle w:val="Emphasis"/>
        </w:rPr>
        <w:t xml:space="preserve"> labor </w:t>
      </w:r>
      <w:r w:rsidRPr="00A16FB5">
        <w:rPr>
          <w:rStyle w:val="Emphasis"/>
          <w:highlight w:val="green"/>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A16FB5">
        <w:rPr>
          <w:rStyle w:val="Emphasis"/>
          <w:highlight w:val="green"/>
        </w:rPr>
        <w:t>a tight</w:t>
      </w:r>
      <w:r w:rsidRPr="005847E3">
        <w:rPr>
          <w:rStyle w:val="Emphasis"/>
        </w:rPr>
        <w:t xml:space="preserve"> labor </w:t>
      </w:r>
      <w:r w:rsidRPr="00A16FB5">
        <w:rPr>
          <w:rStyle w:val="Emphasis"/>
          <w:highlight w:val="green"/>
        </w:rPr>
        <w:t>market</w:t>
      </w:r>
      <w:r w:rsidRPr="005847E3">
        <w:rPr>
          <w:rStyle w:val="Emphasis"/>
        </w:rPr>
        <w:t xml:space="preserve"> as a problem. It views it as a </w:t>
      </w:r>
      <w:r w:rsidRPr="00A16FB5">
        <w:rPr>
          <w:rStyle w:val="Emphasis"/>
          <w:highlight w:val="green"/>
        </w:rPr>
        <w:t>solution to</w:t>
      </w:r>
      <w:r w:rsidRPr="005847E3">
        <w:rPr>
          <w:rStyle w:val="Emphasis"/>
        </w:rPr>
        <w:t xml:space="preserve"> the problem of </w:t>
      </w:r>
      <w:r w:rsidRPr="00A16FB5">
        <w:rPr>
          <w:rStyle w:val="Emphasis"/>
          <w:highlight w:val="green"/>
        </w:rPr>
        <w:t>stagnant wages because it forces employers to pay more to attract</w:t>
      </w:r>
      <w:r w:rsidRPr="005847E3">
        <w:rPr>
          <w:rStyle w:val="Emphasis"/>
        </w:rPr>
        <w:t xml:space="preserve"> </w:t>
      </w:r>
      <w:r w:rsidRPr="00A16FB5">
        <w:rPr>
          <w:rStyle w:val="Emphasis"/>
          <w:highlight w:val="green"/>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A16FB5">
        <w:rPr>
          <w:rStyle w:val="StyleUnderline"/>
          <w:highlight w:val="green"/>
        </w:rPr>
        <w:t>the administration has stepped up border arrests and</w:t>
      </w:r>
      <w:r w:rsidRPr="005847E3">
        <w:rPr>
          <w:rStyle w:val="StyleUnderline"/>
        </w:rPr>
        <w:t xml:space="preserve"> has attempted to </w:t>
      </w:r>
      <w:r w:rsidRPr="00A16FB5">
        <w:rPr>
          <w:rStyle w:val="StyleUnderline"/>
          <w:highlight w:val="green"/>
        </w:rPr>
        <w:t>crack down on "sanctuary cities</w:t>
      </w:r>
      <w:r w:rsidRPr="005847E3">
        <w:rPr>
          <w:rStyle w:val="StyleUnderline"/>
        </w:rPr>
        <w:t>"</w:t>
      </w:r>
      <w:r w:rsidRPr="005847E3">
        <w:rPr>
          <w:sz w:val="8"/>
        </w:rPr>
        <w:t xml:space="preserve"> that don't alert federal authorities to illegal immigrants. </w:t>
      </w:r>
      <w:r w:rsidRPr="00A16FB5">
        <w:rPr>
          <w:rStyle w:val="StyleUnderline"/>
          <w:highlight w:val="green"/>
        </w:rPr>
        <w:t>It is tightening legal immigration</w:t>
      </w:r>
      <w:r w:rsidRPr="005847E3">
        <w:rPr>
          <w:rStyle w:val="StyleUnderline"/>
        </w:rPr>
        <w:t xml:space="preserve">, too, moving to put the </w:t>
      </w:r>
      <w:r w:rsidRPr="00A16FB5">
        <w:rPr>
          <w:rStyle w:val="StyleUnderline"/>
          <w:highlight w:val="green"/>
        </w:rPr>
        <w:t>H-1B</w:t>
      </w:r>
      <w:r w:rsidRPr="005847E3">
        <w:rPr>
          <w:rStyle w:val="StyleUnderline"/>
        </w:rPr>
        <w:t xml:space="preserve"> high-tech visa program for foreign workers under </w:t>
      </w:r>
      <w:r w:rsidRPr="00A16FB5">
        <w:rPr>
          <w:rStyle w:val="StyleUnderline"/>
          <w:highlight w:val="green"/>
        </w:rPr>
        <w:t>stricter requirements</w:t>
      </w:r>
      <w:r w:rsidRPr="005847E3">
        <w:rPr>
          <w:rStyle w:val="StyleUnderline"/>
        </w:rPr>
        <w:t xml:space="preserve"> and oversight and limiting the ability of visa holders' spouses to work. It also put the </w:t>
      </w:r>
      <w:r w:rsidRPr="00A16FB5">
        <w:rPr>
          <w:rStyle w:val="StyleUnderline"/>
          <w:highlight w:val="green"/>
        </w:rPr>
        <w:t>H-2B</w:t>
      </w:r>
      <w:r w:rsidRPr="005847E3">
        <w:rPr>
          <w:rStyle w:val="StyleUnderline"/>
        </w:rPr>
        <w:t xml:space="preserve"> visa program for temporary, non-agricultural workers </w:t>
      </w:r>
      <w:r w:rsidRPr="00A16FB5">
        <w:rPr>
          <w:rStyle w:val="StyleUnderline"/>
          <w:highlight w:val="green"/>
        </w:rPr>
        <w:t>under</w:t>
      </w:r>
      <w:r w:rsidRPr="005847E3">
        <w:rPr>
          <w:rStyle w:val="StyleUnderline"/>
        </w:rPr>
        <w:t xml:space="preserve"> a </w:t>
      </w:r>
      <w:r w:rsidRPr="00A16FB5">
        <w:rPr>
          <w:rStyle w:val="StyleUnderline"/>
          <w:highlight w:val="green"/>
        </w:rPr>
        <w:t>lottery</w:t>
      </w:r>
      <w:r w:rsidRPr="005847E3">
        <w:rPr>
          <w:rStyle w:val="StyleUnderline"/>
        </w:rPr>
        <w:t xml:space="preserve"> system for the first time</w:t>
      </w:r>
      <w:r w:rsidRPr="005847E3">
        <w:rPr>
          <w:sz w:val="8"/>
        </w:rPr>
        <w:t xml:space="preserve">.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w:t>
      </w:r>
      <w:proofErr w:type="spellStart"/>
      <w:r w:rsidRPr="005847E3">
        <w:rPr>
          <w:sz w:val="8"/>
        </w:rPr>
        <w:t>Camarota</w:t>
      </w:r>
      <w:proofErr w:type="spellEnd"/>
      <w:r w:rsidRPr="005847E3">
        <w:rPr>
          <w:sz w:val="8"/>
        </w:rPr>
        <w:t xml:space="preserve">, director of research for the Center for Immigration Studies, which favors restrictive policies. The number of foreign-born people in the work force is 25.8 million, according to Census data, up 1.3 million from two years ago, </w:t>
      </w:r>
      <w:proofErr w:type="spellStart"/>
      <w:r w:rsidRPr="005847E3">
        <w:rPr>
          <w:sz w:val="8"/>
        </w:rPr>
        <w:t>Camarota</w:t>
      </w:r>
      <w:proofErr w:type="spellEnd"/>
      <w:r w:rsidRPr="005847E3">
        <w:rPr>
          <w:sz w:val="8"/>
        </w:rPr>
        <w:t xml:space="preserve">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w:t>
      </w:r>
      <w:proofErr w:type="spellStart"/>
      <w:r w:rsidRPr="005847E3">
        <w:rPr>
          <w:sz w:val="8"/>
        </w:rPr>
        <w:t>Camarota</w:t>
      </w:r>
      <w:proofErr w:type="spellEnd"/>
      <w:r w:rsidRPr="005847E3">
        <w:rPr>
          <w:sz w:val="8"/>
        </w:rPr>
        <w:t xml:space="preserve"> said. Ali </w:t>
      </w:r>
      <w:proofErr w:type="spellStart"/>
      <w:r w:rsidRPr="005847E3">
        <w:rPr>
          <w:sz w:val="8"/>
        </w:rPr>
        <w:t>Noorani</w:t>
      </w:r>
      <w:proofErr w:type="spellEnd"/>
      <w:r w:rsidRPr="005847E3">
        <w:rPr>
          <w:sz w:val="8"/>
        </w:rPr>
        <w:t xml:space="preserve">,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w:t>
      </w:r>
      <w:proofErr w:type="spellStart"/>
      <w:r w:rsidRPr="005847E3">
        <w:rPr>
          <w:sz w:val="8"/>
        </w:rPr>
        <w:t>Zavodny</w:t>
      </w:r>
      <w:proofErr w:type="spellEnd"/>
      <w:r w:rsidRPr="005847E3">
        <w:rPr>
          <w:sz w:val="8"/>
        </w:rPr>
        <w:t>, economics professor at the University of North Florida in Jacksonville. Immigrants historically have flocked to the U.S. when unemployment rates are low. “</w:t>
      </w:r>
      <w:r w:rsidRPr="005847E3">
        <w:rPr>
          <w:rStyle w:val="StyleUnderline"/>
        </w:rPr>
        <w:t xml:space="preserve">It appears unauthorized </w:t>
      </w:r>
      <w:r w:rsidRPr="00A16FB5">
        <w:rPr>
          <w:rStyle w:val="StyleUnderline"/>
          <w:highlight w:val="green"/>
        </w:rPr>
        <w:t>immigration hasn’t resumed</w:t>
      </w:r>
      <w:r w:rsidRPr="005847E3">
        <w:rPr>
          <w:rStyle w:val="StyleUnderline"/>
        </w:rPr>
        <w:t xml:space="preserve"> its pre-recession levels, probably </w:t>
      </w:r>
      <w:r w:rsidRPr="00A16FB5">
        <w:rPr>
          <w:rStyle w:val="StyleUnderline"/>
          <w:highlight w:val="green"/>
        </w:rPr>
        <w:t>because of tougher border and interior enforcement</w:t>
      </w:r>
      <w:r w:rsidRPr="005847E3">
        <w:rPr>
          <w:rStyle w:val="StyleUnderline"/>
        </w:rPr>
        <w:t xml:space="preserve"> combined with a stronger Mexican economy and changing demographics there</w:t>
      </w:r>
      <w:r w:rsidRPr="005847E3">
        <w:rPr>
          <w:sz w:val="8"/>
        </w:rPr>
        <w:t xml:space="preserve">,” </w:t>
      </w:r>
      <w:proofErr w:type="spellStart"/>
      <w:r w:rsidRPr="005847E3">
        <w:rPr>
          <w:sz w:val="8"/>
        </w:rPr>
        <w:t>Zavodny</w:t>
      </w:r>
      <w:proofErr w:type="spellEnd"/>
      <w:r w:rsidRPr="005847E3">
        <w:rPr>
          <w:sz w:val="8"/>
        </w:rPr>
        <w:t xml:space="preserve"> said.</w:t>
      </w:r>
    </w:p>
    <w:p w:rsidR="00C540AF" w:rsidRPr="00C71165" w:rsidRDefault="00C540AF" w:rsidP="00C540AF">
      <w:pPr>
        <w:pStyle w:val="Heading4"/>
      </w:pPr>
      <w:r>
        <w:t>Best economic data proves high-skill immigration depress wages</w:t>
      </w:r>
    </w:p>
    <w:p w:rsidR="00C540AF" w:rsidRPr="00016140" w:rsidRDefault="00C540AF" w:rsidP="00C540AF">
      <w:r>
        <w:t xml:space="preserve">[Serena Hsueh-Chin </w:t>
      </w:r>
      <w:r w:rsidRPr="00016140">
        <w:rPr>
          <w:rStyle w:val="Style13ptBold"/>
        </w:rPr>
        <w:t>Huang</w:t>
      </w:r>
      <w:r>
        <w:t xml:space="preserve">, October </w:t>
      </w:r>
      <w:r w:rsidRPr="00016140">
        <w:rPr>
          <w:rStyle w:val="Style13ptBold"/>
        </w:rPr>
        <w:t>2010</w:t>
      </w:r>
      <w:r>
        <w:t>, "THE IMPACT OF HIGH-SKILLED IMMIGRATION ON WAGES OF U.S. NATIVES ," Ph.D. Economics, University of Kansas, http://www2.ku.edu/~econ/people/documents/JMP_HuangOt2010.pdf]//Rank</w:t>
      </w:r>
    </w:p>
    <w:p w:rsidR="00C540AF" w:rsidRDefault="00C540AF" w:rsidP="00C540AF">
      <w:pPr>
        <w:rPr>
          <w:rStyle w:val="Emphasis"/>
        </w:rPr>
      </w:pPr>
      <w:r w:rsidRPr="00016140">
        <w:rPr>
          <w:sz w:val="8"/>
        </w:rPr>
        <w:t xml:space="preserve">Despite the large amount of research on immigration, there is no consensus regarding its wage consequences. </w:t>
      </w:r>
      <w:r w:rsidRPr="00EF4D01">
        <w:rPr>
          <w:rStyle w:val="StyleUnderline"/>
        </w:rPr>
        <w:t>This study sheds new light on the effect of immigration in the U</w:t>
      </w:r>
      <w:r w:rsidRPr="00016140">
        <w:rPr>
          <w:sz w:val="8"/>
        </w:rPr>
        <w:t xml:space="preserve">nited </w:t>
      </w:r>
      <w:r w:rsidRPr="00EF4D01">
        <w:rPr>
          <w:rStyle w:val="StyleUnderline"/>
        </w:rPr>
        <w:t>S</w:t>
      </w:r>
      <w:r w:rsidRPr="00016140">
        <w:rPr>
          <w:sz w:val="8"/>
        </w:rPr>
        <w:t xml:space="preserve">tates </w:t>
      </w:r>
      <w:r w:rsidRPr="00EF4D01">
        <w:rPr>
          <w:rStyle w:val="StyleUnderline"/>
        </w:rPr>
        <w:t>by focusing on the high-skilled labor market</w:t>
      </w:r>
      <w:r w:rsidRPr="00016140">
        <w:rPr>
          <w:sz w:val="8"/>
        </w:rPr>
        <w:t xml:space="preserve">, </w:t>
      </w:r>
      <w:r w:rsidRPr="00A16FB5">
        <w:rPr>
          <w:rStyle w:val="Emphasis"/>
          <w:highlight w:val="green"/>
        </w:rPr>
        <w:t>using a rich data set</w:t>
      </w:r>
      <w:r w:rsidRPr="00016140">
        <w:rPr>
          <w:sz w:val="8"/>
        </w:rPr>
        <w:t xml:space="preserve"> on scientists and engineers, </w:t>
      </w:r>
      <w:r w:rsidRPr="00EF4D01">
        <w:rPr>
          <w:rStyle w:val="StyleUnderline"/>
        </w:rPr>
        <w:t>exploiting cross-occupation variation in immigration, and incorporating a new instrumental</w:t>
      </w:r>
      <w:r>
        <w:rPr>
          <w:rStyle w:val="StyleUnderline"/>
        </w:rPr>
        <w:t xml:space="preserve"> </w:t>
      </w:r>
      <w:r w:rsidRPr="00EF4D01">
        <w:rPr>
          <w:rStyle w:val="StyleUnderline"/>
        </w:rPr>
        <w:t>variable</w:t>
      </w:r>
      <w:r w:rsidRPr="00016140">
        <w:rPr>
          <w:sz w:val="8"/>
        </w:rPr>
        <w:t xml:space="preserve">. </w:t>
      </w:r>
      <w:r w:rsidRPr="00A16FB5">
        <w:rPr>
          <w:rStyle w:val="Emphasis"/>
          <w:highlight w:val="green"/>
        </w:rPr>
        <w:t>I find a negative</w:t>
      </w:r>
      <w:r w:rsidRPr="00EF4D01">
        <w:rPr>
          <w:rStyle w:val="Emphasis"/>
        </w:rPr>
        <w:t xml:space="preserve"> </w:t>
      </w:r>
      <w:r w:rsidRPr="00A16FB5">
        <w:rPr>
          <w:rStyle w:val="Emphasis"/>
          <w:highlight w:val="green"/>
        </w:rPr>
        <w:t>and significant impact of immigrants on the wages of high-skilled native workers</w:t>
      </w:r>
      <w:r w:rsidRPr="00016140">
        <w:rPr>
          <w:sz w:val="8"/>
        </w:rPr>
        <w:t xml:space="preserve"> </w:t>
      </w:r>
      <w:r w:rsidRPr="00EF4D01">
        <w:rPr>
          <w:rStyle w:val="StyleUnderline"/>
        </w:rPr>
        <w:t>between 1993 and 2006</w:t>
      </w:r>
      <w:r w:rsidRPr="00016140">
        <w:rPr>
          <w:sz w:val="8"/>
        </w:rPr>
        <w:t xml:space="preserve">. </w:t>
      </w:r>
      <w:r w:rsidRPr="00EF4D01">
        <w:rPr>
          <w:rStyle w:val="StyleUnderline"/>
        </w:rPr>
        <w:t>This analysis begins with the widely-accepted general equilibrium model and estimates</w:t>
      </w:r>
      <w:r>
        <w:rPr>
          <w:rStyle w:val="StyleUnderline"/>
        </w:rPr>
        <w:t xml:space="preserve"> </w:t>
      </w:r>
      <w:r w:rsidRPr="00EF4D01">
        <w:rPr>
          <w:rStyle w:val="StyleUnderline"/>
        </w:rPr>
        <w:t>the elasticity of substitution between immigrants and natives</w:t>
      </w:r>
      <w:r w:rsidRPr="00016140">
        <w:rPr>
          <w:sz w:val="8"/>
        </w:rPr>
        <w:t xml:space="preserve">. Assuming a multi-level nested CES production function, </w:t>
      </w:r>
      <w:r w:rsidRPr="00A16FB5">
        <w:rPr>
          <w:rStyle w:val="Emphasis"/>
          <w:highlight w:val="green"/>
        </w:rPr>
        <w:t>empirical results fail to</w:t>
      </w:r>
      <w:r w:rsidRPr="00EF4D01">
        <w:rPr>
          <w:rStyle w:val="Emphasis"/>
        </w:rPr>
        <w:t xml:space="preserve"> </w:t>
      </w:r>
      <w:r w:rsidRPr="00A16FB5">
        <w:rPr>
          <w:rStyle w:val="Emphasis"/>
          <w:highlight w:val="green"/>
        </w:rPr>
        <w:t xml:space="preserve">reject </w:t>
      </w:r>
      <w:r w:rsidRPr="0024028D">
        <w:rPr>
          <w:rStyle w:val="Emphasis"/>
        </w:rPr>
        <w:t>the</w:t>
      </w:r>
      <w:r w:rsidRPr="00EF4D01">
        <w:rPr>
          <w:rStyle w:val="Emphasis"/>
        </w:rPr>
        <w:t xml:space="preserve"> null hypothesis </w:t>
      </w:r>
      <w:r w:rsidRPr="00A16FB5">
        <w:rPr>
          <w:rStyle w:val="Emphasis"/>
          <w:highlight w:val="green"/>
        </w:rPr>
        <w:t>that high-skilled immigrants and natives are perfect substitutes</w:t>
      </w:r>
      <w:r w:rsidRPr="00EF4D01">
        <w:rPr>
          <w:rStyle w:val="Emphasis"/>
        </w:rPr>
        <w:t xml:space="preserve"> </w:t>
      </w:r>
      <w:r w:rsidRPr="00016140">
        <w:rPr>
          <w:sz w:val="8"/>
        </w:rPr>
        <w:t xml:space="preserve">within the same education-experience group. One would expect </w:t>
      </w:r>
      <w:r w:rsidRPr="00A16FB5">
        <w:rPr>
          <w:rStyle w:val="Emphasis"/>
          <w:highlight w:val="green"/>
        </w:rPr>
        <w:t>immigrants</w:t>
      </w:r>
      <w:r w:rsidRPr="00016140">
        <w:rPr>
          <w:sz w:val="8"/>
        </w:rPr>
        <w:t xml:space="preserve"> to </w:t>
      </w:r>
      <w:r w:rsidRPr="00A16FB5">
        <w:rPr>
          <w:rStyle w:val="Emphasis"/>
          <w:highlight w:val="green"/>
        </w:rPr>
        <w:t>lower wages of natives</w:t>
      </w:r>
      <w:r w:rsidRPr="00EF4D01">
        <w:rPr>
          <w:rStyle w:val="Emphasis"/>
        </w:rPr>
        <w:t>, given perfect substitution</w:t>
      </w:r>
      <w:r w:rsidRPr="00016140">
        <w:rPr>
          <w:sz w:val="8"/>
        </w:rPr>
        <w:t xml:space="preserve">. The second method uses a reduced-form approach to gauge the effect of increased immigration on wages. Using a new instrument, the ratio of foreign- to U.S.-born bachelor’s degree holders, individual level regressions find a negative and significant effect of immigration on native wages. IV </w:t>
      </w:r>
      <w:r w:rsidRPr="00EF4D01">
        <w:rPr>
          <w:rStyle w:val="Emphasis"/>
        </w:rPr>
        <w:t xml:space="preserve">estimates indicate that </w:t>
      </w:r>
      <w:r w:rsidRPr="00A16FB5">
        <w:rPr>
          <w:rStyle w:val="Emphasis"/>
          <w:highlight w:val="green"/>
        </w:rPr>
        <w:t>a ten percent increase in employment</w:t>
      </w:r>
      <w:r w:rsidRPr="00EF4D01">
        <w:rPr>
          <w:rStyle w:val="Emphasis"/>
        </w:rPr>
        <w:t xml:space="preserve"> due to an influx of high-skilled</w:t>
      </w:r>
      <w:r>
        <w:rPr>
          <w:rStyle w:val="Emphasis"/>
        </w:rPr>
        <w:t xml:space="preserve"> </w:t>
      </w:r>
      <w:r w:rsidRPr="00EF4D01">
        <w:rPr>
          <w:rStyle w:val="Emphasis"/>
        </w:rPr>
        <w:t xml:space="preserve">immigrants </w:t>
      </w:r>
      <w:r w:rsidRPr="00A16FB5">
        <w:rPr>
          <w:rStyle w:val="Emphasis"/>
          <w:highlight w:val="green"/>
        </w:rPr>
        <w:t>reduces wages</w:t>
      </w:r>
      <w:r w:rsidRPr="00EF4D01">
        <w:rPr>
          <w:rStyle w:val="Emphasis"/>
        </w:rPr>
        <w:t xml:space="preserve"> of natives in the same occupation </w:t>
      </w:r>
      <w:r w:rsidRPr="00A16FB5">
        <w:rPr>
          <w:rStyle w:val="Emphasis"/>
          <w:highlight w:val="green"/>
        </w:rPr>
        <w:t>by</w:t>
      </w:r>
      <w:r w:rsidRPr="00016140">
        <w:rPr>
          <w:sz w:val="8"/>
        </w:rPr>
        <w:t xml:space="preserve"> 2.8 to </w:t>
      </w:r>
      <w:r w:rsidRPr="00EF4D01">
        <w:rPr>
          <w:rStyle w:val="Emphasis"/>
        </w:rPr>
        <w:t>4.</w:t>
      </w:r>
      <w:r w:rsidRPr="00A16FB5">
        <w:rPr>
          <w:rStyle w:val="Emphasis"/>
          <w:highlight w:val="green"/>
        </w:rPr>
        <w:t>4 percent</w:t>
      </w:r>
      <w:r w:rsidRPr="00016140">
        <w:rPr>
          <w:sz w:val="8"/>
        </w:rPr>
        <w:t xml:space="preserve">. </w:t>
      </w:r>
      <w:r w:rsidRPr="00016140">
        <w:rPr>
          <w:rStyle w:val="StyleUnderline"/>
        </w:rPr>
        <w:t>These results</w:t>
      </w:r>
      <w:r>
        <w:rPr>
          <w:rStyle w:val="StyleUnderline"/>
        </w:rPr>
        <w:t xml:space="preserve"> </w:t>
      </w:r>
      <w:r w:rsidRPr="00016140">
        <w:rPr>
          <w:rStyle w:val="StyleUnderline"/>
        </w:rPr>
        <w:t>are consistent with theoretical predictions that increased labor supply puts downward pressure on</w:t>
      </w:r>
      <w:r>
        <w:rPr>
          <w:rStyle w:val="StyleUnderline"/>
        </w:rPr>
        <w:t xml:space="preserve"> </w:t>
      </w:r>
      <w:r w:rsidRPr="00016140">
        <w:rPr>
          <w:rStyle w:val="StyleUnderline"/>
        </w:rPr>
        <w:t>wages</w:t>
      </w:r>
      <w:r w:rsidRPr="00016140">
        <w:rPr>
          <w:sz w:val="8"/>
        </w:rPr>
        <w:t xml:space="preserve">. Because there is some evidence of imperfect substitution between female immigrants and 28 natives, the effect of immigration may be less severe among women. Reduced-form estimates confirm this hypothesis and indicate increased immigration has larger negative wage effects on male native workers but does not reduce wages of female natives. This </w:t>
      </w:r>
      <w:r w:rsidRPr="00016140">
        <w:rPr>
          <w:rStyle w:val="Emphasis"/>
        </w:rPr>
        <w:t>research illustrates that high-skilled immigrants should be analyzed as a separate</w:t>
      </w:r>
      <w:r>
        <w:rPr>
          <w:rStyle w:val="Emphasis"/>
        </w:rPr>
        <w:t xml:space="preserve"> </w:t>
      </w:r>
      <w:r w:rsidRPr="00016140">
        <w:rPr>
          <w:rStyle w:val="Emphasis"/>
        </w:rPr>
        <w:t>labor market, since the high-skilled market is distinctively different from the low-skilled one</w:t>
      </w:r>
      <w:r w:rsidRPr="00016140">
        <w:rPr>
          <w:sz w:val="8"/>
        </w:rPr>
        <w:t xml:space="preserve">. </w:t>
      </w:r>
      <w:r w:rsidRPr="00A16FB5">
        <w:rPr>
          <w:rStyle w:val="Emphasis"/>
          <w:highlight w:val="green"/>
        </w:rPr>
        <w:t>Studies that include workers of all skill levels</w:t>
      </w:r>
      <w:r w:rsidRPr="00016140">
        <w:rPr>
          <w:rStyle w:val="Emphasis"/>
        </w:rPr>
        <w:t xml:space="preserve"> typically </w:t>
      </w:r>
      <w:r w:rsidRPr="00A16FB5">
        <w:rPr>
          <w:rStyle w:val="Emphasis"/>
          <w:highlight w:val="green"/>
        </w:rPr>
        <w:t xml:space="preserve">find no net effect </w:t>
      </w:r>
      <w:r w:rsidRPr="0024028D">
        <w:rPr>
          <w:rStyle w:val="Emphasis"/>
        </w:rPr>
        <w:t>of immigration</w:t>
      </w:r>
      <w:r w:rsidRPr="00016140">
        <w:rPr>
          <w:rStyle w:val="Emphasis"/>
        </w:rPr>
        <w:t xml:space="preserve"> on</w:t>
      </w:r>
      <w:r>
        <w:rPr>
          <w:rStyle w:val="Emphasis"/>
        </w:rPr>
        <w:t xml:space="preserve"> </w:t>
      </w:r>
      <w:r w:rsidRPr="00016140">
        <w:rPr>
          <w:rStyle w:val="Emphasis"/>
        </w:rPr>
        <w:t>native wages</w:t>
      </w:r>
      <w:r w:rsidRPr="00016140">
        <w:rPr>
          <w:sz w:val="8"/>
        </w:rPr>
        <w:t xml:space="preserve">. </w:t>
      </w:r>
      <w:r w:rsidRPr="00016140">
        <w:rPr>
          <w:rStyle w:val="StyleUnderline"/>
        </w:rPr>
        <w:t>Even papers that distinguish between high- and low-skilled usually treat all high skilled</w:t>
      </w:r>
      <w:r>
        <w:rPr>
          <w:rStyle w:val="StyleUnderline"/>
        </w:rPr>
        <w:t xml:space="preserve"> </w:t>
      </w:r>
      <w:r w:rsidRPr="00016140">
        <w:rPr>
          <w:rStyle w:val="StyleUnderline"/>
        </w:rPr>
        <w:t xml:space="preserve">individuals as a homogeneous group. </w:t>
      </w:r>
      <w:r w:rsidRPr="00A16FB5">
        <w:rPr>
          <w:rStyle w:val="Emphasis"/>
          <w:highlight w:val="green"/>
        </w:rPr>
        <w:t>I disaggregate</w:t>
      </w:r>
      <w:r w:rsidRPr="00016140">
        <w:rPr>
          <w:rStyle w:val="Emphasis"/>
        </w:rPr>
        <w:t xml:space="preserve"> high-skilled </w:t>
      </w:r>
      <w:r w:rsidRPr="00A16FB5">
        <w:rPr>
          <w:rStyle w:val="Emphasis"/>
          <w:highlight w:val="green"/>
        </w:rPr>
        <w:t>workers</w:t>
      </w:r>
      <w:r w:rsidRPr="00016140">
        <w:rPr>
          <w:rStyle w:val="Emphasis"/>
        </w:rPr>
        <w:t xml:space="preserve"> by the type of</w:t>
      </w:r>
      <w:r>
        <w:rPr>
          <w:rStyle w:val="Emphasis"/>
        </w:rPr>
        <w:t xml:space="preserve"> </w:t>
      </w:r>
      <w:r w:rsidRPr="00016140">
        <w:rPr>
          <w:rStyle w:val="Emphasis"/>
        </w:rPr>
        <w:t>their highest degree</w:t>
      </w:r>
      <w:r w:rsidRPr="00016140">
        <w:rPr>
          <w:sz w:val="8"/>
        </w:rPr>
        <w:t xml:space="preserve">, because advanced degree holders in general command a higher wage than bachelor’s degree recipients. </w:t>
      </w:r>
      <w:r w:rsidRPr="00A16FB5">
        <w:rPr>
          <w:rStyle w:val="Emphasis"/>
          <w:highlight w:val="green"/>
        </w:rPr>
        <w:t>This more</w:t>
      </w:r>
      <w:r w:rsidRPr="00016140">
        <w:rPr>
          <w:rStyle w:val="Emphasis"/>
        </w:rPr>
        <w:t xml:space="preserve"> </w:t>
      </w:r>
      <w:r w:rsidRPr="00A16FB5">
        <w:rPr>
          <w:rStyle w:val="Emphasis"/>
          <w:highlight w:val="green"/>
        </w:rPr>
        <w:t>precise definition</w:t>
      </w:r>
      <w:r w:rsidRPr="00016140">
        <w:rPr>
          <w:rStyle w:val="Emphasis"/>
        </w:rPr>
        <w:t xml:space="preserve"> of education groups, along with the</w:t>
      </w:r>
      <w:r>
        <w:rPr>
          <w:rStyle w:val="Emphasis"/>
        </w:rPr>
        <w:t xml:space="preserve"> </w:t>
      </w:r>
      <w:r w:rsidRPr="00016140">
        <w:rPr>
          <w:rStyle w:val="Emphasis"/>
        </w:rPr>
        <w:t>ability to control for additional individual characteristics than were available to previous studies,</w:t>
      </w:r>
      <w:r>
        <w:rPr>
          <w:rStyle w:val="Emphasis"/>
        </w:rPr>
        <w:t xml:space="preserve"> </w:t>
      </w:r>
      <w:r w:rsidRPr="00A16FB5">
        <w:rPr>
          <w:rStyle w:val="Emphasis"/>
          <w:highlight w:val="green"/>
        </w:rPr>
        <w:t>allows me to estimate a more accurate impact</w:t>
      </w:r>
      <w:r w:rsidRPr="00016140">
        <w:rPr>
          <w:rStyle w:val="Emphasis"/>
        </w:rPr>
        <w:t xml:space="preserve"> </w:t>
      </w:r>
      <w:r w:rsidRPr="00A16FB5">
        <w:rPr>
          <w:rStyle w:val="Emphasis"/>
          <w:highlight w:val="green"/>
        </w:rPr>
        <w:t>of immigration</w:t>
      </w:r>
      <w:r w:rsidRPr="00016140">
        <w:rPr>
          <w:rStyle w:val="Emphasis"/>
        </w:rPr>
        <w:t>.</w:t>
      </w:r>
    </w:p>
    <w:p w:rsidR="00C540AF" w:rsidRPr="005847E3" w:rsidRDefault="00C540AF" w:rsidP="00C540AF"/>
    <w:p w:rsidR="00C540AF" w:rsidRPr="001C7C9C" w:rsidRDefault="00C540AF" w:rsidP="00C540AF">
      <w:pPr>
        <w:pStyle w:val="Heading4"/>
      </w:pPr>
      <w:r>
        <w:t>Recent wage growth is driving economic growth---it’s the single most important factor driving productivity and investment growth</w:t>
      </w:r>
    </w:p>
    <w:p w:rsidR="00C540AF" w:rsidRPr="001C7C9C" w:rsidRDefault="00C540AF" w:rsidP="00C540AF">
      <w:r>
        <w:t xml:space="preserve">[James </w:t>
      </w:r>
      <w:proofErr w:type="spellStart"/>
      <w:r w:rsidRPr="001C7C9C">
        <w:rPr>
          <w:rStyle w:val="Style13ptBold"/>
        </w:rPr>
        <w:t>Manyika</w:t>
      </w:r>
      <w:proofErr w:type="spellEnd"/>
      <w:r w:rsidRPr="001C7C9C">
        <w:rPr>
          <w:rStyle w:val="Style13ptBold"/>
        </w:rPr>
        <w:t xml:space="preserve"> et al.</w:t>
      </w:r>
      <w:r>
        <w:t xml:space="preserve">, FEBRUARY 22, </w:t>
      </w:r>
      <w:r w:rsidRPr="001C7C9C">
        <w:rPr>
          <w:rStyle w:val="Style13ptBold"/>
        </w:rPr>
        <w:t>2018</w:t>
      </w:r>
      <w:r>
        <w:t xml:space="preserve">, James </w:t>
      </w:r>
      <w:proofErr w:type="spellStart"/>
      <w:r>
        <w:t>Manyika</w:t>
      </w:r>
      <w:proofErr w:type="spellEnd"/>
      <w:r>
        <w:t xml:space="preserve"> is the San Francisco-based director of the McKinsey Global Institute (MGI), the business and economics research arm of McKinsey &amp; Company, "The U.S. Economy Is Suffering from Low Demand. Higher Wages Would Help," Harvard Business Review, https://hbr.org/2018/02/the-u-s-economy-is-suffering-from-low-demand-higher-wages-would-help]//Rank</w:t>
      </w:r>
    </w:p>
    <w:p w:rsidR="00C540AF" w:rsidRDefault="00C540AF" w:rsidP="00C540AF">
      <w:pPr>
        <w:rPr>
          <w:rStyle w:val="Emphasis"/>
        </w:rPr>
      </w:pPr>
      <w:r w:rsidRPr="001C7C9C">
        <w:rPr>
          <w:sz w:val="8"/>
        </w:rPr>
        <w:t xml:space="preserve">Some </w:t>
      </w:r>
      <w:r w:rsidRPr="001C7C9C">
        <w:rPr>
          <w:rStyle w:val="StyleUnderline"/>
        </w:rPr>
        <w:t>major companies have announced plans to boost employee</w:t>
      </w:r>
      <w:r w:rsidRPr="001C7C9C">
        <w:rPr>
          <w:sz w:val="8"/>
        </w:rPr>
        <w:t xml:space="preserve"> </w:t>
      </w:r>
      <w:r w:rsidRPr="00A60833">
        <w:rPr>
          <w:rStyle w:val="StyleUnderline"/>
        </w:rPr>
        <w:t>pay</w:t>
      </w:r>
      <w:r w:rsidRPr="001C7C9C">
        <w:rPr>
          <w:sz w:val="8"/>
        </w:rPr>
        <w:t xml:space="preserve">.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A16FB5">
        <w:rPr>
          <w:rStyle w:val="StyleUnderline"/>
          <w:highlight w:val="green"/>
        </w:rPr>
        <w:t>Economic</w:t>
      </w:r>
      <w:r w:rsidRPr="001C7C9C">
        <w:rPr>
          <w:rStyle w:val="StyleUnderline"/>
        </w:rPr>
        <w:t xml:space="preserve"> </w:t>
      </w:r>
      <w:r w:rsidRPr="00A16FB5">
        <w:rPr>
          <w:rStyle w:val="StyleUnderline"/>
          <w:highlight w:val="green"/>
        </w:rPr>
        <w:t>growth has been stuck</w:t>
      </w:r>
      <w:r w:rsidRPr="001C7C9C">
        <w:rPr>
          <w:rStyle w:val="StyleUnderline"/>
        </w:rPr>
        <w:t xml:space="preserve"> in low gear for almost a decade</w:t>
      </w:r>
      <w:r w:rsidRPr="001C7C9C">
        <w:rPr>
          <w:sz w:val="8"/>
        </w:rPr>
        <w:t xml:space="preserve"> now, </w:t>
      </w:r>
      <w:r w:rsidRPr="001C7C9C">
        <w:rPr>
          <w:rStyle w:val="StyleUnderline"/>
        </w:rPr>
        <w:t xml:space="preserve">averaging around 2% a year since 2010 while </w:t>
      </w:r>
      <w:r w:rsidRPr="00A16FB5">
        <w:rPr>
          <w:rStyle w:val="StyleUnderline"/>
          <w:highlight w:val="green"/>
        </w:rPr>
        <w:t>productivity</w:t>
      </w:r>
      <w:r w:rsidRPr="001C7C9C">
        <w:rPr>
          <w:rStyle w:val="StyleUnderline"/>
        </w:rPr>
        <w:t xml:space="preserve"> growth</w:t>
      </w:r>
      <w:r w:rsidRPr="001C7C9C">
        <w:rPr>
          <w:sz w:val="8"/>
        </w:rPr>
        <w:t xml:space="preserve">, the key to increasing living standards, </w:t>
      </w:r>
      <w:r w:rsidRPr="00A16FB5">
        <w:rPr>
          <w:rStyle w:val="StyleUnderline"/>
          <w:highlight w:val="green"/>
        </w:rPr>
        <w:t>has been languishing</w:t>
      </w:r>
      <w:r w:rsidRPr="001C7C9C">
        <w:rPr>
          <w:rStyle w:val="StyleUnderline"/>
        </w:rPr>
        <w:t xml:space="preserve"> near historic lows since the financial crisi</w:t>
      </w:r>
      <w:r w:rsidRPr="001C7C9C">
        <w:rPr>
          <w:sz w:val="8"/>
        </w:rPr>
        <w:t xml:space="preserve">s. </w:t>
      </w:r>
      <w:r w:rsidRPr="00A16FB5">
        <w:rPr>
          <w:rStyle w:val="Emphasis"/>
          <w:highlight w:val="green"/>
        </w:rPr>
        <w:t>But</w:t>
      </w:r>
      <w:r w:rsidRPr="001C7C9C">
        <w:rPr>
          <w:rStyle w:val="Emphasis"/>
        </w:rPr>
        <w:t xml:space="preserve"> more recently </w:t>
      </w:r>
      <w:r w:rsidRPr="00A16FB5">
        <w:rPr>
          <w:rStyle w:val="Emphasis"/>
          <w:highlight w:val="green"/>
        </w:rPr>
        <w:t>there has been</w:t>
      </w:r>
      <w:r w:rsidRPr="001C7C9C">
        <w:rPr>
          <w:sz w:val="8"/>
        </w:rPr>
        <w:t xml:space="preserve"> a glimmer of </w:t>
      </w:r>
      <w:r w:rsidRPr="00A16FB5">
        <w:rPr>
          <w:rStyle w:val="Emphasis"/>
          <w:highlight w:val="green"/>
        </w:rPr>
        <w:t>hope</w:t>
      </w:r>
      <w:r w:rsidRPr="001C7C9C">
        <w:rPr>
          <w:sz w:val="8"/>
        </w:rPr>
        <w:t xml:space="preserve">. </w:t>
      </w:r>
      <w:r w:rsidRPr="001C7C9C">
        <w:rPr>
          <w:rStyle w:val="Emphasis"/>
        </w:rPr>
        <w:t xml:space="preserve">After stagnating for years, </w:t>
      </w:r>
      <w:r w:rsidRPr="00A16FB5">
        <w:rPr>
          <w:rStyle w:val="Emphasis"/>
          <w:highlight w:val="green"/>
        </w:rPr>
        <w:t>wages have begun picking up</w:t>
      </w:r>
      <w:r w:rsidRPr="001C7C9C">
        <w:rPr>
          <w:sz w:val="8"/>
        </w:rPr>
        <w:t xml:space="preserve"> slightly, </w:t>
      </w:r>
      <w:r w:rsidRPr="00A16FB5">
        <w:rPr>
          <w:rStyle w:val="Emphasis"/>
          <w:highlight w:val="green"/>
        </w:rPr>
        <w:t>as has productivity</w:t>
      </w:r>
      <w:r w:rsidRPr="001C7C9C">
        <w:rPr>
          <w:rStyle w:val="Emphasis"/>
        </w:rPr>
        <w:t xml:space="preserve"> growth</w:t>
      </w:r>
      <w:r w:rsidRPr="001C7C9C">
        <w:rPr>
          <w:sz w:val="8"/>
        </w:rPr>
        <w:t xml:space="preserve">, while corporate profits remain near record highs. SERIES The Economy in 2018 Are </w:t>
      </w:r>
      <w:r w:rsidRPr="001C7C9C">
        <w:rPr>
          <w:rStyle w:val="Emphasis"/>
        </w:rPr>
        <w:t xml:space="preserve">these </w:t>
      </w:r>
      <w:r w:rsidRPr="00A16FB5">
        <w:rPr>
          <w:rStyle w:val="Emphasis"/>
          <w:highlight w:val="green"/>
        </w:rPr>
        <w:t>recent wage increases</w:t>
      </w:r>
      <w:r w:rsidRPr="001C7C9C">
        <w:rPr>
          <w:sz w:val="8"/>
        </w:rPr>
        <w:t xml:space="preserve"> merely necessary in light of a tightening labor market, or could they start a broader trend that </w:t>
      </w:r>
      <w:r w:rsidRPr="001C7C9C">
        <w:rPr>
          <w:rStyle w:val="Emphasis"/>
        </w:rPr>
        <w:t xml:space="preserve">may </w:t>
      </w:r>
      <w:r w:rsidRPr="00A16FB5">
        <w:rPr>
          <w:rStyle w:val="Emphasis"/>
          <w:highlight w:val="green"/>
        </w:rPr>
        <w:t>change</w:t>
      </w:r>
      <w:r w:rsidRPr="001C7C9C">
        <w:rPr>
          <w:rStyle w:val="Emphasis"/>
        </w:rPr>
        <w:t xml:space="preserve"> our economic </w:t>
      </w:r>
      <w:r w:rsidRPr="00A16FB5">
        <w:rPr>
          <w:rStyle w:val="Emphasis"/>
          <w:highlight w:val="green"/>
        </w:rPr>
        <w:t>growth trajectory</w:t>
      </w:r>
      <w:r w:rsidRPr="001C7C9C">
        <w:rPr>
          <w:sz w:val="8"/>
        </w:rPr>
        <w:t xml:space="preserve">? </w:t>
      </w:r>
      <w:r w:rsidRPr="001C7C9C">
        <w:rPr>
          <w:rStyle w:val="StyleUnderline"/>
        </w:rPr>
        <w:t>After a year-long analysis of seven developed countries and six sectors</w:t>
      </w:r>
      <w:r w:rsidRPr="001C7C9C">
        <w:rPr>
          <w:sz w:val="8"/>
        </w:rPr>
        <w:t xml:space="preserve">, </w:t>
      </w:r>
      <w:r w:rsidRPr="001C7C9C">
        <w:rPr>
          <w:rStyle w:val="Emphasis"/>
        </w:rPr>
        <w:t xml:space="preserve">we have concluded that </w:t>
      </w:r>
      <w:r w:rsidRPr="00A16FB5">
        <w:rPr>
          <w:rStyle w:val="Emphasis"/>
          <w:highlight w:val="green"/>
        </w:rPr>
        <w:t>demand matters for productivity</w:t>
      </w:r>
      <w:r w:rsidRPr="001C7C9C">
        <w:rPr>
          <w:rStyle w:val="Emphasis"/>
        </w:rPr>
        <w:t xml:space="preserve"> growth </w:t>
      </w:r>
      <w:r w:rsidRPr="00A16FB5">
        <w:rPr>
          <w:rStyle w:val="Emphasis"/>
          <w:highlight w:val="green"/>
        </w:rPr>
        <w:t>and</w:t>
      </w:r>
      <w:r w:rsidRPr="001C7C9C">
        <w:rPr>
          <w:rStyle w:val="Emphasis"/>
        </w:rPr>
        <w:t xml:space="preserve"> that </w:t>
      </w:r>
      <w:r w:rsidRPr="00A16FB5">
        <w:rPr>
          <w:rStyle w:val="Emphasis"/>
          <w:highlight w:val="green"/>
        </w:rPr>
        <w:t>increasing demand is key to restarting growth</w:t>
      </w:r>
      <w:r w:rsidRPr="001C7C9C">
        <w:rPr>
          <w:rStyle w:val="Emphasis"/>
        </w:rPr>
        <w:t xml:space="preserve"> across advanced economies.</w:t>
      </w:r>
      <w:r>
        <w:rPr>
          <w:rStyle w:val="Emphasis"/>
        </w:rPr>
        <w:t xml:space="preserve"> </w:t>
      </w:r>
      <w:r w:rsidRPr="001C7C9C">
        <w:rPr>
          <w:rStyle w:val="StyleUnderline"/>
        </w:rPr>
        <w:t>The impact of demand on productivity growth is often underappreciated</w:t>
      </w:r>
      <w:r w:rsidRPr="001C7C9C">
        <w:rPr>
          <w:sz w:val="8"/>
        </w:rPr>
        <w:t xml:space="preserve">. </w:t>
      </w:r>
      <w:r w:rsidRPr="001C7C9C">
        <w:rPr>
          <w:rStyle w:val="StyleUnderline"/>
        </w:rPr>
        <w:t>Looking closer at the period following the financial crisis, 2010 to 2014</w:t>
      </w:r>
      <w:r w:rsidRPr="001C7C9C">
        <w:rPr>
          <w:sz w:val="8"/>
        </w:rPr>
        <w:t xml:space="preserve">, </w:t>
      </w:r>
      <w:r w:rsidRPr="001C7C9C">
        <w:rPr>
          <w:rStyle w:val="Emphasis"/>
        </w:rPr>
        <w:t xml:space="preserve">we find that </w:t>
      </w:r>
      <w:r w:rsidRPr="00A16FB5">
        <w:rPr>
          <w:rStyle w:val="Emphasis"/>
          <w:highlight w:val="green"/>
        </w:rPr>
        <w:t>weak demand played a key role in</w:t>
      </w:r>
      <w:r w:rsidRPr="001C7C9C">
        <w:rPr>
          <w:rStyle w:val="Emphasis"/>
        </w:rPr>
        <w:t xml:space="preserve"> the </w:t>
      </w:r>
      <w:r w:rsidRPr="00A16FB5">
        <w:rPr>
          <w:rStyle w:val="Emphasis"/>
          <w:highlight w:val="green"/>
        </w:rPr>
        <w:t>recent productivity</w:t>
      </w:r>
      <w:r w:rsidRPr="001C7C9C">
        <w:rPr>
          <w:rStyle w:val="Emphasis"/>
        </w:rPr>
        <w:t xml:space="preserve"> growth </w:t>
      </w:r>
      <w:r w:rsidRPr="00A16FB5">
        <w:rPr>
          <w:rStyle w:val="Emphasis"/>
          <w:highlight w:val="green"/>
        </w:rPr>
        <w:t>decline</w:t>
      </w:r>
      <w:r w:rsidRPr="001C7C9C">
        <w:rPr>
          <w:rStyle w:val="Emphasis"/>
        </w:rPr>
        <w:t xml:space="preserve"> to historic lows</w:t>
      </w:r>
      <w:r w:rsidRPr="001C7C9C">
        <w:rPr>
          <w:sz w:val="8"/>
        </w:rPr>
        <w:t xml:space="preserve">. In fact, </w:t>
      </w:r>
      <w:r w:rsidRPr="001C7C9C">
        <w:rPr>
          <w:rStyle w:val="StyleUnderline"/>
        </w:rPr>
        <w:t>about half of the slowdown in productivity growth</w:t>
      </w:r>
      <w:r w:rsidRPr="001C7C9C">
        <w:rPr>
          <w:sz w:val="8"/>
        </w:rPr>
        <w:t xml:space="preserve"> — from an average of 2.4% in the United States and Western Europe in 2000 to 2004 to 0.5% a decade later — </w:t>
      </w:r>
      <w:r w:rsidRPr="001C7C9C">
        <w:rPr>
          <w:rStyle w:val="Emphasis"/>
        </w:rPr>
        <w:t>was due to weak demand and uncertainty</w:t>
      </w:r>
      <w:r w:rsidRPr="001C7C9C">
        <w:rPr>
          <w:sz w:val="8"/>
        </w:rPr>
        <w:t xml:space="preserve">. For example, </w:t>
      </w:r>
      <w:r w:rsidRPr="00A16FB5">
        <w:rPr>
          <w:rStyle w:val="StyleUnderline"/>
          <w:highlight w:val="green"/>
        </w:rPr>
        <w:t>in the mid</w:t>
      </w:r>
      <w:r w:rsidRPr="001C7C9C">
        <w:rPr>
          <w:rStyle w:val="StyleUnderline"/>
        </w:rPr>
        <w:t>-19</w:t>
      </w:r>
      <w:r w:rsidRPr="00A16FB5">
        <w:rPr>
          <w:rStyle w:val="StyleUnderline"/>
          <w:highlight w:val="green"/>
        </w:rPr>
        <w:t>90s</w:t>
      </w:r>
      <w:r w:rsidRPr="001C7C9C">
        <w:rPr>
          <w:rStyle w:val="StyleUnderline"/>
        </w:rPr>
        <w:t xml:space="preserve"> to the mid-2000s</w:t>
      </w:r>
      <w:r w:rsidRPr="001C7C9C">
        <w:rPr>
          <w:sz w:val="8"/>
        </w:rPr>
        <w:t xml:space="preserve">, </w:t>
      </w:r>
      <w:r w:rsidRPr="001C7C9C">
        <w:rPr>
          <w:rStyle w:val="Emphasis"/>
        </w:rPr>
        <w:t xml:space="preserve">rising </w:t>
      </w:r>
      <w:r w:rsidRPr="00A16FB5">
        <w:rPr>
          <w:rStyle w:val="Emphasis"/>
          <w:highlight w:val="green"/>
        </w:rPr>
        <w:t>consumer</w:t>
      </w:r>
      <w:r w:rsidRPr="001C7C9C">
        <w:rPr>
          <w:rStyle w:val="Emphasis"/>
        </w:rPr>
        <w:t xml:space="preserve"> </w:t>
      </w:r>
      <w:r w:rsidRPr="00A16FB5">
        <w:rPr>
          <w:rStyle w:val="Emphasis"/>
          <w:highlight w:val="green"/>
        </w:rPr>
        <w:t>purchasing power boosted productivity</w:t>
      </w:r>
      <w:r w:rsidRPr="001C7C9C">
        <w:rPr>
          <w:rStyle w:val="Emphasis"/>
        </w:rPr>
        <w:t xml:space="preserve"> growth</w:t>
      </w:r>
      <w:r w:rsidRPr="001C7C9C">
        <w:rPr>
          <w:sz w:val="8"/>
        </w:rPr>
        <w:t xml:space="preserve"> in both the retail and the auto sector, </w:t>
      </w:r>
      <w:r w:rsidRPr="00A16FB5">
        <w:rPr>
          <w:rStyle w:val="Emphasis"/>
          <w:highlight w:val="green"/>
        </w:rPr>
        <w:t>by encouraging a shift to high</w:t>
      </w:r>
      <w:r w:rsidRPr="001C7C9C">
        <w:rPr>
          <w:rStyle w:val="Emphasis"/>
        </w:rPr>
        <w:t>er-</w:t>
      </w:r>
      <w:r w:rsidRPr="00A16FB5">
        <w:rPr>
          <w:rStyle w:val="Emphasis"/>
          <w:highlight w:val="green"/>
        </w:rPr>
        <w:t>value</w:t>
      </w:r>
      <w:r w:rsidRPr="001C7C9C">
        <w:rPr>
          <w:rStyle w:val="Emphasis"/>
        </w:rPr>
        <w:t xml:space="preserve"> </w:t>
      </w:r>
      <w:r w:rsidRPr="00A16FB5">
        <w:rPr>
          <w:rStyle w:val="Emphasis"/>
          <w:highlight w:val="green"/>
        </w:rPr>
        <w:t>goods that can be supplied at higher productivity</w:t>
      </w:r>
      <w:r w:rsidRPr="001C7C9C">
        <w:rPr>
          <w:rStyle w:val="Emphasis"/>
        </w:rPr>
        <w:t xml:space="preserve"> levels</w:t>
      </w:r>
      <w:r w:rsidRPr="001C7C9C">
        <w:rPr>
          <w:sz w:val="8"/>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t>
      </w:r>
      <w:r w:rsidRPr="001C7C9C">
        <w:rPr>
          <w:rStyle w:val="StyleUnderline"/>
        </w:rPr>
        <w:t>we estimate that consumers shifting to higher-value goods</w:t>
      </w:r>
      <w:r w:rsidRPr="001C7C9C">
        <w:rPr>
          <w:sz w:val="8"/>
        </w:rPr>
        <w:t xml:space="preserve">, for example higher-value wines or premium yogurts, </w:t>
      </w:r>
      <w:r w:rsidRPr="001C7C9C">
        <w:rPr>
          <w:rStyle w:val="Emphasis"/>
        </w:rPr>
        <w:t>contributed 45% to</w:t>
      </w:r>
      <w:r w:rsidRPr="001C7C9C">
        <w:rPr>
          <w:sz w:val="8"/>
        </w:rPr>
        <w:t xml:space="preserve"> the 1995-2000 retail </w:t>
      </w:r>
      <w:r w:rsidRPr="001C7C9C">
        <w:rPr>
          <w:rStyle w:val="Emphasis"/>
        </w:rPr>
        <w:t>productivity acceleration in the United States</w:t>
      </w:r>
      <w:r w:rsidRPr="001C7C9C">
        <w:rPr>
          <w:sz w:val="8"/>
        </w:rPr>
        <w:t xml:space="preserve">. </w:t>
      </w:r>
      <w:r w:rsidRPr="001C7C9C">
        <w:rPr>
          <w:rStyle w:val="StyleUnderline"/>
        </w:rPr>
        <w:t>This subsequently waned, dragging down productivity growth</w:t>
      </w:r>
      <w:r w:rsidRPr="001C7C9C">
        <w:rPr>
          <w:sz w:val="8"/>
        </w:rPr>
        <w:t xml:space="preserve">. To put it simply, </w:t>
      </w:r>
      <w:r w:rsidRPr="00A16FB5">
        <w:rPr>
          <w:rStyle w:val="Emphasis"/>
          <w:highlight w:val="green"/>
        </w:rPr>
        <w:t>when consumers have more to spend, they buy</w:t>
      </w:r>
      <w:r w:rsidRPr="001C7C9C">
        <w:rPr>
          <w:rStyle w:val="Emphasis"/>
        </w:rPr>
        <w:t xml:space="preserve"> more </w:t>
      </w:r>
      <w:r w:rsidRPr="00A16FB5">
        <w:rPr>
          <w:rStyle w:val="Emphasis"/>
          <w:highlight w:val="green"/>
        </w:rPr>
        <w:t>sophisticated things. That’s good</w:t>
      </w:r>
      <w:r w:rsidRPr="001C7C9C">
        <w:rPr>
          <w:rStyle w:val="Emphasis"/>
        </w:rPr>
        <w:t xml:space="preserve"> not just for consumers and producers, but </w:t>
      </w:r>
      <w:r w:rsidRPr="00A16FB5">
        <w:rPr>
          <w:rStyle w:val="Emphasis"/>
          <w:highlight w:val="green"/>
        </w:rPr>
        <w:t>for the overall economy, because making</w:t>
      </w:r>
      <w:r w:rsidRPr="001C7C9C">
        <w:rPr>
          <w:rStyle w:val="Emphasis"/>
        </w:rPr>
        <w:t xml:space="preserve"> more </w:t>
      </w:r>
      <w:r w:rsidRPr="00A16FB5">
        <w:rPr>
          <w:rStyle w:val="Emphasis"/>
          <w:highlight w:val="green"/>
        </w:rPr>
        <w:t>sophisticated</w:t>
      </w:r>
      <w:r w:rsidRPr="001C7C9C">
        <w:rPr>
          <w:rStyle w:val="Emphasis"/>
        </w:rPr>
        <w:t xml:space="preserve">, higher-value </w:t>
      </w:r>
      <w:r w:rsidRPr="00A16FB5">
        <w:rPr>
          <w:rStyle w:val="Emphasis"/>
          <w:highlight w:val="green"/>
        </w:rPr>
        <w:t>things makes everyone</w:t>
      </w:r>
      <w:r w:rsidRPr="001C7C9C">
        <w:rPr>
          <w:rStyle w:val="Emphasis"/>
        </w:rPr>
        <w:t xml:space="preserve"> </w:t>
      </w:r>
      <w:r w:rsidRPr="00A16FB5">
        <w:rPr>
          <w:rStyle w:val="Emphasis"/>
          <w:highlight w:val="green"/>
        </w:rPr>
        <w:t>involve more productive</w:t>
      </w:r>
      <w:r w:rsidRPr="001C7C9C">
        <w:rPr>
          <w:rStyle w:val="Emphasis"/>
        </w:rPr>
        <w:t>, and therefore helps increase overall standards of living.</w:t>
      </w:r>
      <w:r>
        <w:rPr>
          <w:rStyle w:val="Emphasis"/>
        </w:rPr>
        <w:t xml:space="preserve"> </w:t>
      </w:r>
      <w:r w:rsidRPr="001C7C9C">
        <w:rPr>
          <w:sz w:val="8"/>
        </w:rPr>
        <w:t xml:space="preserve">In addition, </w:t>
      </w:r>
      <w:r w:rsidRPr="001C7C9C">
        <w:rPr>
          <w:rStyle w:val="StyleUnderline"/>
        </w:rPr>
        <w:t xml:space="preserve">we found </w:t>
      </w:r>
      <w:r w:rsidRPr="00A60833">
        <w:rPr>
          <w:rStyle w:val="StyleUnderline"/>
        </w:rPr>
        <w:t>two</w:t>
      </w:r>
      <w:r w:rsidRPr="001C7C9C">
        <w:rPr>
          <w:rStyle w:val="StyleUnderline"/>
        </w:rPr>
        <w:t xml:space="preserve"> </w:t>
      </w:r>
      <w:r w:rsidRPr="00A16FB5">
        <w:rPr>
          <w:rStyle w:val="StyleUnderline"/>
          <w:highlight w:val="green"/>
        </w:rPr>
        <w:t>other ways weak demand hurt productivity</w:t>
      </w:r>
      <w:r w:rsidRPr="001C7C9C">
        <w:rPr>
          <w:rStyle w:val="StyleUnderline"/>
        </w:rPr>
        <w:t xml:space="preserve"> growth</w:t>
      </w:r>
      <w:r w:rsidRPr="001C7C9C">
        <w:rPr>
          <w:sz w:val="8"/>
        </w:rPr>
        <w:t xml:space="preserve"> in the aftermath of the financial crisis: </w:t>
      </w:r>
      <w:r w:rsidRPr="001C7C9C">
        <w:rPr>
          <w:rStyle w:val="Emphasis"/>
        </w:rPr>
        <w:t xml:space="preserve">a </w:t>
      </w:r>
      <w:r w:rsidRPr="00A16FB5">
        <w:rPr>
          <w:rStyle w:val="Emphasis"/>
          <w:highlight w:val="green"/>
        </w:rPr>
        <w:t>reduction in economies of scale and weak investment</w:t>
      </w:r>
      <w:r w:rsidRPr="001C7C9C">
        <w:rPr>
          <w:sz w:val="8"/>
        </w:rPr>
        <w:t xml:space="preserve">. First, the economies of scale effect. </w:t>
      </w:r>
      <w:r w:rsidRPr="001C7C9C">
        <w:rPr>
          <w:rStyle w:val="StyleUnderline"/>
        </w:rPr>
        <w:t>In finance,</w:t>
      </w:r>
      <w:r w:rsidRPr="001C7C9C">
        <w:rPr>
          <w:sz w:val="8"/>
        </w:rPr>
        <w:t xml:space="preserve"> </w:t>
      </w:r>
      <w:r w:rsidRPr="00A16FB5">
        <w:rPr>
          <w:rStyle w:val="StyleUnderline"/>
          <w:highlight w:val="green"/>
        </w:rPr>
        <w:t>productivity</w:t>
      </w:r>
      <w:r w:rsidRPr="001C7C9C">
        <w:rPr>
          <w:rStyle w:val="StyleUnderline"/>
        </w:rPr>
        <w:t xml:space="preserve"> growth </w:t>
      </w:r>
      <w:r w:rsidRPr="00A16FB5">
        <w:rPr>
          <w:rStyle w:val="StyleUnderline"/>
          <w:highlight w:val="green"/>
        </w:rPr>
        <w:t>declined</w:t>
      </w:r>
      <w:r w:rsidRPr="001C7C9C">
        <w:rPr>
          <w:rStyle w:val="StyleUnderline"/>
        </w:rPr>
        <w:t xml:space="preserve"> particularly in the United States</w:t>
      </w:r>
      <w:r w:rsidRPr="001C7C9C">
        <w:rPr>
          <w:sz w:val="8"/>
        </w:rPr>
        <w:t xml:space="preserve">, United Kingdom, and Spain </w:t>
      </w:r>
      <w:r w:rsidRPr="00A16FB5">
        <w:rPr>
          <w:rStyle w:val="StyleUnderline"/>
          <w:highlight w:val="green"/>
        </w:rPr>
        <w:t>due to contractions in lending</w:t>
      </w:r>
      <w:r w:rsidRPr="001C7C9C">
        <w:rPr>
          <w:rStyle w:val="StyleUnderline"/>
        </w:rPr>
        <w:t xml:space="preserve"> volumes that banks were unable to fully offset with staff cuts due to the need for fixed labor</w:t>
      </w:r>
      <w:r w:rsidRPr="001C7C9C">
        <w:rPr>
          <w:sz w:val="8"/>
        </w:rPr>
        <w:t xml:space="preserve"> (for example to support branch networks and IT infrastructure or to deal with existing loans and bad debt). </w:t>
      </w:r>
      <w:r w:rsidRPr="001C7C9C">
        <w:rPr>
          <w:rStyle w:val="StyleUnderline"/>
        </w:rPr>
        <w:t>The utilities sector</w:t>
      </w:r>
      <w:r w:rsidRPr="001C7C9C">
        <w:rPr>
          <w:sz w:val="8"/>
        </w:rPr>
        <w:t xml:space="preserve">, which has seen flattening demand growth due to both energy efficiency policies as well as a decline in economic activity during the crisis, </w:t>
      </w:r>
      <w:r w:rsidRPr="001C7C9C">
        <w:rPr>
          <w:rStyle w:val="StyleUnderline"/>
        </w:rPr>
        <w:t>was similarly not able to downsize labor due to the need for labor to support electricity distribution and the grid infrastructure, and here, too, productivity growth fell</w:t>
      </w:r>
      <w:r w:rsidRPr="001C7C9C">
        <w:rPr>
          <w:sz w:val="8"/>
        </w:rPr>
        <w:t xml:space="preserve">. </w:t>
      </w:r>
      <w:r w:rsidRPr="001C7C9C">
        <w:rPr>
          <w:rStyle w:val="Emphasis"/>
        </w:rPr>
        <w:t>Second, the effect of weak investment</w:t>
      </w:r>
      <w:r w:rsidRPr="001C7C9C">
        <w:rPr>
          <w:sz w:val="8"/>
        </w:rPr>
        <w:t xml:space="preserve">. We have found from our global surveys of businesses that </w:t>
      </w:r>
      <w:r w:rsidRPr="001C7C9C">
        <w:rPr>
          <w:rStyle w:val="StyleUnderline"/>
        </w:rPr>
        <w:t>almost half of companies that are increasing their investment budgets are doing so because of an increase in demand</w:t>
      </w:r>
      <w:r w:rsidRPr="001C7C9C">
        <w:rPr>
          <w:sz w:val="8"/>
        </w:rPr>
        <w:t xml:space="preserve">. </w:t>
      </w:r>
      <w:r w:rsidRPr="00A16FB5">
        <w:rPr>
          <w:rStyle w:val="Emphasis"/>
          <w:highlight w:val="green"/>
        </w:rPr>
        <w:t>Demand is the single most important factor driving</w:t>
      </w:r>
      <w:r w:rsidRPr="001C7C9C">
        <w:rPr>
          <w:rStyle w:val="Emphasis"/>
        </w:rPr>
        <w:t xml:space="preserve"> corporate </w:t>
      </w:r>
      <w:r w:rsidRPr="00A16FB5">
        <w:rPr>
          <w:rStyle w:val="Emphasis"/>
          <w:highlight w:val="green"/>
        </w:rPr>
        <w:t>investment</w:t>
      </w:r>
      <w:r w:rsidRPr="001C7C9C">
        <w:rPr>
          <w:rStyle w:val="Emphasis"/>
        </w:rPr>
        <w:t xml:space="preserve"> decisions</w:t>
      </w:r>
      <w:r w:rsidRPr="001C7C9C">
        <w:rPr>
          <w:sz w:val="8"/>
        </w:rPr>
        <w:t xml:space="preserve">. </w:t>
      </w:r>
      <w:r w:rsidRPr="00A16FB5">
        <w:rPr>
          <w:rStyle w:val="Emphasis"/>
          <w:highlight w:val="green"/>
        </w:rPr>
        <w:t>Investment</w:t>
      </w:r>
      <w:r w:rsidRPr="001C7C9C">
        <w:rPr>
          <w:sz w:val="8"/>
        </w:rPr>
        <w:t>, in turn</w:t>
      </w:r>
      <w:r w:rsidRPr="001C7C9C">
        <w:rPr>
          <w:rStyle w:val="Emphasis"/>
        </w:rPr>
        <w:t xml:space="preserve">, </w:t>
      </w:r>
      <w:r w:rsidRPr="00A16FB5">
        <w:rPr>
          <w:rStyle w:val="Emphasis"/>
          <w:highlight w:val="green"/>
        </w:rPr>
        <w:t>is critical for productivity</w:t>
      </w:r>
      <w:r w:rsidRPr="001C7C9C">
        <w:rPr>
          <w:rStyle w:val="Emphasis"/>
        </w:rPr>
        <w:t xml:space="preserve"> growth, as </w:t>
      </w:r>
      <w:r w:rsidRPr="00A16FB5">
        <w:rPr>
          <w:rStyle w:val="Emphasis"/>
          <w:highlight w:val="green"/>
        </w:rPr>
        <w:t>it equips workers with</w:t>
      </w:r>
      <w:r w:rsidRPr="001C7C9C">
        <w:rPr>
          <w:rStyle w:val="Emphasis"/>
        </w:rPr>
        <w:t xml:space="preserve"> more – and with more recent and </w:t>
      </w:r>
      <w:r w:rsidRPr="00A16FB5">
        <w:rPr>
          <w:rStyle w:val="Emphasis"/>
          <w:highlight w:val="green"/>
        </w:rPr>
        <w:t>innovative</w:t>
      </w:r>
      <w:r w:rsidRPr="001C7C9C">
        <w:rPr>
          <w:rStyle w:val="Emphasis"/>
        </w:rPr>
        <w:t xml:space="preserve"> – equipment, software, and </w:t>
      </w:r>
      <w:r w:rsidRPr="00A16FB5">
        <w:rPr>
          <w:rStyle w:val="Emphasis"/>
          <w:highlight w:val="green"/>
        </w:rPr>
        <w:t>structures</w:t>
      </w:r>
      <w:r w:rsidRPr="001C7C9C">
        <w:rPr>
          <w:sz w:val="8"/>
        </w:rPr>
        <w:t xml:space="preserve">. </w:t>
      </w:r>
      <w:r w:rsidRPr="001C7C9C">
        <w:rPr>
          <w:rStyle w:val="StyleUnderline"/>
        </w:rPr>
        <w:t>But we have seen capital intensity growth fall to the lowest levels in post-WWII history</w:t>
      </w:r>
      <w:r w:rsidRPr="001C7C9C">
        <w:rPr>
          <w:sz w:val="8"/>
        </w:rPr>
        <w:t xml:space="preserve">. </w:t>
      </w:r>
      <w:r w:rsidRPr="00A16FB5">
        <w:rPr>
          <w:rStyle w:val="Emphasis"/>
          <w:highlight w:val="green"/>
        </w:rPr>
        <w:t>Weaker demand leads to</w:t>
      </w:r>
      <w:r w:rsidRPr="001C7C9C">
        <w:rPr>
          <w:rStyle w:val="Emphasis"/>
        </w:rPr>
        <w:t xml:space="preserve"> </w:t>
      </w:r>
      <w:r w:rsidRPr="00A16FB5">
        <w:rPr>
          <w:rStyle w:val="Emphasis"/>
          <w:highlight w:val="green"/>
        </w:rPr>
        <w:t>weaker investment and creates a vicious cycle for</w:t>
      </w:r>
      <w:r w:rsidRPr="001C7C9C">
        <w:rPr>
          <w:rStyle w:val="Emphasis"/>
        </w:rPr>
        <w:t xml:space="preserve"> productivity and income </w:t>
      </w:r>
      <w:r w:rsidRPr="00A16FB5">
        <w:rPr>
          <w:rStyle w:val="Emphasis"/>
          <w:highlight w:val="green"/>
        </w:rPr>
        <w:t>growth</w:t>
      </w:r>
      <w:r w:rsidRPr="001C7C9C">
        <w:rPr>
          <w:rStyle w:val="Emphasis"/>
        </w:rPr>
        <w:t>.</w:t>
      </w:r>
      <w:r>
        <w:rPr>
          <w:rStyle w:val="Emphasis"/>
        </w:rPr>
        <w:t xml:space="preserve"> </w:t>
      </w:r>
      <w:r w:rsidRPr="001C7C9C">
        <w:rPr>
          <w:sz w:val="8"/>
        </w:rPr>
        <w:t xml:space="preserve">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there is concern about where the next wave of growth will come from.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1C7C9C">
        <w:rPr>
          <w:rStyle w:val="StyleUnderline"/>
        </w:rPr>
        <w:t>Suitable tools for this</w:t>
      </w:r>
      <w:r w:rsidRPr="001C7C9C">
        <w:rPr>
          <w:sz w:val="8"/>
        </w:rPr>
        <w:t xml:space="preserve"> longer-term </w:t>
      </w:r>
      <w:r w:rsidRPr="001C7C9C">
        <w:rPr>
          <w:rStyle w:val="StyleUnderline"/>
        </w:rPr>
        <w:t>situation include</w:t>
      </w:r>
      <w:r w:rsidRPr="001C7C9C">
        <w:rPr>
          <w:sz w:val="8"/>
        </w:rPr>
        <w:t xml:space="preserve">: focusing on productive investment as a fiscal priority, </w:t>
      </w:r>
      <w:r w:rsidRPr="001C7C9C">
        <w:rPr>
          <w:rStyle w:val="Emphasis"/>
        </w:rPr>
        <w:t>growing the purchasing power of</w:t>
      </w:r>
      <w:r w:rsidRPr="001C7C9C">
        <w:rPr>
          <w:sz w:val="8"/>
        </w:rPr>
        <w:t xml:space="preserve"> low-income </w:t>
      </w:r>
      <w:r w:rsidRPr="001C7C9C">
        <w:rPr>
          <w:rStyle w:val="Emphasis"/>
        </w:rPr>
        <w:t>consumers</w:t>
      </w:r>
      <w:r w:rsidRPr="001C7C9C">
        <w:rPr>
          <w:sz w:val="8"/>
        </w:rPr>
        <w:t xml:space="preserve">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w:t>
      </w:r>
      <w:r w:rsidRPr="001C7C9C">
        <w:rPr>
          <w:rStyle w:val="Emphasis"/>
        </w:rPr>
        <w:t>representatives of employees and employers alike share a common interest in healthy wage growth.</w:t>
      </w:r>
    </w:p>
    <w:p w:rsidR="00C540AF" w:rsidRDefault="00C540AF" w:rsidP="00C540AF"/>
    <w:p w:rsidR="00C540AF" w:rsidRDefault="00C540AF" w:rsidP="00C540AF">
      <w:pPr>
        <w:pStyle w:val="Heading3"/>
      </w:pPr>
      <w:r>
        <w:t>1NC – Low-Skill</w:t>
      </w:r>
    </w:p>
    <w:p w:rsidR="00C540AF" w:rsidRDefault="00C540AF" w:rsidP="00C540AF">
      <w:pPr>
        <w:pStyle w:val="Heading4"/>
      </w:pPr>
      <w:r>
        <w:t>Wages are rising now because of Trump’s crackdowns on immigration, which maintain the tight labor market</w:t>
      </w:r>
    </w:p>
    <w:p w:rsidR="00C540AF" w:rsidRDefault="00C540AF" w:rsidP="00C540AF">
      <w:r>
        <w:t xml:space="preserve">[Sean </w:t>
      </w:r>
      <w:r w:rsidRPr="005847E3">
        <w:rPr>
          <w:rStyle w:val="Style13ptBold"/>
        </w:rPr>
        <w:t>Higgins</w:t>
      </w:r>
      <w:r>
        <w:t xml:space="preserve">, </w:t>
      </w:r>
      <w:r w:rsidRPr="005847E3">
        <w:rPr>
          <w:rStyle w:val="Style13ptBold"/>
        </w:rPr>
        <w:t>6-12</w:t>
      </w:r>
      <w:r>
        <w:t>-2018, "Trump's economic experiment: Growth without immigrants," Washington Examiner, https://www.washingtonexaminer.com/policy/economy/trumps-economic-experiment-growth-without-immigrants]//Rank</w:t>
      </w:r>
    </w:p>
    <w:p w:rsidR="00C540AF" w:rsidRPr="005847E3" w:rsidRDefault="00C540AF" w:rsidP="00C540AF">
      <w:pPr>
        <w:rPr>
          <w:sz w:val="8"/>
        </w:rPr>
      </w:pPr>
      <w:r w:rsidRPr="005847E3">
        <w:rPr>
          <w:rStyle w:val="Emphasis"/>
        </w:rPr>
        <w:t xml:space="preserve">The nation's unemployment rate is at a 49-year low and </w:t>
      </w:r>
      <w:r w:rsidRPr="00A16FB5">
        <w:rPr>
          <w:rStyle w:val="Emphasis"/>
          <w:highlight w:val="green"/>
        </w:rPr>
        <w:t>wages are finally rising</w:t>
      </w:r>
      <w:r w:rsidRPr="005847E3">
        <w:rPr>
          <w:sz w:val="8"/>
        </w:rPr>
        <w:t xml:space="preserve"> after years of stagnation. </w:t>
      </w:r>
      <w:r w:rsidRPr="00A16FB5">
        <w:rPr>
          <w:rStyle w:val="Emphasis"/>
          <w:highlight w:val="green"/>
        </w:rPr>
        <w:t>But</w:t>
      </w:r>
      <w:r w:rsidRPr="005847E3">
        <w:rPr>
          <w:sz w:val="8"/>
        </w:rPr>
        <w:t xml:space="preserve"> President </w:t>
      </w:r>
      <w:r w:rsidRPr="00A16FB5">
        <w:rPr>
          <w:rStyle w:val="Emphasis"/>
          <w:highlight w:val="green"/>
        </w:rPr>
        <w:t>Trump</w:t>
      </w:r>
      <w:r w:rsidRPr="005847E3">
        <w:rPr>
          <w:rStyle w:val="Emphasis"/>
        </w:rPr>
        <w:t xml:space="preserve"> </w:t>
      </w:r>
      <w:r w:rsidRPr="00A16FB5">
        <w:rPr>
          <w:rStyle w:val="Emphasis"/>
          <w:highlight w:val="green"/>
        </w:rPr>
        <w:t>is handling the tight</w:t>
      </w:r>
      <w:r w:rsidRPr="005847E3">
        <w:rPr>
          <w:rStyle w:val="Emphasis"/>
        </w:rPr>
        <w:t xml:space="preserve"> labor </w:t>
      </w:r>
      <w:r w:rsidRPr="00A16FB5">
        <w:rPr>
          <w:rStyle w:val="Emphasis"/>
          <w:highlight w:val="green"/>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A16FB5">
        <w:rPr>
          <w:rStyle w:val="Emphasis"/>
          <w:highlight w:val="green"/>
        </w:rPr>
        <w:t>a tight</w:t>
      </w:r>
      <w:r w:rsidRPr="005847E3">
        <w:rPr>
          <w:rStyle w:val="Emphasis"/>
        </w:rPr>
        <w:t xml:space="preserve"> labor </w:t>
      </w:r>
      <w:r w:rsidRPr="00A16FB5">
        <w:rPr>
          <w:rStyle w:val="Emphasis"/>
          <w:highlight w:val="green"/>
        </w:rPr>
        <w:t>market</w:t>
      </w:r>
      <w:r w:rsidRPr="005847E3">
        <w:rPr>
          <w:rStyle w:val="Emphasis"/>
        </w:rPr>
        <w:t xml:space="preserve"> as a problem. It views it as a </w:t>
      </w:r>
      <w:r w:rsidRPr="00A16FB5">
        <w:rPr>
          <w:rStyle w:val="Emphasis"/>
          <w:highlight w:val="green"/>
        </w:rPr>
        <w:t>solution to</w:t>
      </w:r>
      <w:r w:rsidRPr="005847E3">
        <w:rPr>
          <w:rStyle w:val="Emphasis"/>
        </w:rPr>
        <w:t xml:space="preserve"> the problem of </w:t>
      </w:r>
      <w:r w:rsidRPr="00A16FB5">
        <w:rPr>
          <w:rStyle w:val="Emphasis"/>
          <w:highlight w:val="green"/>
        </w:rPr>
        <w:t>stagnant wages because it forces employers to pay more to attract</w:t>
      </w:r>
      <w:r w:rsidRPr="005847E3">
        <w:rPr>
          <w:rStyle w:val="Emphasis"/>
        </w:rPr>
        <w:t xml:space="preserve"> </w:t>
      </w:r>
      <w:r w:rsidRPr="00A16FB5">
        <w:rPr>
          <w:rStyle w:val="Emphasis"/>
          <w:highlight w:val="green"/>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A16FB5">
        <w:rPr>
          <w:rStyle w:val="StyleUnderline"/>
          <w:highlight w:val="green"/>
        </w:rPr>
        <w:t>the administration has stepped up border arrests and</w:t>
      </w:r>
      <w:r w:rsidRPr="005847E3">
        <w:rPr>
          <w:rStyle w:val="StyleUnderline"/>
        </w:rPr>
        <w:t xml:space="preserve"> has attempted to </w:t>
      </w:r>
      <w:r w:rsidRPr="00A16FB5">
        <w:rPr>
          <w:rStyle w:val="StyleUnderline"/>
          <w:highlight w:val="green"/>
        </w:rPr>
        <w:t>crack down on "sanctuary cities</w:t>
      </w:r>
      <w:r w:rsidRPr="005847E3">
        <w:rPr>
          <w:rStyle w:val="StyleUnderline"/>
        </w:rPr>
        <w:t>"</w:t>
      </w:r>
      <w:r w:rsidRPr="005847E3">
        <w:rPr>
          <w:sz w:val="8"/>
        </w:rPr>
        <w:t xml:space="preserve"> that don't alert federal authorities to illegal immigrants. </w:t>
      </w:r>
      <w:r w:rsidRPr="00A16FB5">
        <w:rPr>
          <w:rStyle w:val="StyleUnderline"/>
          <w:highlight w:val="green"/>
        </w:rPr>
        <w:t>It is tightening legal immigration</w:t>
      </w:r>
      <w:r w:rsidRPr="005847E3">
        <w:rPr>
          <w:rStyle w:val="StyleUnderline"/>
        </w:rPr>
        <w:t xml:space="preserve">, too, moving to put the </w:t>
      </w:r>
      <w:r w:rsidRPr="00A16FB5">
        <w:rPr>
          <w:rStyle w:val="StyleUnderline"/>
          <w:highlight w:val="green"/>
        </w:rPr>
        <w:t>H-1B</w:t>
      </w:r>
      <w:r w:rsidRPr="005847E3">
        <w:rPr>
          <w:rStyle w:val="StyleUnderline"/>
        </w:rPr>
        <w:t xml:space="preserve"> high-tech visa program for foreign workers under </w:t>
      </w:r>
      <w:r w:rsidRPr="00A16FB5">
        <w:rPr>
          <w:rStyle w:val="StyleUnderline"/>
          <w:highlight w:val="green"/>
        </w:rPr>
        <w:t>stricter requirements</w:t>
      </w:r>
      <w:r w:rsidRPr="005847E3">
        <w:rPr>
          <w:rStyle w:val="StyleUnderline"/>
        </w:rPr>
        <w:t xml:space="preserve"> and oversight and limiting the ability of visa holders' spouses to work. It also put the </w:t>
      </w:r>
      <w:r w:rsidRPr="00A16FB5">
        <w:rPr>
          <w:rStyle w:val="StyleUnderline"/>
          <w:highlight w:val="green"/>
        </w:rPr>
        <w:t>H-2B</w:t>
      </w:r>
      <w:r w:rsidRPr="005847E3">
        <w:rPr>
          <w:rStyle w:val="StyleUnderline"/>
        </w:rPr>
        <w:t xml:space="preserve"> visa program for temporary, non-agricultural workers </w:t>
      </w:r>
      <w:r w:rsidRPr="00A16FB5">
        <w:rPr>
          <w:rStyle w:val="StyleUnderline"/>
          <w:highlight w:val="green"/>
        </w:rPr>
        <w:t>under</w:t>
      </w:r>
      <w:r w:rsidRPr="005847E3">
        <w:rPr>
          <w:rStyle w:val="StyleUnderline"/>
        </w:rPr>
        <w:t xml:space="preserve"> a </w:t>
      </w:r>
      <w:r w:rsidRPr="00A16FB5">
        <w:rPr>
          <w:rStyle w:val="StyleUnderline"/>
          <w:highlight w:val="green"/>
        </w:rPr>
        <w:t>lottery</w:t>
      </w:r>
      <w:r w:rsidRPr="005847E3">
        <w:rPr>
          <w:rStyle w:val="StyleUnderline"/>
        </w:rPr>
        <w:t xml:space="preserve"> system for the first time</w:t>
      </w:r>
      <w:r w:rsidRPr="005847E3">
        <w:rPr>
          <w:sz w:val="8"/>
        </w:rPr>
        <w:t xml:space="preserve">.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w:t>
      </w:r>
      <w:proofErr w:type="spellStart"/>
      <w:r w:rsidRPr="005847E3">
        <w:rPr>
          <w:sz w:val="8"/>
        </w:rPr>
        <w:t>Camarota</w:t>
      </w:r>
      <w:proofErr w:type="spellEnd"/>
      <w:r w:rsidRPr="005847E3">
        <w:rPr>
          <w:sz w:val="8"/>
        </w:rPr>
        <w:t xml:space="preserve">, director of research for the Center for Immigration Studies, which favors restrictive policies. The number of foreign-born people in the work force is 25.8 million, according to Census data, up 1.3 million from two years ago, </w:t>
      </w:r>
      <w:proofErr w:type="spellStart"/>
      <w:r w:rsidRPr="005847E3">
        <w:rPr>
          <w:sz w:val="8"/>
        </w:rPr>
        <w:t>Camarota</w:t>
      </w:r>
      <w:proofErr w:type="spellEnd"/>
      <w:r w:rsidRPr="005847E3">
        <w:rPr>
          <w:sz w:val="8"/>
        </w:rPr>
        <w:t xml:space="preserve">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w:t>
      </w:r>
      <w:proofErr w:type="spellStart"/>
      <w:r w:rsidRPr="005847E3">
        <w:rPr>
          <w:sz w:val="8"/>
        </w:rPr>
        <w:t>Camarota</w:t>
      </w:r>
      <w:proofErr w:type="spellEnd"/>
      <w:r w:rsidRPr="005847E3">
        <w:rPr>
          <w:sz w:val="8"/>
        </w:rPr>
        <w:t xml:space="preserve"> said. Ali </w:t>
      </w:r>
      <w:proofErr w:type="spellStart"/>
      <w:r w:rsidRPr="005847E3">
        <w:rPr>
          <w:sz w:val="8"/>
        </w:rPr>
        <w:t>Noorani</w:t>
      </w:r>
      <w:proofErr w:type="spellEnd"/>
      <w:r w:rsidRPr="005847E3">
        <w:rPr>
          <w:sz w:val="8"/>
        </w:rPr>
        <w:t xml:space="preserve">,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w:t>
      </w:r>
      <w:proofErr w:type="spellStart"/>
      <w:r w:rsidRPr="005847E3">
        <w:rPr>
          <w:sz w:val="8"/>
        </w:rPr>
        <w:t>Zavodny</w:t>
      </w:r>
      <w:proofErr w:type="spellEnd"/>
      <w:r w:rsidRPr="005847E3">
        <w:rPr>
          <w:sz w:val="8"/>
        </w:rPr>
        <w:t>, economics professor at the University of North Florida in Jacksonville. Immigrants historically have flocked to the U.S. when unemployment rates are low. “</w:t>
      </w:r>
      <w:r w:rsidRPr="005847E3">
        <w:rPr>
          <w:rStyle w:val="StyleUnderline"/>
        </w:rPr>
        <w:t xml:space="preserve">It appears unauthorized </w:t>
      </w:r>
      <w:r w:rsidRPr="00A16FB5">
        <w:rPr>
          <w:rStyle w:val="StyleUnderline"/>
          <w:highlight w:val="green"/>
        </w:rPr>
        <w:t>immigration hasn’t resumed</w:t>
      </w:r>
      <w:r w:rsidRPr="005847E3">
        <w:rPr>
          <w:rStyle w:val="StyleUnderline"/>
        </w:rPr>
        <w:t xml:space="preserve"> its pre-recession levels, probably </w:t>
      </w:r>
      <w:r w:rsidRPr="00A16FB5">
        <w:rPr>
          <w:rStyle w:val="StyleUnderline"/>
          <w:highlight w:val="green"/>
        </w:rPr>
        <w:t>because of tougher border and interior enforcement</w:t>
      </w:r>
      <w:r w:rsidRPr="005847E3">
        <w:rPr>
          <w:rStyle w:val="StyleUnderline"/>
        </w:rPr>
        <w:t xml:space="preserve"> combined with a stronger Mexican economy and changing demographics there</w:t>
      </w:r>
      <w:r w:rsidRPr="005847E3">
        <w:rPr>
          <w:sz w:val="8"/>
        </w:rPr>
        <w:t xml:space="preserve">,” </w:t>
      </w:r>
      <w:proofErr w:type="spellStart"/>
      <w:r w:rsidRPr="005847E3">
        <w:rPr>
          <w:sz w:val="8"/>
        </w:rPr>
        <w:t>Zavodny</w:t>
      </w:r>
      <w:proofErr w:type="spellEnd"/>
      <w:r w:rsidRPr="005847E3">
        <w:rPr>
          <w:sz w:val="8"/>
        </w:rPr>
        <w:t xml:space="preserve"> said.</w:t>
      </w:r>
    </w:p>
    <w:p w:rsidR="00C540AF" w:rsidRDefault="00C540AF" w:rsidP="00C540AF"/>
    <w:p w:rsidR="00C540AF" w:rsidRPr="00C71165" w:rsidRDefault="00C540AF" w:rsidP="00C540AF">
      <w:pPr>
        <w:pStyle w:val="Heading4"/>
      </w:pPr>
      <w:r>
        <w:t>Best economic data proves low-skill immigration massively depresses wages</w:t>
      </w:r>
    </w:p>
    <w:p w:rsidR="00C540AF" w:rsidRPr="00D84070" w:rsidRDefault="00C540AF" w:rsidP="00C540AF">
      <w:r>
        <w:t xml:space="preserve">[George J. </w:t>
      </w:r>
      <w:proofErr w:type="spellStart"/>
      <w:r w:rsidRPr="00511518">
        <w:rPr>
          <w:rStyle w:val="Style13ptBold"/>
        </w:rPr>
        <w:t>Borjas</w:t>
      </w:r>
      <w:proofErr w:type="spellEnd"/>
      <w:r>
        <w:t xml:space="preserve">, October </w:t>
      </w:r>
      <w:r w:rsidRPr="00511518">
        <w:rPr>
          <w:rStyle w:val="Style13ptBold"/>
        </w:rPr>
        <w:t>2017</w:t>
      </w:r>
      <w:r>
        <w:t>, George is a Professor of Economics and Social Policy at the Harvard Kennedy School, "THE WAGE IMPACT OF THE MARIELITOS: A REAPPRAISAL," Sage, https://sites.hks.harvard.edu/fs/gborjas/publications/journal/ILRR2017.pdf]//Rank</w:t>
      </w:r>
    </w:p>
    <w:p w:rsidR="00C540AF" w:rsidRPr="00A9677D" w:rsidRDefault="00C540AF" w:rsidP="00C540AF">
      <w:pPr>
        <w:rPr>
          <w:sz w:val="8"/>
        </w:rPr>
      </w:pPr>
      <w:r w:rsidRPr="00D84070">
        <w:rPr>
          <w:rStyle w:val="StyleUnderline"/>
        </w:rPr>
        <w:t>This article brings a new perspective to the analysis of the Mariel supply shock</w:t>
      </w:r>
      <w:r w:rsidRPr="00D84070">
        <w:rPr>
          <w:sz w:val="8"/>
        </w:rPr>
        <w:t xml:space="preserve">. </w:t>
      </w:r>
      <w:r w:rsidRPr="00D84070">
        <w:rPr>
          <w:rStyle w:val="Emphasis"/>
        </w:rPr>
        <w:t>I revisit the question</w:t>
      </w:r>
      <w:r w:rsidRPr="00D84070">
        <w:rPr>
          <w:sz w:val="8"/>
        </w:rPr>
        <w:t xml:space="preserve"> and the data</w:t>
      </w:r>
      <w:r w:rsidRPr="00D84070">
        <w:rPr>
          <w:rStyle w:val="Emphasis"/>
        </w:rPr>
        <w:t xml:space="preserve"> armed with the insights provided</w:t>
      </w:r>
      <w:r>
        <w:rPr>
          <w:rStyle w:val="Emphasis"/>
        </w:rPr>
        <w:t xml:space="preserve"> </w:t>
      </w:r>
      <w:r w:rsidRPr="00D84070">
        <w:rPr>
          <w:rStyle w:val="Emphasis"/>
        </w:rPr>
        <w:t xml:space="preserve">by </w:t>
      </w:r>
      <w:r w:rsidRPr="00A16FB5">
        <w:rPr>
          <w:rStyle w:val="Emphasis"/>
          <w:highlight w:val="green"/>
        </w:rPr>
        <w:t>three decades of research on the economic impact of</w:t>
      </w:r>
      <w:r w:rsidRPr="00D84070">
        <w:rPr>
          <w:rStyle w:val="Emphasis"/>
        </w:rPr>
        <w:t xml:space="preserve"> </w:t>
      </w:r>
      <w:r w:rsidRPr="00A16FB5">
        <w:rPr>
          <w:rStyle w:val="Emphasis"/>
          <w:highlight w:val="green"/>
        </w:rPr>
        <w:t>immigration</w:t>
      </w:r>
      <w:r w:rsidRPr="00D84070">
        <w:rPr>
          <w:sz w:val="8"/>
        </w:rPr>
        <w:t xml:space="preserve">. One key lesson from the vast literature is that the effect of immigration on the wage structure depends crucially on the differences between the skill distributions of immigrants and natives. </w:t>
      </w:r>
      <w:r w:rsidRPr="00D84070">
        <w:rPr>
          <w:rStyle w:val="Emphasis"/>
        </w:rPr>
        <w:t xml:space="preserve">The direct effect of immigration </w:t>
      </w:r>
      <w:r w:rsidRPr="00A16FB5">
        <w:rPr>
          <w:rStyle w:val="Emphasis"/>
          <w:highlight w:val="green"/>
        </w:rPr>
        <w:t>is most</w:t>
      </w:r>
      <w:r w:rsidRPr="00D84070">
        <w:rPr>
          <w:sz w:val="8"/>
        </w:rPr>
        <w:t xml:space="preserve"> 1106 ILR REVIEW likely to be </w:t>
      </w:r>
      <w:r w:rsidRPr="00A16FB5">
        <w:rPr>
          <w:rStyle w:val="Emphasis"/>
          <w:highlight w:val="green"/>
        </w:rPr>
        <w:t>felt by</w:t>
      </w:r>
      <w:r w:rsidRPr="00D84070">
        <w:rPr>
          <w:sz w:val="8"/>
        </w:rPr>
        <w:t xml:space="preserve"> those workers who had similar capabilities as the </w:t>
      </w:r>
      <w:proofErr w:type="spellStart"/>
      <w:r w:rsidRPr="00D84070">
        <w:rPr>
          <w:sz w:val="8"/>
        </w:rPr>
        <w:t>Marielitos</w:t>
      </w:r>
      <w:proofErr w:type="spellEnd"/>
      <w:r w:rsidRPr="00D84070">
        <w:rPr>
          <w:sz w:val="8"/>
        </w:rPr>
        <w:t xml:space="preserve">. The Mariel supply shock was composed disproportionately of </w:t>
      </w:r>
      <w:r w:rsidRPr="00A16FB5">
        <w:rPr>
          <w:rStyle w:val="Emphasis"/>
          <w:highlight w:val="green"/>
        </w:rPr>
        <w:t>low-skill workers</w:t>
      </w:r>
      <w:r w:rsidRPr="00D84070">
        <w:rPr>
          <w:sz w:val="8"/>
        </w:rPr>
        <w:t xml:space="preserve">; approximately 60% were high school dropouts. Remarkably, </w:t>
      </w:r>
      <w:r w:rsidRPr="00A16FB5">
        <w:rPr>
          <w:rStyle w:val="StyleUnderline"/>
          <w:highlight w:val="green"/>
        </w:rPr>
        <w:t>no</w:t>
      </w:r>
      <w:r w:rsidRPr="00D84070">
        <w:rPr>
          <w:rStyle w:val="StyleUnderline"/>
        </w:rPr>
        <w:t>ne</w:t>
      </w:r>
      <w:r>
        <w:rPr>
          <w:rStyle w:val="StyleUnderline"/>
        </w:rPr>
        <w:t xml:space="preserve"> </w:t>
      </w:r>
      <w:r w:rsidRPr="00D84070">
        <w:rPr>
          <w:rStyle w:val="StyleUnderline"/>
        </w:rPr>
        <w:t xml:space="preserve">of the </w:t>
      </w:r>
      <w:r w:rsidRPr="00A16FB5">
        <w:rPr>
          <w:rStyle w:val="StyleUnderline"/>
          <w:highlight w:val="green"/>
        </w:rPr>
        <w:t>previous examinations</w:t>
      </w:r>
      <w:r w:rsidRPr="00D84070">
        <w:rPr>
          <w:rStyle w:val="StyleUnderline"/>
        </w:rPr>
        <w:t xml:space="preserve"> of the Mariel experience </w:t>
      </w:r>
      <w:r w:rsidRPr="00A16FB5">
        <w:rPr>
          <w:rStyle w:val="StyleUnderline"/>
          <w:highlight w:val="green"/>
        </w:rPr>
        <w:t>documented what happened to</w:t>
      </w:r>
      <w:r w:rsidRPr="00D84070">
        <w:rPr>
          <w:rStyle w:val="StyleUnderline"/>
        </w:rPr>
        <w:t xml:space="preserve"> the </w:t>
      </w:r>
      <w:r w:rsidRPr="00A16FB5">
        <w:rPr>
          <w:rStyle w:val="StyleUnderline"/>
          <w:highlight w:val="green"/>
        </w:rPr>
        <w:t>pre-existing high school dropouts</w:t>
      </w:r>
      <w:r w:rsidRPr="00D84070">
        <w:rPr>
          <w:rStyle w:val="StyleUnderline"/>
        </w:rPr>
        <w:t xml:space="preserve"> in Miami, a group that</w:t>
      </w:r>
      <w:r>
        <w:rPr>
          <w:rStyle w:val="StyleUnderline"/>
        </w:rPr>
        <w:t xml:space="preserve"> </w:t>
      </w:r>
      <w:r w:rsidRPr="00D84070">
        <w:rPr>
          <w:rStyle w:val="StyleUnderline"/>
        </w:rPr>
        <w:t>composed over a quarter of the city’s workforce</w:t>
      </w:r>
      <w:r w:rsidRPr="00D84070">
        <w:rPr>
          <w:sz w:val="8"/>
        </w:rPr>
        <w:t xml:space="preserve">. Given the literature sparked by </w:t>
      </w:r>
      <w:proofErr w:type="spellStart"/>
      <w:r w:rsidRPr="00D84070">
        <w:rPr>
          <w:sz w:val="8"/>
        </w:rPr>
        <w:t>Borjas</w:t>
      </w:r>
      <w:proofErr w:type="spellEnd"/>
      <w:r w:rsidRPr="00D84070">
        <w:rPr>
          <w:sz w:val="8"/>
        </w:rPr>
        <w:t xml:space="preserve"> (2003), any analysis of the Mariel supply shock should focus on the labor market outcomes of these low-skill workers. </w:t>
      </w:r>
      <w:r w:rsidRPr="00D84070">
        <w:rPr>
          <w:rStyle w:val="Emphasis"/>
        </w:rPr>
        <w:t>The examination of wage trends among high school dropouts quickly</w:t>
      </w:r>
      <w:r>
        <w:rPr>
          <w:rStyle w:val="Emphasis"/>
        </w:rPr>
        <w:t xml:space="preserve"> </w:t>
      </w:r>
      <w:r w:rsidRPr="00D84070">
        <w:rPr>
          <w:rStyle w:val="Emphasis"/>
        </w:rPr>
        <w:t>overturns the stylized fact that the supply shock did not affect</w:t>
      </w:r>
      <w:r w:rsidRPr="00D84070">
        <w:rPr>
          <w:sz w:val="8"/>
        </w:rPr>
        <w:t xml:space="preserve"> Miami’s </w:t>
      </w:r>
      <w:r w:rsidRPr="00D84070">
        <w:rPr>
          <w:rStyle w:val="Emphasis"/>
        </w:rPr>
        <w:t>wage</w:t>
      </w:r>
      <w:r>
        <w:rPr>
          <w:rStyle w:val="Emphasis"/>
        </w:rPr>
        <w:t xml:space="preserve"> </w:t>
      </w:r>
      <w:r w:rsidRPr="00D84070">
        <w:rPr>
          <w:rStyle w:val="Emphasis"/>
        </w:rPr>
        <w:t>structure</w:t>
      </w:r>
      <w:r w:rsidRPr="00D84070">
        <w:rPr>
          <w:sz w:val="8"/>
        </w:rPr>
        <w:t xml:space="preserve">. In fact, </w:t>
      </w:r>
      <w:r w:rsidRPr="00A16FB5">
        <w:rPr>
          <w:rStyle w:val="Emphasis"/>
          <w:highlight w:val="green"/>
        </w:rPr>
        <w:t>the absolute wage of high school dropouts dropped</w:t>
      </w:r>
      <w:r w:rsidRPr="00A16FB5">
        <w:rPr>
          <w:sz w:val="8"/>
          <w:highlight w:val="green"/>
        </w:rPr>
        <w:t xml:space="preserve"> </w:t>
      </w:r>
      <w:r w:rsidRPr="00A16FB5">
        <w:rPr>
          <w:rStyle w:val="Emphasis"/>
          <w:highlight w:val="green"/>
        </w:rPr>
        <w:t>dramatically</w:t>
      </w:r>
      <w:r w:rsidRPr="00D84070">
        <w:rPr>
          <w:sz w:val="8"/>
        </w:rPr>
        <w:t xml:space="preserve">, as did their wage relative to that of either high school graduates or college graduates. </w:t>
      </w:r>
      <w:r w:rsidRPr="00D84070">
        <w:rPr>
          <w:rStyle w:val="Emphasis"/>
        </w:rPr>
        <w:t>The drop in the average wage</w:t>
      </w:r>
      <w:r w:rsidRPr="00D84070">
        <w:rPr>
          <w:sz w:val="8"/>
        </w:rPr>
        <w:t xml:space="preserve"> of the least-skilled Miamians between 1977–1979 and 1981–1986 </w:t>
      </w:r>
      <w:r w:rsidRPr="00D84070">
        <w:rPr>
          <w:rStyle w:val="Emphasis"/>
        </w:rPr>
        <w:t>was substantial, between 10</w:t>
      </w:r>
      <w:r>
        <w:rPr>
          <w:rStyle w:val="Emphasis"/>
        </w:rPr>
        <w:t xml:space="preserve"> </w:t>
      </w:r>
      <w:r w:rsidRPr="00D84070">
        <w:rPr>
          <w:rStyle w:val="Emphasis"/>
        </w:rPr>
        <w:t>and 30%</w:t>
      </w:r>
      <w:r w:rsidRPr="00D84070">
        <w:rPr>
          <w:sz w:val="8"/>
        </w:rPr>
        <w:t xml:space="preserve">. The examination of wage trends in every other city identified by the CPS shows that the steep post-Mariel wage drop experienced by Miami’s low-skill workforce was a very unusual event. The reappraisal presented in this article also illustrates that the researcher’s choice of a placebo is an important element of any such empirical exercise, and that picking a different placebo can easily lead to a weaker or stronger measured impact of immigration. The synthetic control method, for example, can generate disparate wage effects depending on the set of variables the researcher uses to construct the synthetic city. Similarly, the magnitude of the wage effect differs substantially across all potential </w:t>
      </w:r>
      <w:proofErr w:type="spellStart"/>
      <w:r w:rsidRPr="00D84070">
        <w:rPr>
          <w:sz w:val="8"/>
        </w:rPr>
        <w:t>fourcity</w:t>
      </w:r>
      <w:proofErr w:type="spellEnd"/>
      <w:r w:rsidRPr="00D84070">
        <w:rPr>
          <w:sz w:val="8"/>
        </w:rPr>
        <w:t xml:space="preserve"> placebos that can be constructed in the CPS data. Note, however, that despite the variation in the magnitude of the wage effects across placebos, the </w:t>
      </w:r>
      <w:r w:rsidRPr="00D84070">
        <w:rPr>
          <w:rStyle w:val="StyleUnderline"/>
        </w:rPr>
        <w:t>evidence consistently indicates</w:t>
      </w:r>
      <w:r w:rsidRPr="00D84070">
        <w:rPr>
          <w:sz w:val="8"/>
        </w:rPr>
        <w:t xml:space="preserve"> that the </w:t>
      </w:r>
      <w:proofErr w:type="spellStart"/>
      <w:r w:rsidRPr="00D84070">
        <w:rPr>
          <w:rStyle w:val="StyleUnderline"/>
        </w:rPr>
        <w:t>Marielitos</w:t>
      </w:r>
      <w:proofErr w:type="spellEnd"/>
      <w:r w:rsidRPr="00D84070">
        <w:rPr>
          <w:rStyle w:val="StyleUnderline"/>
        </w:rPr>
        <w:t xml:space="preserve"> had a sizable negative</w:t>
      </w:r>
      <w:r>
        <w:rPr>
          <w:rStyle w:val="StyleUnderline"/>
        </w:rPr>
        <w:t xml:space="preserve"> </w:t>
      </w:r>
      <w:r w:rsidRPr="00D84070">
        <w:rPr>
          <w:rStyle w:val="StyleUnderline"/>
        </w:rPr>
        <w:t>effect on the wage of competing workers</w:t>
      </w:r>
      <w:r w:rsidRPr="00D84070">
        <w:rPr>
          <w:sz w:val="8"/>
        </w:rPr>
        <w:t xml:space="preserve">. </w:t>
      </w:r>
      <w:r w:rsidRPr="00A16FB5">
        <w:rPr>
          <w:rStyle w:val="Emphasis"/>
          <w:highlight w:val="green"/>
        </w:rPr>
        <w:t>The evidence has</w:t>
      </w:r>
      <w:r w:rsidRPr="00D84070">
        <w:rPr>
          <w:rStyle w:val="Emphasis"/>
        </w:rPr>
        <w:t xml:space="preserve"> potentially </w:t>
      </w:r>
      <w:r w:rsidRPr="00A16FB5">
        <w:rPr>
          <w:rStyle w:val="Emphasis"/>
          <w:highlight w:val="green"/>
        </w:rPr>
        <w:t>important implications for the</w:t>
      </w:r>
      <w:r w:rsidRPr="00D84070">
        <w:rPr>
          <w:rStyle w:val="Emphasis"/>
        </w:rPr>
        <w:t xml:space="preserve"> literature</w:t>
      </w:r>
      <w:r>
        <w:rPr>
          <w:rStyle w:val="Emphasis"/>
        </w:rPr>
        <w:t xml:space="preserve"> </w:t>
      </w:r>
      <w:r w:rsidRPr="00D84070">
        <w:rPr>
          <w:rStyle w:val="Emphasis"/>
        </w:rPr>
        <w:t xml:space="preserve">that purports to measure the </w:t>
      </w:r>
      <w:r w:rsidRPr="00A16FB5">
        <w:rPr>
          <w:rStyle w:val="Emphasis"/>
          <w:highlight w:val="green"/>
        </w:rPr>
        <w:t>wage impact of immigration</w:t>
      </w:r>
      <w:r w:rsidRPr="00D84070">
        <w:rPr>
          <w:sz w:val="8"/>
        </w:rPr>
        <w:t xml:space="preserve">. </w:t>
      </w:r>
      <w:r w:rsidRPr="00A16FB5">
        <w:rPr>
          <w:rStyle w:val="StyleUnderline"/>
          <w:highlight w:val="green"/>
        </w:rPr>
        <w:t>Many studies measure the effect by estimating spatial correlations</w:t>
      </w:r>
      <w:r w:rsidRPr="00D84070">
        <w:rPr>
          <w:rStyle w:val="StyleUnderline"/>
        </w:rPr>
        <w:t xml:space="preserve"> between wages and the</w:t>
      </w:r>
      <w:r>
        <w:rPr>
          <w:rStyle w:val="StyleUnderline"/>
        </w:rPr>
        <w:t xml:space="preserve"> </w:t>
      </w:r>
      <w:r w:rsidRPr="00D84070">
        <w:rPr>
          <w:rStyle w:val="StyleUnderline"/>
        </w:rPr>
        <w:t>number of immigrants in a particular locality</w:t>
      </w:r>
      <w:r w:rsidRPr="00D84070">
        <w:rPr>
          <w:sz w:val="8"/>
        </w:rPr>
        <w:t xml:space="preserve">. </w:t>
      </w:r>
      <w:r w:rsidRPr="00A16FB5">
        <w:rPr>
          <w:rStyle w:val="Emphasis"/>
          <w:highlight w:val="green"/>
        </w:rPr>
        <w:t>These</w:t>
      </w:r>
      <w:r w:rsidRPr="00D84070">
        <w:rPr>
          <w:rStyle w:val="Emphasis"/>
        </w:rPr>
        <w:t xml:space="preserve"> spatial correlations </w:t>
      </w:r>
      <w:r w:rsidRPr="00A16FB5">
        <w:rPr>
          <w:rStyle w:val="Emphasis"/>
          <w:highlight w:val="green"/>
        </w:rPr>
        <w:t>are</w:t>
      </w:r>
      <w:r w:rsidRPr="00D84070">
        <w:rPr>
          <w:sz w:val="8"/>
        </w:rPr>
        <w:t xml:space="preserve"> </w:t>
      </w:r>
      <w:r w:rsidRPr="00A16FB5">
        <w:rPr>
          <w:rStyle w:val="Emphasis"/>
          <w:highlight w:val="green"/>
        </w:rPr>
        <w:t>plagued</w:t>
      </w:r>
      <w:r w:rsidRPr="00D84070">
        <w:rPr>
          <w:sz w:val="8"/>
        </w:rPr>
        <w:t xml:space="preserve"> both </w:t>
      </w:r>
      <w:r w:rsidRPr="00A16FB5">
        <w:rPr>
          <w:rStyle w:val="Emphasis"/>
          <w:highlight w:val="green"/>
        </w:rPr>
        <w:t xml:space="preserve">by </w:t>
      </w:r>
      <w:proofErr w:type="spellStart"/>
      <w:r w:rsidRPr="00A16FB5">
        <w:rPr>
          <w:rStyle w:val="Emphasis"/>
          <w:highlight w:val="green"/>
        </w:rPr>
        <w:t>endogeneity</w:t>
      </w:r>
      <w:proofErr w:type="spellEnd"/>
      <w:r w:rsidRPr="00A16FB5">
        <w:rPr>
          <w:rStyle w:val="Emphasis"/>
          <w:highlight w:val="green"/>
        </w:rPr>
        <w:t xml:space="preserve"> problems</w:t>
      </w:r>
      <w:r w:rsidRPr="00D84070">
        <w:rPr>
          <w:sz w:val="8"/>
        </w:rPr>
        <w:t xml:space="preserve"> </w:t>
      </w:r>
      <w:r w:rsidRPr="00D84070">
        <w:rPr>
          <w:rStyle w:val="StyleUnderline"/>
        </w:rPr>
        <w:t>(i.e., immigrants settle in high-wage</w:t>
      </w:r>
      <w:r>
        <w:rPr>
          <w:rStyle w:val="StyleUnderline"/>
        </w:rPr>
        <w:t xml:space="preserve"> </w:t>
      </w:r>
      <w:r w:rsidRPr="00D84070">
        <w:rPr>
          <w:rStyle w:val="StyleUnderline"/>
        </w:rPr>
        <w:t>regions)</w:t>
      </w:r>
      <w:r w:rsidRPr="00D84070">
        <w:rPr>
          <w:sz w:val="8"/>
        </w:rPr>
        <w:t xml:space="preserve"> </w:t>
      </w:r>
      <w:r w:rsidRPr="00D84070">
        <w:rPr>
          <w:rStyle w:val="StyleUnderline"/>
        </w:rPr>
        <w:t>and by native adjustments</w:t>
      </w:r>
      <w:r w:rsidRPr="00D84070">
        <w:rPr>
          <w:sz w:val="8"/>
        </w:rPr>
        <w:t xml:space="preserve"> </w:t>
      </w:r>
      <w:r w:rsidRPr="00D84070">
        <w:rPr>
          <w:rStyle w:val="StyleUnderline"/>
        </w:rPr>
        <w:t>(i.e., firms and workers may respond to</w:t>
      </w:r>
      <w:r>
        <w:rPr>
          <w:rStyle w:val="StyleUnderline"/>
        </w:rPr>
        <w:t xml:space="preserve"> </w:t>
      </w:r>
      <w:r w:rsidRPr="00D84070">
        <w:rPr>
          <w:rStyle w:val="StyleUnderline"/>
        </w:rPr>
        <w:t>the supply shock by relocating to other cities).</w:t>
      </w:r>
      <w:r w:rsidRPr="00D84070">
        <w:rPr>
          <w:sz w:val="8"/>
        </w:rPr>
        <w:t xml:space="preserve"> The fact that </w:t>
      </w:r>
      <w:r w:rsidRPr="00D84070">
        <w:rPr>
          <w:rStyle w:val="Emphasis"/>
        </w:rPr>
        <w:t>the spatial correlation</w:t>
      </w:r>
      <w:r w:rsidRPr="00D84070">
        <w:rPr>
          <w:sz w:val="8"/>
        </w:rPr>
        <w:t xml:space="preserve"> implied by the Mariel supply shock is strongly negative indicates that the existing non-experimental literature may not have successfully overcome those statistical difficulties. Researchers still have some way to go before non-experimental spatial correlations can be presumed to estimate a parameter of economic interest. </w:t>
      </w:r>
      <w:r w:rsidRPr="00D84070">
        <w:rPr>
          <w:rStyle w:val="Emphasis"/>
        </w:rPr>
        <w:t>The evidence also has implications for estimates of the economic benefits</w:t>
      </w:r>
      <w:r>
        <w:rPr>
          <w:rStyle w:val="Emphasis"/>
        </w:rPr>
        <w:t xml:space="preserve"> </w:t>
      </w:r>
      <w:r w:rsidRPr="00D84070">
        <w:rPr>
          <w:rStyle w:val="Emphasis"/>
        </w:rPr>
        <w:t>from immigration</w:t>
      </w:r>
      <w:r w:rsidRPr="00D84070">
        <w:rPr>
          <w:sz w:val="8"/>
        </w:rPr>
        <w:t xml:space="preserve">. The benefit that accrues to the native population, or the immigration surplus, is the flip side of the wage impact of immigration. The greater the wage impact, the greater the immigration surplus. </w:t>
      </w:r>
      <w:proofErr w:type="spellStart"/>
      <w:r w:rsidRPr="00D84070">
        <w:rPr>
          <w:sz w:val="8"/>
        </w:rPr>
        <w:t>Borjas</w:t>
      </w:r>
      <w:proofErr w:type="spellEnd"/>
      <w:r w:rsidRPr="00D84070">
        <w:rPr>
          <w:sz w:val="8"/>
        </w:rPr>
        <w:t xml:space="preserve"> (2014: 151) estimated the current surplus to be approximately 0.24% of GDP, or around $43 billion annually. Because there was a much larger reduction in the earnings of the workers most likely to be affected by the </w:t>
      </w:r>
      <w:proofErr w:type="spellStart"/>
      <w:r w:rsidRPr="00D84070">
        <w:rPr>
          <w:sz w:val="8"/>
        </w:rPr>
        <w:t>Marielitos</w:t>
      </w:r>
      <w:proofErr w:type="spellEnd"/>
      <w:r w:rsidRPr="00D84070">
        <w:rPr>
          <w:sz w:val="8"/>
        </w:rPr>
        <w:t xml:space="preserve"> than was previously believed, we may need to reassess existing estimates of the immigration surplus. That surplus could easily be two or three times as large if the Mariel context correctly measures the wage impact.</w:t>
      </w:r>
    </w:p>
    <w:p w:rsidR="00C540AF" w:rsidRPr="001C7C9C" w:rsidRDefault="00C540AF" w:rsidP="00C540AF">
      <w:pPr>
        <w:pStyle w:val="Heading4"/>
      </w:pPr>
      <w:r>
        <w:t>Recent wage growth is driving economic growth---it’s the single most important factor driving productivity and investment growth</w:t>
      </w:r>
    </w:p>
    <w:p w:rsidR="00C540AF" w:rsidRPr="001C7C9C" w:rsidRDefault="00C540AF" w:rsidP="00C540AF">
      <w:r>
        <w:t xml:space="preserve">[James </w:t>
      </w:r>
      <w:proofErr w:type="spellStart"/>
      <w:r w:rsidRPr="001C7C9C">
        <w:rPr>
          <w:rStyle w:val="Style13ptBold"/>
        </w:rPr>
        <w:t>Manyika</w:t>
      </w:r>
      <w:proofErr w:type="spellEnd"/>
      <w:r w:rsidRPr="001C7C9C">
        <w:rPr>
          <w:rStyle w:val="Style13ptBold"/>
        </w:rPr>
        <w:t xml:space="preserve"> et al.</w:t>
      </w:r>
      <w:r>
        <w:t xml:space="preserve">, FEBRUARY 22, </w:t>
      </w:r>
      <w:r w:rsidRPr="001C7C9C">
        <w:rPr>
          <w:rStyle w:val="Style13ptBold"/>
        </w:rPr>
        <w:t>2018</w:t>
      </w:r>
      <w:r>
        <w:t xml:space="preserve">, James </w:t>
      </w:r>
      <w:proofErr w:type="spellStart"/>
      <w:r>
        <w:t>Manyika</w:t>
      </w:r>
      <w:proofErr w:type="spellEnd"/>
      <w:r>
        <w:t xml:space="preserve"> is the San Francisco-based director of the McKinsey Global Institute (MGI), the business and economics research arm of McKinsey &amp; Company, "The U.S. Economy Is Suffering from Low Demand. Higher Wages Would Help," Harvard Business Review, https://hbr.org/2018/02/the-u-s-economy-is-suffering-from-low-demand-higher-wages-would-help]//Rank</w:t>
      </w:r>
    </w:p>
    <w:p w:rsidR="00C540AF" w:rsidRDefault="00C540AF" w:rsidP="00C540AF">
      <w:pPr>
        <w:rPr>
          <w:rStyle w:val="Emphasis"/>
        </w:rPr>
      </w:pPr>
      <w:r w:rsidRPr="001C7C9C">
        <w:rPr>
          <w:sz w:val="8"/>
        </w:rPr>
        <w:t xml:space="preserve">Some </w:t>
      </w:r>
      <w:r w:rsidRPr="001C7C9C">
        <w:rPr>
          <w:rStyle w:val="StyleUnderline"/>
        </w:rPr>
        <w:t>major companies have announced plans to boost employee</w:t>
      </w:r>
      <w:r w:rsidRPr="001C7C9C">
        <w:rPr>
          <w:sz w:val="8"/>
        </w:rPr>
        <w:t xml:space="preserve"> </w:t>
      </w:r>
      <w:r w:rsidRPr="00A60833">
        <w:rPr>
          <w:rStyle w:val="StyleUnderline"/>
        </w:rPr>
        <w:t>pay</w:t>
      </w:r>
      <w:r w:rsidRPr="001C7C9C">
        <w:rPr>
          <w:sz w:val="8"/>
        </w:rPr>
        <w:t xml:space="preserve">. Target raised its minimum wage to $11 this past fall and committed to $15 by 2020. More recently, Walmart announced plans to match that increase to $11. In banking, Wells Fargo and Fifth Third Bancorp also announced pay increases for minimum wage employees. These pay increases have occurred against a backdrop of weak economic growth and rising income inequality. </w:t>
      </w:r>
      <w:r w:rsidRPr="00A16FB5">
        <w:rPr>
          <w:rStyle w:val="StyleUnderline"/>
          <w:highlight w:val="green"/>
        </w:rPr>
        <w:t>Economic</w:t>
      </w:r>
      <w:r w:rsidRPr="001C7C9C">
        <w:rPr>
          <w:rStyle w:val="StyleUnderline"/>
        </w:rPr>
        <w:t xml:space="preserve"> </w:t>
      </w:r>
      <w:r w:rsidRPr="00A16FB5">
        <w:rPr>
          <w:rStyle w:val="StyleUnderline"/>
          <w:highlight w:val="green"/>
        </w:rPr>
        <w:t>growth has been stuck</w:t>
      </w:r>
      <w:r w:rsidRPr="001C7C9C">
        <w:rPr>
          <w:rStyle w:val="StyleUnderline"/>
        </w:rPr>
        <w:t xml:space="preserve"> in low gear for almost a decade</w:t>
      </w:r>
      <w:r w:rsidRPr="001C7C9C">
        <w:rPr>
          <w:sz w:val="8"/>
        </w:rPr>
        <w:t xml:space="preserve"> now, </w:t>
      </w:r>
      <w:r w:rsidRPr="001C7C9C">
        <w:rPr>
          <w:rStyle w:val="StyleUnderline"/>
        </w:rPr>
        <w:t xml:space="preserve">averaging around 2% a year since 2010 while </w:t>
      </w:r>
      <w:r w:rsidRPr="00A16FB5">
        <w:rPr>
          <w:rStyle w:val="StyleUnderline"/>
          <w:highlight w:val="green"/>
        </w:rPr>
        <w:t>productivity</w:t>
      </w:r>
      <w:r w:rsidRPr="001C7C9C">
        <w:rPr>
          <w:rStyle w:val="StyleUnderline"/>
        </w:rPr>
        <w:t xml:space="preserve"> growth</w:t>
      </w:r>
      <w:r w:rsidRPr="001C7C9C">
        <w:rPr>
          <w:sz w:val="8"/>
        </w:rPr>
        <w:t xml:space="preserve">, the key to increasing living standards, </w:t>
      </w:r>
      <w:r w:rsidRPr="00A16FB5">
        <w:rPr>
          <w:rStyle w:val="StyleUnderline"/>
          <w:highlight w:val="green"/>
        </w:rPr>
        <w:t>has been languishing</w:t>
      </w:r>
      <w:r w:rsidRPr="001C7C9C">
        <w:rPr>
          <w:rStyle w:val="StyleUnderline"/>
        </w:rPr>
        <w:t xml:space="preserve"> near historic lows since the financial crisi</w:t>
      </w:r>
      <w:r w:rsidRPr="001C7C9C">
        <w:rPr>
          <w:sz w:val="8"/>
        </w:rPr>
        <w:t xml:space="preserve">s. </w:t>
      </w:r>
      <w:r w:rsidRPr="00A16FB5">
        <w:rPr>
          <w:rStyle w:val="Emphasis"/>
          <w:highlight w:val="green"/>
        </w:rPr>
        <w:t>But</w:t>
      </w:r>
      <w:r w:rsidRPr="001C7C9C">
        <w:rPr>
          <w:rStyle w:val="Emphasis"/>
        </w:rPr>
        <w:t xml:space="preserve"> more recently </w:t>
      </w:r>
      <w:r w:rsidRPr="00A16FB5">
        <w:rPr>
          <w:rStyle w:val="Emphasis"/>
          <w:highlight w:val="green"/>
        </w:rPr>
        <w:t>there has been</w:t>
      </w:r>
      <w:r w:rsidRPr="001C7C9C">
        <w:rPr>
          <w:sz w:val="8"/>
        </w:rPr>
        <w:t xml:space="preserve"> a glimmer of </w:t>
      </w:r>
      <w:r w:rsidRPr="00A16FB5">
        <w:rPr>
          <w:rStyle w:val="Emphasis"/>
          <w:highlight w:val="green"/>
        </w:rPr>
        <w:t>hope</w:t>
      </w:r>
      <w:r w:rsidRPr="001C7C9C">
        <w:rPr>
          <w:sz w:val="8"/>
        </w:rPr>
        <w:t xml:space="preserve">. </w:t>
      </w:r>
      <w:r w:rsidRPr="001C7C9C">
        <w:rPr>
          <w:rStyle w:val="Emphasis"/>
        </w:rPr>
        <w:t xml:space="preserve">After stagnating for years, </w:t>
      </w:r>
      <w:r w:rsidRPr="00A16FB5">
        <w:rPr>
          <w:rStyle w:val="Emphasis"/>
          <w:highlight w:val="green"/>
        </w:rPr>
        <w:t>wages have begun picking up</w:t>
      </w:r>
      <w:r w:rsidRPr="001C7C9C">
        <w:rPr>
          <w:sz w:val="8"/>
        </w:rPr>
        <w:t xml:space="preserve"> slightly, </w:t>
      </w:r>
      <w:r w:rsidRPr="00A16FB5">
        <w:rPr>
          <w:rStyle w:val="Emphasis"/>
          <w:highlight w:val="green"/>
        </w:rPr>
        <w:t>as has productivity</w:t>
      </w:r>
      <w:r w:rsidRPr="001C7C9C">
        <w:rPr>
          <w:rStyle w:val="Emphasis"/>
        </w:rPr>
        <w:t xml:space="preserve"> growth</w:t>
      </w:r>
      <w:r w:rsidRPr="001C7C9C">
        <w:rPr>
          <w:sz w:val="8"/>
        </w:rPr>
        <w:t xml:space="preserve">, while corporate profits remain near record highs. SERIES The Economy in 2018 Are </w:t>
      </w:r>
      <w:r w:rsidRPr="001C7C9C">
        <w:rPr>
          <w:rStyle w:val="Emphasis"/>
        </w:rPr>
        <w:t xml:space="preserve">these </w:t>
      </w:r>
      <w:r w:rsidRPr="00A16FB5">
        <w:rPr>
          <w:rStyle w:val="Emphasis"/>
          <w:highlight w:val="green"/>
        </w:rPr>
        <w:t>recent wage increases</w:t>
      </w:r>
      <w:r w:rsidRPr="001C7C9C">
        <w:rPr>
          <w:sz w:val="8"/>
        </w:rPr>
        <w:t xml:space="preserve"> merely necessary in light of a tightening labor market, or could they start a broader trend that </w:t>
      </w:r>
      <w:r w:rsidRPr="001C7C9C">
        <w:rPr>
          <w:rStyle w:val="Emphasis"/>
        </w:rPr>
        <w:t xml:space="preserve">may </w:t>
      </w:r>
      <w:r w:rsidRPr="00A16FB5">
        <w:rPr>
          <w:rStyle w:val="Emphasis"/>
          <w:highlight w:val="green"/>
        </w:rPr>
        <w:t>change</w:t>
      </w:r>
      <w:r w:rsidRPr="001C7C9C">
        <w:rPr>
          <w:rStyle w:val="Emphasis"/>
        </w:rPr>
        <w:t xml:space="preserve"> our economic </w:t>
      </w:r>
      <w:r w:rsidRPr="00A16FB5">
        <w:rPr>
          <w:rStyle w:val="Emphasis"/>
          <w:highlight w:val="green"/>
        </w:rPr>
        <w:t>growth trajectory</w:t>
      </w:r>
      <w:r w:rsidRPr="001C7C9C">
        <w:rPr>
          <w:sz w:val="8"/>
        </w:rPr>
        <w:t xml:space="preserve">? </w:t>
      </w:r>
      <w:r w:rsidRPr="001C7C9C">
        <w:rPr>
          <w:rStyle w:val="StyleUnderline"/>
        </w:rPr>
        <w:t>After a year-long analysis of seven developed countries and six sectors</w:t>
      </w:r>
      <w:r w:rsidRPr="001C7C9C">
        <w:rPr>
          <w:sz w:val="8"/>
        </w:rPr>
        <w:t xml:space="preserve">, </w:t>
      </w:r>
      <w:r w:rsidRPr="001C7C9C">
        <w:rPr>
          <w:rStyle w:val="Emphasis"/>
        </w:rPr>
        <w:t xml:space="preserve">we have concluded that </w:t>
      </w:r>
      <w:r w:rsidRPr="00A16FB5">
        <w:rPr>
          <w:rStyle w:val="Emphasis"/>
          <w:highlight w:val="green"/>
        </w:rPr>
        <w:t>demand matters for productivity</w:t>
      </w:r>
      <w:r w:rsidRPr="001C7C9C">
        <w:rPr>
          <w:rStyle w:val="Emphasis"/>
        </w:rPr>
        <w:t xml:space="preserve"> growth </w:t>
      </w:r>
      <w:r w:rsidRPr="00A16FB5">
        <w:rPr>
          <w:rStyle w:val="Emphasis"/>
          <w:highlight w:val="green"/>
        </w:rPr>
        <w:t>and</w:t>
      </w:r>
      <w:r w:rsidRPr="001C7C9C">
        <w:rPr>
          <w:rStyle w:val="Emphasis"/>
        </w:rPr>
        <w:t xml:space="preserve"> that </w:t>
      </w:r>
      <w:r w:rsidRPr="00A16FB5">
        <w:rPr>
          <w:rStyle w:val="Emphasis"/>
          <w:highlight w:val="green"/>
        </w:rPr>
        <w:t>increasing demand is key to restarting growth</w:t>
      </w:r>
      <w:r w:rsidRPr="001C7C9C">
        <w:rPr>
          <w:rStyle w:val="Emphasis"/>
        </w:rPr>
        <w:t xml:space="preserve"> across advanced economies.</w:t>
      </w:r>
      <w:r>
        <w:rPr>
          <w:rStyle w:val="Emphasis"/>
        </w:rPr>
        <w:t xml:space="preserve"> </w:t>
      </w:r>
      <w:r w:rsidRPr="001C7C9C">
        <w:rPr>
          <w:rStyle w:val="StyleUnderline"/>
        </w:rPr>
        <w:t>The impact of demand on productivity growth is often underappreciated</w:t>
      </w:r>
      <w:r w:rsidRPr="001C7C9C">
        <w:rPr>
          <w:sz w:val="8"/>
        </w:rPr>
        <w:t xml:space="preserve">. </w:t>
      </w:r>
      <w:r w:rsidRPr="001C7C9C">
        <w:rPr>
          <w:rStyle w:val="StyleUnderline"/>
        </w:rPr>
        <w:t>Looking closer at the period following the financial crisis, 2010 to 2014</w:t>
      </w:r>
      <w:r w:rsidRPr="001C7C9C">
        <w:rPr>
          <w:sz w:val="8"/>
        </w:rPr>
        <w:t xml:space="preserve">, </w:t>
      </w:r>
      <w:r w:rsidRPr="001C7C9C">
        <w:rPr>
          <w:rStyle w:val="Emphasis"/>
        </w:rPr>
        <w:t xml:space="preserve">we find that </w:t>
      </w:r>
      <w:r w:rsidRPr="00A16FB5">
        <w:rPr>
          <w:rStyle w:val="Emphasis"/>
          <w:highlight w:val="green"/>
        </w:rPr>
        <w:t>weak demand played a key role in</w:t>
      </w:r>
      <w:r w:rsidRPr="001C7C9C">
        <w:rPr>
          <w:rStyle w:val="Emphasis"/>
        </w:rPr>
        <w:t xml:space="preserve"> the </w:t>
      </w:r>
      <w:r w:rsidRPr="00A16FB5">
        <w:rPr>
          <w:rStyle w:val="Emphasis"/>
          <w:highlight w:val="green"/>
        </w:rPr>
        <w:t>recent productivity</w:t>
      </w:r>
      <w:r w:rsidRPr="001C7C9C">
        <w:rPr>
          <w:rStyle w:val="Emphasis"/>
        </w:rPr>
        <w:t xml:space="preserve"> growth </w:t>
      </w:r>
      <w:r w:rsidRPr="00A16FB5">
        <w:rPr>
          <w:rStyle w:val="Emphasis"/>
          <w:highlight w:val="green"/>
        </w:rPr>
        <w:t>decline</w:t>
      </w:r>
      <w:r w:rsidRPr="001C7C9C">
        <w:rPr>
          <w:rStyle w:val="Emphasis"/>
        </w:rPr>
        <w:t xml:space="preserve"> to historic lows</w:t>
      </w:r>
      <w:r w:rsidRPr="001C7C9C">
        <w:rPr>
          <w:sz w:val="8"/>
        </w:rPr>
        <w:t xml:space="preserve">. In fact, </w:t>
      </w:r>
      <w:r w:rsidRPr="001C7C9C">
        <w:rPr>
          <w:rStyle w:val="StyleUnderline"/>
        </w:rPr>
        <w:t>about half of the slowdown in productivity growth</w:t>
      </w:r>
      <w:r w:rsidRPr="001C7C9C">
        <w:rPr>
          <w:sz w:val="8"/>
        </w:rPr>
        <w:t xml:space="preserve"> — from an average of 2.4% in the United States and Western Europe in 2000 to 2004 to 0.5% a decade later — </w:t>
      </w:r>
      <w:r w:rsidRPr="001C7C9C">
        <w:rPr>
          <w:rStyle w:val="Emphasis"/>
        </w:rPr>
        <w:t>was due to weak demand and uncertainty</w:t>
      </w:r>
      <w:r w:rsidRPr="001C7C9C">
        <w:rPr>
          <w:sz w:val="8"/>
        </w:rPr>
        <w:t xml:space="preserve">. For example, </w:t>
      </w:r>
      <w:r w:rsidRPr="00A16FB5">
        <w:rPr>
          <w:rStyle w:val="StyleUnderline"/>
          <w:highlight w:val="green"/>
        </w:rPr>
        <w:t>in the mid</w:t>
      </w:r>
      <w:r w:rsidRPr="001C7C9C">
        <w:rPr>
          <w:rStyle w:val="StyleUnderline"/>
        </w:rPr>
        <w:t>-19</w:t>
      </w:r>
      <w:r w:rsidRPr="00A16FB5">
        <w:rPr>
          <w:rStyle w:val="StyleUnderline"/>
          <w:highlight w:val="green"/>
        </w:rPr>
        <w:t>90s</w:t>
      </w:r>
      <w:r w:rsidRPr="001C7C9C">
        <w:rPr>
          <w:rStyle w:val="StyleUnderline"/>
        </w:rPr>
        <w:t xml:space="preserve"> to the mid-2000s</w:t>
      </w:r>
      <w:r w:rsidRPr="001C7C9C">
        <w:rPr>
          <w:sz w:val="8"/>
        </w:rPr>
        <w:t xml:space="preserve">, </w:t>
      </w:r>
      <w:r w:rsidRPr="001C7C9C">
        <w:rPr>
          <w:rStyle w:val="Emphasis"/>
        </w:rPr>
        <w:t xml:space="preserve">rising </w:t>
      </w:r>
      <w:r w:rsidRPr="00A16FB5">
        <w:rPr>
          <w:rStyle w:val="Emphasis"/>
          <w:highlight w:val="green"/>
        </w:rPr>
        <w:t>consumer</w:t>
      </w:r>
      <w:r w:rsidRPr="001C7C9C">
        <w:rPr>
          <w:rStyle w:val="Emphasis"/>
        </w:rPr>
        <w:t xml:space="preserve"> </w:t>
      </w:r>
      <w:r w:rsidRPr="00A16FB5">
        <w:rPr>
          <w:rStyle w:val="Emphasis"/>
          <w:highlight w:val="green"/>
        </w:rPr>
        <w:t>purchasing power boosted productivity</w:t>
      </w:r>
      <w:r w:rsidRPr="001C7C9C">
        <w:rPr>
          <w:rStyle w:val="Emphasis"/>
        </w:rPr>
        <w:t xml:space="preserve"> growth</w:t>
      </w:r>
      <w:r w:rsidRPr="001C7C9C">
        <w:rPr>
          <w:sz w:val="8"/>
        </w:rPr>
        <w:t xml:space="preserve"> in both the retail and the auto sector, </w:t>
      </w:r>
      <w:r w:rsidRPr="00A16FB5">
        <w:rPr>
          <w:rStyle w:val="Emphasis"/>
          <w:highlight w:val="green"/>
        </w:rPr>
        <w:t>by encouraging a shift to high</w:t>
      </w:r>
      <w:r w:rsidRPr="001C7C9C">
        <w:rPr>
          <w:rStyle w:val="Emphasis"/>
        </w:rPr>
        <w:t>er-</w:t>
      </w:r>
      <w:r w:rsidRPr="00A16FB5">
        <w:rPr>
          <w:rStyle w:val="Emphasis"/>
          <w:highlight w:val="green"/>
        </w:rPr>
        <w:t>value</w:t>
      </w:r>
      <w:r w:rsidRPr="001C7C9C">
        <w:rPr>
          <w:rStyle w:val="Emphasis"/>
        </w:rPr>
        <w:t xml:space="preserve"> </w:t>
      </w:r>
      <w:r w:rsidRPr="00A16FB5">
        <w:rPr>
          <w:rStyle w:val="Emphasis"/>
          <w:highlight w:val="green"/>
        </w:rPr>
        <w:t>goods that can be supplied at higher productivity</w:t>
      </w:r>
      <w:r w:rsidRPr="001C7C9C">
        <w:rPr>
          <w:rStyle w:val="Emphasis"/>
        </w:rPr>
        <w:t xml:space="preserve"> levels</w:t>
      </w:r>
      <w:r w:rsidRPr="001C7C9C">
        <w:rPr>
          <w:sz w:val="8"/>
        </w:rPr>
        <w:t xml:space="preserve">.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t>
      </w:r>
      <w:r w:rsidRPr="001C7C9C">
        <w:rPr>
          <w:rStyle w:val="StyleUnderline"/>
        </w:rPr>
        <w:t>we estimate that consumers shifting to higher-value goods</w:t>
      </w:r>
      <w:r w:rsidRPr="001C7C9C">
        <w:rPr>
          <w:sz w:val="8"/>
        </w:rPr>
        <w:t xml:space="preserve">, for example higher-value wines or premium yogurts, </w:t>
      </w:r>
      <w:r w:rsidRPr="001C7C9C">
        <w:rPr>
          <w:rStyle w:val="Emphasis"/>
        </w:rPr>
        <w:t>contributed 45% to</w:t>
      </w:r>
      <w:r w:rsidRPr="001C7C9C">
        <w:rPr>
          <w:sz w:val="8"/>
        </w:rPr>
        <w:t xml:space="preserve"> the 1995-2000 retail </w:t>
      </w:r>
      <w:r w:rsidRPr="001C7C9C">
        <w:rPr>
          <w:rStyle w:val="Emphasis"/>
        </w:rPr>
        <w:t>productivity acceleration in the United States</w:t>
      </w:r>
      <w:r w:rsidRPr="001C7C9C">
        <w:rPr>
          <w:sz w:val="8"/>
        </w:rPr>
        <w:t xml:space="preserve">. </w:t>
      </w:r>
      <w:r w:rsidRPr="001C7C9C">
        <w:rPr>
          <w:rStyle w:val="StyleUnderline"/>
        </w:rPr>
        <w:t>This subsequently waned, dragging down productivity growth</w:t>
      </w:r>
      <w:r w:rsidRPr="001C7C9C">
        <w:rPr>
          <w:sz w:val="8"/>
        </w:rPr>
        <w:t xml:space="preserve">. To put it simply, </w:t>
      </w:r>
      <w:r w:rsidRPr="00A16FB5">
        <w:rPr>
          <w:rStyle w:val="Emphasis"/>
          <w:highlight w:val="green"/>
        </w:rPr>
        <w:t>when consumers have more to spend, they buy</w:t>
      </w:r>
      <w:r w:rsidRPr="001C7C9C">
        <w:rPr>
          <w:rStyle w:val="Emphasis"/>
        </w:rPr>
        <w:t xml:space="preserve"> more </w:t>
      </w:r>
      <w:r w:rsidRPr="00A16FB5">
        <w:rPr>
          <w:rStyle w:val="Emphasis"/>
          <w:highlight w:val="green"/>
        </w:rPr>
        <w:t>sophisticated things. That’s good</w:t>
      </w:r>
      <w:r w:rsidRPr="001C7C9C">
        <w:rPr>
          <w:rStyle w:val="Emphasis"/>
        </w:rPr>
        <w:t xml:space="preserve"> not just for consumers and producers, but </w:t>
      </w:r>
      <w:r w:rsidRPr="00A16FB5">
        <w:rPr>
          <w:rStyle w:val="Emphasis"/>
          <w:highlight w:val="green"/>
        </w:rPr>
        <w:t>for the overall economy, because making</w:t>
      </w:r>
      <w:r w:rsidRPr="001C7C9C">
        <w:rPr>
          <w:rStyle w:val="Emphasis"/>
        </w:rPr>
        <w:t xml:space="preserve"> more </w:t>
      </w:r>
      <w:r w:rsidRPr="00A16FB5">
        <w:rPr>
          <w:rStyle w:val="Emphasis"/>
          <w:highlight w:val="green"/>
        </w:rPr>
        <w:t>sophisticated</w:t>
      </w:r>
      <w:r w:rsidRPr="001C7C9C">
        <w:rPr>
          <w:rStyle w:val="Emphasis"/>
        </w:rPr>
        <w:t xml:space="preserve">, higher-value </w:t>
      </w:r>
      <w:r w:rsidRPr="00A16FB5">
        <w:rPr>
          <w:rStyle w:val="Emphasis"/>
          <w:highlight w:val="green"/>
        </w:rPr>
        <w:t>things makes everyone</w:t>
      </w:r>
      <w:r w:rsidRPr="001C7C9C">
        <w:rPr>
          <w:rStyle w:val="Emphasis"/>
        </w:rPr>
        <w:t xml:space="preserve"> </w:t>
      </w:r>
      <w:r w:rsidRPr="00A16FB5">
        <w:rPr>
          <w:rStyle w:val="Emphasis"/>
          <w:highlight w:val="green"/>
        </w:rPr>
        <w:t>involve more productive</w:t>
      </w:r>
      <w:r w:rsidRPr="001C7C9C">
        <w:rPr>
          <w:rStyle w:val="Emphasis"/>
        </w:rPr>
        <w:t>, and therefore helps increase overall standards of living.</w:t>
      </w:r>
      <w:r>
        <w:rPr>
          <w:rStyle w:val="Emphasis"/>
        </w:rPr>
        <w:t xml:space="preserve"> </w:t>
      </w:r>
      <w:r w:rsidRPr="001C7C9C">
        <w:rPr>
          <w:sz w:val="8"/>
        </w:rPr>
        <w:t xml:space="preserve">In addition, </w:t>
      </w:r>
      <w:r w:rsidRPr="001C7C9C">
        <w:rPr>
          <w:rStyle w:val="StyleUnderline"/>
        </w:rPr>
        <w:t xml:space="preserve">we found </w:t>
      </w:r>
      <w:r w:rsidRPr="00A60833">
        <w:rPr>
          <w:rStyle w:val="StyleUnderline"/>
        </w:rPr>
        <w:t>two</w:t>
      </w:r>
      <w:r w:rsidRPr="001C7C9C">
        <w:rPr>
          <w:rStyle w:val="StyleUnderline"/>
        </w:rPr>
        <w:t xml:space="preserve"> </w:t>
      </w:r>
      <w:r w:rsidRPr="00A16FB5">
        <w:rPr>
          <w:rStyle w:val="StyleUnderline"/>
          <w:highlight w:val="green"/>
        </w:rPr>
        <w:t>other ways weak demand hurt productivity</w:t>
      </w:r>
      <w:r w:rsidRPr="001C7C9C">
        <w:rPr>
          <w:rStyle w:val="StyleUnderline"/>
        </w:rPr>
        <w:t xml:space="preserve"> growth</w:t>
      </w:r>
      <w:r w:rsidRPr="001C7C9C">
        <w:rPr>
          <w:sz w:val="8"/>
        </w:rPr>
        <w:t xml:space="preserve"> in the aftermath of the financial crisis: </w:t>
      </w:r>
      <w:r w:rsidRPr="001C7C9C">
        <w:rPr>
          <w:rStyle w:val="Emphasis"/>
        </w:rPr>
        <w:t xml:space="preserve">a </w:t>
      </w:r>
      <w:r w:rsidRPr="00A16FB5">
        <w:rPr>
          <w:rStyle w:val="Emphasis"/>
          <w:highlight w:val="green"/>
        </w:rPr>
        <w:t>reduction in economies of scale and weak investment</w:t>
      </w:r>
      <w:r w:rsidRPr="001C7C9C">
        <w:rPr>
          <w:sz w:val="8"/>
        </w:rPr>
        <w:t xml:space="preserve">. First, the economies of scale effect. </w:t>
      </w:r>
      <w:r w:rsidRPr="001C7C9C">
        <w:rPr>
          <w:rStyle w:val="StyleUnderline"/>
        </w:rPr>
        <w:t>In finance,</w:t>
      </w:r>
      <w:r w:rsidRPr="001C7C9C">
        <w:rPr>
          <w:sz w:val="8"/>
        </w:rPr>
        <w:t xml:space="preserve"> </w:t>
      </w:r>
      <w:r w:rsidRPr="00A16FB5">
        <w:rPr>
          <w:rStyle w:val="StyleUnderline"/>
          <w:highlight w:val="green"/>
        </w:rPr>
        <w:t>productivity</w:t>
      </w:r>
      <w:r w:rsidRPr="001C7C9C">
        <w:rPr>
          <w:rStyle w:val="StyleUnderline"/>
        </w:rPr>
        <w:t xml:space="preserve"> growth </w:t>
      </w:r>
      <w:r w:rsidRPr="00A16FB5">
        <w:rPr>
          <w:rStyle w:val="StyleUnderline"/>
          <w:highlight w:val="green"/>
        </w:rPr>
        <w:t>declined</w:t>
      </w:r>
      <w:r w:rsidRPr="001C7C9C">
        <w:rPr>
          <w:rStyle w:val="StyleUnderline"/>
        </w:rPr>
        <w:t xml:space="preserve"> particularly in the United States</w:t>
      </w:r>
      <w:r w:rsidRPr="001C7C9C">
        <w:rPr>
          <w:sz w:val="8"/>
        </w:rPr>
        <w:t xml:space="preserve">, United Kingdom, and Spain </w:t>
      </w:r>
      <w:r w:rsidRPr="00A16FB5">
        <w:rPr>
          <w:rStyle w:val="StyleUnderline"/>
          <w:highlight w:val="green"/>
        </w:rPr>
        <w:t>due to contractions in lending</w:t>
      </w:r>
      <w:r w:rsidRPr="001C7C9C">
        <w:rPr>
          <w:rStyle w:val="StyleUnderline"/>
        </w:rPr>
        <w:t xml:space="preserve"> volumes that banks were unable to fully offset with staff cuts due to the need for fixed labor</w:t>
      </w:r>
      <w:r w:rsidRPr="001C7C9C">
        <w:rPr>
          <w:sz w:val="8"/>
        </w:rPr>
        <w:t xml:space="preserve"> (for example to support branch networks and IT infrastructure or to deal with existing loans and bad debt). </w:t>
      </w:r>
      <w:r w:rsidRPr="001C7C9C">
        <w:rPr>
          <w:rStyle w:val="StyleUnderline"/>
        </w:rPr>
        <w:t>The utilities sector</w:t>
      </w:r>
      <w:r w:rsidRPr="001C7C9C">
        <w:rPr>
          <w:sz w:val="8"/>
        </w:rPr>
        <w:t xml:space="preserve">, which has seen flattening demand growth due to both energy efficiency policies as well as a decline in economic activity during the crisis, </w:t>
      </w:r>
      <w:r w:rsidRPr="001C7C9C">
        <w:rPr>
          <w:rStyle w:val="StyleUnderline"/>
        </w:rPr>
        <w:t>was similarly not able to downsize labor due to the need for labor to support electricity distribution and the grid infrastructure, and here, too, productivity growth fell</w:t>
      </w:r>
      <w:r w:rsidRPr="001C7C9C">
        <w:rPr>
          <w:sz w:val="8"/>
        </w:rPr>
        <w:t xml:space="preserve">. </w:t>
      </w:r>
      <w:r w:rsidRPr="001C7C9C">
        <w:rPr>
          <w:rStyle w:val="Emphasis"/>
        </w:rPr>
        <w:t>Second, the effect of weak investment</w:t>
      </w:r>
      <w:r w:rsidRPr="001C7C9C">
        <w:rPr>
          <w:sz w:val="8"/>
        </w:rPr>
        <w:t xml:space="preserve">. We have found from our global surveys of businesses that </w:t>
      </w:r>
      <w:r w:rsidRPr="001C7C9C">
        <w:rPr>
          <w:rStyle w:val="StyleUnderline"/>
        </w:rPr>
        <w:t>almost half of companies that are increasing their investment budgets are doing so because of an increase in demand</w:t>
      </w:r>
      <w:r w:rsidRPr="001C7C9C">
        <w:rPr>
          <w:sz w:val="8"/>
        </w:rPr>
        <w:t xml:space="preserve">. </w:t>
      </w:r>
      <w:r w:rsidRPr="00A16FB5">
        <w:rPr>
          <w:rStyle w:val="Emphasis"/>
          <w:highlight w:val="green"/>
        </w:rPr>
        <w:t>Demand is the single most important factor driving</w:t>
      </w:r>
      <w:r w:rsidRPr="001C7C9C">
        <w:rPr>
          <w:rStyle w:val="Emphasis"/>
        </w:rPr>
        <w:t xml:space="preserve"> corporate </w:t>
      </w:r>
      <w:r w:rsidRPr="00A16FB5">
        <w:rPr>
          <w:rStyle w:val="Emphasis"/>
          <w:highlight w:val="green"/>
        </w:rPr>
        <w:t>investment</w:t>
      </w:r>
      <w:r w:rsidRPr="001C7C9C">
        <w:rPr>
          <w:rStyle w:val="Emphasis"/>
        </w:rPr>
        <w:t xml:space="preserve"> decisions</w:t>
      </w:r>
      <w:r w:rsidRPr="001C7C9C">
        <w:rPr>
          <w:sz w:val="8"/>
        </w:rPr>
        <w:t xml:space="preserve">. </w:t>
      </w:r>
      <w:r w:rsidRPr="00A16FB5">
        <w:rPr>
          <w:rStyle w:val="Emphasis"/>
          <w:highlight w:val="green"/>
        </w:rPr>
        <w:t>Investment</w:t>
      </w:r>
      <w:r w:rsidRPr="001C7C9C">
        <w:rPr>
          <w:sz w:val="8"/>
        </w:rPr>
        <w:t>, in turn</w:t>
      </w:r>
      <w:r w:rsidRPr="001C7C9C">
        <w:rPr>
          <w:rStyle w:val="Emphasis"/>
        </w:rPr>
        <w:t xml:space="preserve">, </w:t>
      </w:r>
      <w:r w:rsidRPr="00A16FB5">
        <w:rPr>
          <w:rStyle w:val="Emphasis"/>
          <w:highlight w:val="green"/>
        </w:rPr>
        <w:t>is critical for productivity</w:t>
      </w:r>
      <w:r w:rsidRPr="001C7C9C">
        <w:rPr>
          <w:rStyle w:val="Emphasis"/>
        </w:rPr>
        <w:t xml:space="preserve"> growth, as </w:t>
      </w:r>
      <w:r w:rsidRPr="00A16FB5">
        <w:rPr>
          <w:rStyle w:val="Emphasis"/>
          <w:highlight w:val="green"/>
        </w:rPr>
        <w:t>it equips workers with</w:t>
      </w:r>
      <w:r w:rsidRPr="001C7C9C">
        <w:rPr>
          <w:rStyle w:val="Emphasis"/>
        </w:rPr>
        <w:t xml:space="preserve"> more – and with more recent and </w:t>
      </w:r>
      <w:r w:rsidRPr="00A16FB5">
        <w:rPr>
          <w:rStyle w:val="Emphasis"/>
          <w:highlight w:val="green"/>
        </w:rPr>
        <w:t>innovative</w:t>
      </w:r>
      <w:r w:rsidRPr="001C7C9C">
        <w:rPr>
          <w:rStyle w:val="Emphasis"/>
        </w:rPr>
        <w:t xml:space="preserve"> – equipment, software, and </w:t>
      </w:r>
      <w:r w:rsidRPr="00A16FB5">
        <w:rPr>
          <w:rStyle w:val="Emphasis"/>
          <w:highlight w:val="green"/>
        </w:rPr>
        <w:t>structures</w:t>
      </w:r>
      <w:r w:rsidRPr="001C7C9C">
        <w:rPr>
          <w:sz w:val="8"/>
        </w:rPr>
        <w:t xml:space="preserve">. </w:t>
      </w:r>
      <w:r w:rsidRPr="001C7C9C">
        <w:rPr>
          <w:rStyle w:val="StyleUnderline"/>
        </w:rPr>
        <w:t>But we have seen capital intensity growth fall to the lowest levels in post-WWII history</w:t>
      </w:r>
      <w:r w:rsidRPr="001C7C9C">
        <w:rPr>
          <w:sz w:val="8"/>
        </w:rPr>
        <w:t xml:space="preserve">. </w:t>
      </w:r>
      <w:r w:rsidRPr="00A16FB5">
        <w:rPr>
          <w:rStyle w:val="Emphasis"/>
          <w:highlight w:val="green"/>
        </w:rPr>
        <w:t>Weaker demand leads to</w:t>
      </w:r>
      <w:r w:rsidRPr="001C7C9C">
        <w:rPr>
          <w:rStyle w:val="Emphasis"/>
        </w:rPr>
        <w:t xml:space="preserve"> </w:t>
      </w:r>
      <w:r w:rsidRPr="00A16FB5">
        <w:rPr>
          <w:rStyle w:val="Emphasis"/>
          <w:highlight w:val="green"/>
        </w:rPr>
        <w:t>weaker investment and creates a vicious cycle for</w:t>
      </w:r>
      <w:r w:rsidRPr="001C7C9C">
        <w:rPr>
          <w:rStyle w:val="Emphasis"/>
        </w:rPr>
        <w:t xml:space="preserve"> productivity and income </w:t>
      </w:r>
      <w:r w:rsidRPr="00A16FB5">
        <w:rPr>
          <w:rStyle w:val="Emphasis"/>
          <w:highlight w:val="green"/>
        </w:rPr>
        <w:t>growth</w:t>
      </w:r>
      <w:r w:rsidRPr="001C7C9C">
        <w:rPr>
          <w:rStyle w:val="Emphasis"/>
        </w:rPr>
        <w:t>.</w:t>
      </w:r>
      <w:r>
        <w:rPr>
          <w:rStyle w:val="Emphasis"/>
        </w:rPr>
        <w:t xml:space="preserve"> </w:t>
      </w:r>
      <w:r w:rsidRPr="001C7C9C">
        <w:rPr>
          <w:sz w:val="8"/>
        </w:rPr>
        <w:t xml:space="preserve">Of course, the financial crisis is long since over, and the economy has recovered, at least by some measures. So what’s to worry about? Won’t demand return to pre-recession levels, and thereby increase productivity? Unfortunately, there is reason to believe that some of the drags on demand for goods and services may be more structural than crises-related. Slowing population growth means less rapid expansion of the pool of consumers. And rising income inequality is shifting purchasing power from those most likely to spend to those more likely to save. This is reflected in slowing growth expectations in many markets. For example, across our sectors and countries studied, in the decade from 1995 to 2004, growth in demand for goods and services averaged 4.6%, slowed to 2.3% in 2010 to 2014, and is forecast to slightly increase to 2.8% in 2014 to 2020. Today, there is concern about where the next wave of growth will come from.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not only during the recovery from the financial crisis but also in terms of longer-term structural leakages and their impact on productivity. </w:t>
      </w:r>
      <w:r w:rsidRPr="001C7C9C">
        <w:rPr>
          <w:rStyle w:val="StyleUnderline"/>
        </w:rPr>
        <w:t>Suitable tools for this</w:t>
      </w:r>
      <w:r w:rsidRPr="001C7C9C">
        <w:rPr>
          <w:sz w:val="8"/>
        </w:rPr>
        <w:t xml:space="preserve"> longer-term </w:t>
      </w:r>
      <w:r w:rsidRPr="001C7C9C">
        <w:rPr>
          <w:rStyle w:val="StyleUnderline"/>
        </w:rPr>
        <w:t>situation include</w:t>
      </w:r>
      <w:r w:rsidRPr="001C7C9C">
        <w:rPr>
          <w:sz w:val="8"/>
        </w:rPr>
        <w:t xml:space="preserve">: focusing on productive investment as a fiscal priority, </w:t>
      </w:r>
      <w:r w:rsidRPr="001C7C9C">
        <w:rPr>
          <w:rStyle w:val="Emphasis"/>
        </w:rPr>
        <w:t>growing the purchasing power of</w:t>
      </w:r>
      <w:r w:rsidRPr="001C7C9C">
        <w:rPr>
          <w:sz w:val="8"/>
        </w:rPr>
        <w:t xml:space="preserve"> low-income </w:t>
      </w:r>
      <w:r w:rsidRPr="001C7C9C">
        <w:rPr>
          <w:rStyle w:val="Emphasis"/>
        </w:rPr>
        <w:t>consumers</w:t>
      </w:r>
      <w:r w:rsidRPr="001C7C9C">
        <w:rPr>
          <w:sz w:val="8"/>
        </w:rPr>
        <w:t xml:space="preserve"> with the highest propensity to consume,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said: “The owner, the employees, and the buying public are all one and the same, and unless an industry can so manage itself as to keep wages high and prices low it destroys itself, for otherwise it limits the number of its customers. One’s own employees ought to be one’s own best customers.” While this is certainly not true for individual companies, it is true for the broader economy, and we might be at a rare point where the </w:t>
      </w:r>
      <w:r w:rsidRPr="001C7C9C">
        <w:rPr>
          <w:rStyle w:val="Emphasis"/>
        </w:rPr>
        <w:t>representatives of employees and employers alike share a common interest in healthy wage growth.</w:t>
      </w:r>
    </w:p>
    <w:p w:rsidR="00404CAB" w:rsidRDefault="00404CAB" w:rsidP="00C540AF">
      <w:r>
        <w:t xml:space="preserve"> </w:t>
      </w:r>
    </w:p>
    <w:p w:rsidR="00AF3263" w:rsidRPr="00AF3263" w:rsidRDefault="00AF3263" w:rsidP="00AF3263">
      <w:pPr>
        <w:pStyle w:val="Heading3"/>
      </w:pPr>
    </w:p>
    <w:p w:rsidR="00404CAB" w:rsidRDefault="00404CAB" w:rsidP="00404CAB">
      <w:pPr>
        <w:pStyle w:val="Heading2"/>
      </w:pPr>
      <w:r>
        <w:t xml:space="preserve">Uniqueness </w:t>
      </w:r>
    </w:p>
    <w:p w:rsidR="00AF3263" w:rsidRDefault="00AF3263" w:rsidP="00AF3263">
      <w:pPr>
        <w:pStyle w:val="Heading3"/>
      </w:pPr>
      <w:r>
        <w:t>Uniqueness- Wages Up</w:t>
      </w:r>
      <w:r w:rsidR="00C540AF">
        <w:t xml:space="preserve"> (Generic)</w:t>
      </w:r>
    </w:p>
    <w:p w:rsidR="00AF3263" w:rsidRDefault="00AF3263" w:rsidP="00AF3263">
      <w:pPr>
        <w:pStyle w:val="Heading4"/>
      </w:pPr>
      <w:r>
        <w:t xml:space="preserve">Wage hikes are driving economic growth now </w:t>
      </w:r>
    </w:p>
    <w:p w:rsidR="00AF3263" w:rsidRPr="003D7E0F" w:rsidRDefault="00AF3263" w:rsidP="00AF3263">
      <w:pPr>
        <w:rPr>
          <w:sz w:val="14"/>
        </w:rPr>
      </w:pPr>
      <w:r w:rsidRPr="003D7E0F">
        <w:rPr>
          <w:sz w:val="14"/>
        </w:rPr>
        <w:t xml:space="preserve">Patrick </w:t>
      </w:r>
      <w:r w:rsidRPr="003D7E0F">
        <w:rPr>
          <w:rStyle w:val="Style13ptBold"/>
        </w:rPr>
        <w:t>Gillespie 2018</w:t>
      </w:r>
      <w:r w:rsidRPr="003D7E0F">
        <w:rPr>
          <w:sz w:val="14"/>
        </w:rPr>
        <w:t xml:space="preserve"> (a reporter at </w:t>
      </w:r>
      <w:proofErr w:type="spellStart"/>
      <w:r w:rsidRPr="003D7E0F">
        <w:rPr>
          <w:sz w:val="14"/>
        </w:rPr>
        <w:t>CNNMoney</w:t>
      </w:r>
      <w:proofErr w:type="spellEnd"/>
      <w:r w:rsidRPr="003D7E0F">
        <w:rPr>
          <w:sz w:val="14"/>
        </w:rPr>
        <w:t xml:space="preserve"> on the markets and economy team, has been hired by Bloomberg News to work in its Buenos Aires bureau in Argentina, “America gets a raise: Wage growth fastest since 2009,” Feb 2</w:t>
      </w:r>
      <w:r w:rsidRPr="003D7E0F">
        <w:rPr>
          <w:sz w:val="14"/>
          <w:vertAlign w:val="superscript"/>
        </w:rPr>
        <w:t>nd</w:t>
      </w:r>
      <w:r w:rsidRPr="003D7E0F">
        <w:rPr>
          <w:sz w:val="14"/>
        </w:rPr>
        <w:t xml:space="preserve"> http://money.cnn.com/2018/02/02/news/economy/january-jobs-report-2018/index.html)</w:t>
      </w:r>
    </w:p>
    <w:p w:rsidR="00AF3263" w:rsidRDefault="00AF3263" w:rsidP="00AF3263">
      <w:pPr>
        <w:rPr>
          <w:sz w:val="14"/>
        </w:rPr>
      </w:pPr>
      <w:r w:rsidRPr="00A16FB5">
        <w:rPr>
          <w:rStyle w:val="StyleUnderline"/>
          <w:highlight w:val="green"/>
        </w:rPr>
        <w:t>The U.S</w:t>
      </w:r>
      <w:r w:rsidRPr="003D7E0F">
        <w:rPr>
          <w:rStyle w:val="StyleUnderline"/>
        </w:rPr>
        <w:t>.</w:t>
      </w:r>
      <w:r w:rsidRPr="003D7E0F">
        <w:rPr>
          <w:sz w:val="14"/>
        </w:rPr>
        <w:t xml:space="preserve"> economy </w:t>
      </w:r>
      <w:r w:rsidRPr="00A16FB5">
        <w:rPr>
          <w:rStyle w:val="StyleUnderline"/>
          <w:highlight w:val="green"/>
        </w:rPr>
        <w:t>added</w:t>
      </w:r>
      <w:r w:rsidRPr="00A16FB5">
        <w:rPr>
          <w:sz w:val="14"/>
          <w:highlight w:val="green"/>
        </w:rPr>
        <w:t xml:space="preserve"> </w:t>
      </w:r>
      <w:r w:rsidRPr="00A16FB5">
        <w:rPr>
          <w:rStyle w:val="StyleUnderline"/>
          <w:highlight w:val="green"/>
        </w:rPr>
        <w:t>200,000 jobs</w:t>
      </w:r>
      <w:r w:rsidRPr="003D7E0F">
        <w:rPr>
          <w:rStyle w:val="StyleUnderline"/>
        </w:rPr>
        <w:t xml:space="preserve"> in January</w:t>
      </w:r>
      <w:r w:rsidRPr="003D7E0F">
        <w:rPr>
          <w:sz w:val="14"/>
        </w:rPr>
        <w:t xml:space="preserve">, </w:t>
      </w:r>
      <w:r w:rsidRPr="00A16FB5">
        <w:rPr>
          <w:rStyle w:val="Style13ptBold"/>
          <w:highlight w:val="green"/>
        </w:rPr>
        <w:t>and wages grew at the fastest pace in eight years</w:t>
      </w:r>
      <w:r w:rsidRPr="00A16FB5">
        <w:rPr>
          <w:sz w:val="14"/>
          <w:highlight w:val="green"/>
        </w:rPr>
        <w:t>.</w:t>
      </w:r>
      <w:r w:rsidRPr="003D7E0F">
        <w:rPr>
          <w:sz w:val="14"/>
        </w:rPr>
        <w:t xml:space="preserve"> The unemployment rate stayed at 4.1%, the lowest since 2000, the Labor Department said Friday. </w:t>
      </w:r>
      <w:r w:rsidRPr="003D7E0F">
        <w:rPr>
          <w:rStyle w:val="StyleUnderline"/>
        </w:rPr>
        <w:t>Wages were up 2.9% compared with a year earlier</w:t>
      </w:r>
      <w:r w:rsidRPr="003D7E0F">
        <w:rPr>
          <w:sz w:val="14"/>
        </w:rPr>
        <w:t>, the best pace since June 2009</w:t>
      </w:r>
      <w:r w:rsidRPr="003D7E0F">
        <w:rPr>
          <w:rStyle w:val="StyleUnderline"/>
        </w:rPr>
        <w:t xml:space="preserve">. </w:t>
      </w:r>
      <w:r w:rsidRPr="00A16FB5">
        <w:rPr>
          <w:rStyle w:val="StyleUnderline"/>
          <w:highlight w:val="green"/>
        </w:rPr>
        <w:t>Wage</w:t>
      </w:r>
      <w:r w:rsidRPr="003D7E0F">
        <w:rPr>
          <w:rStyle w:val="StyleUnderline"/>
        </w:rPr>
        <w:t xml:space="preserve"> </w:t>
      </w:r>
      <w:r w:rsidRPr="00A16FB5">
        <w:rPr>
          <w:rStyle w:val="StyleUnderline"/>
          <w:highlight w:val="green"/>
        </w:rPr>
        <w:t xml:space="preserve">growth has been the last major measure to make </w:t>
      </w:r>
      <w:r w:rsidRPr="003D7E0F">
        <w:rPr>
          <w:rStyle w:val="StyleUnderline"/>
        </w:rPr>
        <w:t xml:space="preserve">meaningful </w:t>
      </w:r>
      <w:r w:rsidRPr="00A16FB5">
        <w:rPr>
          <w:rStyle w:val="StyleUnderline"/>
          <w:highlight w:val="green"/>
        </w:rPr>
        <w:t>progress</w:t>
      </w:r>
      <w:r w:rsidRPr="003D7E0F">
        <w:rPr>
          <w:rStyle w:val="StyleUnderline"/>
        </w:rPr>
        <w:t xml:space="preserve"> </w:t>
      </w:r>
      <w:r w:rsidRPr="003D7E0F">
        <w:rPr>
          <w:sz w:val="14"/>
        </w:rPr>
        <w:t xml:space="preserve">since the end of the Great Recession. The Federal Reserve would like wages to grow even faster -- 3% or more -- but Friday's report was a welcome sign for workers after years of stagnant pay. Economists say it's time to take note of how strong, or "tight," the U.S. job market is. Friday's numbers show 2018 "will be a year of rising wages and the tightest labor market in over a generation," said Joseph Brusuelas, chief U.S. economist at RSM, an accounting and consulting firm. Some economists anticipate that </w:t>
      </w:r>
      <w:r w:rsidRPr="00A16FB5">
        <w:rPr>
          <w:rStyle w:val="StyleUnderline"/>
          <w:highlight w:val="green"/>
        </w:rPr>
        <w:t>the Republican tax law will continue to</w:t>
      </w:r>
      <w:r w:rsidRPr="003D7E0F">
        <w:rPr>
          <w:rStyle w:val="StyleUnderline"/>
        </w:rPr>
        <w:t xml:space="preserve"> </w:t>
      </w:r>
      <w:r w:rsidRPr="00A16FB5">
        <w:rPr>
          <w:rStyle w:val="StyleUnderline"/>
          <w:highlight w:val="green"/>
        </w:rPr>
        <w:t>boost wages</w:t>
      </w:r>
      <w:r w:rsidRPr="003D7E0F">
        <w:rPr>
          <w:rStyle w:val="StyleUnderline"/>
        </w:rPr>
        <w:t xml:space="preserve">, </w:t>
      </w:r>
      <w:r w:rsidRPr="00A16FB5">
        <w:rPr>
          <w:rStyle w:val="StyleUnderline"/>
          <w:highlight w:val="green"/>
        </w:rPr>
        <w:t>because</w:t>
      </w:r>
      <w:r w:rsidRPr="003D7E0F">
        <w:rPr>
          <w:rStyle w:val="StyleUnderline"/>
        </w:rPr>
        <w:t xml:space="preserve"> some large </w:t>
      </w:r>
      <w:r w:rsidRPr="00A16FB5">
        <w:rPr>
          <w:rStyle w:val="StyleUnderline"/>
          <w:highlight w:val="green"/>
        </w:rPr>
        <w:t>corporations</w:t>
      </w:r>
      <w:r w:rsidRPr="003D7E0F">
        <w:rPr>
          <w:rStyle w:val="StyleUnderline"/>
        </w:rPr>
        <w:t xml:space="preserve"> </w:t>
      </w:r>
      <w:r w:rsidRPr="00A16FB5">
        <w:rPr>
          <w:rStyle w:val="StyleUnderline"/>
          <w:highlight w:val="green"/>
        </w:rPr>
        <w:t>are giving</w:t>
      </w:r>
      <w:r w:rsidRPr="003D7E0F">
        <w:rPr>
          <w:rStyle w:val="StyleUnderline"/>
        </w:rPr>
        <w:t xml:space="preserve"> their workers </w:t>
      </w:r>
      <w:r w:rsidRPr="00A16FB5">
        <w:rPr>
          <w:rStyle w:val="StyleUnderline"/>
          <w:highlight w:val="green"/>
        </w:rPr>
        <w:t>raises</w:t>
      </w:r>
      <w:r w:rsidRPr="003D7E0F">
        <w:rPr>
          <w:sz w:val="14"/>
        </w:rPr>
        <w:t xml:space="preserve">. One-time bonuses, which many other companies have given out, are not counted in the wage growth calculation. </w:t>
      </w:r>
      <w:r w:rsidRPr="003D7E0F">
        <w:rPr>
          <w:rStyle w:val="StyleUnderline"/>
        </w:rPr>
        <w:t xml:space="preserve">Several </w:t>
      </w:r>
      <w:r w:rsidRPr="00A16FB5">
        <w:rPr>
          <w:rStyle w:val="StyleUnderline"/>
          <w:highlight w:val="green"/>
        </w:rPr>
        <w:t>states also raised</w:t>
      </w:r>
      <w:r w:rsidRPr="003D7E0F">
        <w:rPr>
          <w:rStyle w:val="StyleUnderline"/>
        </w:rPr>
        <w:t xml:space="preserve"> their </w:t>
      </w:r>
      <w:r w:rsidRPr="00A16FB5">
        <w:rPr>
          <w:rStyle w:val="StyleUnderline"/>
          <w:highlight w:val="green"/>
        </w:rPr>
        <w:t>minimum wage</w:t>
      </w:r>
      <w:r w:rsidRPr="003D7E0F">
        <w:rPr>
          <w:sz w:val="14"/>
        </w:rPr>
        <w:t xml:space="preserve"> at the start of the year, which helped overall wages grow. And experts say wages had to rise at some point as the country kept adding jobs and unemployment stayed low.</w:t>
      </w:r>
    </w:p>
    <w:p w:rsidR="00AF3263" w:rsidRDefault="00AF3263" w:rsidP="00AF3263">
      <w:pPr>
        <w:pStyle w:val="Heading4"/>
      </w:pPr>
      <w:r>
        <w:t xml:space="preserve">Statistics prove wages are increasing at a higher rate than expected – average hourly earnings and tax cuts give a boost  </w:t>
      </w:r>
    </w:p>
    <w:p w:rsidR="00AF3263" w:rsidRPr="009B4A05" w:rsidRDefault="00AF3263" w:rsidP="00AF3263">
      <w:pPr>
        <w:rPr>
          <w:sz w:val="14"/>
        </w:rPr>
      </w:pPr>
      <w:r w:rsidRPr="00A97F7B">
        <w:rPr>
          <w:rStyle w:val="Style13ptBold"/>
        </w:rPr>
        <w:t xml:space="preserve">Chandra </w:t>
      </w:r>
      <w:r>
        <w:rPr>
          <w:rStyle w:val="Style13ptBold"/>
        </w:rPr>
        <w:t>2018</w:t>
      </w:r>
      <w:r w:rsidRPr="009B4A05">
        <w:rPr>
          <w:sz w:val="14"/>
        </w:rPr>
        <w:t xml:space="preserve"> – </w:t>
      </w:r>
      <w:proofErr w:type="spellStart"/>
      <w:r w:rsidRPr="009B4A05">
        <w:rPr>
          <w:sz w:val="14"/>
        </w:rPr>
        <w:t>Sho</w:t>
      </w:r>
      <w:proofErr w:type="spellEnd"/>
      <w:r w:rsidRPr="009B4A05">
        <w:rPr>
          <w:sz w:val="14"/>
        </w:rPr>
        <w:t>, Washington-based economics reporter for Bloomberg News, which she joined in 1998. She covers the U.S. economy, from jobs and consumer spending to manufacturing, trade, prices and housing. Bloomberg L.P. is a privately held financial software, data, and media company headquartered in Midtown Manhattan, New York City. “U.S. Adds 200,000 Jobs; Wages Rise by Most Since Recession,” 2/2/2018. https://www.bloomberg.com/news/articles/2018-02-02/u-s-added-200-000-jobs-in-january-wages-rise-most-since-2009</w:t>
      </w:r>
    </w:p>
    <w:p w:rsidR="00AF3263" w:rsidRDefault="00AF3263" w:rsidP="00AF3263">
      <w:pPr>
        <w:rPr>
          <w:sz w:val="16"/>
        </w:rPr>
      </w:pPr>
      <w:r w:rsidRPr="00A16FB5">
        <w:rPr>
          <w:rStyle w:val="StyleUnderline"/>
          <w:highlight w:val="green"/>
        </w:rPr>
        <w:t>U.S. hiring picked up in January and wages rose at the fastest annual pace since the recession ended</w:t>
      </w:r>
      <w:r w:rsidRPr="00A97F7B">
        <w:rPr>
          <w:rStyle w:val="StyleUnderline"/>
        </w:rPr>
        <w:t xml:space="preserve">, as the economy’s steady move toward full employment extended into 2018. </w:t>
      </w:r>
      <w:r w:rsidRPr="009B4A05">
        <w:rPr>
          <w:sz w:val="16"/>
        </w:rPr>
        <w:t xml:space="preserve">Nonfarm payrolls rose 200,000 -- compared with the median estimate of economists for a 180,000 increase -- after an upwardly revised 160,000 advance, Labor Department figures showed Friday. The jobless rate held at 4.1 percent, matching the lowest since 2000, </w:t>
      </w:r>
      <w:r w:rsidRPr="00A97F7B">
        <w:rPr>
          <w:rStyle w:val="StyleUnderline"/>
        </w:rPr>
        <w:t xml:space="preserve">while </w:t>
      </w:r>
      <w:r w:rsidRPr="00A16FB5">
        <w:rPr>
          <w:rStyle w:val="StyleUnderline"/>
          <w:highlight w:val="green"/>
        </w:rPr>
        <w:t>average hourly earnings rose a more-than-expected 2.9 percent</w:t>
      </w:r>
      <w:r w:rsidRPr="00A97F7B">
        <w:rPr>
          <w:rStyle w:val="StyleUnderline"/>
        </w:rPr>
        <w:t xml:space="preserve"> from a year earlier, the most since June 2009.</w:t>
      </w:r>
      <w:r w:rsidRPr="009B4A05">
        <w:rPr>
          <w:sz w:val="16"/>
        </w:rPr>
        <w:t xml:space="preserve"> Treasury yields and the dollar gained, while stock futures remained lower, as the data reinforced the Fed’s outlook for three interest-rate hikes this year under incoming Chairman Jerome Powell, including one that investors expect in March. The figures may also add to the likelihood of a fourth rate increase in 2018. The report puts the nation closer to maximum employment -- one of the goals of the Federal Reserve -- and sets a solid tone for hiring this year following continued gains in payrolls in 2017. </w:t>
      </w:r>
      <w:r w:rsidRPr="00A16FB5">
        <w:rPr>
          <w:rStyle w:val="StyleUnderline"/>
          <w:highlight w:val="green"/>
        </w:rPr>
        <w:t>That</w:t>
      </w:r>
      <w:r w:rsidRPr="00A97F7B">
        <w:rPr>
          <w:rStyle w:val="StyleUnderline"/>
        </w:rPr>
        <w:t xml:space="preserve"> </w:t>
      </w:r>
      <w:r w:rsidRPr="00A16FB5">
        <w:rPr>
          <w:rStyle w:val="StyleUnderline"/>
          <w:highlight w:val="green"/>
        </w:rPr>
        <w:t>could</w:t>
      </w:r>
      <w:r w:rsidRPr="00A97F7B">
        <w:rPr>
          <w:rStyle w:val="StyleUnderline"/>
        </w:rPr>
        <w:t xml:space="preserve"> be starting to </w:t>
      </w:r>
      <w:r w:rsidRPr="00A16FB5">
        <w:rPr>
          <w:rStyle w:val="StyleUnderline"/>
          <w:highlight w:val="green"/>
        </w:rPr>
        <w:t>generate a long-awaited</w:t>
      </w:r>
      <w:r w:rsidRPr="00A97F7B">
        <w:rPr>
          <w:rStyle w:val="StyleUnderline"/>
        </w:rPr>
        <w:t xml:space="preserve">, sustained </w:t>
      </w:r>
      <w:r w:rsidRPr="00A16FB5">
        <w:rPr>
          <w:rStyle w:val="StyleUnderline"/>
          <w:highlight w:val="green"/>
        </w:rPr>
        <w:t>pickup in wages</w:t>
      </w:r>
      <w:r w:rsidRPr="00A97F7B">
        <w:rPr>
          <w:rStyle w:val="StyleUnderline"/>
        </w:rPr>
        <w:t xml:space="preserve"> and boost demand in this expansion, </w:t>
      </w:r>
      <w:r w:rsidRPr="00A16FB5">
        <w:rPr>
          <w:rStyle w:val="StyleUnderline"/>
          <w:highlight w:val="green"/>
        </w:rPr>
        <w:t>which may</w:t>
      </w:r>
      <w:r w:rsidRPr="00A97F7B">
        <w:rPr>
          <w:rStyle w:val="StyleUnderline"/>
        </w:rPr>
        <w:t xml:space="preserve"> also </w:t>
      </w:r>
      <w:r w:rsidRPr="00A16FB5">
        <w:rPr>
          <w:rStyle w:val="StyleUnderline"/>
          <w:highlight w:val="green"/>
        </w:rPr>
        <w:t>get a lift</w:t>
      </w:r>
      <w:r w:rsidRPr="00A97F7B">
        <w:rPr>
          <w:rStyle w:val="StyleUnderline"/>
        </w:rPr>
        <w:t xml:space="preserve"> this year </w:t>
      </w:r>
      <w:r w:rsidRPr="00A16FB5">
        <w:rPr>
          <w:rStyle w:val="StyleUnderline"/>
          <w:highlight w:val="green"/>
        </w:rPr>
        <w:t>from tax-cut</w:t>
      </w:r>
      <w:r w:rsidRPr="00A97F7B">
        <w:rPr>
          <w:rStyle w:val="StyleUnderline"/>
        </w:rPr>
        <w:t xml:space="preserve"> </w:t>
      </w:r>
      <w:r w:rsidRPr="00A16FB5">
        <w:rPr>
          <w:rStyle w:val="StyleUnderline"/>
          <w:highlight w:val="green"/>
        </w:rPr>
        <w:t>legislation</w:t>
      </w:r>
      <w:r w:rsidRPr="00A97F7B">
        <w:rPr>
          <w:rStyle w:val="StyleUnderline"/>
        </w:rPr>
        <w:t xml:space="preserve"> signed by President Donald Trump in December. “</w:t>
      </w:r>
      <w:r w:rsidRPr="00A16FB5">
        <w:rPr>
          <w:rStyle w:val="StyleUnderline"/>
          <w:highlight w:val="green"/>
        </w:rPr>
        <w:t>The gain in wages will add to concerns that inflationary pressures are building in the economy,</w:t>
      </w:r>
      <w:r w:rsidRPr="009B4A05">
        <w:rPr>
          <w:sz w:val="16"/>
        </w:rPr>
        <w:t xml:space="preserve">” said Michael </w:t>
      </w:r>
      <w:proofErr w:type="spellStart"/>
      <w:r w:rsidRPr="009B4A05">
        <w:rPr>
          <w:sz w:val="16"/>
        </w:rPr>
        <w:t>Feroli</w:t>
      </w:r>
      <w:proofErr w:type="spellEnd"/>
      <w:r w:rsidRPr="009B4A05">
        <w:rPr>
          <w:sz w:val="16"/>
        </w:rPr>
        <w:t xml:space="preserve">, chief U.S. Economist at JPMorgan Chase &amp; Co., who correctly projected the payrolls gain. </w:t>
      </w:r>
      <w:r w:rsidRPr="00A97F7B">
        <w:rPr>
          <w:rStyle w:val="StyleUnderline"/>
        </w:rPr>
        <w:t>“It solidifies expectations that the Fed will hike in March. The question is, what will they signal for hikes after that?”</w:t>
      </w:r>
      <w:r w:rsidRPr="009B4A05">
        <w:rPr>
          <w:sz w:val="16"/>
        </w:rPr>
        <w:t xml:space="preserve"> The Labor Department’s figures included its annual benchmark update to the establishment survey, spanning payrolls, hours and earnings over the past five years. </w:t>
      </w:r>
      <w:r w:rsidRPr="00A16FB5">
        <w:rPr>
          <w:rStyle w:val="StyleUnderline"/>
          <w:highlight w:val="green"/>
        </w:rPr>
        <w:t>Average hourly earnings rose 0.3 percent from the prior month</w:t>
      </w:r>
      <w:r w:rsidRPr="00A97F7B">
        <w:rPr>
          <w:rStyle w:val="StyleUnderline"/>
        </w:rPr>
        <w:t xml:space="preserve"> following an upwardly revised 0.4 percent gain, the report showed.</w:t>
      </w:r>
      <w:r w:rsidRPr="009B4A05">
        <w:rPr>
          <w:sz w:val="16"/>
        </w:rPr>
        <w:t xml:space="preserve"> The 2.9 advance from a year earlier -- which partly reflected a downward revision to the January 2017 wage figure -- compared with projections for a 2.6 percent increase. December’s gain was revised upward to 2.7 percent.</w:t>
      </w:r>
    </w:p>
    <w:p w:rsidR="00AF3263" w:rsidRDefault="00AF3263" w:rsidP="00AF3263">
      <w:pPr>
        <w:pStyle w:val="Heading4"/>
      </w:pPr>
      <w:r>
        <w:t>Wages up due to strong job growth</w:t>
      </w:r>
    </w:p>
    <w:p w:rsidR="00AF3263" w:rsidRPr="008C046A" w:rsidRDefault="00AF3263" w:rsidP="00AF3263">
      <w:pPr>
        <w:rPr>
          <w:sz w:val="16"/>
        </w:rPr>
      </w:pPr>
      <w:r w:rsidRPr="008C046A">
        <w:rPr>
          <w:sz w:val="16"/>
        </w:rPr>
        <w:t>Nelson</w:t>
      </w:r>
      <w:r w:rsidRPr="008C046A">
        <w:rPr>
          <w:rStyle w:val="Style13ptBold"/>
        </w:rPr>
        <w:t xml:space="preserve"> Schwartz </w:t>
      </w:r>
      <w:r>
        <w:rPr>
          <w:rStyle w:val="Style13ptBold"/>
        </w:rPr>
        <w:t>6-1</w:t>
      </w:r>
      <w:r w:rsidRPr="008C046A">
        <w:rPr>
          <w:sz w:val="16"/>
        </w:rPr>
        <w:t xml:space="preserve"> (</w:t>
      </w:r>
      <w:r>
        <w:rPr>
          <w:sz w:val="16"/>
        </w:rPr>
        <w:t xml:space="preserve">worked at the NTY for a decade and has covered economics since 2012, wrote about Wall street and banking for the times and served as European economic correspondent in Paris from 2008-2012 </w:t>
      </w:r>
      <w:r w:rsidRPr="008C046A">
        <w:rPr>
          <w:sz w:val="16"/>
        </w:rPr>
        <w:t>New York times,</w:t>
      </w:r>
      <w:r>
        <w:rPr>
          <w:sz w:val="16"/>
        </w:rPr>
        <w:t xml:space="preserve"> </w:t>
      </w:r>
      <w:r w:rsidRPr="008C046A">
        <w:rPr>
          <w:sz w:val="16"/>
        </w:rPr>
        <w:t xml:space="preserve">"New Milestones in Jobs Report Signal a Bustling Economy" </w:t>
      </w:r>
      <w:r>
        <w:rPr>
          <w:sz w:val="16"/>
        </w:rPr>
        <w:t xml:space="preserve">2018 </w:t>
      </w:r>
      <w:r w:rsidRPr="008C046A">
        <w:rPr>
          <w:sz w:val="16"/>
        </w:rPr>
        <w:t>https://www.nytimes.com/2018/06/01/business/economy/jobs-report.html)</w:t>
      </w:r>
    </w:p>
    <w:p w:rsidR="00AF3263" w:rsidRDefault="00AF3263" w:rsidP="00AF3263">
      <w:pPr>
        <w:rPr>
          <w:sz w:val="14"/>
        </w:rPr>
      </w:pPr>
      <w:r w:rsidRPr="008C046A">
        <w:rPr>
          <w:rStyle w:val="Emphasis"/>
        </w:rPr>
        <w:t>It was the 92nd consecutive month of job creation</w:t>
      </w:r>
      <w:r w:rsidRPr="002C1DFE">
        <w:rPr>
          <w:sz w:val="14"/>
        </w:rPr>
        <w:t xml:space="preserve">. Most </w:t>
      </w:r>
      <w:r w:rsidRPr="008C046A">
        <w:rPr>
          <w:rStyle w:val="Emphasis"/>
        </w:rPr>
        <w:t>economists expect the momentum to continue</w:t>
      </w:r>
      <w:r w:rsidRPr="002C1DFE">
        <w:rPr>
          <w:sz w:val="14"/>
        </w:rPr>
        <w:t xml:space="preserve">, but a deeper drop in the unemployment rate or a big bump up in average hourly earnings would stoke fears of inflation and, in turn, a more hawkish Federal Reserve. Fed policymakers are almost certain to raise interest rates when they meet this month, with at least one additional increase likely in the second half of 2018. In May, </w:t>
      </w:r>
      <w:r w:rsidRPr="008C046A">
        <w:rPr>
          <w:rStyle w:val="StyleUnderline"/>
        </w:rPr>
        <w:t xml:space="preserve">average hourly earnings rose slightly, lifting the year-on-year gain to 2.7 percent. That’s </w:t>
      </w:r>
      <w:r w:rsidRPr="008C046A">
        <w:rPr>
          <w:rStyle w:val="Emphasis"/>
        </w:rPr>
        <w:t>healthy enough to assuage fears that wages are stagnating</w:t>
      </w:r>
      <w:r w:rsidRPr="008C046A">
        <w:rPr>
          <w:rStyle w:val="StyleUnderline"/>
        </w:rPr>
        <w:t xml:space="preserve"> </w:t>
      </w:r>
      <w:r w:rsidRPr="002C1DFE">
        <w:rPr>
          <w:sz w:val="14"/>
        </w:rPr>
        <w:t>but not so strong as to change the Fed’s expected course. “</w:t>
      </w:r>
      <w:r w:rsidRPr="008C046A">
        <w:rPr>
          <w:rStyle w:val="StyleUnderline"/>
        </w:rPr>
        <w:t>It was a stronger report than expected</w:t>
      </w:r>
      <w:r w:rsidRPr="002C1DFE">
        <w:rPr>
          <w:sz w:val="14"/>
        </w:rPr>
        <w:t xml:space="preserve">, but it wasn’t so hot as to lead the Fed to believe it’s behind the curve,” said Michael </w:t>
      </w:r>
      <w:proofErr w:type="spellStart"/>
      <w:r w:rsidRPr="002C1DFE">
        <w:rPr>
          <w:sz w:val="14"/>
        </w:rPr>
        <w:t>Gapen</w:t>
      </w:r>
      <w:proofErr w:type="spellEnd"/>
      <w:r w:rsidRPr="002C1DFE">
        <w:rPr>
          <w:sz w:val="14"/>
        </w:rPr>
        <w:t xml:space="preserve">, chief United States economist at Barclays, adding that the Fed’s plans shouldn’t worry stock-market bulls. “It will keep the Fed on its gradual normalization path.” Indeed, </w:t>
      </w:r>
      <w:r w:rsidRPr="008C046A">
        <w:rPr>
          <w:rStyle w:val="StyleUnderline"/>
        </w:rPr>
        <w:t>the stock market rallied</w:t>
      </w:r>
      <w:r w:rsidRPr="002C1DFE">
        <w:rPr>
          <w:sz w:val="14"/>
        </w:rPr>
        <w:t xml:space="preserve"> in the wake of the news. The Standard &amp; Poor’s 500-stock index finished the day up more than 1 percent. Bond prices dipped slightly as traders braced for the possibility of faster economic growth, lifting the yield on benchmark 10-year Treasury bonds to 2.9 percent. Mr. </w:t>
      </w:r>
      <w:proofErr w:type="spellStart"/>
      <w:r w:rsidRPr="002C1DFE">
        <w:rPr>
          <w:sz w:val="14"/>
        </w:rPr>
        <w:t>Gapen</w:t>
      </w:r>
      <w:proofErr w:type="spellEnd"/>
      <w:r w:rsidRPr="002C1DFE">
        <w:rPr>
          <w:sz w:val="14"/>
        </w:rPr>
        <w:t xml:space="preserve"> believes </w:t>
      </w:r>
      <w:r w:rsidRPr="008C046A">
        <w:rPr>
          <w:rStyle w:val="Emphasis"/>
        </w:rPr>
        <w:t>the unemployment rate could sink as low as 3 percent by the end of 2019</w:t>
      </w:r>
      <w:r w:rsidRPr="002C1DFE">
        <w:rPr>
          <w:sz w:val="14"/>
        </w:rPr>
        <w:t xml:space="preserve">. </w:t>
      </w:r>
      <w:r w:rsidRPr="008C046A">
        <w:rPr>
          <w:rStyle w:val="StyleUnderline"/>
        </w:rPr>
        <w:t>That would bring it to levels last seen in 1953, the height of the economic boom after World War II</w:t>
      </w:r>
      <w:r w:rsidRPr="002C1DFE">
        <w:rPr>
          <w:sz w:val="14"/>
        </w:rPr>
        <w:t xml:space="preserve">. The only negative in the report was a slight drop in the share of Americans who are either working or looking for a job, paced by a 170,000 increase in the number of people not in the labor force. That, in turn, put downward pressure on the unemployment rate, which sank from 3.9 percent in April. Still, </w:t>
      </w:r>
      <w:r w:rsidRPr="008C046A">
        <w:rPr>
          <w:rStyle w:val="Emphasis"/>
        </w:rPr>
        <w:t>the overall report painted a picture of a robust labor market by any measure</w:t>
      </w:r>
      <w:r w:rsidRPr="002C1DFE">
        <w:rPr>
          <w:sz w:val="14"/>
        </w:rPr>
        <w:t xml:space="preserve">. </w:t>
      </w:r>
      <w:r w:rsidRPr="008C046A">
        <w:rPr>
          <w:rStyle w:val="StyleUnderline"/>
        </w:rPr>
        <w:t>Unemployment</w:t>
      </w:r>
      <w:r w:rsidRPr="002C1DFE">
        <w:rPr>
          <w:sz w:val="14"/>
        </w:rPr>
        <w:t xml:space="preserve"> among African-Americans </w:t>
      </w:r>
      <w:r w:rsidRPr="008C046A">
        <w:rPr>
          <w:rStyle w:val="StyleUnderline"/>
        </w:rPr>
        <w:t>fell</w:t>
      </w:r>
      <w:r w:rsidRPr="002C1DFE">
        <w:rPr>
          <w:sz w:val="14"/>
        </w:rPr>
        <w:t xml:space="preserve"> to 5.9 percent from 6.6 percent in April, the lowest since the Labor Department began breaking out unemployment by race in 1972. Among college graduates, the unemployment rate is 2 percent, while it stands at 3.9 percent for workers with a high school diploma. “</w:t>
      </w:r>
      <w:r w:rsidRPr="008C046A">
        <w:rPr>
          <w:rStyle w:val="StyleUnderline"/>
        </w:rPr>
        <w:t>It was certainly a good number, with some weather-related bounce-back in construction</w:t>
      </w:r>
      <w:r w:rsidRPr="002C1DFE">
        <w:rPr>
          <w:sz w:val="14"/>
        </w:rPr>
        <w:t xml:space="preserve">,” said Diane </w:t>
      </w:r>
      <w:proofErr w:type="spellStart"/>
      <w:r w:rsidRPr="002C1DFE">
        <w:rPr>
          <w:sz w:val="14"/>
        </w:rPr>
        <w:t>Swonk</w:t>
      </w:r>
      <w:proofErr w:type="spellEnd"/>
      <w:r w:rsidRPr="002C1DFE">
        <w:rPr>
          <w:sz w:val="14"/>
        </w:rPr>
        <w:t>, an economist with Grant Thornton. While the unemployment rate may have moved in the right direction last month, she added, “it went down for the wrong reason, a reduction in the size of the labor force.”</w:t>
      </w:r>
    </w:p>
    <w:p w:rsidR="00AF3263" w:rsidRPr="009E0B32" w:rsidRDefault="00AF3263" w:rsidP="00AF3263">
      <w:pPr>
        <w:pStyle w:val="Heading4"/>
      </w:pPr>
      <w:r w:rsidRPr="009E0B32">
        <w:t xml:space="preserve">Wage growth is </w:t>
      </w:r>
      <w:r w:rsidRPr="009E0B32">
        <w:rPr>
          <w:u w:val="single"/>
        </w:rPr>
        <w:t>strong</w:t>
      </w:r>
      <w:r>
        <w:t xml:space="preserve"> because of a limited labor pool </w:t>
      </w:r>
    </w:p>
    <w:p w:rsidR="00AF3263" w:rsidRPr="00606241" w:rsidRDefault="00AF3263" w:rsidP="00AF3263">
      <w:pPr>
        <w:rPr>
          <w:sz w:val="14"/>
        </w:rPr>
      </w:pPr>
      <w:r w:rsidRPr="00606241">
        <w:rPr>
          <w:sz w:val="14"/>
        </w:rPr>
        <w:t>Annie</w:t>
      </w:r>
      <w:r w:rsidRPr="009E0B32">
        <w:rPr>
          <w:rStyle w:val="Style13ptBold"/>
        </w:rPr>
        <w:t xml:space="preserve"> </w:t>
      </w:r>
      <w:proofErr w:type="spellStart"/>
      <w:r w:rsidRPr="009E0B32">
        <w:rPr>
          <w:rStyle w:val="Style13ptBold"/>
        </w:rPr>
        <w:t>Lowrey</w:t>
      </w:r>
      <w:proofErr w:type="spellEnd"/>
      <w:r w:rsidRPr="00606241">
        <w:rPr>
          <w:sz w:val="14"/>
        </w:rPr>
        <w:t xml:space="preserve"> </w:t>
      </w:r>
      <w:r w:rsidRPr="00606241">
        <w:rPr>
          <w:rStyle w:val="Style13ptBold"/>
        </w:rPr>
        <w:t>201</w:t>
      </w:r>
      <w:r w:rsidRPr="009E0B32">
        <w:rPr>
          <w:rStyle w:val="Style13ptBold"/>
        </w:rPr>
        <w:t>8</w:t>
      </w:r>
      <w:r w:rsidRPr="00606241">
        <w:rPr>
          <w:sz w:val="14"/>
        </w:rPr>
        <w:t xml:space="preserve"> (contributing editor at The Atlantic, covering economic policy “Low-Wage Workers Finally Get a Raise,” Jan 14th The Atlantic, </w:t>
      </w:r>
      <w:hyperlink r:id="rId6" w:history="1">
        <w:r w:rsidRPr="00606241">
          <w:rPr>
            <w:rStyle w:val="Hyperlink"/>
            <w:sz w:val="14"/>
          </w:rPr>
          <w:t>https://www.theatlantic.com/business/archive/2018/01/low-wage-workers-finally-get-a-raise/550487/)</w:t>
        </w:r>
      </w:hyperlink>
    </w:p>
    <w:p w:rsidR="00AF3263" w:rsidRPr="002C1DFE" w:rsidRDefault="00AF3263" w:rsidP="00AF3263">
      <w:pPr>
        <w:rPr>
          <w:sz w:val="14"/>
        </w:rPr>
      </w:pPr>
      <w:r w:rsidRPr="009E0B32">
        <w:rPr>
          <w:rStyle w:val="StyleUnderline"/>
        </w:rPr>
        <w:t>The labor market is near full employment. The jobless rate is low. The economy is adding tens of thousands of jobs each month, and</w:t>
      </w:r>
      <w:r w:rsidRPr="00606241">
        <w:rPr>
          <w:sz w:val="14"/>
        </w:rPr>
        <w:t>—at last—</w:t>
      </w:r>
      <w:r w:rsidRPr="009E0B32">
        <w:rPr>
          <w:rStyle w:val="StyleUnderline"/>
        </w:rPr>
        <w:t xml:space="preserve">wages and earnings are increasing </w:t>
      </w:r>
      <w:r w:rsidRPr="00606241">
        <w:rPr>
          <w:sz w:val="14"/>
        </w:rPr>
        <w:t xml:space="preserve">for workers at or just above the minimum wage. Indeed, </w:t>
      </w:r>
      <w:r w:rsidRPr="009E0B32">
        <w:rPr>
          <w:rStyle w:val="StyleUnderline"/>
        </w:rPr>
        <w:t>Walmart</w:t>
      </w:r>
      <w:r w:rsidRPr="00606241">
        <w:rPr>
          <w:sz w:val="14"/>
        </w:rPr>
        <w:t xml:space="preserve"> on Thursday </w:t>
      </w:r>
      <w:r w:rsidRPr="009E0B32">
        <w:rPr>
          <w:rStyle w:val="StyleUnderline"/>
        </w:rPr>
        <w:t>announced that it would provide a wage hike</w:t>
      </w:r>
      <w:r w:rsidRPr="00606241">
        <w:rPr>
          <w:sz w:val="14"/>
        </w:rPr>
        <w:t xml:space="preserve"> to and expand benefits for employees across the country, with 85,000 workers with two decades of seniority at the big-box retailer getting a $1,000 bonus and a million workers in total benefitting. In addition, 18 states bumped up their minimum wages for the new year, providing an estimated $5 billion more a year to 4.5 million workers, the left-of-center Economic Policy Institute has calculated. “It has changed my life, and I have noticed the changes,” said Darryl Johnson, a home health worker based near Seattle, whose hourly rate has gone from $13.50 to nearly $15 over the past 18 months. “I have more food at the end of the month, and I’m not trying to stretch those groceries for a week and a half. I’m feeding myself better, and you need to work to eat and get out there.” </w:t>
      </w:r>
      <w:r w:rsidRPr="009E0B32">
        <w:rPr>
          <w:rStyle w:val="StyleUnderline"/>
        </w:rPr>
        <w:t>Still, the recent improvements in the low-wage labor market underscore how</w:t>
      </w:r>
      <w:r w:rsidRPr="00606241">
        <w:rPr>
          <w:sz w:val="14"/>
        </w:rPr>
        <w:t xml:space="preserve"> slow the recovery has been for millions of families—how </w:t>
      </w:r>
      <w:r w:rsidRPr="009E0B32">
        <w:rPr>
          <w:rStyle w:val="Emphasis"/>
        </w:rPr>
        <w:t>fragile they remain</w:t>
      </w:r>
      <w:r w:rsidRPr="00606241">
        <w:rPr>
          <w:sz w:val="14"/>
        </w:rPr>
        <w:t xml:space="preserve">, </w:t>
      </w:r>
      <w:r w:rsidRPr="009E0B32">
        <w:rPr>
          <w:rStyle w:val="StyleUnderline"/>
        </w:rPr>
        <w:t>and how much longer the expansion would have to continue to make up for</w:t>
      </w:r>
      <w:r w:rsidRPr="00606241">
        <w:rPr>
          <w:sz w:val="14"/>
        </w:rPr>
        <w:t xml:space="preserve"> lost decades of </w:t>
      </w:r>
      <w:r w:rsidRPr="009E0B32">
        <w:rPr>
          <w:rStyle w:val="StyleUnderline"/>
        </w:rPr>
        <w:t>growth</w:t>
      </w:r>
      <w:r w:rsidRPr="00606241">
        <w:rPr>
          <w:sz w:val="14"/>
        </w:rPr>
        <w:t>. Many rich Americans found that their fortunes bounced back fast after the Great Recession</w:t>
      </w:r>
      <w:r w:rsidRPr="009E0B32">
        <w:rPr>
          <w:rStyle w:val="StyleUnderline"/>
        </w:rPr>
        <w:t>. Millions of poor Americans</w:t>
      </w:r>
      <w:r w:rsidRPr="00606241">
        <w:rPr>
          <w:sz w:val="14"/>
        </w:rPr>
        <w:t xml:space="preserve">, by some measures, </w:t>
      </w:r>
      <w:r w:rsidRPr="009E0B32">
        <w:rPr>
          <w:rStyle w:val="StyleUnderline"/>
        </w:rPr>
        <w:t>have still not seen their financial situations recover, let alone improve</w:t>
      </w:r>
      <w:r w:rsidRPr="00606241">
        <w:rPr>
          <w:sz w:val="14"/>
        </w:rPr>
        <w:t xml:space="preserve">. </w:t>
      </w:r>
      <w:r w:rsidRPr="009E0B32">
        <w:rPr>
          <w:rStyle w:val="Emphasis"/>
        </w:rPr>
        <w:t>But now that’s changing</w:t>
      </w:r>
      <w:r w:rsidRPr="00606241">
        <w:rPr>
          <w:sz w:val="14"/>
        </w:rPr>
        <w:t xml:space="preserve">. </w:t>
      </w:r>
      <w:r w:rsidRPr="009E0B32">
        <w:rPr>
          <w:rStyle w:val="StyleUnderline"/>
        </w:rPr>
        <w:t>Over the past few years, the unemployment rate has fallen precipitously for less-skilled and less-educated workers. The jobless rate for workers without a high-school diploma has dropped</w:t>
      </w:r>
      <w:r w:rsidRPr="00606241">
        <w:rPr>
          <w:sz w:val="14"/>
        </w:rPr>
        <w:t xml:space="preserve"> from 8 percent as of December 2016 to 6.8 percent last month, while it dropped from 2.3 percent to 2 percent for workers with a college degree over the same time period. </w:t>
      </w:r>
      <w:r w:rsidRPr="009E0B32">
        <w:rPr>
          <w:rStyle w:val="StyleUnderline"/>
        </w:rPr>
        <w:t xml:space="preserve">Low-wage workers are also seeing </w:t>
      </w:r>
      <w:r w:rsidRPr="009E0B32">
        <w:rPr>
          <w:rStyle w:val="Emphasis"/>
        </w:rPr>
        <w:t>big</w:t>
      </w:r>
      <w:r w:rsidRPr="009E0B32">
        <w:rPr>
          <w:rStyle w:val="StyleUnderline"/>
        </w:rPr>
        <w:t xml:space="preserve"> increases in their earnings</w:t>
      </w:r>
      <w:r w:rsidRPr="00606241">
        <w:rPr>
          <w:sz w:val="14"/>
        </w:rPr>
        <w:t xml:space="preserve">, compared with middle-income workers, </w:t>
      </w:r>
      <w:r w:rsidRPr="009E0B32">
        <w:rPr>
          <w:rStyle w:val="StyleUnderline"/>
        </w:rPr>
        <w:t>and the poverty rate is declining too. The long-term jobless, people with criminal records, individuals with a disability—they are getting hired</w:t>
      </w:r>
      <w:r w:rsidRPr="00606241">
        <w:rPr>
          <w:sz w:val="14"/>
        </w:rPr>
        <w:t>, despite some economists’ fears that they would remain structurally unemplo</w:t>
      </w:r>
      <w:r>
        <w:rPr>
          <w:sz w:val="14"/>
        </w:rPr>
        <w:t>yed even in a hot labor market.</w:t>
      </w:r>
    </w:p>
    <w:p w:rsidR="00AF3263" w:rsidRDefault="00AF3263" w:rsidP="00AF3263">
      <w:pPr>
        <w:pStyle w:val="Heading4"/>
      </w:pPr>
      <w:r>
        <w:t>Wages are up- driving strong US economic growth</w:t>
      </w:r>
    </w:p>
    <w:p w:rsidR="00AF3263" w:rsidRPr="00B71D49" w:rsidRDefault="00AF3263" w:rsidP="00AF3263">
      <w:pPr>
        <w:rPr>
          <w:sz w:val="16"/>
        </w:rPr>
      </w:pPr>
      <w:r w:rsidRPr="00B71D49">
        <w:rPr>
          <w:sz w:val="16"/>
        </w:rPr>
        <w:t xml:space="preserve">Neil </w:t>
      </w:r>
      <w:r w:rsidRPr="002C1DFE">
        <w:rPr>
          <w:rStyle w:val="Style13ptBold"/>
        </w:rPr>
        <w:t>Irwin</w:t>
      </w:r>
      <w:r>
        <w:rPr>
          <w:rStyle w:val="Style13ptBold"/>
        </w:rPr>
        <w:t xml:space="preserve"> 6-1</w:t>
      </w:r>
      <w:r>
        <w:rPr>
          <w:sz w:val="16"/>
        </w:rPr>
        <w:t>(</w:t>
      </w:r>
      <w:r w:rsidRPr="00B71D49">
        <w:rPr>
          <w:sz w:val="16"/>
        </w:rPr>
        <w:t xml:space="preserve"> senior economics correspondent for The Upshot</w:t>
      </w:r>
      <w:r>
        <w:rPr>
          <w:sz w:val="16"/>
        </w:rPr>
        <w:t>,</w:t>
      </w:r>
      <w:r w:rsidRPr="00B71D49">
        <w:rPr>
          <w:sz w:val="16"/>
        </w:rPr>
        <w:t xml:space="preserve"> previously wrote for The Washington Post</w:t>
      </w:r>
      <w:r>
        <w:rPr>
          <w:sz w:val="16"/>
        </w:rPr>
        <w:t xml:space="preserve">, “We Ran Out of Words to Describe How Good the Jobs Numbers Are,” 2018 </w:t>
      </w:r>
      <w:r w:rsidRPr="00B71D49">
        <w:rPr>
          <w:sz w:val="16"/>
        </w:rPr>
        <w:t xml:space="preserve"> https://www.nytimes.com/2018/06/01/upshot/we-ran-out-of-words-to-describe-how-good-the-jobs-numbers-are.html)</w:t>
      </w:r>
    </w:p>
    <w:p w:rsidR="00AF3263" w:rsidRDefault="00AF3263" w:rsidP="00AF3263">
      <w:pPr>
        <w:rPr>
          <w:sz w:val="14"/>
        </w:rPr>
      </w:pPr>
      <w:r w:rsidRPr="002C1DFE">
        <w:rPr>
          <w:sz w:val="14"/>
        </w:rPr>
        <w:t>The real question in analyzing the May jobs numbers released Friday is whether there are enough synonyms for “good” in an online thesaurus to describe them adequately. So, for example, “splendid” and “excellent” fit the bill. Those are the kinds of terms that are appropriate when</w:t>
      </w:r>
      <w:r w:rsidRPr="00367DAE">
        <w:rPr>
          <w:rStyle w:val="StyleUnderline"/>
        </w:rPr>
        <w:t xml:space="preserve"> the United States economy adds 223,000 jobs in a month, despite being nine years into an expansion, </w:t>
      </w:r>
      <w:r w:rsidRPr="002C1DFE">
        <w:rPr>
          <w:sz w:val="14"/>
        </w:rPr>
        <w:t>and when</w:t>
      </w:r>
      <w:r w:rsidRPr="00367DAE">
        <w:rPr>
          <w:rStyle w:val="StyleUnderline"/>
        </w:rPr>
        <w:t xml:space="preserve"> the unemployment rate falls to 3.8 percent, a new 18-year low.</w:t>
      </w:r>
      <w:r>
        <w:rPr>
          <w:rStyle w:val="StyleUnderline"/>
        </w:rPr>
        <w:t xml:space="preserve"> </w:t>
      </w:r>
      <w:r w:rsidRPr="002C1DFE">
        <w:rPr>
          <w:sz w:val="14"/>
        </w:rPr>
        <w:t>“</w:t>
      </w:r>
      <w:r w:rsidRPr="00367DAE">
        <w:rPr>
          <w:rStyle w:val="Emphasis"/>
        </w:rPr>
        <w:t xml:space="preserve">Salubrious,” “salutary” and “healthy” </w:t>
      </w:r>
      <w:r w:rsidRPr="002C1DFE">
        <w:rPr>
          <w:sz w:val="14"/>
        </w:rPr>
        <w:t>work as words</w:t>
      </w:r>
      <w:r w:rsidRPr="00367DAE">
        <w:rPr>
          <w:rStyle w:val="Emphasis"/>
        </w:rPr>
        <w:t xml:space="preserve"> to describe the 0.3 percent rise in average hourly earnings</w:t>
      </w:r>
      <w:r w:rsidRPr="002C1DFE">
        <w:rPr>
          <w:sz w:val="14"/>
        </w:rPr>
        <w:t xml:space="preserve">, </w:t>
      </w:r>
      <w:r w:rsidRPr="00367DAE">
        <w:rPr>
          <w:rStyle w:val="Emphasis"/>
        </w:rPr>
        <w:t>which are up 2.7 percent over the last year</w:t>
      </w:r>
      <w:r w:rsidRPr="002C1DFE">
        <w:rPr>
          <w:sz w:val="14"/>
        </w:rPr>
        <w:t xml:space="preserve"> — </w:t>
      </w:r>
      <w:r w:rsidRPr="00367DAE">
        <w:rPr>
          <w:rStyle w:val="StyleUnderline"/>
        </w:rPr>
        <w:t>a nice improvement but also not the kind of sharp increase that might lead the Fed</w:t>
      </w:r>
      <w:r w:rsidRPr="002C1DFE">
        <w:rPr>
          <w:sz w:val="14"/>
        </w:rPr>
        <w:t xml:space="preserve">eral Reserve </w:t>
      </w:r>
      <w:r w:rsidRPr="00367DAE">
        <w:rPr>
          <w:rStyle w:val="StyleUnderline"/>
        </w:rPr>
        <w:t>to rethink</w:t>
      </w:r>
      <w:r w:rsidRPr="002C1DFE">
        <w:rPr>
          <w:sz w:val="14"/>
        </w:rPr>
        <w:t xml:space="preserve"> its cautious path of </w:t>
      </w:r>
      <w:r w:rsidRPr="00367DAE">
        <w:rPr>
          <w:rStyle w:val="StyleUnderline"/>
        </w:rPr>
        <w:t>interest rate increases</w:t>
      </w:r>
      <w:r w:rsidRPr="002C1DFE">
        <w:rPr>
          <w:sz w:val="14"/>
        </w:rPr>
        <w:t xml:space="preserve">. And a broader definition of unemployment, which includes people who have given up looking for a job out of frustration, fell to 7.6 percent. The jobless rate for African-Americans fell to 5.9 percent, the lowest on record, which we would count as “great.” If anything, some of the thesaurus offerings don’t really do these numbers justice. But some aspects of the report would be fairly described as “solid,” “decent” or “benign,” such as the uptick in the ratio of the adult population that is employed to 60.4 percent, which only matches its recent high of the earlier in the year. Then there are other thesaurus synonyms for “good” that we don’t normally use in reference to employment numbers, but which are apropos this month. For example, “congruous,” in the sense that the various pieces of the report align with each other: Employers are creating more jobs, leading more people to work and fewer people to be unemployed, and leading wages to rise. And the numbers are “propitious” and “agreeable” in that they affirm that the United States economy is in basically sound shape, displaying neither the slightest warning signs of recession nor any clear evidence of overheating and inflation risks. Not all of the thesaurus words for “good” work quite so well in describing the May jobs numbers. For example, I’ve never tried to eat the 39-page report from the Bureau of Labor Statistics, but I’m pretty sure “toothsome” and “palatable” are not adjectives I would use. I would also argue against viewing economic data through the kind of philosophical lens that might lead a person to view employment data as “virtuous” or “righteous.” Macroeconomics is more like a really unpredictable machine than it is a morality play in which one set of policies is inherently more righteous than the other. (German economists, with their fierce opposition to deficits and fear of inflation, might disagree). So </w:t>
      </w:r>
      <w:r w:rsidRPr="00367DAE">
        <w:rPr>
          <w:rStyle w:val="Emphasis"/>
        </w:rPr>
        <w:t>in an era of geopolitical risks and potential trade wars, the thing to take away from the May numbers is that the United States economy just keeps humming along at a steady pace, putting more people to work and at gradually higher wages.</w:t>
      </w:r>
      <w:r>
        <w:rPr>
          <w:rStyle w:val="Emphasis"/>
        </w:rPr>
        <w:t xml:space="preserve"> </w:t>
      </w:r>
      <w:r w:rsidRPr="002C1DFE">
        <w:rPr>
          <w:sz w:val="14"/>
        </w:rPr>
        <w:t xml:space="preserve">It isn’t perfect — </w:t>
      </w:r>
      <w:r w:rsidRPr="00367DAE">
        <w:rPr>
          <w:rStyle w:val="Emphasis"/>
        </w:rPr>
        <w:t>wage growth</w:t>
      </w:r>
      <w:r w:rsidRPr="002C1DFE">
        <w:rPr>
          <w:sz w:val="14"/>
        </w:rPr>
        <w:t xml:space="preserve"> remains unexceptional despite its growth spurt in May, and the ratio of prime-age adults working remains below its historical levels. But it </w:t>
      </w:r>
      <w:r w:rsidRPr="00367DAE">
        <w:rPr>
          <w:rStyle w:val="Emphasis"/>
        </w:rPr>
        <w:t>has been a strikingly durable and steady expansion,</w:t>
      </w:r>
      <w:r w:rsidRPr="002C1DFE">
        <w:rPr>
          <w:sz w:val="14"/>
        </w:rPr>
        <w:t xml:space="preserve"> </w:t>
      </w:r>
      <w:r w:rsidRPr="00367DAE">
        <w:rPr>
          <w:rStyle w:val="StyleUnderline"/>
        </w:rPr>
        <w:t>which is what the nation needed after the scars of the 2008 recession</w:t>
      </w:r>
      <w:r w:rsidRPr="002C1DFE">
        <w:rPr>
          <w:sz w:val="14"/>
        </w:rPr>
        <w:t>. And that’s just plain “good.”</w:t>
      </w:r>
    </w:p>
    <w:p w:rsidR="00C540AF" w:rsidRDefault="00C540AF" w:rsidP="00C540AF">
      <w:pPr>
        <w:pStyle w:val="Heading3"/>
      </w:pPr>
      <w:r>
        <w:t>Uniqueness- Wages Up – Tight Labor Market</w:t>
      </w:r>
    </w:p>
    <w:p w:rsidR="00634608" w:rsidRPr="003E5F32" w:rsidRDefault="00634608" w:rsidP="00634608">
      <w:pPr>
        <w:pStyle w:val="Heading4"/>
      </w:pPr>
      <w:r>
        <w:t>The current tight labor market is putting upward pressure on wages---growth will continue to accelerate</w:t>
      </w:r>
    </w:p>
    <w:p w:rsidR="00634608" w:rsidRPr="00D26423" w:rsidRDefault="00634608" w:rsidP="00634608">
      <w:pPr>
        <w:rPr>
          <w:sz w:val="12"/>
        </w:rPr>
      </w:pPr>
      <w:r w:rsidRPr="00D26423">
        <w:rPr>
          <w:sz w:val="12"/>
        </w:rPr>
        <w:t>[</w:t>
      </w:r>
      <w:r w:rsidRPr="003E5F32">
        <w:rPr>
          <w:rStyle w:val="Style13ptBold"/>
        </w:rPr>
        <w:t>Box et al.</w:t>
      </w:r>
      <w:r w:rsidRPr="00D26423">
        <w:rPr>
          <w:sz w:val="12"/>
        </w:rPr>
        <w:t xml:space="preserve">, </w:t>
      </w:r>
      <w:r w:rsidRPr="003E5F32">
        <w:rPr>
          <w:rStyle w:val="Style13ptBold"/>
        </w:rPr>
        <w:t>7-6</w:t>
      </w:r>
      <w:r w:rsidRPr="00D26423">
        <w:rPr>
          <w:sz w:val="12"/>
        </w:rPr>
        <w:t xml:space="preserve">-2018, Jared </w:t>
      </w:r>
      <w:proofErr w:type="spellStart"/>
      <w:r w:rsidRPr="00D26423">
        <w:rPr>
          <w:sz w:val="12"/>
        </w:rPr>
        <w:t>Brox</w:t>
      </w:r>
      <w:proofErr w:type="spellEnd"/>
      <w:r w:rsidRPr="00D26423">
        <w:rPr>
          <w:sz w:val="12"/>
        </w:rPr>
        <w:t xml:space="preserve"> is a marketing specialist for Express Employment Professionals International Headquarters and is responsible for the overall management of the Refresh Leadership blog "New Survey: Wages Rising or Holding Steady as Labor Pressures Mount," No Publication, http://www.refreshleadership.com/index.php/2018/07/survey-wages-rising-holding-steady-labor-pressures-mount/]//Rank</w:t>
      </w:r>
    </w:p>
    <w:p w:rsidR="00634608" w:rsidRDefault="00634608" w:rsidP="00634608">
      <w:pPr>
        <w:rPr>
          <w:rStyle w:val="Emphasis"/>
        </w:rPr>
      </w:pPr>
      <w:r w:rsidRPr="003E5F32">
        <w:rPr>
          <w:sz w:val="8"/>
        </w:rPr>
        <w:t>“</w:t>
      </w:r>
      <w:r w:rsidRPr="00A16FB5">
        <w:rPr>
          <w:rStyle w:val="Emphasis"/>
          <w:highlight w:val="green"/>
        </w:rPr>
        <w:t>We are definitely experiencing a tight labor market</w:t>
      </w:r>
      <w:r w:rsidRPr="003E5F32">
        <w:rPr>
          <w:sz w:val="8"/>
        </w:rPr>
        <w:t xml:space="preserve">, and demand for quality workers exceeds supply across all sectors,” said Ted </w:t>
      </w:r>
      <w:proofErr w:type="spellStart"/>
      <w:r w:rsidRPr="003E5F32">
        <w:rPr>
          <w:sz w:val="8"/>
        </w:rPr>
        <w:t>Maksimowski</w:t>
      </w:r>
      <w:proofErr w:type="spellEnd"/>
      <w:r w:rsidRPr="003E5F32">
        <w:rPr>
          <w:sz w:val="8"/>
        </w:rPr>
        <w:t>, an Express Employment Professionals franchise owner in Hamilton, Burlington, and Brantford, Ontario. “</w:t>
      </w:r>
      <w:r w:rsidRPr="00A16FB5">
        <w:rPr>
          <w:rStyle w:val="Emphasis"/>
          <w:highlight w:val="green"/>
        </w:rPr>
        <w:t>Increased wages caused by the tight</w:t>
      </w:r>
      <w:r w:rsidRPr="003E5F32">
        <w:rPr>
          <w:rStyle w:val="Emphasis"/>
        </w:rPr>
        <w:t xml:space="preserve"> labor </w:t>
      </w:r>
      <w:r w:rsidRPr="00A16FB5">
        <w:rPr>
          <w:rStyle w:val="Emphasis"/>
          <w:highlight w:val="green"/>
        </w:rPr>
        <w:t>market</w:t>
      </w:r>
      <w:r w:rsidRPr="003E5F32">
        <w:rPr>
          <w:sz w:val="8"/>
        </w:rPr>
        <w:t xml:space="preserve">, combined with legislated minimum wage increases in Ontario, </w:t>
      </w:r>
      <w:r w:rsidRPr="00A16FB5">
        <w:rPr>
          <w:rStyle w:val="Emphasis"/>
          <w:highlight w:val="green"/>
        </w:rPr>
        <w:t>will most</w:t>
      </w:r>
      <w:r w:rsidRPr="003E5F32">
        <w:rPr>
          <w:rStyle w:val="Emphasis"/>
        </w:rPr>
        <w:t xml:space="preserve"> </w:t>
      </w:r>
      <w:r w:rsidRPr="00A16FB5">
        <w:rPr>
          <w:rStyle w:val="Emphasis"/>
          <w:highlight w:val="green"/>
        </w:rPr>
        <w:t>certainly lead to higher wage increases than we have seen</w:t>
      </w:r>
      <w:r w:rsidRPr="003E5F32">
        <w:rPr>
          <w:rStyle w:val="Emphasis"/>
        </w:rPr>
        <w:t xml:space="preserve"> in previous years</w:t>
      </w:r>
      <w:r w:rsidRPr="003E5F32">
        <w:rPr>
          <w:sz w:val="8"/>
        </w:rPr>
        <w:t xml:space="preserve">.” He predicts businesses will continue to see labor cost increases. “To get and keep quality workers, business owners are going to have to adjust to the new reality in which talent is king,” </w:t>
      </w:r>
      <w:proofErr w:type="spellStart"/>
      <w:r w:rsidRPr="003E5F32">
        <w:rPr>
          <w:sz w:val="8"/>
        </w:rPr>
        <w:t>Maksimowski</w:t>
      </w:r>
      <w:proofErr w:type="spellEnd"/>
      <w:r w:rsidRPr="003E5F32">
        <w:rPr>
          <w:sz w:val="8"/>
        </w:rPr>
        <w:t xml:space="preserve"> said. In Grand Rapids, Michigan, local Express franchise marketing director David Robb sees similar trends. “</w:t>
      </w:r>
      <w:r w:rsidRPr="00A16FB5">
        <w:rPr>
          <w:rStyle w:val="StyleUnderline"/>
          <w:highlight w:val="green"/>
        </w:rPr>
        <w:t>We’ve seen wages</w:t>
      </w:r>
      <w:r w:rsidRPr="003E5F32">
        <w:rPr>
          <w:rStyle w:val="StyleUnderline"/>
        </w:rPr>
        <w:t xml:space="preserve"> </w:t>
      </w:r>
      <w:r w:rsidRPr="00A16FB5">
        <w:rPr>
          <w:rStyle w:val="StyleUnderline"/>
          <w:highlight w:val="green"/>
        </w:rPr>
        <w:t>gradually increasing</w:t>
      </w:r>
      <w:r w:rsidRPr="003E5F32">
        <w:rPr>
          <w:rStyle w:val="StyleUnderline"/>
        </w:rPr>
        <w:t xml:space="preserve"> for over a year</w:t>
      </w:r>
      <w:r w:rsidRPr="003E5F32">
        <w:rPr>
          <w:sz w:val="8"/>
        </w:rPr>
        <w:t>, especially on the lower end of the spectrum,” he said. “</w:t>
      </w:r>
      <w:r w:rsidRPr="00A16FB5">
        <w:rPr>
          <w:rStyle w:val="Emphasis"/>
          <w:highlight w:val="green"/>
        </w:rPr>
        <w:t>We expect this trend to continue as more</w:t>
      </w:r>
      <w:r w:rsidRPr="003E5F32">
        <w:rPr>
          <w:rStyle w:val="Emphasis"/>
        </w:rPr>
        <w:t xml:space="preserve"> and more </w:t>
      </w:r>
      <w:r w:rsidRPr="00A16FB5">
        <w:rPr>
          <w:rStyle w:val="Emphasis"/>
          <w:highlight w:val="green"/>
        </w:rPr>
        <w:t>companies try to compete for</w:t>
      </w:r>
      <w:r w:rsidRPr="003E5F32">
        <w:rPr>
          <w:sz w:val="8"/>
        </w:rPr>
        <w:t xml:space="preserve"> a small pool of </w:t>
      </w:r>
      <w:r w:rsidRPr="00A16FB5">
        <w:rPr>
          <w:rStyle w:val="Emphasis"/>
          <w:highlight w:val="green"/>
        </w:rPr>
        <w:t>talent</w:t>
      </w:r>
      <w:r w:rsidRPr="003E5F32">
        <w:rPr>
          <w:sz w:val="8"/>
        </w:rPr>
        <w:t xml:space="preserve">.” The same is true on the north side of Indianapolis, according to Express franchise owner Lee </w:t>
      </w:r>
      <w:proofErr w:type="spellStart"/>
      <w:r w:rsidRPr="003E5F32">
        <w:rPr>
          <w:sz w:val="8"/>
        </w:rPr>
        <w:t>Wenninger</w:t>
      </w:r>
      <w:proofErr w:type="spellEnd"/>
      <w:r w:rsidRPr="003E5F32">
        <w:rPr>
          <w:sz w:val="8"/>
        </w:rPr>
        <w:t>. “</w:t>
      </w:r>
      <w:r w:rsidRPr="00A16FB5">
        <w:rPr>
          <w:rStyle w:val="StyleUnderline"/>
          <w:highlight w:val="green"/>
        </w:rPr>
        <w:t>The</w:t>
      </w:r>
      <w:r w:rsidRPr="003E5F32">
        <w:rPr>
          <w:rStyle w:val="StyleUnderline"/>
        </w:rPr>
        <w:t xml:space="preserve"> prevailing </w:t>
      </w:r>
      <w:r w:rsidRPr="00A16FB5">
        <w:rPr>
          <w:rStyle w:val="StyleUnderline"/>
          <w:highlight w:val="green"/>
        </w:rPr>
        <w:t>mood that the economy is doing well has loosened businesses’ purse strings, so they are expanding</w:t>
      </w:r>
      <w:r w:rsidRPr="003E5F32">
        <w:rPr>
          <w:rStyle w:val="StyleUnderline"/>
        </w:rPr>
        <w:t xml:space="preserve"> and </w:t>
      </w:r>
      <w:r w:rsidRPr="00A16FB5">
        <w:rPr>
          <w:rStyle w:val="StyleUnderline"/>
          <w:highlight w:val="green"/>
        </w:rPr>
        <w:t>investing</w:t>
      </w:r>
      <w:r w:rsidRPr="003E5F32">
        <w:rPr>
          <w:rStyle w:val="StyleUnderline"/>
        </w:rPr>
        <w:t xml:space="preserve"> and as a result, need more employees</w:t>
      </w:r>
      <w:r w:rsidRPr="003E5F32">
        <w:rPr>
          <w:sz w:val="8"/>
        </w:rPr>
        <w:t>,” he said. “</w:t>
      </w:r>
      <w:r w:rsidRPr="00A16FB5">
        <w:rPr>
          <w:rStyle w:val="Emphasis"/>
          <w:highlight w:val="green"/>
        </w:rPr>
        <w:t>This puts pressure on wages</w:t>
      </w:r>
      <w:r w:rsidRPr="003E5F32">
        <w:rPr>
          <w:sz w:val="8"/>
        </w:rPr>
        <w:t xml:space="preserve">.” </w:t>
      </w:r>
      <w:r w:rsidRPr="003E5F32">
        <w:rPr>
          <w:rStyle w:val="StyleUnderline"/>
        </w:rPr>
        <w:t xml:space="preserve">While local circumstances may vary, </w:t>
      </w:r>
      <w:r w:rsidRPr="003E5F32">
        <w:rPr>
          <w:rStyle w:val="Emphasis"/>
        </w:rPr>
        <w:t>there is one thing virtually all business agree on: wages are not going down.</w:t>
      </w:r>
    </w:p>
    <w:p w:rsidR="00634608" w:rsidRDefault="00634608" w:rsidP="00634608">
      <w:pPr>
        <w:pStyle w:val="Heading4"/>
      </w:pPr>
      <w:r>
        <w:t>Current wage growth is the strongest it’s been in years due to a tight labor market---wage growth will accelerate for the rest of 2018</w:t>
      </w:r>
    </w:p>
    <w:p w:rsidR="00634608" w:rsidRPr="00D26423" w:rsidRDefault="00634608" w:rsidP="00634608">
      <w:pPr>
        <w:rPr>
          <w:sz w:val="14"/>
        </w:rPr>
      </w:pPr>
      <w:r w:rsidRPr="00D26423">
        <w:rPr>
          <w:sz w:val="14"/>
        </w:rPr>
        <w:t xml:space="preserve">[Daniel B. </w:t>
      </w:r>
      <w:r w:rsidRPr="00840D24">
        <w:rPr>
          <w:rStyle w:val="Style13ptBold"/>
        </w:rPr>
        <w:t>Kline</w:t>
      </w:r>
      <w:r w:rsidRPr="00D26423">
        <w:rPr>
          <w:sz w:val="14"/>
        </w:rPr>
        <w:t xml:space="preserve">, </w:t>
      </w:r>
      <w:r w:rsidRPr="00840D24">
        <w:rPr>
          <w:rStyle w:val="Style13ptBold"/>
        </w:rPr>
        <w:t>7-3</w:t>
      </w:r>
      <w:r w:rsidRPr="00D26423">
        <w:rPr>
          <w:sz w:val="14"/>
        </w:rPr>
        <w:t>-2018, "U.S. Wage Growth in June Was 2018's Strongest So Far," Motley Fool, https://www.fool.com/investing/2018/07/03/us-wage-growth-in-june-was-2018s-strongest-so-far.aspx]//Rank</w:t>
      </w:r>
    </w:p>
    <w:p w:rsidR="00634608" w:rsidRPr="00840D24" w:rsidRDefault="00634608" w:rsidP="00634608">
      <w:pPr>
        <w:rPr>
          <w:sz w:val="8"/>
        </w:rPr>
      </w:pPr>
      <w:r w:rsidRPr="00840D24">
        <w:rPr>
          <w:sz w:val="8"/>
        </w:rPr>
        <w:t xml:space="preserve">Median base </w:t>
      </w:r>
      <w:r w:rsidRPr="00A16FB5">
        <w:rPr>
          <w:rStyle w:val="Emphasis"/>
          <w:highlight w:val="green"/>
        </w:rPr>
        <w:t>pay for workers</w:t>
      </w:r>
      <w:r w:rsidRPr="003E5F32">
        <w:rPr>
          <w:rStyle w:val="Emphasis"/>
        </w:rPr>
        <w:t xml:space="preserve"> in the United States </w:t>
      </w:r>
      <w:r w:rsidRPr="00A16FB5">
        <w:rPr>
          <w:rStyle w:val="Emphasis"/>
          <w:highlight w:val="green"/>
        </w:rPr>
        <w:t>climbed by 1.6% in June</w:t>
      </w:r>
      <w:r w:rsidRPr="00840D24">
        <w:rPr>
          <w:sz w:val="8"/>
        </w:rPr>
        <w:t xml:space="preserve"> to $52,052, according to the latest edition of Glassdoor's Local Pay Report. </w:t>
      </w:r>
      <w:r w:rsidRPr="00840D24">
        <w:rPr>
          <w:rStyle w:val="StyleUnderline"/>
        </w:rPr>
        <w:t>That was</w:t>
      </w:r>
      <w:r w:rsidRPr="003E5F32">
        <w:rPr>
          <w:rStyle w:val="StyleUnderline"/>
        </w:rPr>
        <w:t xml:space="preserve"> </w:t>
      </w:r>
      <w:r w:rsidRPr="00A16FB5">
        <w:rPr>
          <w:rStyle w:val="StyleUnderline"/>
          <w:highlight w:val="green"/>
        </w:rPr>
        <w:t>the strongest growth</w:t>
      </w:r>
      <w:r w:rsidRPr="003E5F32">
        <w:rPr>
          <w:rStyle w:val="StyleUnderline"/>
        </w:rPr>
        <w:t xml:space="preserve"> in the wage statistic </w:t>
      </w:r>
      <w:r w:rsidRPr="00A16FB5">
        <w:rPr>
          <w:rStyle w:val="StyleUnderline"/>
          <w:highlight w:val="green"/>
        </w:rPr>
        <w:t>so far</w:t>
      </w:r>
      <w:r w:rsidRPr="003E5F32">
        <w:rPr>
          <w:rStyle w:val="StyleUnderline"/>
        </w:rPr>
        <w:t xml:space="preserve"> in 2018</w:t>
      </w:r>
      <w:r w:rsidRPr="00840D24">
        <w:rPr>
          <w:sz w:val="8"/>
        </w:rPr>
        <w:t xml:space="preserve">. "With unemployment hovering around historic lows, </w:t>
      </w:r>
      <w:r w:rsidRPr="00A16FB5">
        <w:rPr>
          <w:rStyle w:val="StyleUnderline"/>
          <w:highlight w:val="green"/>
        </w:rPr>
        <w:t>employers' need to fill roles</w:t>
      </w:r>
      <w:r w:rsidRPr="00840D24">
        <w:rPr>
          <w:sz w:val="8"/>
        </w:rPr>
        <w:t xml:space="preserve"> climbs," said Glassdoor Chief Economist Andrew Chamberlain in a press release. "</w:t>
      </w:r>
      <w:r w:rsidRPr="00A16FB5">
        <w:rPr>
          <w:rStyle w:val="StyleUnderline"/>
          <w:highlight w:val="green"/>
        </w:rPr>
        <w:t>What results is that</w:t>
      </w:r>
      <w:r w:rsidRPr="00840D24">
        <w:rPr>
          <w:rStyle w:val="StyleUnderline"/>
        </w:rPr>
        <w:t xml:space="preserve"> more </w:t>
      </w:r>
      <w:r w:rsidRPr="00A16FB5">
        <w:rPr>
          <w:rStyle w:val="StyleUnderline"/>
          <w:highlight w:val="green"/>
        </w:rPr>
        <w:t>workers</w:t>
      </w:r>
      <w:r w:rsidRPr="00840D24">
        <w:rPr>
          <w:sz w:val="8"/>
        </w:rPr>
        <w:t xml:space="preserve">, especially in high demand industries like healthcare, finance, and e-commerce, </w:t>
      </w:r>
      <w:r w:rsidRPr="00A16FB5">
        <w:rPr>
          <w:rStyle w:val="StyleUnderline"/>
          <w:highlight w:val="green"/>
        </w:rPr>
        <w:t>are in the driver's seat to negotiate for better pay</w:t>
      </w:r>
      <w:r w:rsidRPr="00840D24">
        <w:rPr>
          <w:rStyle w:val="StyleUnderline"/>
        </w:rPr>
        <w:t xml:space="preserve"> in order to fill these roles."</w:t>
      </w:r>
      <w:r>
        <w:rPr>
          <w:rStyle w:val="StyleUnderline"/>
        </w:rPr>
        <w:t xml:space="preserve"> </w:t>
      </w:r>
      <w:r w:rsidRPr="00840D24">
        <w:rPr>
          <w:sz w:val="8"/>
        </w:rPr>
        <w:t xml:space="preserve">The Glassdoor data showed that </w:t>
      </w:r>
      <w:r w:rsidRPr="00840D24">
        <w:rPr>
          <w:rStyle w:val="StyleUnderline"/>
        </w:rPr>
        <w:t>traditional blue-collar jobs</w:t>
      </w:r>
      <w:r w:rsidRPr="00840D24">
        <w:rPr>
          <w:sz w:val="8"/>
        </w:rPr>
        <w:t xml:space="preserve"> -- such as truck driver, warehouse associate, and materials handler -- </w:t>
      </w:r>
      <w:r w:rsidRPr="00840D24">
        <w:rPr>
          <w:rStyle w:val="StyleUnderline"/>
        </w:rPr>
        <w:t>posted large wage gains</w:t>
      </w:r>
      <w:r w:rsidRPr="00840D24">
        <w:rPr>
          <w:sz w:val="8"/>
        </w:rPr>
        <w:t xml:space="preserve">. The increases were tied to the increasing demand for manpower in those areas created by growth in e-commerce, and Chamberlain expects that </w:t>
      </w:r>
      <w:r w:rsidRPr="00A16FB5">
        <w:rPr>
          <w:rStyle w:val="Emphasis"/>
          <w:highlight w:val="green"/>
        </w:rPr>
        <w:t>wages</w:t>
      </w:r>
      <w:r w:rsidRPr="00840D24">
        <w:rPr>
          <w:sz w:val="8"/>
        </w:rPr>
        <w:t xml:space="preserve"> for these positions </w:t>
      </w:r>
      <w:r w:rsidRPr="00A16FB5">
        <w:rPr>
          <w:rStyle w:val="Emphasis"/>
          <w:highlight w:val="green"/>
        </w:rPr>
        <w:t>will continue to climb throughout 2018</w:t>
      </w:r>
      <w:r w:rsidRPr="00840D24">
        <w:rPr>
          <w:rStyle w:val="Emphasis"/>
        </w:rPr>
        <w:t>.</w:t>
      </w:r>
      <w:r>
        <w:rPr>
          <w:rStyle w:val="Emphasis"/>
        </w:rPr>
        <w:t xml:space="preserve"> </w:t>
      </w:r>
      <w:r w:rsidRPr="00840D24">
        <w:rPr>
          <w:sz w:val="8"/>
        </w:rPr>
        <w:t xml:space="preserve">Which jobs saw the biggest increases? As you can see on the chart below, </w:t>
      </w:r>
      <w:r w:rsidRPr="00840D24">
        <w:rPr>
          <w:rStyle w:val="StyleUnderline"/>
        </w:rPr>
        <w:t xml:space="preserve">a number of </w:t>
      </w:r>
      <w:r w:rsidRPr="00A16FB5">
        <w:rPr>
          <w:rStyle w:val="StyleUnderline"/>
          <w:highlight w:val="green"/>
        </w:rPr>
        <w:t>traditionally lower-paying jobs saw increases well above the average</w:t>
      </w:r>
      <w:r w:rsidRPr="00840D24">
        <w:rPr>
          <w:sz w:val="8"/>
        </w:rPr>
        <w:t xml:space="preserve">. </w:t>
      </w:r>
      <w:r w:rsidRPr="00840D24">
        <w:rPr>
          <w:rStyle w:val="Emphasis"/>
        </w:rPr>
        <w:t xml:space="preserve">That </w:t>
      </w:r>
      <w:r w:rsidRPr="00A16FB5">
        <w:rPr>
          <w:rStyle w:val="Emphasis"/>
          <w:highlight w:val="green"/>
        </w:rPr>
        <w:t>appears to be a simple case</w:t>
      </w:r>
      <w:r w:rsidRPr="00840D24">
        <w:rPr>
          <w:rStyle w:val="Emphasis"/>
        </w:rPr>
        <w:t xml:space="preserve"> </w:t>
      </w:r>
      <w:r w:rsidRPr="00A16FB5">
        <w:rPr>
          <w:rStyle w:val="Emphasis"/>
          <w:highlight w:val="green"/>
        </w:rPr>
        <w:t>of supply and demand. As the pool of available workers shrinks, companies have to pay more to fill</w:t>
      </w:r>
      <w:r w:rsidRPr="00840D24">
        <w:rPr>
          <w:rStyle w:val="Emphasis"/>
        </w:rPr>
        <w:t xml:space="preserve"> even low-level </w:t>
      </w:r>
      <w:r w:rsidRPr="00A16FB5">
        <w:rPr>
          <w:rStyle w:val="Emphasis"/>
          <w:highlight w:val="green"/>
        </w:rPr>
        <w:t>positions</w:t>
      </w:r>
      <w:r w:rsidRPr="00840D24">
        <w:rPr>
          <w:sz w:val="8"/>
        </w:rPr>
        <w:t>.</w:t>
      </w:r>
    </w:p>
    <w:p w:rsidR="00634608" w:rsidRPr="00634608" w:rsidRDefault="00634608" w:rsidP="00634608">
      <w:pPr>
        <w:pStyle w:val="Heading3"/>
      </w:pPr>
      <w:r>
        <w:t>----Ext. Wages Up- Tight Market</w:t>
      </w:r>
    </w:p>
    <w:p w:rsidR="00C540AF" w:rsidRPr="005847E3" w:rsidRDefault="00C540AF" w:rsidP="00C540AF">
      <w:pPr>
        <w:pStyle w:val="Heading4"/>
      </w:pPr>
      <w:r>
        <w:t>Wages are rising now because of a tight labor market and tightened immigration restrictions</w:t>
      </w:r>
    </w:p>
    <w:p w:rsidR="00C540AF" w:rsidRPr="00154629" w:rsidRDefault="00C540AF" w:rsidP="00C540AF">
      <w:pPr>
        <w:rPr>
          <w:sz w:val="12"/>
        </w:rPr>
      </w:pPr>
      <w:r w:rsidRPr="00154629">
        <w:rPr>
          <w:sz w:val="12"/>
        </w:rPr>
        <w:t xml:space="preserve">[Mark </w:t>
      </w:r>
      <w:proofErr w:type="spellStart"/>
      <w:r w:rsidRPr="00013F8B">
        <w:rPr>
          <w:rStyle w:val="Style13ptBold"/>
        </w:rPr>
        <w:t>Krikorian</w:t>
      </w:r>
      <w:proofErr w:type="spellEnd"/>
      <w:r w:rsidRPr="00154629">
        <w:rPr>
          <w:sz w:val="12"/>
        </w:rPr>
        <w:t xml:space="preserve">, </w:t>
      </w:r>
      <w:r w:rsidRPr="00013F8B">
        <w:rPr>
          <w:rStyle w:val="Style13ptBold"/>
        </w:rPr>
        <w:t>5-25</w:t>
      </w:r>
      <w:r w:rsidRPr="00154629">
        <w:rPr>
          <w:sz w:val="12"/>
        </w:rPr>
        <w:t xml:space="preserve">-2018, Mark </w:t>
      </w:r>
      <w:proofErr w:type="spellStart"/>
      <w:r w:rsidRPr="00154629">
        <w:rPr>
          <w:sz w:val="12"/>
        </w:rPr>
        <w:t>Krikorian</w:t>
      </w:r>
      <w:proofErr w:type="spellEnd"/>
      <w:r w:rsidRPr="00154629">
        <w:rPr>
          <w:sz w:val="12"/>
        </w:rPr>
        <w:t>, a nationally recognized expert on immigration issues, has served as Executive Director of the Center for Immigration Studies (CIS) since 1995, "Three Cheers for a Tight Labor Market," CIS.org, https://cis.org/Oped/Three-Cheers-Tight-Labor-Market]//Rank</w:t>
      </w:r>
    </w:p>
    <w:p w:rsidR="00C540AF" w:rsidRPr="007B00B8" w:rsidRDefault="00C540AF" w:rsidP="00C540AF">
      <w:pPr>
        <w:rPr>
          <w:sz w:val="8"/>
        </w:rPr>
      </w:pPr>
      <w:r w:rsidRPr="001578EB">
        <w:rPr>
          <w:rStyle w:val="StyleUnderline"/>
        </w:rPr>
        <w:t>The unemployment rate is down, and employers are howling for more immigration because they say they can’t get enough workers.</w:t>
      </w:r>
      <w:r>
        <w:rPr>
          <w:rStyle w:val="StyleUnderline"/>
        </w:rPr>
        <w:t xml:space="preserve"> </w:t>
      </w:r>
      <w:r w:rsidRPr="007B00B8">
        <w:rPr>
          <w:sz w:val="8"/>
        </w:rPr>
        <w:t xml:space="preserve">Their howling should be music to our ears. I don’t say this out of any animus — my mom and both grandfathers were small businessmen. Heck, I run a small (non-profit) business myself. But </w:t>
      </w:r>
      <w:r w:rsidRPr="00A16FB5">
        <w:rPr>
          <w:rStyle w:val="StyleUnderline"/>
          <w:highlight w:val="green"/>
        </w:rPr>
        <w:t>a tight</w:t>
      </w:r>
      <w:r w:rsidRPr="001578EB">
        <w:rPr>
          <w:rStyle w:val="StyleUnderline"/>
        </w:rPr>
        <w:t xml:space="preserve"> </w:t>
      </w:r>
      <w:r w:rsidRPr="00A16FB5">
        <w:rPr>
          <w:rStyle w:val="StyleUnderline"/>
          <w:highlight w:val="green"/>
        </w:rPr>
        <w:t>labor market means</w:t>
      </w:r>
      <w:r w:rsidRPr="001578EB">
        <w:rPr>
          <w:rStyle w:val="StyleUnderline"/>
        </w:rPr>
        <w:t xml:space="preserve"> that our fellow </w:t>
      </w:r>
      <w:r w:rsidRPr="00A16FB5">
        <w:rPr>
          <w:rStyle w:val="StyleUnderline"/>
          <w:highlight w:val="green"/>
        </w:rPr>
        <w:t>citizens who are the least attractive</w:t>
      </w:r>
      <w:r w:rsidRPr="001578EB">
        <w:rPr>
          <w:rStyle w:val="StyleUnderline"/>
        </w:rPr>
        <w:t xml:space="preserve"> to employers</w:t>
      </w:r>
      <w:r w:rsidRPr="007B00B8">
        <w:rPr>
          <w:sz w:val="8"/>
        </w:rPr>
        <w:t xml:space="preserve"> — and on whose support we collectively spend billions — </w:t>
      </w:r>
      <w:r w:rsidRPr="001578EB">
        <w:rPr>
          <w:rStyle w:val="Emphasis"/>
        </w:rPr>
        <w:t xml:space="preserve">suddenly </w:t>
      </w:r>
      <w:r w:rsidRPr="00A16FB5">
        <w:rPr>
          <w:rStyle w:val="Emphasis"/>
          <w:highlight w:val="green"/>
        </w:rPr>
        <w:t>become</w:t>
      </w:r>
      <w:r w:rsidRPr="001578EB">
        <w:rPr>
          <w:rStyle w:val="Emphasis"/>
        </w:rPr>
        <w:t xml:space="preserve"> a lot </w:t>
      </w:r>
      <w:r w:rsidRPr="00A16FB5">
        <w:rPr>
          <w:rStyle w:val="Emphasis"/>
          <w:highlight w:val="green"/>
        </w:rPr>
        <w:t>more attractive</w:t>
      </w:r>
      <w:r w:rsidRPr="007B00B8">
        <w:rPr>
          <w:sz w:val="8"/>
        </w:rPr>
        <w:t xml:space="preserve">. In other words, </w:t>
      </w:r>
      <w:r w:rsidRPr="001578EB">
        <w:rPr>
          <w:rStyle w:val="Emphasis"/>
        </w:rPr>
        <w:t>a tight labor market is the best social policy</w:t>
      </w:r>
      <w:r w:rsidRPr="007B00B8">
        <w:rPr>
          <w:sz w:val="8"/>
        </w:rPr>
        <w:t xml:space="preserve">. America wins when employers have to exert themselves to recruit and retain workers. </w:t>
      </w:r>
      <w:r w:rsidRPr="00A16FB5">
        <w:rPr>
          <w:rStyle w:val="Emphasis"/>
          <w:highlight w:val="green"/>
        </w:rPr>
        <w:t>The result is higher wages for</w:t>
      </w:r>
      <w:r w:rsidRPr="007B00B8">
        <w:rPr>
          <w:sz w:val="8"/>
        </w:rPr>
        <w:t xml:space="preserve"> less-skilled </w:t>
      </w:r>
      <w:r w:rsidRPr="00A16FB5">
        <w:rPr>
          <w:rStyle w:val="Emphasis"/>
          <w:highlight w:val="green"/>
        </w:rPr>
        <w:t>workers and more people</w:t>
      </w:r>
      <w:r w:rsidRPr="001578EB">
        <w:rPr>
          <w:rStyle w:val="Emphasis"/>
        </w:rPr>
        <w:t xml:space="preserve"> drawn </w:t>
      </w:r>
      <w:r w:rsidRPr="00A16FB5">
        <w:rPr>
          <w:rStyle w:val="Emphasis"/>
          <w:highlight w:val="green"/>
        </w:rPr>
        <w:t>in</w:t>
      </w:r>
      <w:r w:rsidRPr="001578EB">
        <w:rPr>
          <w:rStyle w:val="Emphasis"/>
        </w:rPr>
        <w:t xml:space="preserve">to </w:t>
      </w:r>
      <w:r w:rsidRPr="00A16FB5">
        <w:rPr>
          <w:rStyle w:val="Emphasis"/>
          <w:highlight w:val="green"/>
        </w:rPr>
        <w:t>the</w:t>
      </w:r>
      <w:r w:rsidRPr="001578EB">
        <w:rPr>
          <w:rStyle w:val="Emphasis"/>
        </w:rPr>
        <w:t xml:space="preserve"> </w:t>
      </w:r>
      <w:r w:rsidRPr="00A16FB5">
        <w:rPr>
          <w:rStyle w:val="Emphasis"/>
          <w:highlight w:val="green"/>
        </w:rPr>
        <w:t>productive</w:t>
      </w:r>
      <w:r w:rsidRPr="001578EB">
        <w:rPr>
          <w:rStyle w:val="Emphasis"/>
        </w:rPr>
        <w:t xml:space="preserve"> world of </w:t>
      </w:r>
      <w:r w:rsidRPr="00A16FB5">
        <w:rPr>
          <w:rStyle w:val="Emphasis"/>
          <w:highlight w:val="green"/>
        </w:rPr>
        <w:t>work</w:t>
      </w:r>
      <w:r w:rsidRPr="001578EB">
        <w:rPr>
          <w:rStyle w:val="Emphasis"/>
        </w:rPr>
        <w:t>.</w:t>
      </w:r>
      <w:r>
        <w:rPr>
          <w:rStyle w:val="Emphasis"/>
        </w:rPr>
        <w:t xml:space="preserve"> </w:t>
      </w:r>
      <w:r w:rsidRPr="001578EB">
        <w:rPr>
          <w:rStyle w:val="StyleUnderline"/>
        </w:rPr>
        <w:t>The unemployment rate hit 3.9 percent in April</w:t>
      </w:r>
      <w:r w:rsidRPr="007B00B8">
        <w:rPr>
          <w:sz w:val="8"/>
        </w:rPr>
        <w:t xml:space="preserve">, matching the lowest level since late 2000 (which was itself the lowest unemployment rate since 1970). This is great news, of course. </w:t>
      </w:r>
      <w:r w:rsidRPr="001578EB">
        <w:rPr>
          <w:rStyle w:val="StyleUnderline"/>
        </w:rPr>
        <w:t>And since “full employment” is usually defined by economists to be a rate of 5 percent, there really must not be any more workers to hire, right?</w:t>
      </w:r>
      <w:r>
        <w:rPr>
          <w:rStyle w:val="StyleUnderline"/>
        </w:rPr>
        <w:t xml:space="preserve"> </w:t>
      </w:r>
      <w:r w:rsidRPr="001578EB">
        <w:rPr>
          <w:rStyle w:val="StyleUnderline"/>
        </w:rPr>
        <w:t>Wrong — because the unemployment rate is not what many, probably most, people think it is</w:t>
      </w:r>
      <w:r w:rsidRPr="007B00B8">
        <w:rPr>
          <w:sz w:val="8"/>
        </w:rPr>
        <w:t xml:space="preserve">. The only people government statistics count as “unemployed” are those who have looked for work within the past four weeks. But, as my colleague Steven </w:t>
      </w:r>
      <w:proofErr w:type="spellStart"/>
      <w:r w:rsidRPr="007B00B8">
        <w:rPr>
          <w:sz w:val="8"/>
        </w:rPr>
        <w:t>Camarota</w:t>
      </w:r>
      <w:proofErr w:type="spellEnd"/>
      <w:r w:rsidRPr="007B00B8">
        <w:rPr>
          <w:sz w:val="8"/>
        </w:rPr>
        <w:t xml:space="preserve"> shows in a new report, </w:t>
      </w:r>
      <w:r w:rsidRPr="001578EB">
        <w:rPr>
          <w:rStyle w:val="StyleUnderline"/>
        </w:rPr>
        <w:t>in the first quarter of this year there were more than 50 million working-age people in the United States who were not even in the labor force</w:t>
      </w:r>
      <w:r w:rsidRPr="007B00B8">
        <w:rPr>
          <w:sz w:val="8"/>
        </w:rPr>
        <w:t xml:space="preserve"> — i.e., they neither were working nor had actively looked for work in the past month. </w:t>
      </w:r>
      <w:r w:rsidRPr="001578EB">
        <w:rPr>
          <w:rStyle w:val="StyleUnderline"/>
        </w:rPr>
        <w:t>And that doesn’t count another 5 million–plus who are working part-time but want full-time jobs.</w:t>
      </w:r>
      <w:r>
        <w:rPr>
          <w:rStyle w:val="StyleUnderline"/>
        </w:rPr>
        <w:t xml:space="preserve"> </w:t>
      </w:r>
      <w:r w:rsidRPr="007B00B8">
        <w:rPr>
          <w:sz w:val="8"/>
        </w:rPr>
        <w:t xml:space="preserve">The share of working-age Americans who are not in the labor force — neither working nor looking for work — has risen almost without interruption, from 21 percent in 2000 to nearly 25 percent today. The flip side of this is </w:t>
      </w:r>
      <w:r w:rsidRPr="001578EB">
        <w:rPr>
          <w:rStyle w:val="StyleUnderline"/>
        </w:rPr>
        <w:t>the “</w:t>
      </w:r>
      <w:r w:rsidRPr="00A16FB5">
        <w:rPr>
          <w:rStyle w:val="StyleUnderline"/>
          <w:highlight w:val="green"/>
        </w:rPr>
        <w:t>labor force</w:t>
      </w:r>
      <w:r w:rsidRPr="001578EB">
        <w:rPr>
          <w:rStyle w:val="StyleUnderline"/>
        </w:rPr>
        <w:t xml:space="preserve"> </w:t>
      </w:r>
      <w:r w:rsidRPr="00A16FB5">
        <w:rPr>
          <w:rStyle w:val="StyleUnderline"/>
          <w:highlight w:val="green"/>
        </w:rPr>
        <w:t>participation</w:t>
      </w:r>
      <w:r w:rsidRPr="001578EB">
        <w:rPr>
          <w:rStyle w:val="StyleUnderline"/>
        </w:rPr>
        <w:t xml:space="preserve"> rate”</w:t>
      </w:r>
      <w:r w:rsidRPr="007B00B8">
        <w:rPr>
          <w:sz w:val="8"/>
        </w:rPr>
        <w:t xml:space="preserve"> — the share of working-age people who either have a job or have looked for one in the past four weeks. Among Americans without a bachelor’s degree (who account for two-thirds of the entire native-born working-age population), the share that are in the labor force </w:t>
      </w:r>
      <w:r w:rsidRPr="00A16FB5">
        <w:rPr>
          <w:rStyle w:val="StyleUnderline"/>
          <w:highlight w:val="green"/>
        </w:rPr>
        <w:t>has dropped</w:t>
      </w:r>
      <w:r w:rsidRPr="007B00B8">
        <w:rPr>
          <w:sz w:val="8"/>
        </w:rPr>
        <w:t xml:space="preserve"> from 76 percent in 2000 </w:t>
      </w:r>
      <w:r w:rsidRPr="001578EB">
        <w:rPr>
          <w:rStyle w:val="StyleUnderline"/>
        </w:rPr>
        <w:t>to 70 percent this year</w:t>
      </w:r>
      <w:r w:rsidRPr="007B00B8">
        <w:rPr>
          <w:sz w:val="8"/>
        </w:rPr>
        <w:t xml:space="preserve">. Even worse, the gap in labor-force participation between bachelor’s and non-bachelor’s has grown, from 11.7 percentage points in 2000 to 15.8 points this year. The drop in the official unemployment rate means that there are fewer people actively looking for work. Given the record number of working-age people who are not currently in the labor force, business claims that we’ve run out of potential workers are simply false. But how can we stop the exodus from work and draw those who’ve dropped out back into the labor force? Part of the solution, no doubt, is making it harder to get by without a job. A work requirement for food stamps, as proposed in the farm bill, would certainly help, as would reforms to our fraud-ridden disability system. </w:t>
      </w:r>
      <w:r w:rsidRPr="001578EB">
        <w:rPr>
          <w:rStyle w:val="Emphasis"/>
        </w:rPr>
        <w:t xml:space="preserve">But </w:t>
      </w:r>
      <w:r w:rsidRPr="00A16FB5">
        <w:rPr>
          <w:rStyle w:val="Emphasis"/>
          <w:highlight w:val="green"/>
        </w:rPr>
        <w:t>the most powerful way to pull people into jobs is to make</w:t>
      </w:r>
      <w:r w:rsidRPr="001578EB">
        <w:rPr>
          <w:rStyle w:val="Emphasis"/>
        </w:rPr>
        <w:t xml:space="preserve"> the </w:t>
      </w:r>
      <w:r w:rsidRPr="00A16FB5">
        <w:rPr>
          <w:rStyle w:val="Emphasis"/>
          <w:highlight w:val="green"/>
        </w:rPr>
        <w:t>jobs more attractive. And the</w:t>
      </w:r>
      <w:r w:rsidRPr="001578EB">
        <w:rPr>
          <w:rStyle w:val="Emphasis"/>
        </w:rPr>
        <w:t xml:space="preserve"> </w:t>
      </w:r>
      <w:r w:rsidRPr="00A16FB5">
        <w:rPr>
          <w:rStyle w:val="Emphasis"/>
          <w:highlight w:val="green"/>
        </w:rPr>
        <w:t>key</w:t>
      </w:r>
      <w:r w:rsidRPr="001578EB">
        <w:rPr>
          <w:rStyle w:val="Emphasis"/>
        </w:rPr>
        <w:t xml:space="preserve"> to that </w:t>
      </w:r>
      <w:r w:rsidRPr="00A16FB5">
        <w:rPr>
          <w:rStyle w:val="Emphasis"/>
          <w:highlight w:val="green"/>
        </w:rPr>
        <w:t>is keeping the labor market tight by not increasing immigration</w:t>
      </w:r>
      <w:r w:rsidRPr="007B00B8">
        <w:rPr>
          <w:sz w:val="8"/>
        </w:rPr>
        <w:t xml:space="preserve"> — or even better, stepping up worksite enforcement and cutting back on guest-worker programs. </w:t>
      </w:r>
      <w:r w:rsidRPr="00A16FB5">
        <w:rPr>
          <w:rStyle w:val="Emphasis"/>
          <w:highlight w:val="green"/>
        </w:rPr>
        <w:t>The</w:t>
      </w:r>
      <w:r w:rsidRPr="001578EB">
        <w:rPr>
          <w:rStyle w:val="Emphasis"/>
        </w:rPr>
        <w:t xml:space="preserve"> tight labor </w:t>
      </w:r>
      <w:r w:rsidRPr="00A16FB5">
        <w:rPr>
          <w:rStyle w:val="Emphasis"/>
          <w:highlight w:val="green"/>
        </w:rPr>
        <w:t>market is already bearing fruit</w:t>
      </w:r>
      <w:r w:rsidRPr="007B00B8">
        <w:rPr>
          <w:sz w:val="8"/>
        </w:rPr>
        <w:t xml:space="preserve">. The slew of stories airing </w:t>
      </w:r>
      <w:r w:rsidRPr="00A16FB5">
        <w:rPr>
          <w:rStyle w:val="StyleUnderline"/>
          <w:highlight w:val="green"/>
        </w:rPr>
        <w:t>employer</w:t>
      </w:r>
      <w:r w:rsidRPr="007B00B8">
        <w:rPr>
          <w:sz w:val="8"/>
        </w:rPr>
        <w:t xml:space="preserve"> complaints of a “labor shortage” inadvertently highlight the benefits of a tight labor market. For instance, a Washington Post story this week quoted a restaurateur in Hilton Head, S.C.: He </w:t>
      </w:r>
      <w:r w:rsidRPr="00A16FB5">
        <w:rPr>
          <w:rStyle w:val="StyleUnderline"/>
          <w:highlight w:val="green"/>
        </w:rPr>
        <w:t>has</w:t>
      </w:r>
      <w:r w:rsidRPr="007B00B8">
        <w:rPr>
          <w:sz w:val="8"/>
        </w:rPr>
        <w:t xml:space="preserve"> had </w:t>
      </w:r>
      <w:r w:rsidRPr="00A16FB5">
        <w:rPr>
          <w:rStyle w:val="StyleUnderline"/>
          <w:highlight w:val="green"/>
        </w:rPr>
        <w:t>to raise wages</w:t>
      </w:r>
      <w:r w:rsidRPr="00013F8B">
        <w:rPr>
          <w:rStyle w:val="StyleUnderline"/>
        </w:rPr>
        <w:t xml:space="preserve"> to attract and keep workers</w:t>
      </w:r>
      <w:r w:rsidRPr="007B00B8">
        <w:rPr>
          <w:sz w:val="8"/>
        </w:rPr>
        <w:t xml:space="preserve">. Dishwashers earn $13 an hour instead of the $10 they earned a couple of years ago. Line cooks are paid $15 to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Amidst the comical hyperbole (Disaster! Nightmare! Smaller shrimp!) is the fact that dishwashers and cooks are earning $2 to $3 more per hour — and not through “Fight for $15” coercion but through the workings of the market. The positive fallout of the tight labor market is seen all over. </w:t>
      </w:r>
      <w:r w:rsidRPr="00A16FB5">
        <w:rPr>
          <w:rStyle w:val="StyleUnderline"/>
          <w:highlight w:val="green"/>
        </w:rPr>
        <w:t>Does anyone think this would be happening if</w:t>
      </w:r>
      <w:r w:rsidRPr="007B00B8">
        <w:rPr>
          <w:sz w:val="8"/>
        </w:rPr>
        <w:t xml:space="preserve"> the </w:t>
      </w:r>
      <w:r w:rsidRPr="00A16FB5">
        <w:rPr>
          <w:rStyle w:val="StyleUnderline"/>
          <w:highlight w:val="green"/>
        </w:rPr>
        <w:t>Schumer</w:t>
      </w:r>
      <w:r w:rsidRPr="00013F8B">
        <w:rPr>
          <w:rStyle w:val="StyleUnderline"/>
        </w:rPr>
        <w:t xml:space="preserve">-Rubio Gang of Eight bill had passed, with its </w:t>
      </w:r>
      <w:r w:rsidRPr="00A16FB5">
        <w:rPr>
          <w:rStyle w:val="StyleUnderline"/>
          <w:highlight w:val="green"/>
        </w:rPr>
        <w:t>doubl</w:t>
      </w:r>
      <w:r w:rsidRPr="00013F8B">
        <w:rPr>
          <w:rStyle w:val="StyleUnderline"/>
        </w:rPr>
        <w:t xml:space="preserve">ing of </w:t>
      </w:r>
      <w:r w:rsidRPr="00A16FB5">
        <w:rPr>
          <w:rStyle w:val="StyleUnderline"/>
          <w:highlight w:val="green"/>
        </w:rPr>
        <w:t>green cards and</w:t>
      </w:r>
      <w:r w:rsidRPr="00013F8B">
        <w:rPr>
          <w:rStyle w:val="StyleUnderline"/>
        </w:rPr>
        <w:t xml:space="preserve"> guest-</w:t>
      </w:r>
      <w:r w:rsidRPr="00A16FB5">
        <w:rPr>
          <w:rStyle w:val="StyleUnderline"/>
          <w:highlight w:val="green"/>
        </w:rPr>
        <w:t>worker visas</w:t>
      </w:r>
      <w:r w:rsidRPr="00013F8B">
        <w:rPr>
          <w:rStyle w:val="StyleUnderline"/>
        </w:rPr>
        <w:t>?</w:t>
      </w:r>
      <w:r>
        <w:rPr>
          <w:rStyle w:val="StyleUnderline"/>
        </w:rPr>
        <w:t xml:space="preserve"> </w:t>
      </w:r>
      <w:r w:rsidRPr="007B00B8">
        <w:rPr>
          <w:sz w:val="8"/>
        </w:rPr>
        <w:t xml:space="preserve">And even those limits were merely a way station; the avowed goal of the corporate/libertarian Right (and the multicultural Left) has always been the unrestricted flow of foreign workers. When President Bush relaunched his immigration push in 2004, after it had been derailed by 9/11, he described his core goal: “If an American employer is offering a job that American citizens are not willing to take, we ought to welcome into our country a person who will fill that job.” Had Bush gotten his way, every one of the employers described above who are raising wages, offering benefits, and scouring the countryside for workers would be attesting that “American citizens are not willing to take” their jobs, and so foreign workers are needed. Under a market-driven immigration policy, instead of signing bonuses and prison work-release, we’d see staffing firms bringing in planeloads of Bulgarian pipefitters, Peruvian dishwashers, Pakistani landscapers, and more. Blue-collar wage increases would be smaller or non-existent, and the growth in non-work would continue uninterrupted. Despite his tough talk (and action) on other immigration issues, such as the border and crime, President Trump shares Bush’s view that a tight labor market is a problem to be solved through importation of foreign labor. At a Michigan rally last month he said: “Our unemployment picture is so good and so strong that we’ve got to let people come in. . . . But we’re </w:t>
      </w:r>
      <w:proofErr w:type="spellStart"/>
      <w:r w:rsidRPr="007B00B8">
        <w:rPr>
          <w:sz w:val="8"/>
        </w:rPr>
        <w:t>gonna</w:t>
      </w:r>
      <w:proofErr w:type="spellEnd"/>
      <w:r w:rsidRPr="007B00B8">
        <w:rPr>
          <w:sz w:val="8"/>
        </w:rPr>
        <w:t xml:space="preserve"> let them in because you need them. . . . </w:t>
      </w:r>
      <w:proofErr w:type="spellStart"/>
      <w:r w:rsidRPr="007B00B8">
        <w:rPr>
          <w:sz w:val="8"/>
        </w:rPr>
        <w:t>Guestworkers</w:t>
      </w:r>
      <w:proofErr w:type="spellEnd"/>
      <w:r w:rsidRPr="007B00B8">
        <w:rPr>
          <w:sz w:val="8"/>
        </w:rPr>
        <w:t xml:space="preserve">, don’t we agree? We have to have them.” While the Department of Homeland Security is tightening up on certain work visas and (belatedly) ramping up worksite enforcement, at the same time Secretary </w:t>
      </w:r>
      <w:proofErr w:type="spellStart"/>
      <w:r w:rsidRPr="007B00B8">
        <w:rPr>
          <w:sz w:val="8"/>
        </w:rPr>
        <w:t>Kirstjen</w:t>
      </w:r>
      <w:proofErr w:type="spellEnd"/>
      <w:r w:rsidRPr="007B00B8">
        <w:rPr>
          <w:sz w:val="8"/>
        </w:rPr>
        <w:t xml:space="preserve"> Nielsen is set to announce any day now an increase in H-2B visas for non-agricultural seasonal workers. What’s more, “Trump and the GOP leadership have gone quiet on mandating E-Verify, draining momentum from a top policy goal of grass-roots Republicans.” Maybe the president should rename his executive order “Buy American, Hire Foreign.” I’ll give Senator Tom Cotton the last word. In a recent tweet he said: “</w:t>
      </w:r>
      <w:r w:rsidRPr="00A16FB5">
        <w:rPr>
          <w:rStyle w:val="Emphasis"/>
          <w:highlight w:val="green"/>
        </w:rPr>
        <w:t>Tight labor</w:t>
      </w:r>
      <w:r w:rsidRPr="00013F8B">
        <w:rPr>
          <w:rStyle w:val="Emphasis"/>
        </w:rPr>
        <w:t xml:space="preserve"> </w:t>
      </w:r>
      <w:r w:rsidRPr="00A16FB5">
        <w:rPr>
          <w:rStyle w:val="Emphasis"/>
          <w:highlight w:val="green"/>
        </w:rPr>
        <w:t>markets = higher wages for</w:t>
      </w:r>
      <w:r w:rsidRPr="00013F8B">
        <w:rPr>
          <w:rStyle w:val="Emphasis"/>
        </w:rPr>
        <w:t xml:space="preserve"> working-class </w:t>
      </w:r>
      <w:r w:rsidRPr="00A16FB5">
        <w:rPr>
          <w:rStyle w:val="Emphasis"/>
          <w:highlight w:val="green"/>
        </w:rPr>
        <w:t>Americans</w:t>
      </w:r>
      <w:r w:rsidRPr="007B00B8">
        <w:rPr>
          <w:sz w:val="8"/>
        </w:rPr>
        <w:t>. A key reason to get immigration levels under control.”</w:t>
      </w:r>
    </w:p>
    <w:p w:rsidR="00C540AF" w:rsidRDefault="00C540AF" w:rsidP="00C540AF">
      <w:pPr>
        <w:pStyle w:val="Heading4"/>
      </w:pPr>
      <w:r>
        <w:t>Companies are raising wages now to attract new workers</w:t>
      </w:r>
    </w:p>
    <w:p w:rsidR="00C540AF" w:rsidRPr="00154629" w:rsidRDefault="00C540AF" w:rsidP="00C540AF">
      <w:pPr>
        <w:rPr>
          <w:sz w:val="12"/>
        </w:rPr>
      </w:pPr>
      <w:r w:rsidRPr="00154629">
        <w:rPr>
          <w:sz w:val="12"/>
        </w:rPr>
        <w:t xml:space="preserve">[Will </w:t>
      </w:r>
      <w:proofErr w:type="spellStart"/>
      <w:r w:rsidRPr="00013F8B">
        <w:rPr>
          <w:rStyle w:val="Style13ptBold"/>
        </w:rPr>
        <w:t>Racke</w:t>
      </w:r>
      <w:proofErr w:type="spellEnd"/>
      <w:r w:rsidRPr="00154629">
        <w:rPr>
          <w:sz w:val="12"/>
        </w:rPr>
        <w:t xml:space="preserve">, </w:t>
      </w:r>
      <w:r w:rsidRPr="00013F8B">
        <w:rPr>
          <w:rStyle w:val="Style13ptBold"/>
        </w:rPr>
        <w:t>5-31</w:t>
      </w:r>
      <w:r w:rsidRPr="00154629">
        <w:rPr>
          <w:sz w:val="12"/>
        </w:rPr>
        <w:t>-2018, Immigration and Foreign Policy Reporter, "A Record Number Of Small Businesses Are Raising Wages Amid Tight Labor Market," No Publication, http://dailycaller.com/2018/05/31/small-businesses-raising-wages-labor-market/]//Rank</w:t>
      </w:r>
    </w:p>
    <w:p w:rsidR="00C540AF" w:rsidRDefault="00C540AF" w:rsidP="00C540AF">
      <w:pPr>
        <w:rPr>
          <w:sz w:val="8"/>
        </w:rPr>
      </w:pPr>
      <w:r w:rsidRPr="00013F8B">
        <w:rPr>
          <w:rStyle w:val="Emphasis"/>
        </w:rPr>
        <w:t>A greater share of</w:t>
      </w:r>
      <w:r w:rsidRPr="00013F8B">
        <w:rPr>
          <w:sz w:val="8"/>
        </w:rPr>
        <w:t xml:space="preserve"> small </w:t>
      </w:r>
      <w:r w:rsidRPr="00A16FB5">
        <w:rPr>
          <w:rStyle w:val="Emphasis"/>
          <w:highlight w:val="green"/>
        </w:rPr>
        <w:t>companies</w:t>
      </w:r>
      <w:r w:rsidRPr="00013F8B">
        <w:rPr>
          <w:rStyle w:val="Emphasis"/>
        </w:rPr>
        <w:t xml:space="preserve"> in the U.S. </w:t>
      </w:r>
      <w:r w:rsidRPr="00A16FB5">
        <w:rPr>
          <w:rStyle w:val="Emphasis"/>
          <w:highlight w:val="green"/>
        </w:rPr>
        <w:t>are raising wages</w:t>
      </w:r>
      <w:r w:rsidRPr="00013F8B">
        <w:rPr>
          <w:rStyle w:val="Emphasis"/>
        </w:rPr>
        <w:t xml:space="preserve"> than at any time in the past three decades</w:t>
      </w:r>
      <w:r w:rsidRPr="00013F8B">
        <w:rPr>
          <w:sz w:val="8"/>
        </w:rPr>
        <w:t xml:space="preserve">, according to a survey released Thursday from the nation’s biggest independent business association. A seasonally adjusted 35 percent of small </w:t>
      </w:r>
      <w:r w:rsidRPr="00013F8B">
        <w:rPr>
          <w:rStyle w:val="StyleUnderline"/>
        </w:rPr>
        <w:t xml:space="preserve">business </w:t>
      </w:r>
      <w:r w:rsidRPr="00A16FB5">
        <w:rPr>
          <w:rStyle w:val="StyleUnderline"/>
          <w:highlight w:val="green"/>
        </w:rPr>
        <w:t>owners</w:t>
      </w:r>
      <w:r w:rsidRPr="00013F8B">
        <w:rPr>
          <w:rStyle w:val="StyleUnderline"/>
        </w:rPr>
        <w:t xml:space="preserve"> reported they have </w:t>
      </w:r>
      <w:r w:rsidRPr="00A16FB5">
        <w:rPr>
          <w:rStyle w:val="StyleUnderline"/>
          <w:highlight w:val="green"/>
        </w:rPr>
        <w:t>increased</w:t>
      </w:r>
      <w:r w:rsidRPr="00013F8B">
        <w:rPr>
          <w:rStyle w:val="StyleUnderline"/>
        </w:rPr>
        <w:t xml:space="preserve"> labor </w:t>
      </w:r>
      <w:r w:rsidRPr="00A16FB5">
        <w:rPr>
          <w:rStyle w:val="StyleUnderline"/>
          <w:highlight w:val="green"/>
        </w:rPr>
        <w:t>compensation</w:t>
      </w:r>
      <w:r w:rsidRPr="00013F8B">
        <w:rPr>
          <w:rStyle w:val="StyleUnderline"/>
        </w:rPr>
        <w:t xml:space="preserve"> in order </w:t>
      </w:r>
      <w:r w:rsidRPr="00A16FB5">
        <w:rPr>
          <w:rStyle w:val="StyleUnderline"/>
          <w:highlight w:val="green"/>
        </w:rPr>
        <w:t>to recruit new employees</w:t>
      </w:r>
      <w:r w:rsidRPr="00013F8B">
        <w:rPr>
          <w:rStyle w:val="StyleUnderline"/>
        </w:rPr>
        <w:t xml:space="preserve"> or retain the ones they already have</w:t>
      </w:r>
      <w:r w:rsidRPr="00013F8B">
        <w:rPr>
          <w:sz w:val="8"/>
        </w:rPr>
        <w:t xml:space="preserve">, the National Federation of Independent Business found in its May jobs report. That was </w:t>
      </w:r>
      <w:r w:rsidRPr="00A16FB5">
        <w:rPr>
          <w:rStyle w:val="StyleUnderline"/>
          <w:highlight w:val="green"/>
        </w:rPr>
        <w:t>the highest</w:t>
      </w:r>
      <w:r w:rsidRPr="00013F8B">
        <w:rPr>
          <w:rStyle w:val="StyleUnderline"/>
        </w:rPr>
        <w:t xml:space="preserve"> share </w:t>
      </w:r>
      <w:r w:rsidRPr="00A16FB5">
        <w:rPr>
          <w:rStyle w:val="StyleUnderline"/>
          <w:highlight w:val="green"/>
        </w:rPr>
        <w:t>since</w:t>
      </w:r>
      <w:r w:rsidRPr="00013F8B">
        <w:rPr>
          <w:rStyle w:val="StyleUnderline"/>
        </w:rPr>
        <w:t xml:space="preserve"> the NFIB began asking about wage increases in 19</w:t>
      </w:r>
      <w:r w:rsidRPr="00A16FB5">
        <w:rPr>
          <w:rStyle w:val="StyleUnderline"/>
          <w:highlight w:val="green"/>
        </w:rPr>
        <w:t>86. NFIB attributed the record</w:t>
      </w:r>
      <w:r w:rsidRPr="00013F8B">
        <w:rPr>
          <w:rStyle w:val="StyleUnderline"/>
        </w:rPr>
        <w:t xml:space="preserve"> figure </w:t>
      </w:r>
      <w:r w:rsidRPr="00A16FB5">
        <w:rPr>
          <w:rStyle w:val="StyleUnderline"/>
          <w:highlight w:val="green"/>
        </w:rPr>
        <w:t>to</w:t>
      </w:r>
      <w:r w:rsidRPr="00013F8B">
        <w:rPr>
          <w:sz w:val="8"/>
        </w:rPr>
        <w:t xml:space="preserve"> business-friendly tax reform enacted at the beginning of 2018 and </w:t>
      </w:r>
      <w:r w:rsidRPr="00A16FB5">
        <w:rPr>
          <w:rStyle w:val="StyleUnderline"/>
          <w:highlight w:val="green"/>
        </w:rPr>
        <w:t>a tight labor market</w:t>
      </w:r>
      <w:r w:rsidRPr="00013F8B">
        <w:rPr>
          <w:rStyle w:val="StyleUnderline"/>
        </w:rPr>
        <w:t xml:space="preserve"> that has seen unemployment dip below four percent</w:t>
      </w:r>
      <w:r w:rsidRPr="00013F8B">
        <w:rPr>
          <w:sz w:val="8"/>
        </w:rPr>
        <w:t xml:space="preserve">. “This month’s jobs report demonstrates that small business owners’ optimism is showing no signs of abating. They are increasing compensation at record levels and are continuing to hire,” NFIB President Juanita Duggan said in a statement. “Post tax reform, concerns about taxes and regulations are taking a backseat to their worries over filling open positions and finding qualified candidates.” As a consequence of that tight labor market, 83 percent of responding businesses reported having difficulty finding qualified candidates for the positions they were trying to fill, the NFIB report also found. A lack of qualified workers was the single most pressing issue for 23 percent of business owners — the highest share since 2000 and one percentage point below the all-time survey high, according to NFIB. The federal government should intervene to expand the labor pool, especially by lifting the cap on H-2B visas for foreign guest workers, many business groups said. In an April 11 letter, the U.S. Chamber of Commerce asked Homeland Security Secretary </w:t>
      </w:r>
      <w:proofErr w:type="spellStart"/>
      <w:r w:rsidRPr="00013F8B">
        <w:rPr>
          <w:sz w:val="8"/>
        </w:rPr>
        <w:t>Kirstjen</w:t>
      </w:r>
      <w:proofErr w:type="spellEnd"/>
      <w:r w:rsidRPr="00013F8B">
        <w:rPr>
          <w:sz w:val="8"/>
        </w:rPr>
        <w:t xml:space="preserve"> Nielson to process “the full number of visas authorized” by Congress in the fiscal year 2018 spending bill — a move that would have roughly doubled the 66,000 annual H-2B limit. Under pressure from lawmakers representing states and districts that use high levels of H-2B labor, Nielsen announced Friday DHS will make an additional 15,000 visas available on a first-come, first-served basis. Trade associations cheered the move but also complained the addition was not big enough to meet seasonal hiring needs. (RELATED: DHS Authorizes 15,000 Extra Guest Worker Visas) Groups that favor lower levels of immigration, such as </w:t>
      </w:r>
      <w:proofErr w:type="spellStart"/>
      <w:r w:rsidRPr="00013F8B">
        <w:rPr>
          <w:sz w:val="8"/>
        </w:rPr>
        <w:t>NumbersUSA</w:t>
      </w:r>
      <w:proofErr w:type="spellEnd"/>
      <w:r w:rsidRPr="00013F8B">
        <w:rPr>
          <w:sz w:val="8"/>
        </w:rPr>
        <w:t xml:space="preserve"> and the Center for Immigration Studies (CIS), say </w:t>
      </w:r>
      <w:r w:rsidRPr="00013F8B">
        <w:rPr>
          <w:rStyle w:val="StyleUnderline"/>
        </w:rPr>
        <w:t>expanding the labor pool by bringing in more guest workers is the last thing the government should do. Though a tight labor market raises labor costs for employers, it is the “best social policy” for low-skill American workers who have gone years without any real wage increase</w:t>
      </w:r>
      <w:r w:rsidRPr="00013F8B">
        <w:rPr>
          <w:sz w:val="8"/>
        </w:rPr>
        <w:t xml:space="preserve">, CIS Executive Director Mark </w:t>
      </w:r>
      <w:proofErr w:type="spellStart"/>
      <w:r w:rsidRPr="00013F8B">
        <w:rPr>
          <w:sz w:val="8"/>
        </w:rPr>
        <w:t>Krikorian</w:t>
      </w:r>
      <w:proofErr w:type="spellEnd"/>
      <w:r w:rsidRPr="00013F8B">
        <w:rPr>
          <w:sz w:val="8"/>
        </w:rPr>
        <w:t xml:space="preserve"> argued. “America wins when employers have to exert themselves to recruit and retain workers,” </w:t>
      </w:r>
      <w:proofErr w:type="spellStart"/>
      <w:r w:rsidRPr="00013F8B">
        <w:rPr>
          <w:sz w:val="8"/>
        </w:rPr>
        <w:t>Krikorian</w:t>
      </w:r>
      <w:proofErr w:type="spellEnd"/>
      <w:r w:rsidRPr="00013F8B">
        <w:rPr>
          <w:sz w:val="8"/>
        </w:rPr>
        <w:t xml:space="preserve"> wrote in a May 25 column for National Review. “</w:t>
      </w:r>
      <w:r w:rsidRPr="00A16FB5">
        <w:rPr>
          <w:rStyle w:val="Emphasis"/>
          <w:highlight w:val="green"/>
        </w:rPr>
        <w:t>The result is higher wages for</w:t>
      </w:r>
      <w:r w:rsidRPr="00013F8B">
        <w:rPr>
          <w:sz w:val="8"/>
        </w:rPr>
        <w:t xml:space="preserve"> less-</w:t>
      </w:r>
      <w:r w:rsidRPr="00013F8B">
        <w:rPr>
          <w:rStyle w:val="Emphasis"/>
        </w:rPr>
        <w:t xml:space="preserve">skilled </w:t>
      </w:r>
      <w:r w:rsidRPr="00A16FB5">
        <w:rPr>
          <w:rStyle w:val="Emphasis"/>
          <w:highlight w:val="green"/>
        </w:rPr>
        <w:t xml:space="preserve">workers and more people </w:t>
      </w:r>
      <w:r w:rsidRPr="007B00B8">
        <w:rPr>
          <w:rStyle w:val="Emphasis"/>
        </w:rPr>
        <w:t xml:space="preserve">drawn </w:t>
      </w:r>
      <w:r w:rsidRPr="00A16FB5">
        <w:rPr>
          <w:rStyle w:val="Emphasis"/>
          <w:highlight w:val="green"/>
        </w:rPr>
        <w:t>in</w:t>
      </w:r>
      <w:r w:rsidRPr="00013F8B">
        <w:rPr>
          <w:rStyle w:val="Emphasis"/>
        </w:rPr>
        <w:t xml:space="preserve">to the </w:t>
      </w:r>
      <w:r w:rsidRPr="00A16FB5">
        <w:rPr>
          <w:rStyle w:val="Emphasis"/>
          <w:highlight w:val="green"/>
        </w:rPr>
        <w:t>productive</w:t>
      </w:r>
      <w:r w:rsidRPr="00013F8B">
        <w:rPr>
          <w:rStyle w:val="Emphasis"/>
        </w:rPr>
        <w:t xml:space="preserve"> world of </w:t>
      </w:r>
      <w:r w:rsidRPr="00A16FB5">
        <w:rPr>
          <w:rStyle w:val="Emphasis"/>
          <w:highlight w:val="green"/>
        </w:rPr>
        <w:t>work</w:t>
      </w:r>
      <w:r w:rsidRPr="00013F8B">
        <w:rPr>
          <w:rStyle w:val="Emphasis"/>
        </w:rPr>
        <w:t>.</w:t>
      </w:r>
      <w:r w:rsidRPr="00013F8B">
        <w:rPr>
          <w:sz w:val="8"/>
        </w:rPr>
        <w:t xml:space="preserve">” The unemployment rate is a misleading statistic with respect to the potential number of workers available for hire, </w:t>
      </w:r>
      <w:proofErr w:type="spellStart"/>
      <w:r w:rsidRPr="00013F8B">
        <w:rPr>
          <w:sz w:val="8"/>
        </w:rPr>
        <w:t>Krikorian</w:t>
      </w:r>
      <w:proofErr w:type="spellEnd"/>
      <w:r w:rsidRPr="00013F8B">
        <w:rPr>
          <w:sz w:val="8"/>
        </w:rPr>
        <w:t xml:space="preserve"> said. </w:t>
      </w:r>
      <w:r w:rsidRPr="00013F8B">
        <w:rPr>
          <w:rStyle w:val="StyleUnderline"/>
        </w:rPr>
        <w:t>The labor force participation rate</w:t>
      </w:r>
      <w:r w:rsidRPr="00013F8B">
        <w:rPr>
          <w:sz w:val="8"/>
        </w:rPr>
        <w:t xml:space="preserve"> — the share of working-age men and women who are either employed or looking for a job — </w:t>
      </w:r>
      <w:r w:rsidRPr="00013F8B">
        <w:rPr>
          <w:rStyle w:val="StyleUnderline"/>
        </w:rPr>
        <w:t>is a more important measure because it factors in more than 50 million Americans who have dropped out of the labor force</w:t>
      </w:r>
      <w:r w:rsidRPr="00013F8B">
        <w:rPr>
          <w:sz w:val="8"/>
        </w:rPr>
        <w:t>. For Americans without a college degree, the labor force participation rate is 70 percent — six percentage points below the rate in 2000 — according to a CIS analysis of Census Bureau data.</w:t>
      </w:r>
    </w:p>
    <w:p w:rsidR="00C540AF" w:rsidRDefault="00C540AF" w:rsidP="00C540AF">
      <w:pPr>
        <w:pStyle w:val="Heading4"/>
      </w:pPr>
      <w:r>
        <w:t>Immigration reform allows firms to artificially depress wages and slackens the labor market, stopping wage growth</w:t>
      </w:r>
    </w:p>
    <w:p w:rsidR="00C540AF" w:rsidRPr="00154629" w:rsidRDefault="00C540AF" w:rsidP="00C540AF">
      <w:pPr>
        <w:rPr>
          <w:sz w:val="12"/>
        </w:rPr>
      </w:pPr>
      <w:r w:rsidRPr="00154629">
        <w:rPr>
          <w:sz w:val="12"/>
        </w:rPr>
        <w:t xml:space="preserve">[Jerry </w:t>
      </w:r>
      <w:proofErr w:type="spellStart"/>
      <w:r w:rsidRPr="005847E3">
        <w:rPr>
          <w:rStyle w:val="Style13ptBold"/>
        </w:rPr>
        <w:t>Shenk</w:t>
      </w:r>
      <w:proofErr w:type="spellEnd"/>
      <w:r w:rsidRPr="00154629">
        <w:rPr>
          <w:sz w:val="12"/>
        </w:rPr>
        <w:t xml:space="preserve">, </w:t>
      </w:r>
      <w:r w:rsidRPr="005847E3">
        <w:rPr>
          <w:rStyle w:val="Style13ptBold"/>
        </w:rPr>
        <w:t>6-27</w:t>
      </w:r>
      <w:r w:rsidRPr="00154629">
        <w:rPr>
          <w:sz w:val="12"/>
        </w:rPr>
        <w:t>-2018, "Tight labor markets are good for Americans," Lebanon Daily News, https://www.ldnews.com/story/opinion/2018/06/27/opinion-tight-labor-markets-good-americans-unemployment/738135002/]//Rank</w:t>
      </w:r>
    </w:p>
    <w:p w:rsidR="00C540AF" w:rsidRPr="009903F3" w:rsidRDefault="00C540AF" w:rsidP="00C540AF">
      <w:pPr>
        <w:rPr>
          <w:sz w:val="8"/>
        </w:rPr>
      </w:pPr>
      <w:r w:rsidRPr="00013F8B">
        <w:rPr>
          <w:rStyle w:val="StyleUnderline"/>
        </w:rPr>
        <w:t>The best social policy for lifting people out of poverty is a good job</w:t>
      </w:r>
      <w:r w:rsidRPr="009903F3">
        <w:rPr>
          <w:sz w:val="8"/>
        </w:rPr>
        <w:t xml:space="preserve">. A “good” job is any job that allows workers to earn (even modest) money while gaining workplace experience, building resumes and qualifying for better paying jobs. </w:t>
      </w:r>
      <w:r w:rsidRPr="00013F8B">
        <w:rPr>
          <w:rStyle w:val="StyleUnderline"/>
        </w:rPr>
        <w:t>America’s current 3.8 percent unemployment rate has created the best imaginable social policy</w:t>
      </w:r>
      <w:r w:rsidRPr="009903F3">
        <w:rPr>
          <w:sz w:val="8"/>
        </w:rPr>
        <w:t xml:space="preserve"> -- </w:t>
      </w:r>
      <w:r w:rsidRPr="00A16FB5">
        <w:rPr>
          <w:rStyle w:val="Emphasis"/>
          <w:highlight w:val="green"/>
        </w:rPr>
        <w:t>a tight labor market in which citizens who are normally less-attractive</w:t>
      </w:r>
      <w:r w:rsidRPr="00013F8B">
        <w:rPr>
          <w:rStyle w:val="Emphasis"/>
        </w:rPr>
        <w:t xml:space="preserve"> to employers</w:t>
      </w:r>
      <w:r w:rsidRPr="009903F3">
        <w:rPr>
          <w:sz w:val="8"/>
        </w:rPr>
        <w:t xml:space="preserve"> and on whom taxpayers spend billions annually </w:t>
      </w:r>
      <w:r w:rsidRPr="00A16FB5">
        <w:rPr>
          <w:rStyle w:val="Emphasis"/>
          <w:highlight w:val="green"/>
        </w:rPr>
        <w:t>become attractive</w:t>
      </w:r>
      <w:r w:rsidRPr="00013F8B">
        <w:rPr>
          <w:rStyle w:val="Emphasis"/>
        </w:rPr>
        <w:t xml:space="preserve"> employment candidates</w:t>
      </w:r>
      <w:r w:rsidRPr="009903F3">
        <w:rPr>
          <w:sz w:val="8"/>
        </w:rPr>
        <w:t xml:space="preserve">. In a robust economy, worker shortages mean employers must hustle to recruit less-skilled workers and train them, and, </w:t>
      </w:r>
      <w:r w:rsidRPr="00A16FB5">
        <w:rPr>
          <w:rStyle w:val="Emphasis"/>
          <w:highlight w:val="green"/>
        </w:rPr>
        <w:t>to attract</w:t>
      </w:r>
      <w:r w:rsidRPr="00013F8B">
        <w:rPr>
          <w:rStyle w:val="Emphasis"/>
        </w:rPr>
        <w:t xml:space="preserve"> or retain </w:t>
      </w:r>
      <w:r w:rsidRPr="00A16FB5">
        <w:rPr>
          <w:rStyle w:val="Emphasis"/>
          <w:highlight w:val="green"/>
        </w:rPr>
        <w:t>more</w:t>
      </w:r>
      <w:r w:rsidRPr="00013F8B">
        <w:rPr>
          <w:rStyle w:val="Emphasis"/>
        </w:rPr>
        <w:t xml:space="preserve">-experienced </w:t>
      </w:r>
      <w:r w:rsidRPr="00A16FB5">
        <w:rPr>
          <w:rStyle w:val="Emphasis"/>
          <w:highlight w:val="green"/>
        </w:rPr>
        <w:t>workers</w:t>
      </w:r>
      <w:r w:rsidRPr="00013F8B">
        <w:rPr>
          <w:rStyle w:val="Emphasis"/>
        </w:rPr>
        <w:t xml:space="preserve"> already in the job market, </w:t>
      </w:r>
      <w:r w:rsidRPr="00A16FB5">
        <w:rPr>
          <w:rStyle w:val="Emphasis"/>
          <w:highlight w:val="green"/>
        </w:rPr>
        <w:t>employers must</w:t>
      </w:r>
      <w:r w:rsidRPr="00013F8B">
        <w:rPr>
          <w:rStyle w:val="Emphasis"/>
        </w:rPr>
        <w:t xml:space="preserve"> </w:t>
      </w:r>
      <w:r w:rsidRPr="00A16FB5">
        <w:rPr>
          <w:rStyle w:val="Emphasis"/>
          <w:highlight w:val="green"/>
        </w:rPr>
        <w:t>offer higher wages</w:t>
      </w:r>
      <w:r w:rsidRPr="00013F8B">
        <w:rPr>
          <w:rStyle w:val="Emphasis"/>
        </w:rPr>
        <w:t xml:space="preserve"> and better benefits.</w:t>
      </w:r>
      <w:r>
        <w:rPr>
          <w:rStyle w:val="Emphasis"/>
        </w:rPr>
        <w:t xml:space="preserve"> </w:t>
      </w:r>
      <w:r w:rsidRPr="009903F3">
        <w:rPr>
          <w:sz w:val="8"/>
        </w:rPr>
        <w:t xml:space="preserve">But the 3.8 percent unemployment rate is misleading. The drop in the official unemployment rate only reflects that fewer people were actively looking for work. </w:t>
      </w:r>
      <w:r w:rsidRPr="00013F8B">
        <w:rPr>
          <w:rStyle w:val="StyleUnderline"/>
        </w:rPr>
        <w:t xml:space="preserve">The number of working-age </w:t>
      </w:r>
      <w:r w:rsidRPr="00A16FB5">
        <w:rPr>
          <w:rStyle w:val="StyleUnderline"/>
          <w:highlight w:val="green"/>
        </w:rPr>
        <w:t>Americans</w:t>
      </w:r>
      <w:r w:rsidRPr="00013F8B">
        <w:rPr>
          <w:rStyle w:val="StyleUnderline"/>
        </w:rPr>
        <w:t xml:space="preserve"> who are </w:t>
      </w:r>
      <w:r w:rsidRPr="00A16FB5">
        <w:rPr>
          <w:rStyle w:val="StyleUnderline"/>
          <w:highlight w:val="green"/>
        </w:rPr>
        <w:t>not in the labor force</w:t>
      </w:r>
      <w:r w:rsidRPr="009903F3">
        <w:rPr>
          <w:sz w:val="8"/>
        </w:rPr>
        <w:t xml:space="preserve"> -- neither working nor looking for work -- </w:t>
      </w:r>
      <w:r w:rsidRPr="00A16FB5">
        <w:rPr>
          <w:rStyle w:val="StyleUnderline"/>
          <w:highlight w:val="green"/>
        </w:rPr>
        <w:t>rose</w:t>
      </w:r>
      <w:r w:rsidRPr="009903F3">
        <w:rPr>
          <w:sz w:val="8"/>
        </w:rPr>
        <w:t xml:space="preserve"> from 21 percent in 2000 </w:t>
      </w:r>
      <w:r w:rsidRPr="00A16FB5">
        <w:rPr>
          <w:rStyle w:val="StyleUnderline"/>
          <w:highlight w:val="green"/>
        </w:rPr>
        <w:t>to</w:t>
      </w:r>
      <w:r w:rsidRPr="00013F8B">
        <w:rPr>
          <w:rStyle w:val="StyleUnderline"/>
        </w:rPr>
        <w:t xml:space="preserve"> nearly </w:t>
      </w:r>
      <w:r w:rsidRPr="00A16FB5">
        <w:rPr>
          <w:rStyle w:val="StyleUnderline"/>
          <w:highlight w:val="green"/>
        </w:rPr>
        <w:t>25 percent</w:t>
      </w:r>
      <w:r w:rsidRPr="00013F8B">
        <w:rPr>
          <w:rStyle w:val="StyleUnderline"/>
        </w:rPr>
        <w:t xml:space="preserve"> in 2018.</w:t>
      </w:r>
      <w:r w:rsidRPr="009903F3">
        <w:rPr>
          <w:sz w:val="8"/>
        </w:rPr>
        <w:t xml:space="preserve"> In the first quarter, </w:t>
      </w:r>
      <w:r w:rsidRPr="00013F8B">
        <w:rPr>
          <w:rStyle w:val="StyleUnderline"/>
        </w:rPr>
        <w:t>there were more than 50 million working-age Americans not counted in the labor force. And another 5 million–plus are working part-time but prefer full-time jobs.</w:t>
      </w:r>
      <w:r>
        <w:rPr>
          <w:rStyle w:val="StyleUnderline"/>
        </w:rPr>
        <w:t xml:space="preserve"> </w:t>
      </w:r>
      <w:r w:rsidRPr="009903F3">
        <w:rPr>
          <w:sz w:val="8"/>
        </w:rPr>
        <w:t xml:space="preserve">Business claims that they’ve run out of potential workers are simply untrue. </w:t>
      </w:r>
      <w:r w:rsidRPr="00013F8B">
        <w:rPr>
          <w:rStyle w:val="StyleUnderline"/>
        </w:rPr>
        <w:t xml:space="preserve">The record number of working-age people who are not currently measured in the unemployment rate and the numbers who would accept full-time work represent two </w:t>
      </w:r>
      <w:r w:rsidRPr="00A16FB5">
        <w:rPr>
          <w:rStyle w:val="StyleUnderline"/>
          <w:highlight w:val="green"/>
        </w:rPr>
        <w:t>additional labor pools upon which</w:t>
      </w:r>
      <w:r w:rsidRPr="00013F8B">
        <w:rPr>
          <w:rStyle w:val="StyleUnderline"/>
        </w:rPr>
        <w:t xml:space="preserve"> American </w:t>
      </w:r>
      <w:r w:rsidRPr="00A16FB5">
        <w:rPr>
          <w:rStyle w:val="StyleUnderline"/>
          <w:highlight w:val="green"/>
        </w:rPr>
        <w:t>employers can draw</w:t>
      </w:r>
      <w:r w:rsidRPr="00013F8B">
        <w:rPr>
          <w:rStyle w:val="StyleUnderline"/>
        </w:rPr>
        <w:t>.</w:t>
      </w:r>
      <w:r>
        <w:rPr>
          <w:rStyle w:val="StyleUnderline"/>
        </w:rPr>
        <w:t xml:space="preserve"> </w:t>
      </w:r>
      <w:r w:rsidRPr="00013F8B">
        <w:rPr>
          <w:rStyle w:val="StyleUnderline"/>
        </w:rPr>
        <w:t xml:space="preserve">The question, then, is </w:t>
      </w:r>
      <w:r w:rsidRPr="00A16FB5">
        <w:rPr>
          <w:rStyle w:val="StyleUnderline"/>
          <w:highlight w:val="green"/>
        </w:rPr>
        <w:t>will they? Not if</w:t>
      </w:r>
      <w:r w:rsidRPr="00013F8B">
        <w:rPr>
          <w:rStyle w:val="StyleUnderline"/>
        </w:rPr>
        <w:t xml:space="preserve"> America’s biggest shill for </w:t>
      </w:r>
      <w:r w:rsidRPr="00A16FB5">
        <w:rPr>
          <w:rStyle w:val="StyleUnderline"/>
          <w:highlight w:val="green"/>
        </w:rPr>
        <w:t>immigration “reform” has anything to say</w:t>
      </w:r>
      <w:r w:rsidRPr="00013F8B">
        <w:rPr>
          <w:rStyle w:val="StyleUnderline"/>
        </w:rPr>
        <w:t xml:space="preserve"> about it.</w:t>
      </w:r>
      <w:r>
        <w:rPr>
          <w:rStyle w:val="StyleUnderline"/>
        </w:rPr>
        <w:t xml:space="preserve"> </w:t>
      </w:r>
      <w:r w:rsidRPr="009903F3">
        <w:rPr>
          <w:sz w:val="8"/>
        </w:rPr>
        <w:t xml:space="preserve">Jerry </w:t>
      </w:r>
      <w:proofErr w:type="spellStart"/>
      <w:r w:rsidRPr="009903F3">
        <w:rPr>
          <w:sz w:val="8"/>
        </w:rPr>
        <w:t>ShenkBuy</w:t>
      </w:r>
      <w:proofErr w:type="spellEnd"/>
      <w:r w:rsidRPr="009903F3">
        <w:rPr>
          <w:sz w:val="8"/>
        </w:rPr>
        <w:t xml:space="preserve"> Photo Jerry </w:t>
      </w:r>
      <w:proofErr w:type="spellStart"/>
      <w:r w:rsidRPr="009903F3">
        <w:rPr>
          <w:sz w:val="8"/>
        </w:rPr>
        <w:t>Shenk</w:t>
      </w:r>
      <w:proofErr w:type="spellEnd"/>
      <w:r w:rsidRPr="009903F3">
        <w:rPr>
          <w:sz w:val="8"/>
        </w:rPr>
        <w:t xml:space="preserve"> (Photo: Lebanon Daily News) The U.S. Chamber of Commerce, the nation’s largest, most-influential business lobby, has been lobbying Congress to grant legal status to a million illegally-employed illegal immigrants, claiming the job market is so hot that America can’t risk losing them. </w:t>
      </w:r>
      <w:r w:rsidRPr="00013F8B">
        <w:rPr>
          <w:rStyle w:val="StyleUnderline"/>
        </w:rPr>
        <w:t>The Chamber also opposes proposals to cut</w:t>
      </w:r>
      <w:r w:rsidRPr="009903F3">
        <w:rPr>
          <w:sz w:val="8"/>
        </w:rPr>
        <w:t xml:space="preserve"> future </w:t>
      </w:r>
      <w:r w:rsidRPr="00013F8B">
        <w:rPr>
          <w:rStyle w:val="StyleUnderline"/>
        </w:rPr>
        <w:t>immigration</w:t>
      </w:r>
      <w:r w:rsidRPr="009903F3">
        <w:rPr>
          <w:sz w:val="8"/>
        </w:rPr>
        <w:t xml:space="preserve"> levels as “devastating to our economy,” as well as any plan to reduce future levels of legal immigration, </w:t>
      </w:r>
      <w:r w:rsidRPr="00013F8B">
        <w:rPr>
          <w:rStyle w:val="StyleUnderline"/>
        </w:rPr>
        <w:t xml:space="preserve">even though </w:t>
      </w:r>
      <w:r w:rsidRPr="00A16FB5">
        <w:rPr>
          <w:rStyle w:val="StyleUnderline"/>
          <w:highlight w:val="green"/>
        </w:rPr>
        <w:t xml:space="preserve">the tight </w:t>
      </w:r>
      <w:r w:rsidRPr="009903F3">
        <w:rPr>
          <w:rStyle w:val="StyleUnderline"/>
        </w:rPr>
        <w:t xml:space="preserve">labor </w:t>
      </w:r>
      <w:r w:rsidRPr="00A16FB5">
        <w:rPr>
          <w:rStyle w:val="StyleUnderline"/>
          <w:highlight w:val="green"/>
        </w:rPr>
        <w:t>market</w:t>
      </w:r>
      <w:r w:rsidRPr="00013F8B">
        <w:rPr>
          <w:rStyle w:val="StyleUnderline"/>
        </w:rPr>
        <w:t xml:space="preserve"> would </w:t>
      </w:r>
      <w:r w:rsidRPr="009903F3">
        <w:rPr>
          <w:rStyle w:val="StyleUnderline"/>
        </w:rPr>
        <w:t>help</w:t>
      </w:r>
      <w:r w:rsidRPr="00013F8B">
        <w:rPr>
          <w:rStyle w:val="StyleUnderline"/>
        </w:rPr>
        <w:t xml:space="preserve"> American </w:t>
      </w:r>
      <w:r w:rsidRPr="009903F3">
        <w:rPr>
          <w:rStyle w:val="StyleUnderline"/>
        </w:rPr>
        <w:t>workers</w:t>
      </w:r>
      <w:r w:rsidRPr="00013F8B">
        <w:rPr>
          <w:rStyle w:val="StyleUnderline"/>
        </w:rPr>
        <w:t xml:space="preserve"> by forcing businesses to compete for them, while </w:t>
      </w:r>
      <w:r w:rsidRPr="00A16FB5">
        <w:rPr>
          <w:rStyle w:val="StyleUnderline"/>
          <w:highlight w:val="green"/>
        </w:rPr>
        <w:t>rais</w:t>
      </w:r>
      <w:r w:rsidRPr="00013F8B">
        <w:rPr>
          <w:rStyle w:val="StyleUnderline"/>
        </w:rPr>
        <w:t xml:space="preserve">ing </w:t>
      </w:r>
      <w:r w:rsidRPr="00A16FB5">
        <w:rPr>
          <w:rStyle w:val="StyleUnderline"/>
          <w:highlight w:val="green"/>
        </w:rPr>
        <w:t>wages</w:t>
      </w:r>
      <w:r w:rsidRPr="00013F8B">
        <w:rPr>
          <w:rStyle w:val="StyleUnderline"/>
        </w:rPr>
        <w:t xml:space="preserve"> and benefits</w:t>
      </w:r>
      <w:r w:rsidRPr="009903F3">
        <w:rPr>
          <w:sz w:val="8"/>
        </w:rPr>
        <w:t xml:space="preserve">. The Chamber has always advocated the easier, cheaper “solution” to meeting manpower requirements Facebook Twitter Google+ LinkedIn Scenes from workers' picket at Pleasant Valley Hospital </w:t>
      </w:r>
      <w:proofErr w:type="spellStart"/>
      <w:r w:rsidRPr="009903F3">
        <w:rPr>
          <w:sz w:val="8"/>
        </w:rPr>
        <w:t>Fullscreen</w:t>
      </w:r>
      <w:proofErr w:type="spellEnd"/>
      <w:r w:rsidRPr="009903F3">
        <w:rPr>
          <w:sz w:val="8"/>
        </w:rPr>
        <w:t xml:space="preserve"> About 20 health care workers march at St. John's Pleasant Valley Hospital in Camarillo. It was an informational picket airing concerns about contract negotiations, staffing issues they say can impact patient care and a merger involving the hospital's parent company. JUAN CARLO/THE STAR How can workers who’ve dropped out be drawn back into the labor force? For openers, we can make it harder to get by without a job. Enacting a work requirement for able-bodied Americans to receive food stamps and public welfare would be a positive step, as would reforms to America’s easily-abused disability system. But the best way to pull people into the work force is to make jobs more attractive. The key to doing that is to keep the labor market tight. If America controls immigration, increases worksite E-Verify enforcement, and limits guest-worker programs, American workers will benefit. Arkansas Senator Tom Cotton recently tweeted: </w:t>
      </w:r>
      <w:r w:rsidRPr="00013F8B">
        <w:rPr>
          <w:rStyle w:val="StyleUnderline"/>
        </w:rPr>
        <w:t>“</w:t>
      </w:r>
      <w:r w:rsidRPr="00A16FB5">
        <w:rPr>
          <w:rStyle w:val="StyleUnderline"/>
          <w:highlight w:val="green"/>
        </w:rPr>
        <w:t>Tight</w:t>
      </w:r>
      <w:r w:rsidRPr="00013F8B">
        <w:rPr>
          <w:rStyle w:val="StyleUnderline"/>
        </w:rPr>
        <w:t xml:space="preserve"> labor </w:t>
      </w:r>
      <w:r w:rsidRPr="00A16FB5">
        <w:rPr>
          <w:rStyle w:val="StyleUnderline"/>
          <w:highlight w:val="green"/>
        </w:rPr>
        <w:t>markets = higher wages</w:t>
      </w:r>
      <w:r w:rsidRPr="00013F8B">
        <w:rPr>
          <w:rStyle w:val="StyleUnderline"/>
        </w:rPr>
        <w:t xml:space="preserve"> for working-class Americans. </w:t>
      </w:r>
      <w:r w:rsidRPr="009903F3">
        <w:rPr>
          <w:sz w:val="8"/>
        </w:rPr>
        <w:t>A key reason to get immigration levels under control.” Cotton is spot on. American workers should come first.</w:t>
      </w:r>
    </w:p>
    <w:p w:rsidR="00C540AF" w:rsidRDefault="00C540AF" w:rsidP="00C540AF"/>
    <w:p w:rsidR="00C540AF" w:rsidRDefault="00C540AF" w:rsidP="00C540AF"/>
    <w:p w:rsidR="00C540AF" w:rsidRPr="00C51ABC" w:rsidRDefault="00C540AF" w:rsidP="00C540AF">
      <w:pPr>
        <w:pStyle w:val="Heading4"/>
      </w:pPr>
      <w:r>
        <w:t>Immigration is down now---that is tightening the labor market and raising wages</w:t>
      </w:r>
    </w:p>
    <w:p w:rsidR="00C540AF" w:rsidRPr="00154629" w:rsidRDefault="00C540AF" w:rsidP="00C540AF">
      <w:pPr>
        <w:rPr>
          <w:sz w:val="12"/>
        </w:rPr>
      </w:pPr>
      <w:r w:rsidRPr="00154629">
        <w:rPr>
          <w:sz w:val="12"/>
        </w:rPr>
        <w:t xml:space="preserve">[Joe </w:t>
      </w:r>
      <w:proofErr w:type="spellStart"/>
      <w:r w:rsidRPr="00C71165">
        <w:rPr>
          <w:rStyle w:val="Style13ptBold"/>
        </w:rPr>
        <w:t>Guzzardi</w:t>
      </w:r>
      <w:proofErr w:type="spellEnd"/>
      <w:r w:rsidRPr="00154629">
        <w:rPr>
          <w:sz w:val="12"/>
        </w:rPr>
        <w:t xml:space="preserve">, </w:t>
      </w:r>
      <w:r w:rsidRPr="00C71165">
        <w:rPr>
          <w:rStyle w:val="Style13ptBold"/>
        </w:rPr>
        <w:t>2-26</w:t>
      </w:r>
      <w:r w:rsidRPr="00154629">
        <w:rPr>
          <w:sz w:val="12"/>
        </w:rPr>
        <w:t xml:space="preserve">-2018, Joe </w:t>
      </w:r>
      <w:proofErr w:type="spellStart"/>
      <w:r w:rsidRPr="00154629">
        <w:rPr>
          <w:sz w:val="12"/>
        </w:rPr>
        <w:t>Guzzardi</w:t>
      </w:r>
      <w:proofErr w:type="spellEnd"/>
      <w:r w:rsidRPr="00154629">
        <w:rPr>
          <w:sz w:val="12"/>
        </w:rPr>
        <w:t xml:space="preserve"> is a Progressives for Immigration Reform analyst who has been studying immigration and population issues for more than 30 years, "As Illegal Immigration Declines, Employers Forced to Raise Wages," http://progressivesforimmigrationreform.org/illegal-immigration-declines-employers-forced-raise-wages/]//Rank</w:t>
      </w:r>
    </w:p>
    <w:p w:rsidR="00C540AF" w:rsidRDefault="00C540AF" w:rsidP="00C540AF">
      <w:pPr>
        <w:rPr>
          <w:sz w:val="8"/>
        </w:rPr>
      </w:pPr>
      <w:r w:rsidRPr="005847E3">
        <w:rPr>
          <w:rStyle w:val="StyleUnderline"/>
        </w:rPr>
        <w:t>A new Center for Migration Studies</w:t>
      </w:r>
      <w:r w:rsidRPr="00C71165">
        <w:rPr>
          <w:sz w:val="8"/>
        </w:rPr>
        <w:t xml:space="preserve"> (CMS) </w:t>
      </w:r>
      <w:r w:rsidRPr="005847E3">
        <w:rPr>
          <w:rStyle w:val="StyleUnderline"/>
        </w:rPr>
        <w:t>report showed that between 2010 and 2016</w:t>
      </w:r>
      <w:r w:rsidRPr="00C71165">
        <w:rPr>
          <w:sz w:val="8"/>
        </w:rPr>
        <w:t xml:space="preserve">, illegal </w:t>
      </w:r>
      <w:r w:rsidRPr="00A16FB5">
        <w:rPr>
          <w:rStyle w:val="Emphasis"/>
          <w:highlight w:val="green"/>
        </w:rPr>
        <w:t>immigration</w:t>
      </w:r>
      <w:r w:rsidRPr="005847E3">
        <w:rPr>
          <w:rStyle w:val="Emphasis"/>
        </w:rPr>
        <w:t xml:space="preserve"> </w:t>
      </w:r>
      <w:r w:rsidRPr="00A16FB5">
        <w:rPr>
          <w:rStyle w:val="Emphasis"/>
          <w:highlight w:val="green"/>
        </w:rPr>
        <w:t>declined 8 percent</w:t>
      </w:r>
      <w:r w:rsidRPr="00C71165">
        <w:rPr>
          <w:sz w:val="8"/>
        </w:rPr>
        <w:t xml:space="preserve">, down from 11.7 million to 10.8 million, </w:t>
      </w:r>
      <w:r w:rsidRPr="00A16FB5">
        <w:rPr>
          <w:rStyle w:val="Emphasis"/>
          <w:highlight w:val="green"/>
        </w:rPr>
        <w:t>its lowest level in 15 years</w:t>
      </w:r>
      <w:r w:rsidRPr="00C71165">
        <w:rPr>
          <w:sz w:val="8"/>
        </w:rPr>
        <w:t xml:space="preserve">. The illegal immigrant population is always in flux, and some refer to think tanks’ totals as guesstimates. But after analyzing United States and Mexican government statistics, </w:t>
      </w:r>
      <w:r w:rsidRPr="005847E3">
        <w:rPr>
          <w:rStyle w:val="StyleUnderline"/>
        </w:rPr>
        <w:t>Pew Research came to the same conclusion as CMS</w:t>
      </w:r>
      <w:r w:rsidRPr="00C71165">
        <w:rPr>
          <w:sz w:val="8"/>
        </w:rPr>
        <w:t xml:space="preserve">. During the period studied, CMS researched six of the top ten states in which illegal immigrants reside – Illinois, North Carolina, California, New York, Arizona and Georgia – and noted that they had at least 10 percent declines. A major contributor to the illegal immigrant population drop-off is that, according to CMS senior visiting fellow Robert Warren, </w:t>
      </w:r>
      <w:r w:rsidRPr="005847E3">
        <w:rPr>
          <w:rStyle w:val="StyleUnderline"/>
        </w:rPr>
        <w:t>migrants are returning home in ever-larger numbers. In 1990, about 200,000 left the United States each year; the most recent data showed that the totals departing are 500,000 to 600,000 annually.</w:t>
      </w:r>
      <w:r w:rsidRPr="00C71165">
        <w:rPr>
          <w:sz w:val="8"/>
        </w:rPr>
        <w:t xml:space="preserve"> Debunking a long-held theory that illegal immigrants never leave the U.S., Warren called that notion “false,” and said that “one out of three immigrants leave” after having “worked for a number of years….” </w:t>
      </w:r>
      <w:r w:rsidRPr="005847E3">
        <w:rPr>
          <w:rStyle w:val="StyleUnderline"/>
        </w:rPr>
        <w:t>If employed illegal immigrants leave the U.S., then by extension, the jobs they once held become available, and American workers could fill the vacancies</w:t>
      </w:r>
      <w:r w:rsidRPr="00C71165">
        <w:rPr>
          <w:sz w:val="8"/>
        </w:rPr>
        <w:t xml:space="preserve">. </w:t>
      </w:r>
      <w:r w:rsidRPr="00A16FB5">
        <w:rPr>
          <w:rStyle w:val="Emphasis"/>
          <w:highlight w:val="green"/>
        </w:rPr>
        <w:t>Evidence that Americans</w:t>
      </w:r>
      <w:r w:rsidRPr="00C71165">
        <w:rPr>
          <w:sz w:val="8"/>
        </w:rPr>
        <w:t xml:space="preserve">, especially minorities, </w:t>
      </w:r>
      <w:r w:rsidRPr="00A16FB5">
        <w:rPr>
          <w:rStyle w:val="Emphasis"/>
          <w:highlight w:val="green"/>
        </w:rPr>
        <w:t>are</w:t>
      </w:r>
      <w:r w:rsidRPr="005847E3">
        <w:rPr>
          <w:rStyle w:val="Emphasis"/>
        </w:rPr>
        <w:t xml:space="preserve"> in fact </w:t>
      </w:r>
      <w:r w:rsidRPr="00A16FB5">
        <w:rPr>
          <w:rStyle w:val="Emphasis"/>
          <w:highlight w:val="green"/>
        </w:rPr>
        <w:t>re-entering the labor force is abundant, and</w:t>
      </w:r>
      <w:r w:rsidRPr="005847E3">
        <w:rPr>
          <w:rStyle w:val="Emphasis"/>
        </w:rPr>
        <w:t xml:space="preserve"> that the </w:t>
      </w:r>
      <w:r w:rsidRPr="00A16FB5">
        <w:rPr>
          <w:rStyle w:val="Emphasis"/>
          <w:highlight w:val="green"/>
        </w:rPr>
        <w:t>pay</w:t>
      </w:r>
      <w:r w:rsidRPr="005847E3">
        <w:rPr>
          <w:rStyle w:val="Emphasis"/>
        </w:rPr>
        <w:t xml:space="preserve"> scale </w:t>
      </w:r>
      <w:r w:rsidRPr="00A16FB5">
        <w:rPr>
          <w:rStyle w:val="Emphasis"/>
          <w:highlight w:val="green"/>
        </w:rPr>
        <w:t>has increased</w:t>
      </w:r>
      <w:r w:rsidRPr="005847E3">
        <w:rPr>
          <w:rStyle w:val="Emphasis"/>
        </w:rPr>
        <w:t xml:space="preserve"> correspondingly.</w:t>
      </w:r>
      <w:r>
        <w:rPr>
          <w:rStyle w:val="Emphasis"/>
        </w:rPr>
        <w:t xml:space="preserve"> </w:t>
      </w:r>
      <w:r w:rsidRPr="005847E3">
        <w:rPr>
          <w:rStyle w:val="Emphasis"/>
        </w:rPr>
        <w:t xml:space="preserve">The monthly jobs report from the National Federation of Independent Businesses found that </w:t>
      </w:r>
      <w:r w:rsidRPr="00A16FB5">
        <w:rPr>
          <w:rStyle w:val="Emphasis"/>
          <w:highlight w:val="green"/>
        </w:rPr>
        <w:t>employee compensation is at a 30-year high</w:t>
      </w:r>
      <w:r w:rsidRPr="00C71165">
        <w:rPr>
          <w:sz w:val="8"/>
        </w:rPr>
        <w:t xml:space="preserve">. Twenty-two percent of owners identified locating qualified employees as their biggest problem – a greater headache than taxes or government regulations. Accordingly, a net 24 percent anticipate raising worker compensation, and a net 31 percent reported they’ve increased compensation to attract or retain employees, the highest level since December 2000. Workers employed in specific industries like clothing manufacturing and food preparation have been among the immediate beneficiaries of reduced job competition. CNN reported that, based on the Bureau of Labor Statistics January data, clothing manufacturing wages increased 14 percent over prior months. At Chicago’s </w:t>
      </w:r>
      <w:proofErr w:type="spellStart"/>
      <w:r w:rsidRPr="00C71165">
        <w:rPr>
          <w:sz w:val="8"/>
        </w:rPr>
        <w:t>Cloverhill</w:t>
      </w:r>
      <w:proofErr w:type="spellEnd"/>
      <w:r w:rsidRPr="00C71165">
        <w:rPr>
          <w:sz w:val="8"/>
        </w:rPr>
        <w:t xml:space="preserve"> Bakery, 800 workers didn’t return to work after they were identified as illegally present by a federal audit of the company’s employment records. Most of their replacements are African-Americans who passed an E-Verify background check. Both the Black American and Hispanic illegal immigrant </w:t>
      </w:r>
      <w:proofErr w:type="spellStart"/>
      <w:r w:rsidRPr="00C71165">
        <w:rPr>
          <w:sz w:val="8"/>
        </w:rPr>
        <w:t>Cloverhill</w:t>
      </w:r>
      <w:proofErr w:type="spellEnd"/>
      <w:r w:rsidRPr="00C71165">
        <w:rPr>
          <w:sz w:val="8"/>
        </w:rPr>
        <w:t xml:space="preserve"> workers were hired through a placement agency. However, Black American, E-Verified workers now earn $14 an hour, while the displaced Hispanics earned $10 an hour. </w:t>
      </w:r>
      <w:r w:rsidRPr="009903F3">
        <w:rPr>
          <w:rStyle w:val="Emphasis"/>
        </w:rPr>
        <w:t>Federal Reserve</w:t>
      </w:r>
      <w:r w:rsidRPr="005847E3">
        <w:rPr>
          <w:rStyle w:val="Emphasis"/>
        </w:rPr>
        <w:t xml:space="preserve"> Bank of Philadelphia President Patrick </w:t>
      </w:r>
      <w:r w:rsidRPr="00A16FB5">
        <w:rPr>
          <w:rStyle w:val="Emphasis"/>
          <w:highlight w:val="green"/>
        </w:rPr>
        <w:t>Harker</w:t>
      </w:r>
      <w:r w:rsidRPr="005847E3">
        <w:rPr>
          <w:rStyle w:val="Emphasis"/>
        </w:rPr>
        <w:t xml:space="preserve"> spoke to the Philadelphia Economic Association and </w:t>
      </w:r>
      <w:r w:rsidRPr="00A16FB5">
        <w:rPr>
          <w:rStyle w:val="Emphasis"/>
          <w:highlight w:val="green"/>
        </w:rPr>
        <w:t>linked</w:t>
      </w:r>
      <w:r w:rsidRPr="005847E3">
        <w:rPr>
          <w:rStyle w:val="Emphasis"/>
        </w:rPr>
        <w:t xml:space="preserve"> </w:t>
      </w:r>
      <w:r w:rsidRPr="00A16FB5">
        <w:rPr>
          <w:rStyle w:val="Emphasis"/>
          <w:highlight w:val="green"/>
        </w:rPr>
        <w:t>employment “tightness” to fewer immigrants</w:t>
      </w:r>
      <w:r w:rsidRPr="005847E3">
        <w:rPr>
          <w:rStyle w:val="Emphasis"/>
        </w:rPr>
        <w:t xml:space="preserve"> available for hire</w:t>
      </w:r>
      <w:r w:rsidRPr="00C71165">
        <w:rPr>
          <w:sz w:val="8"/>
        </w:rPr>
        <w:t>. Furthermore, the Clinton and Obama administrations readily acknowledged the basic supply and demand effect in labor economics. President Clinton: “</w:t>
      </w:r>
      <w:r w:rsidRPr="005847E3">
        <w:rPr>
          <w:rStyle w:val="Emphasis"/>
        </w:rPr>
        <w:t>To reduce inequality, you have to have tight labor markets</w:t>
      </w:r>
      <w:r w:rsidRPr="00C71165">
        <w:rPr>
          <w:sz w:val="8"/>
        </w:rPr>
        <w:t xml:space="preserve">.” And as </w:t>
      </w:r>
      <w:r w:rsidRPr="005847E3">
        <w:rPr>
          <w:rStyle w:val="StyleUnderline"/>
        </w:rPr>
        <w:t xml:space="preserve">President </w:t>
      </w:r>
      <w:r w:rsidRPr="00A16FB5">
        <w:rPr>
          <w:rStyle w:val="StyleUnderline"/>
          <w:highlight w:val="green"/>
        </w:rPr>
        <w:t>Obama wrote</w:t>
      </w:r>
      <w:r w:rsidRPr="005847E3">
        <w:rPr>
          <w:rStyle w:val="StyleUnderline"/>
        </w:rPr>
        <w:t xml:space="preserve"> </w:t>
      </w:r>
      <w:r w:rsidRPr="00C71165">
        <w:rPr>
          <w:sz w:val="8"/>
        </w:rPr>
        <w:t>in his 2014 autobiography, “The Audacity of Hope,” the “</w:t>
      </w:r>
      <w:r w:rsidRPr="00A16FB5">
        <w:rPr>
          <w:rStyle w:val="Emphasis"/>
          <w:highlight w:val="green"/>
        </w:rPr>
        <w:t>huge influx of</w:t>
      </w:r>
      <w:r w:rsidRPr="005847E3">
        <w:rPr>
          <w:rStyle w:val="Emphasis"/>
        </w:rPr>
        <w:t xml:space="preserve"> mostly low-skill </w:t>
      </w:r>
      <w:r w:rsidRPr="00A16FB5">
        <w:rPr>
          <w:rStyle w:val="Emphasis"/>
          <w:highlight w:val="green"/>
        </w:rPr>
        <w:t>workers</w:t>
      </w:r>
      <w:r w:rsidRPr="005847E3">
        <w:rPr>
          <w:rStyle w:val="Emphasis"/>
        </w:rPr>
        <w:t xml:space="preserve">… </w:t>
      </w:r>
      <w:r w:rsidRPr="00A16FB5">
        <w:rPr>
          <w:rStyle w:val="Emphasis"/>
          <w:highlight w:val="green"/>
        </w:rPr>
        <w:t>threatens to depress</w:t>
      </w:r>
      <w:r w:rsidRPr="005847E3">
        <w:rPr>
          <w:rStyle w:val="Emphasis"/>
        </w:rPr>
        <w:t xml:space="preserve"> further </w:t>
      </w:r>
      <w:r w:rsidRPr="00A16FB5">
        <w:rPr>
          <w:rStyle w:val="Emphasis"/>
          <w:highlight w:val="green"/>
        </w:rPr>
        <w:t>the wages of</w:t>
      </w:r>
      <w:r w:rsidRPr="005847E3">
        <w:rPr>
          <w:rStyle w:val="Emphasis"/>
        </w:rPr>
        <w:t xml:space="preserve"> blue-collar </w:t>
      </w:r>
      <w:r w:rsidRPr="00A16FB5">
        <w:rPr>
          <w:rStyle w:val="Emphasis"/>
          <w:highlight w:val="green"/>
        </w:rPr>
        <w:t>Americans</w:t>
      </w:r>
      <w:r w:rsidRPr="005847E3">
        <w:rPr>
          <w:rStyle w:val="Emphasis"/>
        </w:rPr>
        <w:t xml:space="preserve"> and put strains on an already </w:t>
      </w:r>
      <w:r w:rsidRPr="009903F3">
        <w:rPr>
          <w:rStyle w:val="Emphasis"/>
        </w:rPr>
        <w:t>overburdened</w:t>
      </w:r>
      <w:r w:rsidRPr="005847E3">
        <w:rPr>
          <w:rStyle w:val="Emphasis"/>
        </w:rPr>
        <w:t xml:space="preserve"> safety net</w:t>
      </w:r>
      <w:r w:rsidRPr="00C71165">
        <w:rPr>
          <w:sz w:val="8"/>
        </w:rPr>
        <w:t xml:space="preserve">.” </w:t>
      </w:r>
      <w:r w:rsidRPr="00C71165">
        <w:rPr>
          <w:rStyle w:val="StyleUnderline"/>
        </w:rPr>
        <w:t>Immigration creates more job competition for</w:t>
      </w:r>
      <w:r w:rsidRPr="00C71165">
        <w:rPr>
          <w:sz w:val="8"/>
        </w:rPr>
        <w:t xml:space="preserve"> less-skilled, less-educated </w:t>
      </w:r>
      <w:r w:rsidRPr="00C71165">
        <w:rPr>
          <w:rStyle w:val="StyleUnderline"/>
        </w:rPr>
        <w:t>Americans</w:t>
      </w:r>
      <w:r w:rsidRPr="00C71165">
        <w:rPr>
          <w:sz w:val="8"/>
        </w:rPr>
        <w:t xml:space="preserve"> than for the more fortunate or privileged, perhaps the clearest explanation why the elite are the loudest voices to support expansionist legislation.</w:t>
      </w:r>
    </w:p>
    <w:p w:rsidR="00C540AF" w:rsidRDefault="00C540AF" w:rsidP="00C540AF"/>
    <w:p w:rsidR="00C540AF" w:rsidRDefault="00C540AF" w:rsidP="00C540AF">
      <w:pPr>
        <w:pStyle w:val="Heading4"/>
      </w:pPr>
      <w:r>
        <w:t>Firms are responding to the tight labor market by raising wages to attract American workers---immigration slackens the market and depresses wages</w:t>
      </w:r>
    </w:p>
    <w:p w:rsidR="00C540AF" w:rsidRPr="00154629" w:rsidRDefault="00C540AF" w:rsidP="00C540AF">
      <w:pPr>
        <w:rPr>
          <w:sz w:val="12"/>
        </w:rPr>
      </w:pPr>
      <w:r w:rsidRPr="00154629">
        <w:rPr>
          <w:sz w:val="12"/>
        </w:rPr>
        <w:t xml:space="preserve">[Rachel </w:t>
      </w:r>
      <w:proofErr w:type="spellStart"/>
      <w:r w:rsidRPr="00154629">
        <w:rPr>
          <w:sz w:val="12"/>
        </w:rPr>
        <w:t>Dicarlo</w:t>
      </w:r>
      <w:proofErr w:type="spellEnd"/>
      <w:r w:rsidRPr="00154629">
        <w:rPr>
          <w:sz w:val="12"/>
        </w:rPr>
        <w:t xml:space="preserve"> </w:t>
      </w:r>
      <w:r w:rsidRPr="00C71165">
        <w:rPr>
          <w:rStyle w:val="Style13ptBold"/>
        </w:rPr>
        <w:t>Currie</w:t>
      </w:r>
      <w:r w:rsidRPr="00154629">
        <w:rPr>
          <w:sz w:val="12"/>
        </w:rPr>
        <w:t xml:space="preserve">, </w:t>
      </w:r>
      <w:r w:rsidRPr="00C71165">
        <w:rPr>
          <w:rStyle w:val="Style13ptBold"/>
        </w:rPr>
        <w:t>6-1</w:t>
      </w:r>
      <w:r w:rsidRPr="00154629">
        <w:rPr>
          <w:sz w:val="12"/>
        </w:rPr>
        <w:t xml:space="preserve">-2018, Rachel </w:t>
      </w:r>
      <w:proofErr w:type="spellStart"/>
      <w:r w:rsidRPr="00154629">
        <w:rPr>
          <w:sz w:val="12"/>
        </w:rPr>
        <w:t>DiCarlo</w:t>
      </w:r>
      <w:proofErr w:type="spellEnd"/>
      <w:r w:rsidRPr="00154629">
        <w:rPr>
          <w:sz w:val="12"/>
        </w:rPr>
        <w:t xml:space="preserve"> Currie has more than a decade of experience working at the intersection of communications and public policy., "The Benefits of a Tight Labor Market," No Publication, http://www.iwf.org/blog/2806651/The-Benefits-of-a-Tight-Labor-Market]//Rank</w:t>
      </w:r>
    </w:p>
    <w:p w:rsidR="00C540AF" w:rsidRDefault="00C540AF" w:rsidP="00C540AF">
      <w:pPr>
        <w:rPr>
          <w:rStyle w:val="Emphasis"/>
        </w:rPr>
      </w:pPr>
      <w:r w:rsidRPr="00C71165">
        <w:rPr>
          <w:sz w:val="8"/>
        </w:rPr>
        <w:t xml:space="preserve">The good news is that (1) </w:t>
      </w:r>
      <w:r w:rsidRPr="00C71165">
        <w:rPr>
          <w:rStyle w:val="StyleUnderline"/>
        </w:rPr>
        <w:t xml:space="preserve">average hourly </w:t>
      </w:r>
      <w:r w:rsidRPr="00A16FB5">
        <w:rPr>
          <w:rStyle w:val="StyleUnderline"/>
          <w:highlight w:val="green"/>
        </w:rPr>
        <w:t>earnings beat expectations</w:t>
      </w:r>
      <w:r w:rsidRPr="00C71165">
        <w:rPr>
          <w:rStyle w:val="StyleUnderline"/>
        </w:rPr>
        <w:t xml:space="preserve"> in May, </w:t>
      </w:r>
      <w:r w:rsidRPr="00A16FB5">
        <w:rPr>
          <w:rStyle w:val="StyleUnderline"/>
          <w:highlight w:val="green"/>
        </w:rPr>
        <w:t>and</w:t>
      </w:r>
      <w:r w:rsidRPr="00C71165">
        <w:rPr>
          <w:sz w:val="8"/>
        </w:rPr>
        <w:t xml:space="preserve"> (2) the available </w:t>
      </w:r>
      <w:r w:rsidRPr="00A16FB5">
        <w:rPr>
          <w:rStyle w:val="Emphasis"/>
          <w:highlight w:val="green"/>
        </w:rPr>
        <w:t>evidence suggests</w:t>
      </w:r>
      <w:r w:rsidRPr="00C71165">
        <w:rPr>
          <w:rStyle w:val="Emphasis"/>
        </w:rPr>
        <w:t xml:space="preserve"> that </w:t>
      </w:r>
      <w:r w:rsidRPr="00A16FB5">
        <w:rPr>
          <w:rStyle w:val="Emphasis"/>
          <w:highlight w:val="green"/>
        </w:rPr>
        <w:t>more</w:t>
      </w:r>
      <w:r w:rsidRPr="00C71165">
        <w:rPr>
          <w:rStyle w:val="Emphasis"/>
        </w:rPr>
        <w:t xml:space="preserve"> and more </w:t>
      </w:r>
      <w:r w:rsidRPr="00A16FB5">
        <w:rPr>
          <w:rStyle w:val="Emphasis"/>
          <w:highlight w:val="green"/>
        </w:rPr>
        <w:t>companies are raising</w:t>
      </w:r>
      <w:r w:rsidRPr="00C71165">
        <w:rPr>
          <w:rStyle w:val="Emphasis"/>
        </w:rPr>
        <w:t xml:space="preserve"> workers’ </w:t>
      </w:r>
      <w:r w:rsidRPr="00A16FB5">
        <w:rPr>
          <w:rStyle w:val="Emphasis"/>
          <w:highlight w:val="green"/>
        </w:rPr>
        <w:t>pay</w:t>
      </w:r>
      <w:r w:rsidRPr="00C71165">
        <w:rPr>
          <w:rStyle w:val="Emphasis"/>
        </w:rPr>
        <w:t xml:space="preserve"> and/or enhancing other forms of compensation.</w:t>
      </w:r>
      <w:r>
        <w:rPr>
          <w:rStyle w:val="Emphasis"/>
        </w:rPr>
        <w:t xml:space="preserve"> </w:t>
      </w:r>
      <w:r w:rsidRPr="00C71165">
        <w:rPr>
          <w:sz w:val="8"/>
        </w:rPr>
        <w:t>This week alone: The Federal Reserve’s Beige Book reported that, in late April and early May, “</w:t>
      </w:r>
      <w:r w:rsidRPr="00C71165">
        <w:rPr>
          <w:rStyle w:val="Emphasis"/>
        </w:rPr>
        <w:t xml:space="preserve">Many </w:t>
      </w:r>
      <w:r w:rsidRPr="00A16FB5">
        <w:rPr>
          <w:rStyle w:val="Emphasis"/>
          <w:highlight w:val="green"/>
        </w:rPr>
        <w:t>firms respond</w:t>
      </w:r>
      <w:r w:rsidRPr="00C71165">
        <w:rPr>
          <w:rStyle w:val="Emphasis"/>
        </w:rPr>
        <w:t xml:space="preserve">ed </w:t>
      </w:r>
      <w:r w:rsidRPr="00A16FB5">
        <w:rPr>
          <w:rStyle w:val="Emphasis"/>
          <w:highlight w:val="green"/>
        </w:rPr>
        <w:t>to</w:t>
      </w:r>
      <w:r w:rsidRPr="00C71165">
        <w:rPr>
          <w:rStyle w:val="Emphasis"/>
        </w:rPr>
        <w:t xml:space="preserve"> talent </w:t>
      </w:r>
      <w:r w:rsidRPr="00A16FB5">
        <w:rPr>
          <w:rStyle w:val="Emphasis"/>
          <w:highlight w:val="green"/>
        </w:rPr>
        <w:t>shortages by increasing wages</w:t>
      </w:r>
      <w:r w:rsidRPr="00C71165">
        <w:rPr>
          <w:sz w:val="8"/>
        </w:rPr>
        <w:t xml:space="preserve"> as well as the generosity of their compensation packages.” The National Federation of Independent Business published its May survey of member companies (small firms), which found that “</w:t>
      </w:r>
      <w:r w:rsidRPr="00C71165">
        <w:rPr>
          <w:rStyle w:val="Emphasis"/>
        </w:rPr>
        <w:t xml:space="preserve">reports of </w:t>
      </w:r>
      <w:r w:rsidRPr="00A16FB5">
        <w:rPr>
          <w:rStyle w:val="Emphasis"/>
          <w:highlight w:val="green"/>
        </w:rPr>
        <w:t>increases in</w:t>
      </w:r>
      <w:r w:rsidRPr="00C71165">
        <w:rPr>
          <w:rStyle w:val="Emphasis"/>
        </w:rPr>
        <w:t xml:space="preserve"> labor </w:t>
      </w:r>
      <w:r w:rsidRPr="00A16FB5">
        <w:rPr>
          <w:rStyle w:val="Emphasis"/>
          <w:highlight w:val="green"/>
        </w:rPr>
        <w:t>compensation reached</w:t>
      </w:r>
      <w:r w:rsidRPr="00C71165">
        <w:rPr>
          <w:rStyle w:val="Emphasis"/>
        </w:rPr>
        <w:t xml:space="preserve"> </w:t>
      </w:r>
      <w:r w:rsidRPr="00A16FB5">
        <w:rPr>
          <w:rStyle w:val="Emphasis"/>
          <w:highlight w:val="green"/>
        </w:rPr>
        <w:t>record levels</w:t>
      </w:r>
      <w:r w:rsidRPr="00C71165">
        <w:rPr>
          <w:sz w:val="8"/>
        </w:rPr>
        <w:t xml:space="preserve"> (35 percent) </w:t>
      </w:r>
      <w:r w:rsidRPr="00C71165">
        <w:rPr>
          <w:rStyle w:val="Emphasis"/>
        </w:rPr>
        <w:t>as owners try to attract needed employees and retain those already on board</w:t>
      </w:r>
      <w:r w:rsidRPr="00C71165">
        <w:rPr>
          <w:sz w:val="8"/>
        </w:rPr>
        <w:t xml:space="preserve">.” HR Dive reported that 46 percent of the </w:t>
      </w:r>
      <w:r w:rsidRPr="00C71165">
        <w:rPr>
          <w:rStyle w:val="Emphasis"/>
        </w:rPr>
        <w:t>employers</w:t>
      </w:r>
      <w:r w:rsidRPr="00C71165">
        <w:rPr>
          <w:sz w:val="8"/>
        </w:rPr>
        <w:t xml:space="preserve"> in a Snag survey “</w:t>
      </w:r>
      <w:r w:rsidRPr="00C71165">
        <w:rPr>
          <w:rStyle w:val="Emphasis"/>
        </w:rPr>
        <w:t xml:space="preserve">are raising wages </w:t>
      </w:r>
      <w:r w:rsidRPr="00A16FB5">
        <w:rPr>
          <w:rStyle w:val="Emphasis"/>
          <w:highlight w:val="green"/>
        </w:rPr>
        <w:t>to compete for talent</w:t>
      </w:r>
      <w:r w:rsidRPr="00C71165">
        <w:rPr>
          <w:rStyle w:val="Emphasis"/>
        </w:rPr>
        <w:t>.</w:t>
      </w:r>
      <w:r w:rsidRPr="00C71165">
        <w:rPr>
          <w:sz w:val="8"/>
        </w:rPr>
        <w:t>” More broadly, “</w:t>
      </w:r>
      <w:r w:rsidRPr="00C71165">
        <w:rPr>
          <w:rStyle w:val="Emphasis"/>
        </w:rPr>
        <w:t>Employers are offering more full-time jobs and healthcare and paid time off (PTO) benefits to attract talent, the survey shows</w:t>
      </w:r>
      <w:r w:rsidRPr="00C71165">
        <w:rPr>
          <w:sz w:val="8"/>
        </w:rPr>
        <w:t xml:space="preserve">.”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w:t>
      </w:r>
      <w:proofErr w:type="spellStart"/>
      <w:r w:rsidRPr="00C71165">
        <w:rPr>
          <w:sz w:val="8"/>
        </w:rPr>
        <w:t>Krikorian</w:t>
      </w:r>
      <w:proofErr w:type="spellEnd"/>
      <w:r w:rsidRPr="00C71165">
        <w:rPr>
          <w:sz w:val="8"/>
        </w:rPr>
        <w:t xml:space="preserve"> of the Center for Immigration Studies provides additional examples of labor-market tightening, such as the news that BNSF Railway is offering “signing bonuses [of] up to $25,000 for hourly workers, including electricians, boilermakers and pipefitters,” and the news that, according to Associated General Contractors of America CEO Stephen </w:t>
      </w:r>
      <w:proofErr w:type="spellStart"/>
      <w:r w:rsidRPr="00C71165">
        <w:rPr>
          <w:sz w:val="8"/>
        </w:rPr>
        <w:t>Sandherr</w:t>
      </w:r>
      <w:proofErr w:type="spellEnd"/>
      <w:r w:rsidRPr="00C71165">
        <w:rPr>
          <w:sz w:val="8"/>
        </w:rPr>
        <w:t xml:space="preserve">, “Many firms are boosting pay and taking other steps to compete for a relatively small pool of available, qualified workers to hire.” </w:t>
      </w:r>
      <w:proofErr w:type="spellStart"/>
      <w:r w:rsidRPr="00C71165">
        <w:rPr>
          <w:sz w:val="8"/>
        </w:rPr>
        <w:t>Krikorian</w:t>
      </w:r>
      <w:proofErr w:type="spellEnd"/>
      <w:r w:rsidRPr="00C71165">
        <w:rPr>
          <w:sz w:val="8"/>
        </w:rPr>
        <w:t xml:space="preserve"> also explains the larger significance of a tight labor market: “A tight labor market means that our fellow citizens who are the least attractive to employers — and on whose support we collectively spend billions — suddenly become a lot more attractive. In other words, a tight labor market is the best social policy. America wins when employers have to exert themselves to recruit and retain workers. The result is higher wages for less-skilled workers and more people drawn into the productive world of work.” Beyond encouraging short-term wage and compensation increases, </w:t>
      </w:r>
      <w:r w:rsidRPr="00A16FB5">
        <w:rPr>
          <w:rStyle w:val="StyleUnderline"/>
          <w:highlight w:val="green"/>
        </w:rPr>
        <w:t>a tight</w:t>
      </w:r>
      <w:r w:rsidRPr="00C71165">
        <w:rPr>
          <w:rStyle w:val="StyleUnderline"/>
        </w:rPr>
        <w:t xml:space="preserve"> labor </w:t>
      </w:r>
      <w:r w:rsidRPr="00A16FB5">
        <w:rPr>
          <w:rStyle w:val="StyleUnderline"/>
          <w:highlight w:val="green"/>
        </w:rPr>
        <w:t>market</w:t>
      </w:r>
      <w:r w:rsidRPr="00C71165">
        <w:rPr>
          <w:rStyle w:val="StyleUnderline"/>
        </w:rPr>
        <w:t xml:space="preserve"> also </w:t>
      </w:r>
      <w:r w:rsidRPr="00A16FB5">
        <w:rPr>
          <w:rStyle w:val="StyleUnderline"/>
          <w:highlight w:val="green"/>
        </w:rPr>
        <w:t xml:space="preserve">encourages </w:t>
      </w:r>
      <w:r w:rsidRPr="009903F3">
        <w:rPr>
          <w:rStyle w:val="StyleUnderline"/>
        </w:rPr>
        <w:t xml:space="preserve">long-term </w:t>
      </w:r>
      <w:r w:rsidRPr="00A16FB5">
        <w:rPr>
          <w:rStyle w:val="StyleUnderline"/>
          <w:highlight w:val="green"/>
        </w:rPr>
        <w:t>investments in</w:t>
      </w:r>
      <w:r w:rsidRPr="00C71165">
        <w:rPr>
          <w:rStyle w:val="StyleUnderline"/>
        </w:rPr>
        <w:t xml:space="preserve"> worker </w:t>
      </w:r>
      <w:r w:rsidRPr="00A16FB5">
        <w:rPr>
          <w:rStyle w:val="StyleUnderline"/>
          <w:highlight w:val="green"/>
        </w:rPr>
        <w:t>training</w:t>
      </w:r>
      <w:r w:rsidRPr="00C71165">
        <w:rPr>
          <w:sz w:val="8"/>
        </w:rPr>
        <w:t xml:space="preserve">. Back on March 8, for example, the Atlanta-based Home Depot Foundation announced that it was making “a $50 million commitment to train 20,000 tradespeople over the next 10 years in order to fill the growing skilled labor gap.” Needless to say, </w:t>
      </w:r>
      <w:r w:rsidRPr="00C71165">
        <w:rPr>
          <w:rStyle w:val="Emphasis"/>
        </w:rPr>
        <w:t xml:space="preserve">all of </w:t>
      </w:r>
      <w:r w:rsidRPr="00A16FB5">
        <w:rPr>
          <w:rStyle w:val="Emphasis"/>
          <w:highlight w:val="green"/>
        </w:rPr>
        <w:t>this has crucial implications for</w:t>
      </w:r>
      <w:r w:rsidRPr="00C71165">
        <w:rPr>
          <w:rStyle w:val="Emphasis"/>
        </w:rPr>
        <w:t xml:space="preserve"> America’s </w:t>
      </w:r>
      <w:r w:rsidRPr="00A16FB5">
        <w:rPr>
          <w:rStyle w:val="Emphasis"/>
          <w:highlight w:val="green"/>
        </w:rPr>
        <w:t>immigration policy</w:t>
      </w:r>
      <w:r w:rsidRPr="00C71165">
        <w:rPr>
          <w:sz w:val="8"/>
        </w:rPr>
        <w:t xml:space="preserve">. After ticking off a list of recent stories highlighting the benefits of our tightening labor market, </w:t>
      </w:r>
      <w:proofErr w:type="spellStart"/>
      <w:r w:rsidRPr="00C71165">
        <w:rPr>
          <w:sz w:val="8"/>
        </w:rPr>
        <w:t>Krikorian</w:t>
      </w:r>
      <w:proofErr w:type="spellEnd"/>
      <w:r w:rsidRPr="00C71165">
        <w:rPr>
          <w:sz w:val="8"/>
        </w:rPr>
        <w:t xml:space="preserve"> asks, “</w:t>
      </w:r>
      <w:r w:rsidRPr="00A16FB5">
        <w:rPr>
          <w:rStyle w:val="StyleUnderline"/>
          <w:highlight w:val="green"/>
        </w:rPr>
        <w:t>Does anyone think this would be happening if</w:t>
      </w:r>
      <w:r w:rsidRPr="00C71165">
        <w:rPr>
          <w:rStyle w:val="StyleUnderline"/>
        </w:rPr>
        <w:t xml:space="preserve"> the </w:t>
      </w:r>
      <w:r w:rsidRPr="00A16FB5">
        <w:rPr>
          <w:rStyle w:val="StyleUnderline"/>
          <w:highlight w:val="green"/>
        </w:rPr>
        <w:t>Schumer</w:t>
      </w:r>
      <w:r w:rsidRPr="00C71165">
        <w:rPr>
          <w:rStyle w:val="StyleUnderline"/>
        </w:rPr>
        <w:t xml:space="preserve">-Rubio Gang of Eight bill had passed, with its </w:t>
      </w:r>
      <w:r w:rsidRPr="00A16FB5">
        <w:rPr>
          <w:rStyle w:val="StyleUnderline"/>
          <w:highlight w:val="green"/>
        </w:rPr>
        <w:t>doubl</w:t>
      </w:r>
      <w:r w:rsidRPr="00C71165">
        <w:rPr>
          <w:rStyle w:val="StyleUnderline"/>
        </w:rPr>
        <w:t xml:space="preserve">ing of </w:t>
      </w:r>
      <w:r w:rsidRPr="00A16FB5">
        <w:rPr>
          <w:rStyle w:val="StyleUnderline"/>
          <w:highlight w:val="green"/>
        </w:rPr>
        <w:t>green cards and</w:t>
      </w:r>
      <w:r w:rsidRPr="00C71165">
        <w:rPr>
          <w:rStyle w:val="StyleUnderline"/>
        </w:rPr>
        <w:t xml:space="preserve"> guest-worker </w:t>
      </w:r>
      <w:r w:rsidRPr="00A16FB5">
        <w:rPr>
          <w:rStyle w:val="StyleUnderline"/>
          <w:highlight w:val="green"/>
        </w:rPr>
        <w:t>visas</w:t>
      </w:r>
      <w:r w:rsidRPr="00C71165">
        <w:rPr>
          <w:rStyle w:val="StyleUnderline"/>
        </w:rPr>
        <w:t>?”</w:t>
      </w:r>
      <w:r w:rsidRPr="00C71165">
        <w:rPr>
          <w:sz w:val="8"/>
        </w:rPr>
        <w:t xml:space="preserve"> </w:t>
      </w:r>
      <w:r w:rsidRPr="00C71165">
        <w:rPr>
          <w:rStyle w:val="Emphasis"/>
        </w:rPr>
        <w:t xml:space="preserve">It’s a question every member of </w:t>
      </w:r>
      <w:r w:rsidRPr="00A16FB5">
        <w:rPr>
          <w:rStyle w:val="Emphasis"/>
          <w:highlight w:val="green"/>
        </w:rPr>
        <w:t>Congress should ponder before supporting</w:t>
      </w:r>
      <w:r w:rsidRPr="00C71165">
        <w:rPr>
          <w:rStyle w:val="Emphasis"/>
        </w:rPr>
        <w:t xml:space="preserve"> massively </w:t>
      </w:r>
      <w:r w:rsidRPr="00A16FB5">
        <w:rPr>
          <w:rStyle w:val="Emphasis"/>
          <w:highlight w:val="green"/>
        </w:rPr>
        <w:t>higher levels of immigration.</w:t>
      </w:r>
    </w:p>
    <w:p w:rsidR="00C540AF" w:rsidRDefault="00C540AF" w:rsidP="00C540AF">
      <w:pPr>
        <w:rPr>
          <w:rStyle w:val="Emphasis"/>
        </w:rPr>
      </w:pPr>
    </w:p>
    <w:p w:rsidR="00C540AF" w:rsidRPr="00F719D3" w:rsidRDefault="00C540AF" w:rsidP="00C540AF">
      <w:pPr>
        <w:pStyle w:val="Heading4"/>
        <w:rPr>
          <w:rStyle w:val="Emphasis"/>
          <w:b/>
          <w:iCs/>
          <w:sz w:val="26"/>
          <w:u w:val="none"/>
        </w:rPr>
      </w:pPr>
      <w:r>
        <w:rPr>
          <w:rStyle w:val="Emphasis"/>
          <w:b/>
          <w:iCs/>
          <w:sz w:val="26"/>
          <w:u w:val="none"/>
        </w:rPr>
        <w:t>Decades of economic data prove immigration crushes wages---the current tight labor market is raising wages</w:t>
      </w:r>
    </w:p>
    <w:p w:rsidR="00C540AF" w:rsidRPr="00154629" w:rsidRDefault="00C540AF" w:rsidP="00C540AF">
      <w:pPr>
        <w:rPr>
          <w:sz w:val="12"/>
        </w:rPr>
      </w:pPr>
      <w:r w:rsidRPr="00154629">
        <w:rPr>
          <w:sz w:val="12"/>
        </w:rPr>
        <w:t xml:space="preserve">[Paul </w:t>
      </w:r>
      <w:proofErr w:type="spellStart"/>
      <w:r w:rsidRPr="00F719D3">
        <w:rPr>
          <w:rStyle w:val="Style13ptBold"/>
        </w:rPr>
        <w:t>Ebeling</w:t>
      </w:r>
      <w:proofErr w:type="spellEnd"/>
      <w:r w:rsidRPr="00154629">
        <w:rPr>
          <w:sz w:val="12"/>
        </w:rPr>
        <w:t xml:space="preserve">, </w:t>
      </w:r>
      <w:r w:rsidRPr="00F719D3">
        <w:rPr>
          <w:rStyle w:val="Style13ptBold"/>
        </w:rPr>
        <w:t>7-1</w:t>
      </w:r>
      <w:r w:rsidRPr="00154629">
        <w:rPr>
          <w:sz w:val="12"/>
        </w:rPr>
        <w:t>-2018, Tech and Market Analyst, "Illegal Immigration Crushes American's Wages," Live Trading News, https://www.livetradingnews.com/illegal-immigration-crushes-americans-wages-95555.html]//Rank</w:t>
      </w:r>
    </w:p>
    <w:p w:rsidR="00C540AF" w:rsidRDefault="00C540AF" w:rsidP="00C540AF">
      <w:pPr>
        <w:rPr>
          <w:sz w:val="8"/>
        </w:rPr>
      </w:pPr>
      <w:r w:rsidRPr="00F719D3">
        <w:rPr>
          <w:sz w:val="8"/>
        </w:rPr>
        <w:t xml:space="preserve">Illegal </w:t>
      </w:r>
      <w:r w:rsidRPr="00A16FB5">
        <w:rPr>
          <w:rStyle w:val="Emphasis"/>
          <w:highlight w:val="green"/>
        </w:rPr>
        <w:t>Immigration Crushes</w:t>
      </w:r>
      <w:r w:rsidRPr="00661DB0">
        <w:rPr>
          <w:rStyle w:val="Emphasis"/>
        </w:rPr>
        <w:t xml:space="preserve"> American’s </w:t>
      </w:r>
      <w:r w:rsidRPr="00A16FB5">
        <w:rPr>
          <w:rStyle w:val="Emphasis"/>
          <w:highlight w:val="green"/>
        </w:rPr>
        <w:t>Wages</w:t>
      </w:r>
      <w:r w:rsidRPr="00F719D3">
        <w:rPr>
          <w:sz w:val="8"/>
        </w:rPr>
        <w:t xml:space="preserve"> In the latest Harvard/Harris Poll, about 48% of Americans say increased illegal immigration to the US reduces wages for workers, agreeing with </w:t>
      </w:r>
      <w:r w:rsidRPr="00A16FB5">
        <w:rPr>
          <w:rStyle w:val="Emphasis"/>
          <w:highlight w:val="green"/>
        </w:rPr>
        <w:t>decades of data</w:t>
      </w:r>
      <w:r w:rsidRPr="00F719D3">
        <w:rPr>
          <w:sz w:val="8"/>
        </w:rPr>
        <w:t xml:space="preserve"> that </w:t>
      </w:r>
      <w:r w:rsidRPr="00A16FB5">
        <w:rPr>
          <w:rStyle w:val="Emphasis"/>
          <w:highlight w:val="green"/>
        </w:rPr>
        <w:t>indicates</w:t>
      </w:r>
      <w:r w:rsidRPr="00661DB0">
        <w:rPr>
          <w:rStyle w:val="Emphasis"/>
        </w:rPr>
        <w:t xml:space="preserve"> mass </w:t>
      </w:r>
      <w:r w:rsidRPr="00A16FB5">
        <w:rPr>
          <w:rStyle w:val="Emphasis"/>
          <w:highlight w:val="green"/>
        </w:rPr>
        <w:t>immigration’s</w:t>
      </w:r>
      <w:r w:rsidRPr="00661DB0">
        <w:rPr>
          <w:rStyle w:val="Emphasis"/>
        </w:rPr>
        <w:t xml:space="preserve"> crushing </w:t>
      </w:r>
      <w:r w:rsidRPr="00A16FB5">
        <w:rPr>
          <w:rStyle w:val="Emphasis"/>
          <w:highlight w:val="green"/>
        </w:rPr>
        <w:t>impact on</w:t>
      </w:r>
      <w:r w:rsidRPr="00661DB0">
        <w:rPr>
          <w:rStyle w:val="Emphasis"/>
        </w:rPr>
        <w:t xml:space="preserve"> Americans’ </w:t>
      </w:r>
      <w:r w:rsidRPr="00A16FB5">
        <w:rPr>
          <w:rStyle w:val="Emphasis"/>
          <w:highlight w:val="green"/>
        </w:rPr>
        <w:t>wages</w:t>
      </w:r>
      <w:r w:rsidRPr="00661DB0">
        <w:rPr>
          <w:rStyle w:val="Emphasis"/>
        </w:rPr>
        <w:t>.</w:t>
      </w:r>
      <w:r>
        <w:rPr>
          <w:rStyle w:val="Emphasis"/>
        </w:rPr>
        <w:t xml:space="preserve"> </w:t>
      </w:r>
      <w:r w:rsidRPr="00661DB0">
        <w:rPr>
          <w:rStyle w:val="StyleUnderline"/>
        </w:rPr>
        <w:t>Just 10% of Americans say illegal immigration increases</w:t>
      </w:r>
      <w:r w:rsidRPr="00F719D3">
        <w:rPr>
          <w:sz w:val="8"/>
        </w:rPr>
        <w:t xml:space="preserve"> US </w:t>
      </w:r>
      <w:r w:rsidRPr="00661DB0">
        <w:rPr>
          <w:rStyle w:val="StyleUnderline"/>
        </w:rPr>
        <w:t>wages</w:t>
      </w:r>
      <w:r w:rsidRPr="00F719D3">
        <w:rPr>
          <w:sz w:val="8"/>
        </w:rPr>
        <w:t xml:space="preserve"> while 42% say illegal immigration does not impact wages. </w:t>
      </w:r>
      <w:r w:rsidRPr="00661DB0">
        <w:rPr>
          <w:rStyle w:val="StyleUnderline"/>
        </w:rPr>
        <w:t xml:space="preserve">About 73% of </w:t>
      </w:r>
      <w:r w:rsidRPr="009903F3">
        <w:rPr>
          <w:rStyle w:val="StyleUnderline"/>
        </w:rPr>
        <w:t>supporters</w:t>
      </w:r>
      <w:r w:rsidRPr="00661DB0">
        <w:rPr>
          <w:rStyle w:val="StyleUnderline"/>
        </w:rPr>
        <w:t xml:space="preserve"> of</w:t>
      </w:r>
      <w:r w:rsidRPr="00F719D3">
        <w:rPr>
          <w:sz w:val="8"/>
        </w:rPr>
        <w:t xml:space="preserve"> President </w:t>
      </w:r>
      <w:r w:rsidRPr="00661DB0">
        <w:rPr>
          <w:rStyle w:val="StyleUnderline"/>
        </w:rPr>
        <w:t>Trump</w:t>
      </w:r>
      <w:r w:rsidRPr="00F719D3">
        <w:rPr>
          <w:sz w:val="8"/>
        </w:rPr>
        <w:t xml:space="preserve">’s </w:t>
      </w:r>
      <w:r w:rsidRPr="00661DB0">
        <w:rPr>
          <w:rStyle w:val="StyleUnderline"/>
        </w:rPr>
        <w:t>say illegal immigration reduces wages</w:t>
      </w:r>
      <w:r w:rsidRPr="00F719D3">
        <w:rPr>
          <w:sz w:val="8"/>
        </w:rPr>
        <w:t xml:space="preserve"> for Americans. Another </w:t>
      </w:r>
      <w:r w:rsidRPr="00661DB0">
        <w:rPr>
          <w:rStyle w:val="StyleUnderline"/>
        </w:rPr>
        <w:t>nearly 60% of Americans living in rural regions of the country say</w:t>
      </w:r>
      <w:r w:rsidRPr="00F719D3">
        <w:rPr>
          <w:sz w:val="8"/>
        </w:rPr>
        <w:t xml:space="preserve"> illegal </w:t>
      </w:r>
      <w:r w:rsidRPr="00661DB0">
        <w:rPr>
          <w:rStyle w:val="StyleUnderline"/>
        </w:rPr>
        <w:t>immigration reduces US wages.</w:t>
      </w:r>
      <w:r>
        <w:rPr>
          <w:rStyle w:val="StyleUnderline"/>
        </w:rPr>
        <w:t xml:space="preserve"> </w:t>
      </w:r>
      <w:r w:rsidRPr="00F719D3">
        <w:rPr>
          <w:sz w:val="8"/>
        </w:rPr>
        <w:t xml:space="preserve">As reported, a whistleblower in the California construction industry says American workers were once offered a starting wage of about $45 an hour in the late 1980’s. Now, fast-forward to Y 2018, nearly 20 years into when illegal aliens began flooding the industry — wages have fallen by more than 50%, standing at just $11/hour. </w:t>
      </w:r>
      <w:r w:rsidRPr="00A16FB5">
        <w:rPr>
          <w:rStyle w:val="Emphasis"/>
          <w:highlight w:val="green"/>
        </w:rPr>
        <w:t>With</w:t>
      </w:r>
      <w:r w:rsidRPr="00F719D3">
        <w:rPr>
          <w:sz w:val="8"/>
        </w:rPr>
        <w:t xml:space="preserve"> President Trump’s </w:t>
      </w:r>
      <w:r w:rsidRPr="00A16FB5">
        <w:rPr>
          <w:rStyle w:val="Emphasis"/>
          <w:highlight w:val="green"/>
        </w:rPr>
        <w:t>tightened</w:t>
      </w:r>
      <w:r w:rsidRPr="00661DB0">
        <w:rPr>
          <w:rStyle w:val="Emphasis"/>
        </w:rPr>
        <w:t xml:space="preserve"> labor </w:t>
      </w:r>
      <w:r w:rsidRPr="00A16FB5">
        <w:rPr>
          <w:rStyle w:val="Emphasis"/>
          <w:highlight w:val="green"/>
        </w:rPr>
        <w:t>market, there has been history-making wage growth</w:t>
      </w:r>
      <w:r w:rsidRPr="00661DB0">
        <w:rPr>
          <w:rStyle w:val="Emphasis"/>
        </w:rPr>
        <w:t xml:space="preserve"> for American workers</w:t>
      </w:r>
      <w:r w:rsidRPr="00F719D3">
        <w:rPr>
          <w:sz w:val="8"/>
        </w:rPr>
        <w:t xml:space="preserve"> </w:t>
      </w:r>
      <w:r w:rsidRPr="00661DB0">
        <w:rPr>
          <w:rStyle w:val="StyleUnderline"/>
        </w:rPr>
        <w:t>in the construction industry, the garment industry, for workers employed at small businesses, Black Americans, and restaurant workers</w:t>
      </w:r>
      <w:r w:rsidRPr="00F719D3">
        <w:rPr>
          <w:sz w:val="8"/>
        </w:rPr>
        <w:t xml:space="preserve">. </w:t>
      </w:r>
      <w:r w:rsidRPr="00661DB0">
        <w:rPr>
          <w:rStyle w:val="StyleUnderline"/>
        </w:rPr>
        <w:t>The tight labor market has also secured higher wages for overtime workers and high-paying, coveted white collar jobs</w:t>
      </w:r>
      <w:r w:rsidRPr="00F719D3">
        <w:rPr>
          <w:sz w:val="8"/>
        </w:rPr>
        <w:t xml:space="preserve"> for American teenagers. Most recently, it was reported how the construction industry has had to recruit women to take jobs at higher wages rather than hiring illegal aliens. A Chick-Fil-A in California even raised wages to $18 an hour to retain workers. </w:t>
      </w:r>
      <w:r w:rsidRPr="00A16FB5">
        <w:rPr>
          <w:rStyle w:val="StyleUnderline"/>
          <w:highlight w:val="green"/>
        </w:rPr>
        <w:t>Labor data does</w:t>
      </w:r>
      <w:r w:rsidRPr="00661DB0">
        <w:rPr>
          <w:rStyle w:val="StyleUnderline"/>
        </w:rPr>
        <w:t xml:space="preserve"> </w:t>
      </w:r>
      <w:r w:rsidRPr="00A16FB5">
        <w:rPr>
          <w:rStyle w:val="StyleUnderline"/>
          <w:highlight w:val="green"/>
        </w:rPr>
        <w:t>not accurately explain the wage growth in</w:t>
      </w:r>
      <w:r w:rsidRPr="00661DB0">
        <w:rPr>
          <w:rStyle w:val="StyleUnderline"/>
        </w:rPr>
        <w:t xml:space="preserve"> pockets of</w:t>
      </w:r>
      <w:r w:rsidRPr="00F719D3">
        <w:rPr>
          <w:sz w:val="8"/>
        </w:rPr>
        <w:t xml:space="preserve"> blue-</w:t>
      </w:r>
      <w:r w:rsidRPr="00661DB0">
        <w:rPr>
          <w:rStyle w:val="StyleUnderline"/>
        </w:rPr>
        <w:t xml:space="preserve">collar </w:t>
      </w:r>
      <w:r w:rsidRPr="00A16FB5">
        <w:rPr>
          <w:rStyle w:val="StyleUnderline"/>
          <w:highlight w:val="green"/>
        </w:rPr>
        <w:t>industries</w:t>
      </w:r>
      <w:r w:rsidRPr="00661DB0">
        <w:rPr>
          <w:rStyle w:val="StyleUnderline"/>
        </w:rPr>
        <w:t xml:space="preserve"> that Americans </w:t>
      </w:r>
      <w:r w:rsidRPr="00A16FB5">
        <w:rPr>
          <w:rStyle w:val="StyleUnderline"/>
          <w:highlight w:val="green"/>
        </w:rPr>
        <w:t>across the US</w:t>
      </w:r>
      <w:r w:rsidRPr="00661DB0">
        <w:rPr>
          <w:rStyle w:val="StyleUnderline"/>
        </w:rPr>
        <w:t xml:space="preserve"> have experienced </w:t>
      </w:r>
      <w:r w:rsidRPr="00A16FB5">
        <w:rPr>
          <w:rStyle w:val="Emphasis"/>
          <w:highlight w:val="green"/>
        </w:rPr>
        <w:t>due to</w:t>
      </w:r>
      <w:r w:rsidRPr="00F719D3">
        <w:rPr>
          <w:sz w:val="8"/>
        </w:rPr>
        <w:t xml:space="preserve"> The Trump Administration’s </w:t>
      </w:r>
      <w:r w:rsidRPr="00A16FB5">
        <w:rPr>
          <w:rStyle w:val="Emphasis"/>
          <w:highlight w:val="green"/>
        </w:rPr>
        <w:t>stricter immigration enforcement</w:t>
      </w:r>
      <w:r w:rsidRPr="00F719D3">
        <w:rPr>
          <w:sz w:val="8"/>
        </w:rPr>
        <w:t xml:space="preserve">. </w:t>
      </w:r>
      <w:r w:rsidRPr="00661DB0">
        <w:rPr>
          <w:rStyle w:val="Emphasis"/>
        </w:rPr>
        <w:t>This is largely due to the fact that labor data does not break down wage growth by occupation and industry</w:t>
      </w:r>
      <w:r w:rsidRPr="00F719D3">
        <w:rPr>
          <w:sz w:val="8"/>
        </w:rPr>
        <w:t>.</w:t>
      </w:r>
    </w:p>
    <w:p w:rsidR="00634608" w:rsidRDefault="00634608" w:rsidP="00634608">
      <w:pPr>
        <w:pStyle w:val="Heading3"/>
      </w:pPr>
      <w:r>
        <w:t>----</w:t>
      </w:r>
      <w:r w:rsidRPr="00634608">
        <w:t xml:space="preserve"> </w:t>
      </w:r>
      <w:r>
        <w:t>AT: Labor Shortage</w:t>
      </w:r>
    </w:p>
    <w:p w:rsidR="00634608" w:rsidRPr="00A707A7" w:rsidRDefault="00634608" w:rsidP="00634608">
      <w:pPr>
        <w:pStyle w:val="Heading4"/>
      </w:pPr>
      <w:r>
        <w:t>There’s no labor shortage---recent economic data shows increases in the labor force and that wage growth will accelerate later this year---the AFF’s data doesn’t account for recent adjustments in job growth statistics</w:t>
      </w:r>
    </w:p>
    <w:p w:rsidR="00634608" w:rsidRPr="00D26423" w:rsidRDefault="00634608" w:rsidP="00634608">
      <w:pPr>
        <w:rPr>
          <w:sz w:val="12"/>
        </w:rPr>
      </w:pPr>
      <w:r w:rsidRPr="00D26423">
        <w:rPr>
          <w:sz w:val="12"/>
        </w:rPr>
        <w:t xml:space="preserve">[Lucia </w:t>
      </w:r>
      <w:proofErr w:type="spellStart"/>
      <w:r w:rsidRPr="00A707A7">
        <w:rPr>
          <w:rStyle w:val="Style13ptBold"/>
        </w:rPr>
        <w:t>Mutikani</w:t>
      </w:r>
      <w:proofErr w:type="spellEnd"/>
      <w:r w:rsidRPr="00D26423">
        <w:rPr>
          <w:sz w:val="12"/>
        </w:rPr>
        <w:t xml:space="preserve">, </w:t>
      </w:r>
      <w:r w:rsidRPr="00A707A7">
        <w:rPr>
          <w:rStyle w:val="Style13ptBold"/>
        </w:rPr>
        <w:t>7-7</w:t>
      </w:r>
      <w:r w:rsidRPr="00D26423">
        <w:rPr>
          <w:sz w:val="12"/>
        </w:rPr>
        <w:t>-2018, Lucia is a market and economics reporter for Reuters "U.S. job growth underscores economy's strength, tariffs a threat," U.S., https://www.reuters.com/article/us-usa-economy/us-job-growth-seen-strong-in-june-wages-picking-up-idUSKBN1JW0EI]//Rank</w:t>
      </w:r>
    </w:p>
    <w:p w:rsidR="00634608" w:rsidRDefault="00634608" w:rsidP="00634608">
      <w:pPr>
        <w:rPr>
          <w:sz w:val="8"/>
        </w:rPr>
      </w:pPr>
      <w:r w:rsidRPr="00A707A7">
        <w:rPr>
          <w:sz w:val="8"/>
        </w:rPr>
        <w:t xml:space="preserve">WASHINGTON (Reuters) - </w:t>
      </w:r>
      <w:r w:rsidRPr="00A16FB5">
        <w:rPr>
          <w:rStyle w:val="Emphasis"/>
          <w:highlight w:val="green"/>
        </w:rPr>
        <w:t>The</w:t>
      </w:r>
      <w:r w:rsidRPr="00A707A7">
        <w:rPr>
          <w:rStyle w:val="Emphasis"/>
        </w:rPr>
        <w:t xml:space="preserve"> U.S. </w:t>
      </w:r>
      <w:r w:rsidRPr="00A16FB5">
        <w:rPr>
          <w:rStyle w:val="Emphasis"/>
          <w:highlight w:val="green"/>
        </w:rPr>
        <w:t>economy created more jobs than expected in June</w:t>
      </w:r>
      <w:r w:rsidRPr="00A707A7">
        <w:rPr>
          <w:sz w:val="8"/>
        </w:rPr>
        <w:t xml:space="preserve">, but steady wage gains pointed to moderate inflation pressures that should keep the Federal Reserve on a path of gradual interest rate increases this year. Nonfarm </w:t>
      </w:r>
      <w:r w:rsidRPr="00A16FB5">
        <w:rPr>
          <w:rStyle w:val="StyleUnderline"/>
          <w:highlight w:val="green"/>
        </w:rPr>
        <w:t>payrolls rose by 213,000</w:t>
      </w:r>
      <w:r w:rsidRPr="00A707A7">
        <w:rPr>
          <w:rStyle w:val="StyleUnderline"/>
        </w:rPr>
        <w:t xml:space="preserve"> jobs last month</w:t>
      </w:r>
      <w:r w:rsidRPr="00A707A7">
        <w:rPr>
          <w:sz w:val="8"/>
        </w:rPr>
        <w:t xml:space="preserve"> as manufacturers stepped up hiring, the Labor Department said on Friday. </w:t>
      </w:r>
      <w:r w:rsidRPr="00A16FB5">
        <w:rPr>
          <w:rStyle w:val="StyleUnderline"/>
          <w:highlight w:val="green"/>
        </w:rPr>
        <w:t>The economy</w:t>
      </w:r>
      <w:r w:rsidRPr="00A707A7">
        <w:rPr>
          <w:rStyle w:val="StyleUnderline"/>
        </w:rPr>
        <w:t xml:space="preserve"> </w:t>
      </w:r>
      <w:r w:rsidRPr="00A16FB5">
        <w:rPr>
          <w:rStyle w:val="StyleUnderline"/>
          <w:highlight w:val="green"/>
        </w:rPr>
        <w:t>added 37,000 more jobs in April and May than previously reported</w:t>
      </w:r>
      <w:r w:rsidRPr="00A16FB5">
        <w:rPr>
          <w:sz w:val="8"/>
          <w:highlight w:val="green"/>
        </w:rPr>
        <w:t xml:space="preserve">. </w:t>
      </w:r>
      <w:r w:rsidRPr="00A16FB5">
        <w:rPr>
          <w:rStyle w:val="StyleUnderline"/>
          <w:highlight w:val="green"/>
        </w:rPr>
        <w:t>It needs</w:t>
      </w:r>
      <w:r w:rsidRPr="00A707A7">
        <w:rPr>
          <w:rStyle w:val="StyleUnderline"/>
        </w:rPr>
        <w:t xml:space="preserve"> to create about </w:t>
      </w:r>
      <w:r w:rsidRPr="00A16FB5">
        <w:rPr>
          <w:rStyle w:val="StyleUnderline"/>
          <w:highlight w:val="green"/>
        </w:rPr>
        <w:t>120,000</w:t>
      </w:r>
      <w:r w:rsidRPr="00A707A7">
        <w:rPr>
          <w:rStyle w:val="StyleUnderline"/>
        </w:rPr>
        <w:t xml:space="preserve"> jobs per month </w:t>
      </w:r>
      <w:r w:rsidRPr="00A16FB5">
        <w:rPr>
          <w:rStyle w:val="StyleUnderline"/>
          <w:highlight w:val="green"/>
        </w:rPr>
        <w:t>to keep up with growth in the working-age population</w:t>
      </w:r>
      <w:r w:rsidRPr="00A707A7">
        <w:rPr>
          <w:rStyle w:val="StyleUnderline"/>
        </w:rPr>
        <w:t>.</w:t>
      </w:r>
      <w:r>
        <w:rPr>
          <w:rStyle w:val="StyleUnderline"/>
        </w:rPr>
        <w:t xml:space="preserve"> </w:t>
      </w:r>
      <w:r w:rsidRPr="00A707A7">
        <w:rPr>
          <w:sz w:val="8"/>
        </w:rPr>
        <w:t xml:space="preserve">“Overall </w:t>
      </w:r>
      <w:r w:rsidRPr="00A16FB5">
        <w:rPr>
          <w:rStyle w:val="StyleUnderline"/>
          <w:highlight w:val="green"/>
        </w:rPr>
        <w:t>the report is good</w:t>
      </w:r>
      <w:r w:rsidRPr="00A707A7">
        <w:rPr>
          <w:rStyle w:val="StyleUnderline"/>
        </w:rPr>
        <w:t xml:space="preserve"> news </w:t>
      </w:r>
      <w:r w:rsidRPr="00A16FB5">
        <w:rPr>
          <w:rStyle w:val="StyleUnderline"/>
          <w:highlight w:val="green"/>
        </w:rPr>
        <w:t>insofar as it suggests the economy</w:t>
      </w:r>
      <w:r w:rsidRPr="00A707A7">
        <w:rPr>
          <w:rStyle w:val="StyleUnderline"/>
        </w:rPr>
        <w:t xml:space="preserve"> still </w:t>
      </w:r>
      <w:r w:rsidRPr="00A16FB5">
        <w:rPr>
          <w:rStyle w:val="StyleUnderline"/>
          <w:highlight w:val="green"/>
        </w:rPr>
        <w:t>has</w:t>
      </w:r>
      <w:r w:rsidRPr="00A707A7">
        <w:rPr>
          <w:rStyle w:val="StyleUnderline"/>
        </w:rPr>
        <w:t xml:space="preserve"> some </w:t>
      </w:r>
      <w:r w:rsidRPr="00A16FB5">
        <w:rPr>
          <w:rStyle w:val="StyleUnderline"/>
          <w:highlight w:val="green"/>
        </w:rPr>
        <w:t>capacity to grow</w:t>
      </w:r>
      <w:r w:rsidRPr="00A707A7">
        <w:rPr>
          <w:rStyle w:val="StyleUnderline"/>
        </w:rPr>
        <w:t xml:space="preserve"> at an above-trend pace </w:t>
      </w:r>
      <w:r w:rsidRPr="00A16FB5">
        <w:rPr>
          <w:rStyle w:val="StyleUnderline"/>
          <w:highlight w:val="green"/>
        </w:rPr>
        <w:t>without</w:t>
      </w:r>
      <w:r w:rsidRPr="00A707A7">
        <w:rPr>
          <w:rStyle w:val="StyleUnderline"/>
        </w:rPr>
        <w:t xml:space="preserve"> generating much </w:t>
      </w:r>
      <w:r w:rsidRPr="00A16FB5">
        <w:rPr>
          <w:rStyle w:val="StyleUnderline"/>
          <w:highlight w:val="green"/>
        </w:rPr>
        <w:t>inflationary pressure</w:t>
      </w:r>
      <w:r w:rsidRPr="00A707A7">
        <w:rPr>
          <w:sz w:val="8"/>
        </w:rPr>
        <w:t xml:space="preserve">,” said Michael </w:t>
      </w:r>
      <w:proofErr w:type="spellStart"/>
      <w:r w:rsidRPr="00A707A7">
        <w:rPr>
          <w:sz w:val="8"/>
        </w:rPr>
        <w:t>Feroli</w:t>
      </w:r>
      <w:proofErr w:type="spellEnd"/>
      <w:r w:rsidRPr="00A707A7">
        <w:rPr>
          <w:sz w:val="8"/>
        </w:rPr>
        <w:t xml:space="preserve">, an economist at JPMorgan in New York. “Similarly, it should ease the concerns of the hawks (at the Fed) who worry that the Fed’s rate hike campaign is behind the curve.” The report showed strength in the economy before a trade war started between the United States and China, which analysts warned could slow hiring, especially in the manufacturing sector. The U.S. and China slapped tit-for-tat duties on $34 billion worth of the other’s imports on Friday. Washington is also engaged in fights with other major trade partners, including Canada, Mexico and the European Union after President Donald Trump imposed tariffs on steel and aluminum imports. Trump argues that the duties are necessary to protect domestic industries from what he says is unfair competition from foreign manufacturers. RELATED COVERAGE Instant View: U.S. June payrolls gain more than expected Instant View: U.S. June payrolls gain more than expected Economists have warned the tit-for-tat tariffs could disrupt the supply chain, undermine business investment and raise prices for consumers, and wipe out the stimulus from a $1.5 trillion tax cut package that came into effect in January. The unemployment rate rose to 4.0 percent in June from an 18-year low of 3.8 percent in May as </w:t>
      </w:r>
      <w:r w:rsidRPr="00A16FB5">
        <w:rPr>
          <w:rStyle w:val="Emphasis"/>
          <w:highlight w:val="green"/>
        </w:rPr>
        <w:t>601,000 job seekers entered the</w:t>
      </w:r>
      <w:r w:rsidRPr="00A707A7">
        <w:rPr>
          <w:rStyle w:val="Emphasis"/>
        </w:rPr>
        <w:t xml:space="preserve"> </w:t>
      </w:r>
      <w:r w:rsidRPr="00A16FB5">
        <w:rPr>
          <w:rStyle w:val="Emphasis"/>
          <w:highlight w:val="green"/>
        </w:rPr>
        <w:t>labor force in a sign of confidence in the labor market</w:t>
      </w:r>
      <w:r w:rsidRPr="00A707A7">
        <w:rPr>
          <w:sz w:val="8"/>
        </w:rPr>
        <w:t xml:space="preserve">. That was the first increase in the jobless rate in 10 months. The labor force participation rate, or the proportion of working-age Americans who have a job or are looking for one, rose to 62.9 percent last month from 62.7 percent in May. It had declined for three straight months. </w:t>
      </w:r>
      <w:r w:rsidRPr="00A707A7">
        <w:rPr>
          <w:rStyle w:val="StyleUnderline"/>
        </w:rPr>
        <w:t xml:space="preserve">Average hourly earnings gained five cents, or 0.2 percent in June after increasing 0.3 percent in May. That kept the annual increase in average hourly earnings at 2.7 percent. But with a record 6.7 million unfilled jobs in April, </w:t>
      </w:r>
      <w:r w:rsidRPr="00A16FB5">
        <w:rPr>
          <w:rStyle w:val="Emphasis"/>
          <w:highlight w:val="green"/>
        </w:rPr>
        <w:t>economists are confident that wage growth will accelerate later this year</w:t>
      </w:r>
      <w:r w:rsidRPr="00A707A7">
        <w:rPr>
          <w:sz w:val="8"/>
        </w:rPr>
        <w:t xml:space="preserve">. June’s moderate wage growth should, for now, allay fears of the economy overheating. The Fed’s preferred inflation measure hit the central bank’s 2 percent target in May for the first time in six years. </w:t>
      </w:r>
      <w:r w:rsidRPr="00A707A7">
        <w:rPr>
          <w:rStyle w:val="Emphasis"/>
        </w:rPr>
        <w:t xml:space="preserve">Economists expect </w:t>
      </w:r>
      <w:r w:rsidRPr="00A16FB5">
        <w:rPr>
          <w:rStyle w:val="Emphasis"/>
          <w:highlight w:val="green"/>
        </w:rPr>
        <w:t>inflation will hover around its target because of labor market tightness</w:t>
      </w:r>
      <w:r w:rsidRPr="00A707A7">
        <w:rPr>
          <w:sz w:val="8"/>
        </w:rPr>
        <w:t>. “</w:t>
      </w:r>
      <w:r w:rsidRPr="00A16FB5">
        <w:rPr>
          <w:rStyle w:val="Emphasis"/>
          <w:highlight w:val="green"/>
        </w:rPr>
        <w:t>Wages could rise at a faster pace in the future as the</w:t>
      </w:r>
      <w:r w:rsidRPr="00A707A7">
        <w:rPr>
          <w:rStyle w:val="Emphasis"/>
        </w:rPr>
        <w:t xml:space="preserve"> economy is humming and the </w:t>
      </w:r>
      <w:r w:rsidRPr="00A16FB5">
        <w:rPr>
          <w:rStyle w:val="Emphasis"/>
          <w:highlight w:val="green"/>
        </w:rPr>
        <w:t>labor market is tight</w:t>
      </w:r>
      <w:r w:rsidRPr="00A707A7">
        <w:rPr>
          <w:sz w:val="8"/>
        </w:rPr>
        <w:t xml:space="preserve">,” said Sung Won </w:t>
      </w:r>
      <w:proofErr w:type="spellStart"/>
      <w:r w:rsidRPr="00A707A7">
        <w:rPr>
          <w:sz w:val="8"/>
        </w:rPr>
        <w:t>Sohn</w:t>
      </w:r>
      <w:proofErr w:type="spellEnd"/>
      <w:r w:rsidRPr="00A707A7">
        <w:rPr>
          <w:sz w:val="8"/>
        </w:rPr>
        <w:t xml:space="preserve">, chief economist at SS Economics in Los Angeles. “However, the ongoing trade war with China and our allies could hurt investment spending and hold back job and wage gains.” SPONSORED The dollar fell to a three-week low against a basket of currencies on the employment report. Prices for longer-dated U.S. Treasuries rose. Stocks on Wall Street were trading higher, with the S&amp;P 500 and the Nasdaq indexes touching two-week highs. ROBUST ECONOMY Economists polled by Reuters had forecast nonfarm payrolls increasing by 195,000 jobs last month and the unemployment rate steady at 3.8 percent. </w:t>
      </w:r>
      <w:r w:rsidRPr="00A707A7">
        <w:rPr>
          <w:rStyle w:val="Emphasis"/>
        </w:rPr>
        <w:t xml:space="preserve">Minutes of </w:t>
      </w:r>
      <w:r w:rsidRPr="00A16FB5">
        <w:rPr>
          <w:rStyle w:val="Emphasis"/>
          <w:highlight w:val="green"/>
        </w:rPr>
        <w:t>the Fed’s</w:t>
      </w:r>
      <w:r w:rsidRPr="00A707A7">
        <w:rPr>
          <w:rStyle w:val="Emphasis"/>
        </w:rPr>
        <w:t xml:space="preserve"> June 12-13 policy </w:t>
      </w:r>
      <w:r w:rsidRPr="00A16FB5">
        <w:rPr>
          <w:rStyle w:val="Emphasis"/>
          <w:highlight w:val="green"/>
        </w:rPr>
        <w:t>meeting</w:t>
      </w:r>
      <w:r w:rsidRPr="00A707A7">
        <w:rPr>
          <w:rStyle w:val="Emphasis"/>
        </w:rPr>
        <w:t xml:space="preserve"> published on Thursday </w:t>
      </w:r>
      <w:r w:rsidRPr="00A16FB5">
        <w:rPr>
          <w:rStyle w:val="Emphasis"/>
          <w:highlight w:val="green"/>
        </w:rPr>
        <w:t>were upbeat on the labor market</w:t>
      </w:r>
      <w:r w:rsidRPr="00A707A7">
        <w:rPr>
          <w:sz w:val="8"/>
        </w:rPr>
        <w:t>. The U.S. central bank raised interest rates last month for the second time this year and has projected two more rate hikes by year end.</w:t>
      </w:r>
    </w:p>
    <w:p w:rsidR="00634608" w:rsidRPr="00A707A7" w:rsidRDefault="00634608" w:rsidP="00634608">
      <w:pPr>
        <w:rPr>
          <w:sz w:val="8"/>
        </w:rPr>
      </w:pPr>
    </w:p>
    <w:p w:rsidR="00634608" w:rsidRDefault="00634608" w:rsidP="00634608">
      <w:pPr>
        <w:pStyle w:val="Heading4"/>
      </w:pPr>
      <w:r>
        <w:t>Wage growth will continue to rise later this year---and the labor force is increasing, dispelling the myth that we are in a labor crisis</w:t>
      </w:r>
    </w:p>
    <w:p w:rsidR="00634608" w:rsidRPr="00D26423" w:rsidRDefault="00634608" w:rsidP="00634608">
      <w:pPr>
        <w:rPr>
          <w:sz w:val="12"/>
        </w:rPr>
      </w:pPr>
      <w:r w:rsidRPr="00D26423">
        <w:rPr>
          <w:sz w:val="12"/>
        </w:rPr>
        <w:t xml:space="preserve">[Fred </w:t>
      </w:r>
      <w:r w:rsidRPr="003C4B03">
        <w:rPr>
          <w:rStyle w:val="Style13ptBold"/>
        </w:rPr>
        <w:t>Hiatt et al.</w:t>
      </w:r>
      <w:r w:rsidRPr="00D26423">
        <w:rPr>
          <w:sz w:val="12"/>
        </w:rPr>
        <w:t xml:space="preserve">, </w:t>
      </w:r>
      <w:r w:rsidRPr="003C4B03">
        <w:rPr>
          <w:rStyle w:val="Style13ptBold"/>
        </w:rPr>
        <w:t>7-10</w:t>
      </w:r>
      <w:r w:rsidRPr="00D26423">
        <w:rPr>
          <w:sz w:val="12"/>
        </w:rPr>
        <w:t xml:space="preserve">-2018, Fred Hiatt is the chief editor of the Washington Post’s Editorial </w:t>
      </w:r>
      <w:proofErr w:type="spellStart"/>
      <w:r w:rsidRPr="00D26423">
        <w:rPr>
          <w:sz w:val="12"/>
        </w:rPr>
        <w:t>Board"Joblessness</w:t>
      </w:r>
      <w:proofErr w:type="spellEnd"/>
      <w:r w:rsidRPr="00D26423">
        <w:rPr>
          <w:sz w:val="12"/>
        </w:rPr>
        <w:t xml:space="preserve"> going up; why that's good news," No Publication, http://www.journalgazette.net/opinion/20180710/joblessness-going-up-why-thats-good-news]//Rank</w:t>
      </w:r>
    </w:p>
    <w:p w:rsidR="00634608" w:rsidRPr="00D26423" w:rsidRDefault="00634608" w:rsidP="00634608">
      <w:pPr>
        <w:rPr>
          <w:sz w:val="12"/>
        </w:rPr>
      </w:pPr>
      <w:r w:rsidRPr="00A707A7">
        <w:rPr>
          <w:rStyle w:val="Emphasis"/>
        </w:rPr>
        <w:t xml:space="preserve">You know these are interesting times in the U.S. economy when </w:t>
      </w:r>
      <w:r w:rsidRPr="00A16FB5">
        <w:rPr>
          <w:rStyle w:val="Emphasis"/>
          <w:highlight w:val="green"/>
        </w:rPr>
        <w:t>it's a positive sign that the</w:t>
      </w:r>
      <w:r w:rsidRPr="00A707A7">
        <w:rPr>
          <w:rStyle w:val="Emphasis"/>
        </w:rPr>
        <w:t xml:space="preserve"> </w:t>
      </w:r>
      <w:r w:rsidRPr="00A16FB5">
        <w:rPr>
          <w:rStyle w:val="Emphasis"/>
          <w:highlight w:val="green"/>
        </w:rPr>
        <w:t>unemployment rate just went up</w:t>
      </w:r>
      <w:r w:rsidRPr="00D26423">
        <w:rPr>
          <w:sz w:val="12"/>
        </w:rPr>
        <w:t>. On Friday</w:t>
      </w:r>
      <w:r w:rsidRPr="00A707A7">
        <w:rPr>
          <w:rStyle w:val="StyleUnderline"/>
        </w:rPr>
        <w:t xml:space="preserve">, the Labor Department reported that </w:t>
      </w:r>
      <w:r w:rsidRPr="00A16FB5">
        <w:rPr>
          <w:rStyle w:val="StyleUnderline"/>
          <w:highlight w:val="green"/>
        </w:rPr>
        <w:t>the jobless rate ticked up</w:t>
      </w:r>
      <w:r w:rsidRPr="00A707A7">
        <w:rPr>
          <w:rStyle w:val="StyleUnderline"/>
        </w:rPr>
        <w:t xml:space="preserve"> from 3.8 percent in May </w:t>
      </w:r>
      <w:r w:rsidRPr="00A16FB5">
        <w:rPr>
          <w:rStyle w:val="StyleUnderline"/>
          <w:highlight w:val="green"/>
        </w:rPr>
        <w:t>to 4.0 percent</w:t>
      </w:r>
      <w:r w:rsidRPr="00A707A7">
        <w:rPr>
          <w:rStyle w:val="StyleUnderline"/>
        </w:rPr>
        <w:t xml:space="preserve"> in June</w:t>
      </w:r>
      <w:r w:rsidRPr="00D26423">
        <w:rPr>
          <w:sz w:val="12"/>
        </w:rPr>
        <w:t xml:space="preserve">, </w:t>
      </w:r>
      <w:r w:rsidRPr="00A707A7">
        <w:rPr>
          <w:rStyle w:val="Emphasis"/>
        </w:rPr>
        <w:t xml:space="preserve">but </w:t>
      </w:r>
      <w:r w:rsidRPr="00A16FB5">
        <w:rPr>
          <w:rStyle w:val="Emphasis"/>
          <w:highlight w:val="green"/>
        </w:rPr>
        <w:t>that's good</w:t>
      </w:r>
      <w:r w:rsidRPr="00A707A7">
        <w:rPr>
          <w:rStyle w:val="Emphasis"/>
        </w:rPr>
        <w:t xml:space="preserve"> news </w:t>
      </w:r>
      <w:r w:rsidRPr="00A16FB5">
        <w:rPr>
          <w:rStyle w:val="Emphasis"/>
          <w:highlight w:val="green"/>
        </w:rPr>
        <w:t>because it reflected an increase</w:t>
      </w:r>
      <w:r w:rsidRPr="00A707A7">
        <w:rPr>
          <w:rStyle w:val="Emphasis"/>
        </w:rPr>
        <w:t xml:space="preserve"> </w:t>
      </w:r>
      <w:r w:rsidRPr="00A16FB5">
        <w:rPr>
          <w:rStyle w:val="Emphasis"/>
          <w:highlight w:val="green"/>
        </w:rPr>
        <w:t>of job seekers of about 600,000, drawn from</w:t>
      </w:r>
      <w:r w:rsidRPr="00A707A7">
        <w:rPr>
          <w:rStyle w:val="Emphasis"/>
        </w:rPr>
        <w:t xml:space="preserve"> the pool of </w:t>
      </w:r>
      <w:r w:rsidRPr="00A16FB5">
        <w:rPr>
          <w:rStyle w:val="Emphasis"/>
          <w:highlight w:val="green"/>
        </w:rPr>
        <w:t>previously discouraged workers</w:t>
      </w:r>
      <w:r w:rsidRPr="00D26423">
        <w:rPr>
          <w:sz w:val="12"/>
        </w:rPr>
        <w:t xml:space="preserve">. Even though employers created a healthy 213,000 new non-farm jobs, that wasn't enough to keep up with the increase in labor force participation. </w:t>
      </w:r>
      <w:r w:rsidRPr="00A16FB5">
        <w:rPr>
          <w:rStyle w:val="StyleUnderline"/>
          <w:highlight w:val="green"/>
        </w:rPr>
        <w:t>When previously idle people return</w:t>
      </w:r>
      <w:r w:rsidRPr="00A707A7">
        <w:rPr>
          <w:rStyle w:val="StyleUnderline"/>
        </w:rPr>
        <w:t xml:space="preserve"> to, and stay in, the labor force, </w:t>
      </w:r>
      <w:r w:rsidRPr="00A16FB5">
        <w:rPr>
          <w:rStyle w:val="StyleUnderline"/>
          <w:highlight w:val="green"/>
        </w:rPr>
        <w:t>they</w:t>
      </w:r>
      <w:r w:rsidRPr="00A707A7">
        <w:rPr>
          <w:rStyle w:val="StyleUnderline"/>
        </w:rPr>
        <w:t xml:space="preserve"> can </w:t>
      </w:r>
      <w:r w:rsidRPr="00A16FB5">
        <w:rPr>
          <w:rStyle w:val="StyleUnderline"/>
          <w:highlight w:val="green"/>
        </w:rPr>
        <w:t>acquire new skills and enhance their capacity</w:t>
      </w:r>
      <w:r w:rsidRPr="00A707A7">
        <w:rPr>
          <w:rStyle w:val="StyleUnderline"/>
        </w:rPr>
        <w:t xml:space="preserve"> to take on employment in the future</w:t>
      </w:r>
      <w:r w:rsidRPr="00D26423">
        <w:rPr>
          <w:sz w:val="12"/>
        </w:rPr>
        <w:t xml:space="preserve">. </w:t>
      </w:r>
      <w:r w:rsidRPr="00A16FB5">
        <w:rPr>
          <w:rStyle w:val="Emphasis"/>
          <w:highlight w:val="green"/>
        </w:rPr>
        <w:t>Wages</w:t>
      </w:r>
      <w:r w:rsidRPr="00A707A7">
        <w:rPr>
          <w:rStyle w:val="Emphasis"/>
        </w:rPr>
        <w:t xml:space="preserve">, too, </w:t>
      </w:r>
      <w:r w:rsidRPr="00A16FB5">
        <w:rPr>
          <w:rStyle w:val="Emphasis"/>
          <w:highlight w:val="green"/>
        </w:rPr>
        <w:t>are bound to rise</w:t>
      </w:r>
      <w:r w:rsidRPr="00D26423">
        <w:rPr>
          <w:sz w:val="12"/>
        </w:rPr>
        <w:t xml:space="preserve">, and they did so at an annual rate of 2.7 percent last month. In short, </w:t>
      </w:r>
      <w:r w:rsidRPr="00A16FB5">
        <w:rPr>
          <w:rStyle w:val="Emphasis"/>
          <w:highlight w:val="green"/>
        </w:rPr>
        <w:t>today's tight labor market creates a virtuous circle</w:t>
      </w:r>
      <w:r w:rsidRPr="00D26423">
        <w:rPr>
          <w:sz w:val="12"/>
        </w:rPr>
        <w:t>, and it's worth reflecting on how we got here – and what could still go wrong.</w:t>
      </w:r>
      <w:r w:rsidRPr="00D26423">
        <w:rPr>
          <w:rFonts w:eastAsiaTheme="majorEastAsia" w:cstheme="majorBidi"/>
          <w:b/>
          <w:iCs/>
          <w:sz w:val="12"/>
        </w:rPr>
        <w:t xml:space="preserve"> </w:t>
      </w:r>
    </w:p>
    <w:p w:rsidR="00634608" w:rsidRDefault="00634608" w:rsidP="00634608"/>
    <w:p w:rsidR="00634608" w:rsidRDefault="00634608" w:rsidP="00634608">
      <w:pPr>
        <w:pStyle w:val="Heading4"/>
      </w:pPr>
      <w:r>
        <w:t>Wages are rising and job growth is accelerating---there’s no labor crisis</w:t>
      </w:r>
    </w:p>
    <w:p w:rsidR="00634608" w:rsidRPr="00D26423" w:rsidRDefault="00634608" w:rsidP="00634608">
      <w:pPr>
        <w:rPr>
          <w:sz w:val="12"/>
        </w:rPr>
      </w:pPr>
      <w:r w:rsidRPr="00D26423">
        <w:rPr>
          <w:sz w:val="12"/>
        </w:rPr>
        <w:t xml:space="preserve">[Peter </w:t>
      </w:r>
      <w:proofErr w:type="spellStart"/>
      <w:r w:rsidRPr="00FA5576">
        <w:rPr>
          <w:rStyle w:val="Style13ptBold"/>
        </w:rPr>
        <w:t>Roff</w:t>
      </w:r>
      <w:proofErr w:type="spellEnd"/>
      <w:r w:rsidRPr="00D26423">
        <w:rPr>
          <w:sz w:val="12"/>
        </w:rPr>
        <w:t xml:space="preserve">, </w:t>
      </w:r>
      <w:r w:rsidRPr="00FA5576">
        <w:rPr>
          <w:rStyle w:val="Style13ptBold"/>
        </w:rPr>
        <w:t>6-15</w:t>
      </w:r>
      <w:r w:rsidRPr="00D26423">
        <w:rPr>
          <w:sz w:val="12"/>
        </w:rPr>
        <w:t xml:space="preserve">-2018, Newsweek contributing editor Peter </w:t>
      </w:r>
      <w:proofErr w:type="spellStart"/>
      <w:r w:rsidRPr="00D26423">
        <w:rPr>
          <w:sz w:val="12"/>
        </w:rPr>
        <w:t>Roff</w:t>
      </w:r>
      <w:proofErr w:type="spellEnd"/>
      <w:r w:rsidRPr="00D26423">
        <w:rPr>
          <w:sz w:val="12"/>
        </w:rPr>
        <w:t xml:space="preserve"> is has written extensively about politics, culture, and the media for U.S. News and World Report, United Press International, and various other publications "More jobs. Higher wages. Surging economy. Where’s our thanks to Trump?," Newsweek, http://www.newsweek.com/more-jobs-higher-wages-surging-economy-wheres-our-thanks-trump-opinion-974948]//Rank</w:t>
      </w:r>
    </w:p>
    <w:p w:rsidR="00634608" w:rsidRPr="00FA5576" w:rsidRDefault="00634608" w:rsidP="00634608">
      <w:pPr>
        <w:rPr>
          <w:sz w:val="8"/>
        </w:rPr>
      </w:pPr>
      <w:r w:rsidRPr="00A16FB5">
        <w:rPr>
          <w:rStyle w:val="Emphasis"/>
          <w:highlight w:val="green"/>
        </w:rPr>
        <w:t>1,000,000 new jobs</w:t>
      </w:r>
      <w:r w:rsidRPr="00FA5576">
        <w:rPr>
          <w:rStyle w:val="StyleUnderline"/>
        </w:rPr>
        <w:t>. You’d think you’d hear a lot about such an impressive number. So far, it’s made little splash in the media</w:t>
      </w:r>
      <w:r w:rsidRPr="00FA5576">
        <w:rPr>
          <w:sz w:val="8"/>
        </w:rPr>
        <w:t xml:space="preserve">. Nonetheless, since the Republican tax cuts were signed into the law the U.S. economy has created one million new jobs. And that’s just the beginning of the good news. </w:t>
      </w:r>
      <w:r w:rsidRPr="00A16FB5">
        <w:rPr>
          <w:rStyle w:val="Emphasis"/>
          <w:highlight w:val="green"/>
        </w:rPr>
        <w:t>In May</w:t>
      </w:r>
      <w:r w:rsidRPr="00FA5576">
        <w:rPr>
          <w:rStyle w:val="Emphasis"/>
        </w:rPr>
        <w:t xml:space="preserve"> 2018 alone, </w:t>
      </w:r>
      <w:r w:rsidRPr="00A16FB5">
        <w:rPr>
          <w:rStyle w:val="Emphasis"/>
          <w:highlight w:val="green"/>
        </w:rPr>
        <w:t>defying the expectations of</w:t>
      </w:r>
      <w:r w:rsidRPr="00FA5576">
        <w:rPr>
          <w:rStyle w:val="Emphasis"/>
        </w:rPr>
        <w:t xml:space="preserve"> many </w:t>
      </w:r>
      <w:r w:rsidRPr="00A16FB5">
        <w:rPr>
          <w:rStyle w:val="Emphasis"/>
          <w:highlight w:val="green"/>
        </w:rPr>
        <w:t>economists, 223,000 jobs were created</w:t>
      </w:r>
      <w:r w:rsidRPr="00FA5576">
        <w:rPr>
          <w:sz w:val="8"/>
        </w:rPr>
        <w:t xml:space="preserve">. The unemployment rate has dropped to 3.8 percent, its lowest point since April 2000. Unemployment among black people and Hispanics is at the lowest point since the numbers were first broken out by race during the Nixon Administration. The American economy is surging, even before the new, lower corporate and personal tax rates go into effect. The promise that companies and most individuals will soon be able to keep more of what they earn has, alongside the Trump Administration’s successful effort to deregulate vital sectors of the economy, produced a boom unlike any seen since the Reagan tax cuts goosed the economy out of the near-depression Jimmy Carter’s policies had put it in. </w:t>
      </w:r>
      <w:r w:rsidRPr="00A16FB5">
        <w:rPr>
          <w:rStyle w:val="Emphasis"/>
          <w:highlight w:val="green"/>
        </w:rPr>
        <w:t>Wages are up too</w:t>
      </w:r>
      <w:r w:rsidRPr="00A16FB5">
        <w:rPr>
          <w:sz w:val="8"/>
          <w:highlight w:val="green"/>
        </w:rPr>
        <w:t xml:space="preserve">. </w:t>
      </w:r>
      <w:r w:rsidRPr="00A16FB5">
        <w:rPr>
          <w:rStyle w:val="StyleUnderline"/>
          <w:highlight w:val="green"/>
        </w:rPr>
        <w:t>According to the Congressional Joint Economic Committee</w:t>
      </w:r>
      <w:r w:rsidRPr="00FA5576">
        <w:rPr>
          <w:rStyle w:val="StyleUnderline"/>
        </w:rPr>
        <w:t xml:space="preserve"> the average hourly earnings of production and nonsupervisory workers is 2.8 percent higher than it was 12 months ago</w:t>
      </w:r>
      <w:r w:rsidRPr="00FA5576">
        <w:rPr>
          <w:sz w:val="8"/>
        </w:rPr>
        <w:t xml:space="preserve">. </w:t>
      </w:r>
      <w:r w:rsidRPr="00FA5576">
        <w:rPr>
          <w:rStyle w:val="StyleUnderline"/>
        </w:rPr>
        <w:t>That’s the largest gain since July 2009.</w:t>
      </w:r>
      <w:r w:rsidRPr="00FA5576">
        <w:rPr>
          <w:sz w:val="8"/>
        </w:rPr>
        <w:t xml:space="preserve"> Recommended Slideshows 00 76 75 Best-Selling Albums in U.S. History 00 76 In Pictures: The 75 Most Powerful Military Forces in the World 00 - collage movies 76 The Highest-grossing Movies of All Time The reason it’s all working is simple. “When you tax something you get less of it. When you tax something less, you get more of it,” says Phil </w:t>
      </w:r>
      <w:proofErr w:type="spellStart"/>
      <w:r w:rsidRPr="00FA5576">
        <w:rPr>
          <w:sz w:val="8"/>
        </w:rPr>
        <w:t>Kerpen</w:t>
      </w:r>
      <w:proofErr w:type="spellEnd"/>
      <w:r w:rsidRPr="00FA5576">
        <w:rPr>
          <w:sz w:val="8"/>
        </w:rPr>
        <w:t xml:space="preserve">, president of the group American Commitment and a longtime advocate for pro-growth policies. “Republicans cut taxes on investment and job creation and created an economic boom—in a year that might otherwise have seen a recession. As a result, a million more people are working and many million more are enjoying rising wages for the first time in a long time.” Lots of supposedly smart people laughed when Trump and his senior economic team suggested the days of 3 or even 4 percent annualized growth might be just around the corner. The New York Times’s Paul Krugman, as pro-growth economist Steve Moore likes to remind everyone, said the country was more likely to see flying cars than it was to see a return to growth at the rates President Trump said were now possible. That’s because the Obama economic team and its Amen corner among the financial and economic elites had successfully conditioned everyone to believe those day were long past and that something around 2 percent annual growth was the new normal. GettyImages-963609510 U.S. President Donald Trump gestures toward journalists shouting questions as he departs the White House May 29, 2018 in Washington, D.C. Trump. WIN MCNAMEE/GETTY IMAGES Keep Up With This Story And More By Subscribing Now There are some potential pitfalls on the horizon. The possibility of a trade war with Europe and with Canada and China, as the just concluded G7 summit in Quebec made clear is causing considerable angst among some of the nation’s most significant trading partners. Nonetheless it's unlikely such a thing would do much to hurt the long-overdue recovery America is now enjoying. “We are just the first stage of tax cut being enacted and expect to see continuous job growth moving forward. As companies increase their capital investment, we should anticipate more jobs and higher wages for American workers. The risk is obviously higher tariff costs which could reduce animal spirits. But the size of the tax cut dwarfs any of the proposed trade policy tariffs currently being contemplated,” says Dan Clifton, head of policy research for </w:t>
      </w:r>
      <w:proofErr w:type="spellStart"/>
      <w:r w:rsidRPr="00FA5576">
        <w:rPr>
          <w:sz w:val="8"/>
        </w:rPr>
        <w:t>Strategas</w:t>
      </w:r>
      <w:proofErr w:type="spellEnd"/>
      <w:r w:rsidRPr="00FA5576">
        <w:rPr>
          <w:sz w:val="8"/>
        </w:rPr>
        <w:t xml:space="preserve"> Research Partners. With Trump’s tax cuts in place and deregulation efforts continuing, the Atlanta Federal Reserve is predicting the U.S. economy will hit 4 percent growth this year. That’s offset by a slightly less rosy prediction coming out of the New York FED of something closer to 2 percent, but even if you split the difference, 3 percent is a solid showing. By some estimates there are more jobs out there than there are people looking for work. It’s not all rosy. There’s talk of trade wars and other potential downers, but things should continue to get better for some time to come. “</w:t>
      </w:r>
      <w:r w:rsidRPr="00A16FB5">
        <w:rPr>
          <w:rStyle w:val="Emphasis"/>
          <w:highlight w:val="green"/>
        </w:rPr>
        <w:t>We are seeing strong demand for labor with strong but non-inflationary wage increases</w:t>
      </w:r>
      <w:r w:rsidRPr="00FA5576">
        <w:rPr>
          <w:sz w:val="8"/>
        </w:rPr>
        <w:t xml:space="preserve">, </w:t>
      </w:r>
      <w:r w:rsidRPr="00A16FB5">
        <w:rPr>
          <w:rStyle w:val="StyleUnderline"/>
          <w:highlight w:val="green"/>
        </w:rPr>
        <w:t>driven by</w:t>
      </w:r>
      <w:r w:rsidRPr="00FA5576">
        <w:rPr>
          <w:rStyle w:val="StyleUnderline"/>
        </w:rPr>
        <w:t xml:space="preserve"> huge business </w:t>
      </w:r>
      <w:r w:rsidRPr="00A16FB5">
        <w:rPr>
          <w:rStyle w:val="StyleUnderline"/>
          <w:highlight w:val="green"/>
        </w:rPr>
        <w:t>capital investment, which in</w:t>
      </w:r>
      <w:r w:rsidRPr="00FA5576">
        <w:rPr>
          <w:rStyle w:val="StyleUnderline"/>
        </w:rPr>
        <w:t xml:space="preserve"> </w:t>
      </w:r>
      <w:r w:rsidRPr="00A16FB5">
        <w:rPr>
          <w:rStyle w:val="StyleUnderline"/>
          <w:highlight w:val="green"/>
        </w:rPr>
        <w:t>turn is driven by increased business confidence</w:t>
      </w:r>
      <w:r w:rsidRPr="00FA5576">
        <w:rPr>
          <w:rStyle w:val="StyleUnderline"/>
        </w:rPr>
        <w:t xml:space="preserve"> and general</w:t>
      </w:r>
      <w:r w:rsidRPr="008547B9">
        <w:rPr>
          <w:rStyle w:val="StyleUnderline"/>
        </w:rPr>
        <w:t xml:space="preserve"> </w:t>
      </w:r>
      <w:r w:rsidRPr="00FA5576">
        <w:rPr>
          <w:rStyle w:val="StyleUnderline"/>
        </w:rPr>
        <w:t>optimism about the future,” says James</w:t>
      </w:r>
      <w:r w:rsidRPr="00FA5576">
        <w:rPr>
          <w:sz w:val="8"/>
        </w:rPr>
        <w:t xml:space="preserve"> </w:t>
      </w:r>
      <w:proofErr w:type="spellStart"/>
      <w:r w:rsidRPr="00FA5576">
        <w:rPr>
          <w:sz w:val="8"/>
        </w:rPr>
        <w:t>Lucier</w:t>
      </w:r>
      <w:proofErr w:type="spellEnd"/>
      <w:r w:rsidRPr="00FA5576">
        <w:rPr>
          <w:sz w:val="8"/>
        </w:rPr>
        <w:t>, managing director of Capital Alpha Partners, a leading Washington research and adviser firm advising institutional asset managers worldwide.</w:t>
      </w:r>
    </w:p>
    <w:p w:rsidR="00C540AF" w:rsidRPr="002C1DFE" w:rsidRDefault="00C540AF" w:rsidP="00634608"/>
    <w:p w:rsidR="00AF3263" w:rsidRDefault="00AF3263" w:rsidP="00AF3263">
      <w:pPr>
        <w:pStyle w:val="Heading3"/>
      </w:pPr>
      <w:r>
        <w:t xml:space="preserve">AT: Thumper- H-1B Visas  </w:t>
      </w:r>
    </w:p>
    <w:p w:rsidR="00AF3263" w:rsidRDefault="00AF3263" w:rsidP="00AF3263">
      <w:pPr>
        <w:pStyle w:val="Heading4"/>
      </w:pPr>
      <w:r>
        <w:t>Trump increase restrictions on H1Bs now</w:t>
      </w:r>
    </w:p>
    <w:p w:rsidR="00AF3263" w:rsidRPr="00DE5055" w:rsidRDefault="00AF3263" w:rsidP="00AF3263">
      <w:pPr>
        <w:rPr>
          <w:sz w:val="12"/>
        </w:rPr>
      </w:pPr>
      <w:r w:rsidRPr="00DE5055">
        <w:rPr>
          <w:sz w:val="12"/>
        </w:rPr>
        <w:t xml:space="preserve">RICHARD </w:t>
      </w:r>
      <w:r w:rsidRPr="00DE5055">
        <w:rPr>
          <w:rStyle w:val="Style13ptBold"/>
        </w:rPr>
        <w:t>GONZALES 2018</w:t>
      </w:r>
      <w:r w:rsidRPr="00DE5055">
        <w:rPr>
          <w:sz w:val="12"/>
        </w:rPr>
        <w:t xml:space="preserve"> (NPR's National Desk Correspondent based in San Francisco. Along with covering the daily news of region, Gonzales' reporting has included medical marijuana, gay marriage, drive-by shootings, Jerry Brown, Willie Brown, the U.S. Ninth Circuit, the California State Supreme Court and any other legal, political, or social development occurring in Northern California relevant to the rest of the country, “Trump Administration Restricts H-1B Worker Visas Coveted By High Tech,” Feb 23, </w:t>
      </w:r>
      <w:hyperlink r:id="rId7" w:history="1">
        <w:r w:rsidRPr="00DE5055">
          <w:rPr>
            <w:rStyle w:val="Hyperlink"/>
            <w:sz w:val="12"/>
          </w:rPr>
          <w:t>https://www.npr.org/sections/thetwo-way/2018/02/23/588469561/trump-administration-restricts-h-1b-worker-visas-coveted-by-high-tech</w:t>
        </w:r>
      </w:hyperlink>
      <w:r w:rsidRPr="00DE5055">
        <w:rPr>
          <w:sz w:val="12"/>
        </w:rPr>
        <w:t xml:space="preserve"> AS)</w:t>
      </w:r>
    </w:p>
    <w:p w:rsidR="00AF3263" w:rsidRDefault="00AF3263" w:rsidP="00AF3263">
      <w:pPr>
        <w:rPr>
          <w:sz w:val="12"/>
        </w:rPr>
      </w:pPr>
      <w:r w:rsidRPr="00DE5055">
        <w:rPr>
          <w:sz w:val="12"/>
        </w:rPr>
        <w:t xml:space="preserve">The </w:t>
      </w:r>
      <w:r w:rsidRPr="00DE5055">
        <w:rPr>
          <w:rStyle w:val="StyleUnderline"/>
        </w:rPr>
        <w:t>Trump</w:t>
      </w:r>
      <w:r w:rsidRPr="00DE5055">
        <w:rPr>
          <w:sz w:val="12"/>
        </w:rPr>
        <w:t xml:space="preserve"> administration </w:t>
      </w:r>
      <w:r w:rsidRPr="00DE5055">
        <w:rPr>
          <w:rStyle w:val="StyleUnderline"/>
        </w:rPr>
        <w:t xml:space="preserve">is tightening the rules for </w:t>
      </w:r>
      <w:r w:rsidRPr="00DE5055">
        <w:rPr>
          <w:sz w:val="12"/>
        </w:rPr>
        <w:t xml:space="preserve">companies that contract out high-skilled workers who are in this country on </w:t>
      </w:r>
      <w:r w:rsidRPr="00DE5055">
        <w:rPr>
          <w:rStyle w:val="StyleUnderline"/>
        </w:rPr>
        <w:t>H-1B visas</w:t>
      </w:r>
      <w:r w:rsidRPr="00DE5055">
        <w:rPr>
          <w:sz w:val="12"/>
        </w:rPr>
        <w:t xml:space="preserve">. </w:t>
      </w:r>
      <w:r w:rsidRPr="00DE5055">
        <w:rPr>
          <w:rStyle w:val="StyleUnderline"/>
        </w:rPr>
        <w:t xml:space="preserve">The U.S. Citizenship and Immigration Services agency issued a new policy </w:t>
      </w:r>
      <w:r w:rsidRPr="00DE5055">
        <w:rPr>
          <w:sz w:val="12"/>
        </w:rPr>
        <w:t xml:space="preserve">memo on Thursday </w:t>
      </w:r>
      <w:r w:rsidRPr="00DE5055">
        <w:rPr>
          <w:rStyle w:val="StyleUnderline"/>
        </w:rPr>
        <w:t>that requires "detailed statements of work or work orders" about the work that will be performed when an H-1B visa worker is employed at a third-party work sit</w:t>
      </w:r>
      <w:r w:rsidRPr="00DE5055">
        <w:rPr>
          <w:sz w:val="12"/>
        </w:rPr>
        <w:t xml:space="preserve">e. Employers will have to file more details that support the need for foreign talent. H-1B visas are controversial. American tech companies use them to hire highly skilled foreign workers, such as engineers, IT specialists, architects among others, in situations in which they say there is a shortage of U.S.-born talent. The visas are good for three years and renewable for another three-year term. Critics of the visas — 85,000 of which are issued every year — say American workers are aced out of competition with workers who can be paid less. As CNN reports, "Indian outsourcing firms will be the hardest hit. Indian workers receive more than 70% of all H-1B visas." The USCIS memo says that if a visa beneficiary will be placed at one or more third-party worksites, the employer "has specific and non-speculative qualifying assignments in a specialty occupation for the beneficiary for the entire time requested in the petition; and the employer will maintain an employer-employee relationship with the beneficiary for the duration of the requested validity period." The memo says USCIS recognizes that visa-holders may wind up earning less money than promised or might perform "non-specialty" jobs when they are contracted out to third-party worksites. </w:t>
      </w:r>
      <w:r w:rsidRPr="00DE5055">
        <w:rPr>
          <w:rStyle w:val="StyleUnderline"/>
        </w:rPr>
        <w:t>The policy change comes as</w:t>
      </w:r>
      <w:r w:rsidRPr="00DE5055">
        <w:rPr>
          <w:sz w:val="12"/>
        </w:rPr>
        <w:t xml:space="preserve"> the </w:t>
      </w:r>
      <w:r w:rsidRPr="00DE5055">
        <w:rPr>
          <w:rStyle w:val="StyleUnderline"/>
        </w:rPr>
        <w:t>Trump</w:t>
      </w:r>
      <w:r w:rsidRPr="00DE5055">
        <w:rPr>
          <w:sz w:val="12"/>
        </w:rPr>
        <w:t xml:space="preserve"> administration </w:t>
      </w:r>
      <w:r w:rsidRPr="00DE5055">
        <w:rPr>
          <w:rStyle w:val="StyleUnderline"/>
        </w:rPr>
        <w:t>has signaled its desire to change the visa program with a "Buy American, Hire American" policy outlined in an executive order</w:t>
      </w:r>
      <w:r w:rsidRPr="00DE5055">
        <w:rPr>
          <w:sz w:val="12"/>
        </w:rPr>
        <w:t xml:space="preserve"> signed in April 2017. The order promised to root out fraud and abuse in the program.</w:t>
      </w:r>
    </w:p>
    <w:p w:rsidR="00AF3263" w:rsidRDefault="00AF3263" w:rsidP="00AF3263">
      <w:pPr>
        <w:pStyle w:val="Heading4"/>
      </w:pPr>
      <w:r>
        <w:t>Trump is limiting H1B visas</w:t>
      </w:r>
    </w:p>
    <w:p w:rsidR="00AF3263" w:rsidRPr="00DE5055" w:rsidRDefault="00AF3263" w:rsidP="00AF3263">
      <w:pPr>
        <w:rPr>
          <w:sz w:val="12"/>
        </w:rPr>
      </w:pPr>
      <w:r w:rsidRPr="00DE5055">
        <w:rPr>
          <w:sz w:val="12"/>
        </w:rPr>
        <w:t xml:space="preserve">Ana </w:t>
      </w:r>
      <w:proofErr w:type="spellStart"/>
      <w:r w:rsidRPr="00DE5055">
        <w:rPr>
          <w:rStyle w:val="Style13ptBold"/>
        </w:rPr>
        <w:t>Campoy</w:t>
      </w:r>
      <w:proofErr w:type="spellEnd"/>
      <w:r w:rsidRPr="00DE5055">
        <w:rPr>
          <w:rStyle w:val="Style13ptBold"/>
        </w:rPr>
        <w:t xml:space="preserve"> 2018</w:t>
      </w:r>
      <w:r w:rsidRPr="00DE5055">
        <w:rPr>
          <w:sz w:val="12"/>
        </w:rPr>
        <w:t xml:space="preserve"> (writes on all things Latin America, including politics, technology and pot. Before Quartz, she spent 8 years at the Wall Street Journal, covering everything from the economy to natural disasters to Texas quirks such as suburban feral pigs. She’s also written about the ups and downs of oil prices and European interest rates. She was part of a team of reporters that won a Gerald Loeb Award for a series of stories on BP’s Deepwater Horizon disaster, “Trump is quietly swamping visa applicants in extra paperwork,”  Jan 11</w:t>
      </w:r>
      <w:r w:rsidRPr="00DE5055">
        <w:rPr>
          <w:sz w:val="12"/>
          <w:vertAlign w:val="superscript"/>
        </w:rPr>
        <w:t>th</w:t>
      </w:r>
      <w:r w:rsidRPr="00DE5055">
        <w:rPr>
          <w:sz w:val="12"/>
        </w:rPr>
        <w:t xml:space="preserve"> Quartz, </w:t>
      </w:r>
      <w:hyperlink r:id="rId8" w:history="1">
        <w:r w:rsidRPr="00DE5055">
          <w:rPr>
            <w:rStyle w:val="Hyperlink"/>
            <w:sz w:val="12"/>
          </w:rPr>
          <w:t>https://qz.com/1176576/h1b-visa-under-trump-is-already-harder-to-get/</w:t>
        </w:r>
      </w:hyperlink>
      <w:r w:rsidRPr="00DE5055">
        <w:rPr>
          <w:sz w:val="12"/>
        </w:rPr>
        <w:t xml:space="preserve"> AS)</w:t>
      </w:r>
    </w:p>
    <w:p w:rsidR="00AF3263" w:rsidRPr="00DE5055" w:rsidRDefault="00AF3263" w:rsidP="00AF3263">
      <w:pPr>
        <w:rPr>
          <w:rStyle w:val="StyleUnderline"/>
        </w:rPr>
      </w:pPr>
      <w:r w:rsidRPr="00DE5055">
        <w:rPr>
          <w:rStyle w:val="StyleUnderline"/>
        </w:rPr>
        <w:t>The H-1B visa</w:t>
      </w:r>
      <w:r w:rsidRPr="00DE5055">
        <w:rPr>
          <w:sz w:val="12"/>
        </w:rPr>
        <w:t xml:space="preserve">, which allows American companies to hire skilled foreign workers, from engineers to fashion models, </w:t>
      </w:r>
      <w:r w:rsidRPr="00DE5055">
        <w:rPr>
          <w:rStyle w:val="StyleUnderline"/>
        </w:rPr>
        <w:t>is under siege.</w:t>
      </w:r>
      <w:r w:rsidRPr="00DE5055">
        <w:rPr>
          <w:sz w:val="12"/>
        </w:rPr>
        <w:t xml:space="preserve"> Last year, </w:t>
      </w:r>
      <w:r w:rsidRPr="00DE5055">
        <w:rPr>
          <w:rStyle w:val="StyleUnderline"/>
        </w:rPr>
        <w:t>Trump’s “Buy American and Hire American” executive order suggested that H-1Bs should be more difficult to get. Congress and the Trump administration have been mulling ways to limit the visa’s availability</w:t>
      </w:r>
      <w:r w:rsidRPr="00DE5055">
        <w:rPr>
          <w:sz w:val="12"/>
        </w:rPr>
        <w:t xml:space="preserve"> to Indian workers. But </w:t>
      </w:r>
      <w:r w:rsidRPr="00DE5055">
        <w:rPr>
          <w:rStyle w:val="StyleUnderline"/>
        </w:rPr>
        <w:t>obtaining an H-1B visa has already quietly become more cumbersome since</w:t>
      </w:r>
      <w:r w:rsidRPr="00DE5055">
        <w:rPr>
          <w:sz w:val="12"/>
        </w:rPr>
        <w:t xml:space="preserve"> Donald </w:t>
      </w:r>
      <w:r w:rsidRPr="00DE5055">
        <w:rPr>
          <w:rStyle w:val="StyleUnderline"/>
        </w:rPr>
        <w:t>Trump became president</w:t>
      </w:r>
      <w:r w:rsidRPr="00DE5055">
        <w:rPr>
          <w:sz w:val="12"/>
        </w:rPr>
        <w:t xml:space="preserve">, </w:t>
      </w:r>
      <w:r w:rsidRPr="00DE5055">
        <w:rPr>
          <w:rStyle w:val="StyleUnderline"/>
        </w:rPr>
        <w:t>not through any change in the law, but through bureaucracy</w:t>
      </w:r>
      <w:r w:rsidRPr="00DE5055">
        <w:rPr>
          <w:sz w:val="12"/>
        </w:rPr>
        <w:t xml:space="preserve">. </w:t>
      </w:r>
      <w:r w:rsidRPr="00DE5055">
        <w:rPr>
          <w:rStyle w:val="StyleUnderline"/>
        </w:rPr>
        <w:t>One indicator of that is a spike in “requests for evidence,” which are notices the US C</w:t>
      </w:r>
      <w:r w:rsidRPr="00DE5055">
        <w:rPr>
          <w:sz w:val="12"/>
        </w:rPr>
        <w:t xml:space="preserve">itizen and </w:t>
      </w:r>
      <w:r w:rsidRPr="00DE5055">
        <w:rPr>
          <w:rStyle w:val="StyleUnderline"/>
        </w:rPr>
        <w:t>I</w:t>
      </w:r>
      <w:r w:rsidRPr="00DE5055">
        <w:rPr>
          <w:sz w:val="12"/>
        </w:rPr>
        <w:t xml:space="preserve">mmigration </w:t>
      </w:r>
      <w:r w:rsidRPr="00DE5055">
        <w:rPr>
          <w:rStyle w:val="StyleUnderline"/>
        </w:rPr>
        <w:t>S</w:t>
      </w:r>
      <w:r w:rsidRPr="00DE5055">
        <w:rPr>
          <w:sz w:val="12"/>
        </w:rPr>
        <w:t xml:space="preserve">ervices department </w:t>
      </w:r>
      <w:r w:rsidRPr="00DE5055">
        <w:rPr>
          <w:rStyle w:val="StyleUnderline"/>
        </w:rPr>
        <w:t>sends to H-1B applicants requesting more information.</w:t>
      </w:r>
      <w:r w:rsidRPr="00DE5055">
        <w:rPr>
          <w:sz w:val="12"/>
        </w:rPr>
        <w:t xml:space="preserve"> Such requests, known as RFEs, are a routine part of the visa process. Their purpose is to ensure that the agency (USCIS) only grants visas to people who meet the criteria. But </w:t>
      </w:r>
      <w:r w:rsidRPr="00DE5055">
        <w:rPr>
          <w:rStyle w:val="StyleUnderline"/>
        </w:rPr>
        <w:t>lawyers who represent H-1B applicants say they are now getting unwarranted requests, and in bigger numbers, than in the past.</w:t>
      </w:r>
    </w:p>
    <w:p w:rsidR="00AF3263" w:rsidRPr="003D7E0F" w:rsidRDefault="00AF3263" w:rsidP="00AF3263">
      <w:pPr>
        <w:rPr>
          <w:sz w:val="14"/>
        </w:rPr>
      </w:pPr>
    </w:p>
    <w:p w:rsidR="00AF3263" w:rsidRPr="00AF3263" w:rsidRDefault="00AF3263" w:rsidP="00AF3263">
      <w:pPr>
        <w:pStyle w:val="Heading3"/>
      </w:pPr>
    </w:p>
    <w:p w:rsidR="00404CAB" w:rsidRDefault="00404CAB" w:rsidP="00404CAB">
      <w:pPr>
        <w:pStyle w:val="Heading2"/>
      </w:pPr>
      <w:r>
        <w:t xml:space="preserve">Link </w:t>
      </w:r>
    </w:p>
    <w:p w:rsidR="00AF3263" w:rsidRDefault="00AF3263" w:rsidP="00AF3263">
      <w:pPr>
        <w:pStyle w:val="Heading3"/>
      </w:pPr>
      <w:r>
        <w:t>Link- Immigration (Generic) Depresses Wages</w:t>
      </w:r>
    </w:p>
    <w:p w:rsidR="00AF3263" w:rsidRDefault="00AF3263" w:rsidP="00AF3263">
      <w:pPr>
        <w:pStyle w:val="Heading4"/>
      </w:pPr>
      <w:r>
        <w:t>Increasing immigration decreases wages for low skilled workers which devastates the economy</w:t>
      </w:r>
    </w:p>
    <w:p w:rsidR="00AF3263" w:rsidRPr="00D12ACC" w:rsidRDefault="00AF3263" w:rsidP="00AF3263">
      <w:pPr>
        <w:rPr>
          <w:sz w:val="14"/>
        </w:rPr>
      </w:pPr>
      <w:r w:rsidRPr="00D12ACC">
        <w:rPr>
          <w:rStyle w:val="Style13ptBold"/>
        </w:rPr>
        <w:t>FAIR 10,</w:t>
      </w:r>
      <w:r w:rsidRPr="00D12ACC">
        <w:rPr>
          <w:b/>
          <w:sz w:val="14"/>
          <w:szCs w:val="24"/>
        </w:rPr>
        <w:t xml:space="preserve"> </w:t>
      </w:r>
      <w:r w:rsidRPr="00D12ACC">
        <w:rPr>
          <w:sz w:val="14"/>
        </w:rPr>
        <w:t xml:space="preserve">Federation for American Immigration Reform citing former Labor Secretary Robert Reich and economist George </w:t>
      </w:r>
      <w:proofErr w:type="spellStart"/>
      <w:r w:rsidRPr="00D12ACC">
        <w:rPr>
          <w:sz w:val="14"/>
        </w:rPr>
        <w:t>Borjas</w:t>
      </w:r>
      <w:proofErr w:type="spellEnd"/>
      <w:r w:rsidRPr="00D12ACC">
        <w:rPr>
          <w:sz w:val="14"/>
        </w:rPr>
        <w:t>, “Lower wages for American workers” June 2010, https://www.fairus.org/issue/workforce-economy/lower-wages-american-workersHK</w:t>
      </w:r>
    </w:p>
    <w:p w:rsidR="00AF3263" w:rsidRDefault="00AF3263" w:rsidP="00AF3263">
      <w:pPr>
        <w:rPr>
          <w:sz w:val="10"/>
        </w:rPr>
      </w:pPr>
      <w:r w:rsidRPr="003D7E0F">
        <w:rPr>
          <w:sz w:val="10"/>
        </w:rPr>
        <w:t xml:space="preserve">The effect of immigration on those low-skilled Americans is profound, and the government knows it: </w:t>
      </w:r>
      <w:r w:rsidRPr="003D7E0F">
        <w:rPr>
          <w:u w:val="single"/>
        </w:rPr>
        <w:t xml:space="preserve">"Undoubtedly </w:t>
      </w:r>
      <w:r w:rsidRPr="00A16FB5">
        <w:rPr>
          <w:highlight w:val="green"/>
          <w:u w:val="single"/>
        </w:rPr>
        <w:t>access to lower-wage foreign workers has a depressing effect [on wages],"</w:t>
      </w:r>
      <w:r w:rsidRPr="003D7E0F">
        <w:rPr>
          <w:sz w:val="10"/>
        </w:rPr>
        <w:t xml:space="preserve"> says former Labor Secretary Robert Reich.</w:t>
      </w:r>
      <w:hyperlink r:id="rId9" w:anchor="end12" w:history="1">
        <w:r w:rsidRPr="003D7E0F">
          <w:rPr>
            <w:rStyle w:val="Hyperlink"/>
            <w:sz w:val="10"/>
            <w:vertAlign w:val="superscript"/>
          </w:rPr>
          <w:t>12</w:t>
        </w:r>
      </w:hyperlink>
      <w:r w:rsidRPr="003D7E0F">
        <w:rPr>
          <w:sz w:val="10"/>
        </w:rPr>
        <w:t xml:space="preserve"> </w:t>
      </w:r>
      <w:r w:rsidRPr="003D7E0F">
        <w:rPr>
          <w:u w:val="single"/>
        </w:rPr>
        <w:t xml:space="preserve">Research suggests </w:t>
      </w:r>
      <w:r w:rsidRPr="00A16FB5">
        <w:rPr>
          <w:highlight w:val="green"/>
          <w:u w:val="single"/>
        </w:rPr>
        <w:t>that 40 to 50 percent of wage-loss</w:t>
      </w:r>
      <w:r w:rsidRPr="003D7E0F">
        <w:rPr>
          <w:u w:val="single"/>
        </w:rPr>
        <w:t xml:space="preserve"> among low-skilled Americans between 1980 and 1994 </w:t>
      </w:r>
      <w:r w:rsidRPr="00A16FB5">
        <w:rPr>
          <w:highlight w:val="green"/>
          <w:u w:val="single"/>
        </w:rPr>
        <w:t>was due to the immigration of low-skilled workers</w:t>
      </w:r>
      <w:r w:rsidRPr="003D7E0F">
        <w:rPr>
          <w:u w:val="single"/>
        </w:rPr>
        <w:t>.</w:t>
      </w:r>
      <w:hyperlink r:id="rId10" w:anchor="end13" w:history="1">
        <w:r w:rsidRPr="003D7E0F">
          <w:rPr>
            <w:rStyle w:val="Hyperlink"/>
            <w:u w:val="single"/>
            <w:vertAlign w:val="superscript"/>
          </w:rPr>
          <w:t>13</w:t>
        </w:r>
      </w:hyperlink>
      <w:r w:rsidRPr="003D7E0F">
        <w:rPr>
          <w:sz w:val="10"/>
        </w:rPr>
        <w:t xml:space="preserve"> Economist George </w:t>
      </w:r>
      <w:proofErr w:type="spellStart"/>
      <w:r w:rsidRPr="003D7E0F">
        <w:rPr>
          <w:sz w:val="10"/>
        </w:rPr>
        <w:t>Borjas</w:t>
      </w:r>
      <w:proofErr w:type="spellEnd"/>
      <w:r w:rsidRPr="003D7E0F">
        <w:rPr>
          <w:sz w:val="10"/>
        </w:rPr>
        <w:t xml:space="preserve"> estimates that the typical high school graduate saw his annual </w:t>
      </w:r>
      <w:r w:rsidRPr="003D7E0F">
        <w:rPr>
          <w:u w:val="single"/>
        </w:rPr>
        <w:t>wage fall by $1,800</w:t>
      </w:r>
      <w:r w:rsidRPr="003D7E0F">
        <w:rPr>
          <w:sz w:val="10"/>
        </w:rPr>
        <w:t xml:space="preserve"> from 1980 to 2000 due to immigration, and that college graduates </w:t>
      </w:r>
      <w:r w:rsidRPr="003D7E0F">
        <w:rPr>
          <w:u w:val="single"/>
        </w:rPr>
        <w:t>lost out on about $2,600 per year.</w:t>
      </w:r>
      <w:hyperlink r:id="rId11" w:anchor="end14" w:history="1">
        <w:r w:rsidRPr="003D7E0F">
          <w:rPr>
            <w:rStyle w:val="Hyperlink"/>
            <w:u w:val="single"/>
            <w:vertAlign w:val="superscript"/>
          </w:rPr>
          <w:t>14</w:t>
        </w:r>
      </w:hyperlink>
      <w:r w:rsidRPr="003D7E0F">
        <w:rPr>
          <w:u w:val="single"/>
        </w:rPr>
        <w:t xml:space="preserve"> </w:t>
      </w:r>
      <w:r w:rsidRPr="003D7E0F">
        <w:rPr>
          <w:sz w:val="10"/>
        </w:rPr>
        <w:t>This wage depressing effect of illegal immigrant workers was documented in 2008 by researchers working for the Federal Reserve Bank of Atlanta, who found that "</w:t>
      </w:r>
      <w:r w:rsidRPr="00A16FB5">
        <w:rPr>
          <w:highlight w:val="green"/>
          <w:u w:val="single"/>
        </w:rPr>
        <w:t>average wages among</w:t>
      </w:r>
      <w:r w:rsidRPr="003D7E0F">
        <w:rPr>
          <w:u w:val="single"/>
        </w:rPr>
        <w:t xml:space="preserve"> documented [legal] </w:t>
      </w:r>
      <w:r w:rsidRPr="00A16FB5">
        <w:rPr>
          <w:highlight w:val="green"/>
          <w:u w:val="single"/>
        </w:rPr>
        <w:t>workers are lower in industries that employ undocumented</w:t>
      </w:r>
      <w:r w:rsidRPr="003D7E0F">
        <w:rPr>
          <w:u w:val="single"/>
        </w:rPr>
        <w:t xml:space="preserve"> [illegal] </w:t>
      </w:r>
      <w:r w:rsidRPr="00A16FB5">
        <w:rPr>
          <w:highlight w:val="green"/>
          <w:u w:val="single"/>
        </w:rPr>
        <w:t>workers</w:t>
      </w:r>
      <w:r w:rsidRPr="003D7E0F">
        <w:rPr>
          <w:sz w:val="10"/>
        </w:rPr>
        <w:t xml:space="preserve"> and that a greater share of </w:t>
      </w:r>
      <w:r w:rsidRPr="003D7E0F">
        <w:rPr>
          <w:u w:val="single"/>
        </w:rPr>
        <w:t>undocumented workers in those industries further lowers wages</w:t>
      </w:r>
      <w:r w:rsidRPr="003D7E0F">
        <w:rPr>
          <w:sz w:val="10"/>
        </w:rPr>
        <w:t>."</w:t>
      </w:r>
      <w:hyperlink r:id="rId12" w:anchor="end15" w:history="1">
        <w:r w:rsidRPr="003D7E0F">
          <w:rPr>
            <w:rStyle w:val="Hyperlink"/>
            <w:u w:val="single"/>
            <w:vertAlign w:val="superscript"/>
          </w:rPr>
          <w:t>15</w:t>
        </w:r>
      </w:hyperlink>
      <w:r w:rsidRPr="003D7E0F">
        <w:rPr>
          <w:u w:val="single"/>
        </w:rPr>
        <w:t xml:space="preserve"> </w:t>
      </w:r>
      <w:r w:rsidRPr="00A16FB5">
        <w:rPr>
          <w:highlight w:val="green"/>
          <w:u w:val="single"/>
        </w:rPr>
        <w:t>Immigrants introduce downward wage pressure in low-skilled occupations almost everywhere they are found</w:t>
      </w:r>
      <w:r w:rsidRPr="003D7E0F">
        <w:rPr>
          <w:u w:val="single"/>
        </w:rPr>
        <w:t xml:space="preserve"> </w:t>
      </w:r>
      <w:r w:rsidRPr="003D7E0F">
        <w:rPr>
          <w:sz w:val="10"/>
        </w:rPr>
        <w:t>— out of America’s 25 largest metropolitan areas, immigrant wages are at least 10 percent lower than native wages in 24 cities for cashiers and clerks, 23 for construction traders, 22 for cleaning and other building services, and all 25 for fabricators.</w:t>
      </w:r>
      <w:hyperlink r:id="rId13" w:anchor="end16" w:history="1">
        <w:r w:rsidRPr="003D7E0F">
          <w:rPr>
            <w:rStyle w:val="Hyperlink"/>
            <w:sz w:val="10"/>
            <w:vertAlign w:val="superscript"/>
          </w:rPr>
          <w:t>16</w:t>
        </w:r>
      </w:hyperlink>
      <w:r w:rsidRPr="003D7E0F">
        <w:rPr>
          <w:sz w:val="10"/>
        </w:rPr>
        <w:t xml:space="preserve"> Besides losing jobs, some native workers end up reliant on public assistance. A 1996 study estimated </w:t>
      </w:r>
      <w:r w:rsidRPr="003D7E0F">
        <w:rPr>
          <w:u w:val="single"/>
        </w:rPr>
        <w:t>that 1,880,000 American workers are displaced from their jobs every year by immigration and that the cost for providing welfare and assistance to these Americans was over $15 billion a year</w:t>
      </w:r>
      <w:r w:rsidRPr="003D7E0F">
        <w:rPr>
          <w:sz w:val="10"/>
        </w:rPr>
        <w:t>.</w:t>
      </w:r>
      <w:hyperlink r:id="rId14" w:anchor="end17" w:history="1">
        <w:r w:rsidRPr="003D7E0F">
          <w:rPr>
            <w:rStyle w:val="Hyperlink"/>
            <w:sz w:val="10"/>
            <w:vertAlign w:val="superscript"/>
          </w:rPr>
          <w:t>17</w:t>
        </w:r>
      </w:hyperlink>
      <w:r w:rsidRPr="003D7E0F">
        <w:rPr>
          <w:rStyle w:val="Hyperlink"/>
          <w:sz w:val="10"/>
          <w:vertAlign w:val="superscript"/>
        </w:rPr>
        <w:t xml:space="preserve"> </w:t>
      </w:r>
      <w:r w:rsidRPr="003D7E0F">
        <w:rPr>
          <w:b/>
          <w:bCs/>
          <w:sz w:val="10"/>
        </w:rPr>
        <w:t xml:space="preserve">Large-Scale Immigration of Low-Skilled Workers Must Be Stopped. </w:t>
      </w:r>
      <w:r w:rsidRPr="003D7E0F">
        <w:rPr>
          <w:sz w:val="10"/>
        </w:rPr>
        <w:t xml:space="preserve">In short, </w:t>
      </w:r>
      <w:r w:rsidRPr="00A16FB5">
        <w:rPr>
          <w:highlight w:val="green"/>
          <w:u w:val="single"/>
        </w:rPr>
        <w:t>the mass importation of</w:t>
      </w:r>
      <w:r w:rsidRPr="003D7E0F">
        <w:rPr>
          <w:u w:val="single"/>
        </w:rPr>
        <w:t xml:space="preserve"> low-skilled </w:t>
      </w:r>
      <w:r w:rsidRPr="00A16FB5">
        <w:rPr>
          <w:highlight w:val="green"/>
          <w:u w:val="single"/>
        </w:rPr>
        <w:t>workers through immigration damages the job market for Americans</w:t>
      </w:r>
      <w:r w:rsidRPr="003D7E0F">
        <w:rPr>
          <w:u w:val="single"/>
        </w:rPr>
        <w:t xml:space="preserve">, </w:t>
      </w:r>
      <w:r w:rsidRPr="00A16FB5">
        <w:rPr>
          <w:highlight w:val="green"/>
          <w:u w:val="single"/>
        </w:rPr>
        <w:t>depresses wages</w:t>
      </w:r>
      <w:r w:rsidRPr="003D7E0F">
        <w:rPr>
          <w:u w:val="single"/>
        </w:rPr>
        <w:t xml:space="preserve"> for low-skilled natives, </w:t>
      </w:r>
      <w:r w:rsidRPr="00A16FB5">
        <w:rPr>
          <w:highlight w:val="green"/>
          <w:u w:val="single"/>
        </w:rPr>
        <w:t>and costs the taxpayer billions</w:t>
      </w:r>
      <w:r w:rsidRPr="003D7E0F">
        <w:rPr>
          <w:u w:val="single"/>
        </w:rPr>
        <w:t xml:space="preserve"> a year-all for the benefit of businesses that have become dependent on cheap, foreign labor</w:t>
      </w:r>
      <w:r w:rsidRPr="003D7E0F">
        <w:rPr>
          <w:sz w:val="10"/>
        </w:rPr>
        <w:t>. An immigration system that admits too many people, without regard to their skill levels or impact on the labor force, is to blame</w:t>
      </w:r>
      <w:r w:rsidRPr="003D7E0F">
        <w:rPr>
          <w:u w:val="single"/>
        </w:rPr>
        <w:t>. We must reform the immigration laws to lower the level of annual immigration</w:t>
      </w:r>
      <w:r w:rsidRPr="003D7E0F">
        <w:rPr>
          <w:sz w:val="10"/>
        </w:rPr>
        <w:t xml:space="preserve"> and to ensure that those immigrants who are admitted complement, not compete, with our native labor force.</w:t>
      </w:r>
      <w:r w:rsidRPr="00635C68">
        <w:rPr>
          <w:sz w:val="10"/>
        </w:rPr>
        <w:t xml:space="preserve"> </w:t>
      </w:r>
    </w:p>
    <w:p w:rsidR="00634608" w:rsidRDefault="00634608" w:rsidP="00634608">
      <w:pPr>
        <w:pStyle w:val="Heading4"/>
      </w:pPr>
      <w:r>
        <w:t>More Immigration will cause a net reduction in wages</w:t>
      </w:r>
    </w:p>
    <w:p w:rsidR="00634608" w:rsidRPr="00A81FE4" w:rsidRDefault="00634608" w:rsidP="00634608">
      <w:pPr>
        <w:rPr>
          <w:sz w:val="12"/>
        </w:rPr>
      </w:pPr>
      <w:r w:rsidRPr="00431011">
        <w:rPr>
          <w:rStyle w:val="Style13ptBold"/>
        </w:rPr>
        <w:t>Rubenstein ‘1</w:t>
      </w:r>
      <w:r>
        <w:rPr>
          <w:rStyle w:val="Style13ptBold"/>
        </w:rPr>
        <w:t xml:space="preserve">6 </w:t>
      </w:r>
      <w:r w:rsidRPr="00A81FE4">
        <w:rPr>
          <w:sz w:val="12"/>
          <w:szCs w:val="18"/>
        </w:rPr>
        <w:t>Internally quoting Paul Samuelson — the first American to win a Nobel Prize in economics. 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“The Negative Economic Impact of Immigration on American Workers” – March - #</w:t>
      </w:r>
      <w:proofErr w:type="spellStart"/>
      <w:r w:rsidRPr="00A81FE4">
        <w:rPr>
          <w:sz w:val="12"/>
          <w:szCs w:val="18"/>
        </w:rPr>
        <w:t>CutWithRJ</w:t>
      </w:r>
      <w:proofErr w:type="spellEnd"/>
      <w:r w:rsidRPr="00A81FE4">
        <w:rPr>
          <w:sz w:val="12"/>
          <w:szCs w:val="18"/>
        </w:rPr>
        <w:t xml:space="preserve"> - http://www.npg.org/wp-content/uploads/2016/02/2016NegativeEconomicImpactForumPaper.pdf</w:t>
      </w:r>
    </w:p>
    <w:p w:rsidR="00634608" w:rsidRPr="000A3F74" w:rsidRDefault="00634608" w:rsidP="00634608">
      <w:pPr>
        <w:rPr>
          <w:sz w:val="16"/>
        </w:rPr>
      </w:pPr>
      <w:r w:rsidRPr="000A3F74">
        <w:rPr>
          <w:sz w:val="16"/>
        </w:rPr>
        <w:t>“</w:t>
      </w:r>
      <w:r w:rsidRPr="00A16FB5">
        <w:rPr>
          <w:rStyle w:val="StyleUnderline"/>
          <w:highlight w:val="green"/>
        </w:rPr>
        <w:t>After World War I, laws were passed severely limiting immigration</w:t>
      </w:r>
      <w:r w:rsidRPr="000A3F74">
        <w:rPr>
          <w:sz w:val="16"/>
        </w:rPr>
        <w:t xml:space="preserve">. Only a trickle of immigrants has been admitted since then…. </w:t>
      </w:r>
      <w:r w:rsidRPr="00A16FB5">
        <w:rPr>
          <w:rStyle w:val="StyleUnderline"/>
          <w:highlight w:val="green"/>
        </w:rPr>
        <w:t xml:space="preserve">By keeping supply down, immigration policy </w:t>
      </w:r>
      <w:r w:rsidRPr="00A16FB5">
        <w:rPr>
          <w:rStyle w:val="Emphasis"/>
          <w:highlight w:val="green"/>
        </w:rPr>
        <w:t>tends to keep wages high</w:t>
      </w:r>
      <w:r w:rsidRPr="00A16FB5">
        <w:rPr>
          <w:rStyle w:val="StyleUnderline"/>
          <w:highlight w:val="green"/>
        </w:rPr>
        <w:t>.</w:t>
      </w:r>
      <w:r w:rsidRPr="000A3F74">
        <w:rPr>
          <w:sz w:val="16"/>
        </w:rPr>
        <w:t xml:space="preserve"> Let us underline this basic principle: </w:t>
      </w:r>
      <w:r w:rsidRPr="00A16FB5">
        <w:rPr>
          <w:rStyle w:val="StyleUnderline"/>
          <w:highlight w:val="green"/>
        </w:rPr>
        <w:t>limitation in the supply of</w:t>
      </w:r>
      <w:r w:rsidRPr="000A3F74">
        <w:rPr>
          <w:sz w:val="16"/>
        </w:rPr>
        <w:t xml:space="preserve"> </w:t>
      </w:r>
      <w:r w:rsidRPr="000A3F74">
        <w:rPr>
          <w:rStyle w:val="StyleUnderline"/>
        </w:rPr>
        <w:t>any grade of</w:t>
      </w:r>
      <w:r w:rsidRPr="000A3F74">
        <w:rPr>
          <w:sz w:val="16"/>
        </w:rPr>
        <w:t xml:space="preserve"> </w:t>
      </w:r>
      <w:r w:rsidRPr="00A16FB5">
        <w:rPr>
          <w:rStyle w:val="StyleUnderline"/>
          <w:highlight w:val="green"/>
        </w:rPr>
        <w:t>labor</w:t>
      </w:r>
      <w:r w:rsidRPr="000A3F74">
        <w:rPr>
          <w:rStyle w:val="StyleUnderline"/>
        </w:rPr>
        <w:t xml:space="preserve"> </w:t>
      </w:r>
      <w:r w:rsidRPr="000A3F74">
        <w:rPr>
          <w:sz w:val="16"/>
        </w:rPr>
        <w:t xml:space="preserve">relative to all other productive factors </w:t>
      </w:r>
      <w:r w:rsidRPr="00A16FB5">
        <w:rPr>
          <w:rStyle w:val="StyleUnderline"/>
          <w:highlight w:val="green"/>
        </w:rPr>
        <w:t>can be expected to raise its wage rate</w:t>
      </w:r>
      <w:r w:rsidRPr="000A3F74">
        <w:rPr>
          <w:sz w:val="16"/>
        </w:rPr>
        <w:t xml:space="preserve">; </w:t>
      </w:r>
      <w:r w:rsidRPr="00A16FB5">
        <w:rPr>
          <w:rStyle w:val="StyleUnderline"/>
          <w:highlight w:val="green"/>
        </w:rPr>
        <w:t>an increase in supply will</w:t>
      </w:r>
      <w:r w:rsidRPr="000A3F74">
        <w:rPr>
          <w:sz w:val="16"/>
        </w:rPr>
        <w:t xml:space="preserve">, other things being equal, </w:t>
      </w:r>
      <w:r w:rsidRPr="00A16FB5">
        <w:rPr>
          <w:rStyle w:val="Emphasis"/>
          <w:highlight w:val="green"/>
        </w:rPr>
        <w:t>tend to depress wage rates.”</w:t>
      </w:r>
      <w:r w:rsidRPr="000A3F74">
        <w:rPr>
          <w:sz w:val="16"/>
        </w:rPr>
        <w:t xml:space="preserve"> – Paul Samuelson, Economics [1964] </w:t>
      </w:r>
    </w:p>
    <w:p w:rsidR="00634608" w:rsidRPr="00634608" w:rsidRDefault="00634608" w:rsidP="00AF3263">
      <w:pPr>
        <w:rPr>
          <w:u w:val="single"/>
        </w:rPr>
      </w:pPr>
      <w:r w:rsidRPr="00A16FB5">
        <w:rPr>
          <w:rStyle w:val="StyleUnderline"/>
          <w:highlight w:val="green"/>
        </w:rPr>
        <w:t>What happens when immigration increases the supply of workers in a</w:t>
      </w:r>
      <w:r w:rsidRPr="000A3F74">
        <w:rPr>
          <w:sz w:val="16"/>
        </w:rPr>
        <w:t xml:space="preserve"> particular </w:t>
      </w:r>
      <w:r w:rsidRPr="00A16FB5">
        <w:rPr>
          <w:rStyle w:val="StyleUnderline"/>
          <w:highlight w:val="green"/>
        </w:rPr>
        <w:t>labor market?</w:t>
      </w:r>
      <w:r w:rsidRPr="000A3F74">
        <w:rPr>
          <w:sz w:val="16"/>
        </w:rPr>
        <w:t xml:space="preserve"> In his iconic textbook, Paul </w:t>
      </w:r>
      <w:r w:rsidRPr="00A16FB5">
        <w:rPr>
          <w:rStyle w:val="StyleUnderline"/>
          <w:highlight w:val="green"/>
        </w:rPr>
        <w:t>Samuelson</w:t>
      </w:r>
      <w:r w:rsidRPr="000A3F74">
        <w:rPr>
          <w:sz w:val="16"/>
        </w:rPr>
        <w:t xml:space="preserve"> — </w:t>
      </w:r>
      <w:r w:rsidRPr="00A16FB5">
        <w:rPr>
          <w:rStyle w:val="Emphasis"/>
          <w:highlight w:val="green"/>
        </w:rPr>
        <w:t>the first American to win a Nobel Prize in economics</w:t>
      </w:r>
      <w:r w:rsidRPr="000A3F74">
        <w:rPr>
          <w:sz w:val="16"/>
        </w:rPr>
        <w:t xml:space="preserve"> — </w:t>
      </w:r>
      <w:r w:rsidRPr="00A16FB5">
        <w:rPr>
          <w:rStyle w:val="StyleUnderline"/>
          <w:highlight w:val="green"/>
        </w:rPr>
        <w:t>gave the common sense answer</w:t>
      </w:r>
      <w:r w:rsidRPr="000A3F74">
        <w:rPr>
          <w:sz w:val="16"/>
        </w:rPr>
        <w:t xml:space="preserve"> implied by the standard model of the labor market. Samuelson wrote these words right before enactment of the 1965 Immigration Act. The impending change may well have prompted him to make the point that </w:t>
      </w:r>
      <w:r w:rsidRPr="00A16FB5">
        <w:rPr>
          <w:rStyle w:val="StyleUnderline"/>
          <w:highlight w:val="green"/>
        </w:rPr>
        <w:t>immigration restrictions tend</w:t>
      </w:r>
      <w:r w:rsidRPr="000A3F74">
        <w:rPr>
          <w:sz w:val="16"/>
        </w:rPr>
        <w:t xml:space="preserve">ed </w:t>
      </w:r>
      <w:r w:rsidRPr="00A16FB5">
        <w:rPr>
          <w:rStyle w:val="StyleUnderline"/>
          <w:highlight w:val="green"/>
        </w:rPr>
        <w:t>to “keep wages high.”</w:t>
      </w:r>
      <w:r w:rsidRPr="000A3F74">
        <w:rPr>
          <w:sz w:val="16"/>
        </w:rPr>
        <w:t xml:space="preserve"> His book also stressed the other implication: </w:t>
      </w:r>
      <w:r w:rsidRPr="00A16FB5">
        <w:rPr>
          <w:rStyle w:val="StyleUnderline"/>
          <w:highlight w:val="green"/>
        </w:rPr>
        <w:t>as immigration increases the supply of</w:t>
      </w:r>
      <w:r w:rsidRPr="000A3F74">
        <w:rPr>
          <w:sz w:val="16"/>
        </w:rPr>
        <w:t xml:space="preserve"> a particular type of </w:t>
      </w:r>
      <w:r w:rsidRPr="00A16FB5">
        <w:rPr>
          <w:rStyle w:val="StyleUnderline"/>
          <w:highlight w:val="green"/>
        </w:rPr>
        <w:t>labor</w:t>
      </w:r>
      <w:r w:rsidRPr="000A3F74">
        <w:rPr>
          <w:rStyle w:val="StyleUnderline"/>
        </w:rPr>
        <w:t xml:space="preserve"> </w:t>
      </w:r>
      <w:r w:rsidRPr="000A3F74">
        <w:rPr>
          <w:sz w:val="16"/>
        </w:rPr>
        <w:t>(such as low-educated, unskilled workers), t</w:t>
      </w:r>
      <w:r w:rsidRPr="00A16FB5">
        <w:rPr>
          <w:rStyle w:val="StyleUnderline"/>
          <w:highlight w:val="green"/>
        </w:rPr>
        <w:t>he wage paid to</w:t>
      </w:r>
      <w:r w:rsidRPr="000A3F74">
        <w:rPr>
          <w:sz w:val="16"/>
        </w:rPr>
        <w:t xml:space="preserve"> those</w:t>
      </w:r>
      <w:r w:rsidRPr="00A16FB5">
        <w:rPr>
          <w:rStyle w:val="StyleUnderline"/>
          <w:highlight w:val="green"/>
        </w:rPr>
        <w:t xml:space="preserve"> workers will fall.</w:t>
      </w:r>
      <w:r w:rsidRPr="000A3F74">
        <w:rPr>
          <w:rStyle w:val="StyleUnderline"/>
        </w:rPr>
        <w:t xml:space="preserve"> </w:t>
      </w:r>
    </w:p>
    <w:p w:rsidR="00AF3263" w:rsidRDefault="00AF3263" w:rsidP="00AF3263">
      <w:pPr>
        <w:pStyle w:val="Heading4"/>
      </w:pPr>
      <w:r>
        <w:t xml:space="preserve">Immigration </w:t>
      </w:r>
      <w:r w:rsidRPr="00A6362A">
        <w:rPr>
          <w:u w:val="single"/>
        </w:rPr>
        <w:t>destroys</w:t>
      </w:r>
      <w:r>
        <w:t xml:space="preserve"> employment and wages – prefer </w:t>
      </w:r>
      <w:r w:rsidRPr="00A6362A">
        <w:rPr>
          <w:u w:val="single"/>
        </w:rPr>
        <w:t>empirical</w:t>
      </w:r>
      <w:r>
        <w:t xml:space="preserve"> research that answers </w:t>
      </w:r>
      <w:r w:rsidRPr="00A6362A">
        <w:rPr>
          <w:u w:val="single"/>
        </w:rPr>
        <w:t>counter-claims</w:t>
      </w:r>
    </w:p>
    <w:p w:rsidR="00AF3263" w:rsidRPr="00B538C8" w:rsidRDefault="00AF3263" w:rsidP="00AF3263">
      <w:pPr>
        <w:rPr>
          <w:sz w:val="14"/>
        </w:rPr>
      </w:pPr>
      <w:proofErr w:type="spellStart"/>
      <w:r w:rsidRPr="00B538C8">
        <w:rPr>
          <w:rStyle w:val="Style13ptBold"/>
        </w:rPr>
        <w:t>Camarota</w:t>
      </w:r>
      <w:proofErr w:type="spellEnd"/>
      <w:r w:rsidRPr="00B538C8">
        <w:rPr>
          <w:rStyle w:val="Style13ptBold"/>
        </w:rPr>
        <w:t xml:space="preserve"> ’13</w:t>
      </w:r>
      <w:r w:rsidRPr="00B538C8">
        <w:rPr>
          <w:sz w:val="14"/>
        </w:rPr>
        <w:t xml:space="preserve"> – Dr. Steven, Dr. Steven </w:t>
      </w:r>
      <w:proofErr w:type="spellStart"/>
      <w:r w:rsidRPr="00B538C8">
        <w:rPr>
          <w:sz w:val="14"/>
        </w:rPr>
        <w:t>Camarota</w:t>
      </w:r>
      <w:proofErr w:type="spellEnd"/>
      <w:r w:rsidRPr="00B538C8">
        <w:rPr>
          <w:sz w:val="14"/>
        </w:rPr>
        <w:t xml:space="preserve">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In recent years Dr. </w:t>
      </w:r>
      <w:proofErr w:type="spellStart"/>
      <w:r w:rsidRPr="00B538C8">
        <w:rPr>
          <w:sz w:val="14"/>
        </w:rPr>
        <w:t>Camarota</w:t>
      </w:r>
      <w:proofErr w:type="spellEnd"/>
      <w:r w:rsidRPr="00B538C8">
        <w:rPr>
          <w:sz w:val="14"/>
        </w:rPr>
        <w:t xml:space="preserve"> has testified before Congress more than any other non-government expert on the economic and fiscal impact of immigration.  In addition, he was the lead researcher on a contract with the Census Bureau examining the quality of immigrant data in the American Community Survey, (“The Fiscal and Economic Impact of Immigration on the United States: Testimony Prepared for the Senate Joint Economic Committee,” </w:t>
      </w:r>
      <w:r w:rsidRPr="00B538C8">
        <w:rPr>
          <w:i/>
          <w:sz w:val="14"/>
        </w:rPr>
        <w:t>Center for Immigration Studies</w:t>
      </w:r>
      <w:r w:rsidRPr="00B538C8">
        <w:rPr>
          <w:sz w:val="14"/>
        </w:rPr>
        <w:t>, May 17</w:t>
      </w:r>
      <w:r w:rsidRPr="00B538C8">
        <w:rPr>
          <w:sz w:val="14"/>
          <w:vertAlign w:val="superscript"/>
        </w:rPr>
        <w:t>th</w:t>
      </w:r>
      <w:r w:rsidRPr="00B538C8">
        <w:rPr>
          <w:sz w:val="14"/>
        </w:rPr>
        <w:t>, https://cis.org/Testimony/Fiscal-and-Economic-Impact-Immigration-United-States, Accessed 6-21-18, NC)</w:t>
      </w:r>
    </w:p>
    <w:p w:rsidR="00AF3263" w:rsidRPr="00B538C8" w:rsidRDefault="00AF3263" w:rsidP="00AF3263">
      <w:pPr>
        <w:rPr>
          <w:sz w:val="14"/>
        </w:rPr>
      </w:pPr>
      <w:r w:rsidRPr="00B538C8">
        <w:rPr>
          <w:sz w:val="14"/>
        </w:rPr>
        <w:t xml:space="preserve">Empirical Research </w:t>
      </w:r>
      <w:r w:rsidRPr="00A6362A">
        <w:rPr>
          <w:rStyle w:val="StyleUnderline"/>
        </w:rPr>
        <w:t xml:space="preserve">Jobs Americans Don't Do? To begin with, some may feel that there is no job competition between immigrants and native-born workers. But </w:t>
      </w:r>
      <w:r w:rsidRPr="00A16FB5">
        <w:rPr>
          <w:rStyle w:val="StyleUnderline"/>
          <w:highlight w:val="green"/>
        </w:rPr>
        <w:t xml:space="preserve">a recent analysis of all </w:t>
      </w:r>
      <w:r w:rsidRPr="00A16FB5">
        <w:rPr>
          <w:rStyle w:val="Emphasis"/>
          <w:highlight w:val="green"/>
        </w:rPr>
        <w:t>472 civilian occupations</w:t>
      </w:r>
      <w:r w:rsidRPr="00A16FB5">
        <w:rPr>
          <w:rStyle w:val="StyleUnderline"/>
          <w:highlight w:val="green"/>
        </w:rPr>
        <w:t xml:space="preserve"> shows that only </w:t>
      </w:r>
      <w:r w:rsidRPr="00A16FB5">
        <w:rPr>
          <w:rStyle w:val="Emphasis"/>
          <w:highlight w:val="green"/>
        </w:rPr>
        <w:t>six</w:t>
      </w:r>
      <w:r w:rsidRPr="00A16FB5">
        <w:rPr>
          <w:rStyle w:val="StyleUnderline"/>
          <w:highlight w:val="green"/>
        </w:rPr>
        <w:t xml:space="preserve"> are </w:t>
      </w:r>
      <w:r w:rsidRPr="00A16FB5">
        <w:rPr>
          <w:rStyle w:val="Emphasis"/>
          <w:highlight w:val="green"/>
        </w:rPr>
        <w:t>majority immigrant</w:t>
      </w:r>
      <w:r w:rsidRPr="00A6362A">
        <w:rPr>
          <w:rStyle w:val="StyleUnderline"/>
        </w:rPr>
        <w:t xml:space="preserve"> (legal and illegal). These six </w:t>
      </w:r>
      <w:r w:rsidRPr="00A16FB5">
        <w:rPr>
          <w:rStyle w:val="StyleUnderline"/>
          <w:highlight w:val="green"/>
        </w:rPr>
        <w:t xml:space="preserve">occupations account for </w:t>
      </w:r>
      <w:r w:rsidRPr="00A16FB5">
        <w:rPr>
          <w:rStyle w:val="Emphasis"/>
          <w:highlight w:val="green"/>
        </w:rPr>
        <w:t>1 percent</w:t>
      </w:r>
      <w:r w:rsidRPr="00A16FB5">
        <w:rPr>
          <w:rStyle w:val="StyleUnderline"/>
          <w:highlight w:val="green"/>
        </w:rPr>
        <w:t xml:space="preserve"> of the total U.S. </w:t>
      </w:r>
      <w:r w:rsidRPr="00A6362A">
        <w:rPr>
          <w:rStyle w:val="StyleUnderline"/>
        </w:rPr>
        <w:t xml:space="preserve">workforce. Moreover, native-born Americans still comprise 46 percent of workers even in these occupations. There are 67 occupations in which 25 percent or more of workers are immigrants (legal and illegal). </w:t>
      </w:r>
      <w:r w:rsidRPr="00A16FB5">
        <w:rPr>
          <w:rStyle w:val="StyleUnderline"/>
          <w:highlight w:val="green"/>
        </w:rPr>
        <w:t xml:space="preserve">In these high-immigrant occupations, there are still </w:t>
      </w:r>
      <w:r w:rsidRPr="00A16FB5">
        <w:rPr>
          <w:rStyle w:val="Emphasis"/>
          <w:highlight w:val="green"/>
        </w:rPr>
        <w:t>16.5 million natives</w:t>
      </w:r>
      <w:r w:rsidRPr="00A16FB5">
        <w:rPr>
          <w:rStyle w:val="StyleUnderline"/>
          <w:highlight w:val="green"/>
        </w:rPr>
        <w:t xml:space="preserve"> — accounting for </w:t>
      </w:r>
      <w:r w:rsidRPr="00A16FB5">
        <w:rPr>
          <w:rStyle w:val="Emphasis"/>
          <w:highlight w:val="green"/>
        </w:rPr>
        <w:t>one out of eight natives</w:t>
      </w:r>
      <w:r w:rsidRPr="00A16FB5">
        <w:rPr>
          <w:rStyle w:val="StyleUnderline"/>
          <w:highlight w:val="green"/>
        </w:rPr>
        <w:t xml:space="preserve"> in the labor force. The idea that there are jobs that only immigrants do is </w:t>
      </w:r>
      <w:r w:rsidRPr="00A16FB5">
        <w:rPr>
          <w:rStyle w:val="Emphasis"/>
          <w:highlight w:val="green"/>
        </w:rPr>
        <w:t>simply incorrect.</w:t>
      </w:r>
      <w:r>
        <w:rPr>
          <w:rStyle w:val="StyleUnderline"/>
        </w:rPr>
        <w:t xml:space="preserve"> </w:t>
      </w:r>
      <w:r w:rsidRPr="00A6362A">
        <w:rPr>
          <w:rStyle w:val="StyleUnderline"/>
        </w:rPr>
        <w:t>Impact of Immigration Is National, Not Local</w:t>
      </w:r>
      <w:r w:rsidRPr="00B538C8">
        <w:rPr>
          <w:sz w:val="14"/>
        </w:rPr>
        <w:t>. Attempts to measure the actual labor market effects of recent immigration empirically have often come to contrary and conflicting conclusions.</w:t>
      </w:r>
      <w:r w:rsidRPr="00A6362A">
        <w:rPr>
          <w:rStyle w:val="StyleUnderline"/>
        </w:rPr>
        <w:t xml:space="preserve"> Studies done in the 1980s and early 1990s, which compared cities with different proportions of immigrants, are now widely criticized because they are based on the assumption that the labor market effects of immigration are confined to only those cities where immigrants reside.</w:t>
      </w:r>
      <w:r>
        <w:rPr>
          <w:rStyle w:val="StyleUnderline"/>
        </w:rPr>
        <w:t xml:space="preserve"> </w:t>
      </w:r>
      <w:r w:rsidRPr="00A6362A">
        <w:rPr>
          <w:rStyle w:val="StyleUnderline"/>
        </w:rPr>
        <w:t xml:space="preserve">The interconnected nature of the nation's economy makes comparisons across cities of labor market outcomes based on the share of the population that is immigrant very difficult. The movement of people, goods, services, and capital defuses the impact of immigration, undermining the cross-city approach. Moreover, the </w:t>
      </w:r>
      <w:r w:rsidRPr="00A16FB5">
        <w:rPr>
          <w:rStyle w:val="StyleUnderline"/>
          <w:highlight w:val="green"/>
        </w:rPr>
        <w:t>immigrants themselves generally settle in areas of high employment growth making comparisons all the more difficult</w:t>
      </w:r>
      <w:r w:rsidRPr="00A6362A">
        <w:rPr>
          <w:rStyle w:val="StyleUnderline"/>
        </w:rPr>
        <w:t>.</w:t>
      </w:r>
      <w:r>
        <w:rPr>
          <w:rStyle w:val="StyleUnderline"/>
        </w:rPr>
        <w:t xml:space="preserve"> </w:t>
      </w:r>
      <w:r w:rsidRPr="00B538C8">
        <w:rPr>
          <w:sz w:val="14"/>
        </w:rPr>
        <w:t xml:space="preserve">National Approach Wage Impact. </w:t>
      </w:r>
      <w:r w:rsidRPr="0074152B">
        <w:rPr>
          <w:rStyle w:val="StyleUnderline"/>
        </w:rPr>
        <w:t xml:space="preserve">In order to overcome the problems of cross-city comparisons, researchers over the last decade have begun to divide workers by education and age and compare the impact of immigration across these education and age groups. Comparisons over time shows that </w:t>
      </w:r>
      <w:r w:rsidRPr="00A16FB5">
        <w:rPr>
          <w:rStyle w:val="StyleUnderline"/>
          <w:highlight w:val="green"/>
        </w:rPr>
        <w:t xml:space="preserve">a </w:t>
      </w:r>
      <w:r w:rsidRPr="00A16FB5">
        <w:rPr>
          <w:rStyle w:val="Emphasis"/>
          <w:highlight w:val="green"/>
        </w:rPr>
        <w:t>10 percent increase</w:t>
      </w:r>
      <w:r w:rsidRPr="00A16FB5">
        <w:rPr>
          <w:rStyle w:val="StyleUnderline"/>
          <w:highlight w:val="green"/>
        </w:rPr>
        <w:t xml:space="preserve"> in the size of an education/age group due to the </w:t>
      </w:r>
      <w:r w:rsidRPr="00A16FB5">
        <w:rPr>
          <w:rStyle w:val="Emphasis"/>
          <w:highlight w:val="green"/>
        </w:rPr>
        <w:t>entry</w:t>
      </w:r>
      <w:r w:rsidRPr="00A16FB5">
        <w:rPr>
          <w:rStyle w:val="StyleUnderline"/>
          <w:highlight w:val="green"/>
        </w:rPr>
        <w:t xml:space="preserve"> of immigrants</w:t>
      </w:r>
      <w:r w:rsidRPr="0074152B">
        <w:rPr>
          <w:rStyle w:val="StyleUnderline"/>
        </w:rPr>
        <w:t xml:space="preserve"> (both legal and illegal) </w:t>
      </w:r>
      <w:r w:rsidRPr="00A16FB5">
        <w:rPr>
          <w:rStyle w:val="Emphasis"/>
          <w:highlight w:val="green"/>
        </w:rPr>
        <w:t>reduces</w:t>
      </w:r>
      <w:r w:rsidRPr="00A16FB5">
        <w:rPr>
          <w:rStyle w:val="StyleUnderline"/>
          <w:highlight w:val="green"/>
        </w:rPr>
        <w:t xml:space="preserve"> the wage of native-born men in that group by 3.7 percent and the wage of all native-born workers by 2.5 percent</w:t>
      </w:r>
      <w:r w:rsidRPr="0074152B">
        <w:rPr>
          <w:rStyle w:val="StyleUnderline"/>
        </w:rPr>
        <w:t>.</w:t>
      </w:r>
      <w:r w:rsidRPr="00B538C8">
        <w:rPr>
          <w:sz w:val="14"/>
        </w:rPr>
        <w:t xml:space="preserve"> This finding is consistent with the 3 percent elasticity discussed above and is consistent with what economic theory would predict. Further support for the findings using this approach can be found from a recent study in other countries using the same approach.18 Impact on Employment. Economists have focused more on wages than employment. Several studies have attempted to measure the impact of immigration on the employment patterns of immigrants to see if it crowds natives out of the labor market</w:t>
      </w:r>
      <w:r w:rsidRPr="0074152B">
        <w:rPr>
          <w:rStyle w:val="StyleUnderline"/>
        </w:rPr>
        <w:t xml:space="preserve">. In an extensive study of California, the Rand Corporation estimated that between 128,000 and 195,000 natives in California were either unemployed or withdrew from the labor force because of immigration from 1970 to 1990. Several studies also have found that </w:t>
      </w:r>
      <w:r w:rsidRPr="00A16FB5">
        <w:rPr>
          <w:rStyle w:val="StyleUnderline"/>
          <w:highlight w:val="green"/>
        </w:rPr>
        <w:t>immigration adversely impacts black Americans</w:t>
      </w:r>
      <w:r w:rsidRPr="0074152B">
        <w:rPr>
          <w:rStyle w:val="StyleUnderline"/>
        </w:rPr>
        <w:t xml:space="preserve">. Two recent studies have even concluded that </w:t>
      </w:r>
      <w:r w:rsidRPr="00A16FB5">
        <w:rPr>
          <w:rStyle w:val="StyleUnderline"/>
          <w:highlight w:val="green"/>
        </w:rPr>
        <w:t xml:space="preserve">immigration not only </w:t>
      </w:r>
      <w:r w:rsidRPr="00A16FB5">
        <w:rPr>
          <w:rStyle w:val="Emphasis"/>
          <w:highlight w:val="green"/>
        </w:rPr>
        <w:t>reduces</w:t>
      </w:r>
      <w:r w:rsidRPr="00A16FB5">
        <w:rPr>
          <w:rStyle w:val="StyleUnderline"/>
          <w:highlight w:val="green"/>
        </w:rPr>
        <w:t xml:space="preserve"> the employment of less-educated black men, it also increases </w:t>
      </w:r>
      <w:r w:rsidRPr="00A16FB5">
        <w:rPr>
          <w:rStyle w:val="Emphasis"/>
          <w:highlight w:val="green"/>
        </w:rPr>
        <w:t>crime</w:t>
      </w:r>
      <w:r w:rsidRPr="00A16FB5">
        <w:rPr>
          <w:rStyle w:val="StyleUnderline"/>
          <w:highlight w:val="green"/>
        </w:rPr>
        <w:t xml:space="preserve"> and </w:t>
      </w:r>
      <w:r w:rsidRPr="00A16FB5">
        <w:rPr>
          <w:rStyle w:val="Emphasis"/>
          <w:highlight w:val="green"/>
        </w:rPr>
        <w:t>incarceration</w:t>
      </w:r>
      <w:r w:rsidRPr="00A16FB5">
        <w:rPr>
          <w:rStyle w:val="StyleUnderline"/>
          <w:highlight w:val="green"/>
        </w:rPr>
        <w:t xml:space="preserve"> among that population.</w:t>
      </w:r>
      <w:r>
        <w:rPr>
          <w:rStyle w:val="StyleUnderline"/>
        </w:rPr>
        <w:t xml:space="preserve"> </w:t>
      </w:r>
      <w:r w:rsidRPr="0074152B">
        <w:rPr>
          <w:rStyle w:val="StyleUnderline"/>
        </w:rPr>
        <w:t xml:space="preserve">Other research has found that </w:t>
      </w:r>
      <w:r w:rsidRPr="00A16FB5">
        <w:rPr>
          <w:rStyle w:val="StyleUnderline"/>
          <w:highlight w:val="green"/>
        </w:rPr>
        <w:t xml:space="preserve">immigration adversely impacts the </w:t>
      </w:r>
      <w:r w:rsidRPr="00A16FB5">
        <w:rPr>
          <w:rStyle w:val="Emphasis"/>
          <w:highlight w:val="green"/>
        </w:rPr>
        <w:t>employment</w:t>
      </w:r>
      <w:r w:rsidRPr="00A16FB5">
        <w:rPr>
          <w:rStyle w:val="StyleUnderline"/>
          <w:highlight w:val="green"/>
        </w:rPr>
        <w:t xml:space="preserve"> of the </w:t>
      </w:r>
      <w:r w:rsidRPr="00A16FB5">
        <w:rPr>
          <w:rStyle w:val="Emphasis"/>
          <w:highlight w:val="green"/>
        </w:rPr>
        <w:t>younger</w:t>
      </w:r>
      <w:r w:rsidRPr="00A16FB5">
        <w:rPr>
          <w:rStyle w:val="StyleUnderline"/>
          <w:highlight w:val="green"/>
        </w:rPr>
        <w:t xml:space="preserve"> worker</w:t>
      </w:r>
      <w:r w:rsidRPr="0074152B">
        <w:rPr>
          <w:rStyle w:val="StyleUnderline"/>
        </w:rPr>
        <w:t xml:space="preserve">. Research by Christopher Smith, an economist at the Federal Reserve, has found that immigration has played a significant role in reducing employment for teenagers.21 My own research supports these findings.22 Other research tends to confirm these finding. </w:t>
      </w:r>
      <w:r w:rsidRPr="00B538C8">
        <w:rPr>
          <w:sz w:val="14"/>
        </w:rPr>
        <w:t>However, the issue of how immigration impacts the employment opportunities available to natives remains contentious.</w:t>
      </w:r>
    </w:p>
    <w:p w:rsidR="00AF3263" w:rsidRDefault="00AF3263" w:rsidP="00AF3263">
      <w:pPr>
        <w:rPr>
          <w:sz w:val="10"/>
        </w:rPr>
      </w:pPr>
    </w:p>
    <w:p w:rsidR="00AF3263" w:rsidRDefault="00AF3263" w:rsidP="00AF3263">
      <w:pPr>
        <w:pStyle w:val="Heading3"/>
      </w:pPr>
      <w:r>
        <w:t>Link- Immigration (DACA</w:t>
      </w:r>
      <w:r w:rsidR="00C540AF">
        <w:t>/DREAM</w:t>
      </w:r>
      <w:r>
        <w:t>) Depresses Wages</w:t>
      </w:r>
    </w:p>
    <w:p w:rsidR="00AF3263" w:rsidRDefault="00AF3263" w:rsidP="00AF3263">
      <w:pPr>
        <w:pStyle w:val="Heading4"/>
      </w:pPr>
      <w:r>
        <w:t>DACA drives down wages of low skilled and native workers</w:t>
      </w:r>
    </w:p>
    <w:p w:rsidR="00AF3263" w:rsidRPr="00B538C8" w:rsidRDefault="00AF3263" w:rsidP="00AF3263">
      <w:pPr>
        <w:rPr>
          <w:sz w:val="12"/>
        </w:rPr>
      </w:pPr>
      <w:r w:rsidRPr="00B538C8">
        <w:rPr>
          <w:rStyle w:val="Style13ptBold"/>
        </w:rPr>
        <w:t>Solomon ’17</w:t>
      </w:r>
      <w:r w:rsidRPr="00B538C8">
        <w:rPr>
          <w:sz w:val="12"/>
        </w:rPr>
        <w:t xml:space="preserve"> – Lawrence, One of Canada's leading environmentalists. His book, The Conserver Solution (Doubleday) popularized the Conserver Society concept in the late 1970s and became the manual for those interested in incorporating environmental factors into economic life. An advisor to President Jimmy Carter's Task Force on the Global Environment (the Global 2000 Report) in the late 1970's, he has since been at the forefront of movements to reform foreign aid, stop nuclear power expansion and adopt toll roads. Mr. Solomon is a founder and managing director of Energy Probe Research Foundation and the executive director of its Energy Probe and Urban Renaissance Institute divisions. He has been a columnist for The Globe and Mail, a contributor to the Wall Street Journal, the editor and publisher of the award-winning The Next City magazine, and the author or co-author of seven books, (“Why America's elites like DACA, and so many American workers don't,” Financial Post, September 15, </w:t>
      </w:r>
      <w:hyperlink r:id="rId15" w:history="1">
        <w:r w:rsidRPr="00B538C8">
          <w:rPr>
            <w:rStyle w:val="Hyperlink"/>
            <w:sz w:val="12"/>
          </w:rPr>
          <w:t>http://business.financialpost.com/opinion/lawrence-solomon-why-americas-elites-like-daca-and-so-many-american-workers-dont</w:t>
        </w:r>
      </w:hyperlink>
      <w:r w:rsidRPr="00B538C8">
        <w:rPr>
          <w:sz w:val="12"/>
        </w:rPr>
        <w:t>, Accessed 6-20-18, NC)</w:t>
      </w:r>
    </w:p>
    <w:p w:rsidR="00AF3263" w:rsidRDefault="00AF3263" w:rsidP="00AF3263">
      <w:pPr>
        <w:rPr>
          <w:sz w:val="16"/>
        </w:rPr>
      </w:pPr>
      <w:r w:rsidRPr="00140A26">
        <w:rPr>
          <w:rStyle w:val="StyleUnderline"/>
        </w:rPr>
        <w:t>American males — the people who put Trump in the White House — have lost ground in their wages over decades, according to a study just released by the U.S. Census Bureau. In 1973, a fully employed male earned $54,030, compared to just $51,600 last year (all in 2016 U.S. dollars).</w:t>
      </w:r>
      <w:r w:rsidRPr="00140A26">
        <w:rPr>
          <w:sz w:val="16"/>
        </w:rPr>
        <w:t xml:space="preserve"> </w:t>
      </w:r>
      <w:r w:rsidRPr="00140A26">
        <w:rPr>
          <w:rStyle w:val="StyleUnderline"/>
        </w:rPr>
        <w:t xml:space="preserve">These </w:t>
      </w:r>
      <w:r w:rsidRPr="00A16FB5">
        <w:rPr>
          <w:rStyle w:val="StyleUnderline"/>
          <w:highlight w:val="green"/>
        </w:rPr>
        <w:t>workers hoped</w:t>
      </w:r>
      <w:r w:rsidRPr="00140A26">
        <w:rPr>
          <w:rStyle w:val="StyleUnderline"/>
        </w:rPr>
        <w:t xml:space="preserve"> — perhaps foolishly given </w:t>
      </w:r>
      <w:r w:rsidRPr="00A16FB5">
        <w:rPr>
          <w:rStyle w:val="StyleUnderline"/>
          <w:highlight w:val="green"/>
        </w:rPr>
        <w:t>Trump</w:t>
      </w:r>
      <w:r w:rsidRPr="00140A26">
        <w:rPr>
          <w:rStyle w:val="StyleUnderline"/>
        </w:rPr>
        <w:t xml:space="preserve">’s recent flip-flops </w:t>
      </w:r>
      <w:r w:rsidRPr="00F224AF">
        <w:rPr>
          <w:rStyle w:val="StyleUnderline"/>
        </w:rPr>
        <w:t xml:space="preserve">— that he </w:t>
      </w:r>
      <w:r w:rsidRPr="00A16FB5">
        <w:rPr>
          <w:rStyle w:val="StyleUnderline"/>
          <w:highlight w:val="green"/>
        </w:rPr>
        <w:t xml:space="preserve">would </w:t>
      </w:r>
      <w:r w:rsidRPr="00A16FB5">
        <w:rPr>
          <w:rStyle w:val="Emphasis"/>
          <w:highlight w:val="green"/>
        </w:rPr>
        <w:t>reverse</w:t>
      </w:r>
      <w:r w:rsidRPr="00A16FB5">
        <w:rPr>
          <w:rStyle w:val="StyleUnderline"/>
          <w:highlight w:val="green"/>
        </w:rPr>
        <w:t xml:space="preserve"> their fortunes by ending illegal immigration, including people protected by </w:t>
      </w:r>
      <w:r w:rsidRPr="00A16FB5">
        <w:rPr>
          <w:rStyle w:val="Emphasis"/>
          <w:highlight w:val="green"/>
        </w:rPr>
        <w:t>DACA</w:t>
      </w:r>
      <w:r w:rsidRPr="00140A26">
        <w:rPr>
          <w:rStyle w:val="StyleUnderline"/>
        </w:rPr>
        <w:t xml:space="preserve">, the Obama amnesty program, </w:t>
      </w:r>
      <w:r w:rsidRPr="00A16FB5">
        <w:rPr>
          <w:rStyle w:val="StyleUnderline"/>
          <w:highlight w:val="green"/>
        </w:rPr>
        <w:t xml:space="preserve">which provides work permits to some 800,000 illegal immigrants, </w:t>
      </w:r>
      <w:r w:rsidRPr="00A16FB5">
        <w:rPr>
          <w:rStyle w:val="Emphasis"/>
          <w:highlight w:val="green"/>
        </w:rPr>
        <w:t>driving down blue-collar wages</w:t>
      </w:r>
      <w:r w:rsidRPr="00140A26">
        <w:rPr>
          <w:rStyle w:val="StyleUnderline"/>
        </w:rPr>
        <w:t>. Pitted against America’s native-born workers is the U.S. business lobby, which lobbies not only for DACA but also for other schemes to import low-wage workers.</w:t>
      </w:r>
      <w:r>
        <w:rPr>
          <w:rStyle w:val="StyleUnderline"/>
        </w:rPr>
        <w:t xml:space="preserve"> </w:t>
      </w:r>
      <w:r w:rsidRPr="00140A26">
        <w:rPr>
          <w:rStyle w:val="StyleUnderline"/>
        </w:rPr>
        <w:t xml:space="preserve">For U.S. corporate interests, America’s current immigration policy is a sweet deal; </w:t>
      </w:r>
      <w:r w:rsidRPr="00A16FB5">
        <w:rPr>
          <w:rStyle w:val="StyleUnderline"/>
          <w:highlight w:val="green"/>
        </w:rPr>
        <w:t xml:space="preserve">for </w:t>
      </w:r>
      <w:r w:rsidRPr="00A16FB5">
        <w:rPr>
          <w:rStyle w:val="Emphasis"/>
          <w:highlight w:val="green"/>
        </w:rPr>
        <w:t>native-born</w:t>
      </w:r>
      <w:r w:rsidRPr="00A16FB5">
        <w:rPr>
          <w:rStyle w:val="StyleUnderline"/>
          <w:highlight w:val="green"/>
        </w:rPr>
        <w:t xml:space="preserve"> workers</w:t>
      </w:r>
      <w:r w:rsidRPr="00140A26">
        <w:rPr>
          <w:rStyle w:val="StyleUnderline"/>
        </w:rPr>
        <w:t xml:space="preserve">, it couldn’t be more bitter. </w:t>
      </w:r>
      <w:r w:rsidRPr="00A16FB5">
        <w:rPr>
          <w:rStyle w:val="StyleUnderline"/>
          <w:highlight w:val="green"/>
        </w:rPr>
        <w:t xml:space="preserve">They lose a staggering </w:t>
      </w:r>
      <w:r w:rsidRPr="00A16FB5">
        <w:rPr>
          <w:rStyle w:val="Emphasis"/>
          <w:highlight w:val="green"/>
        </w:rPr>
        <w:t>$500 billion per year</w:t>
      </w:r>
      <w:r w:rsidRPr="00A16FB5">
        <w:rPr>
          <w:rStyle w:val="StyleUnderline"/>
          <w:highlight w:val="green"/>
        </w:rPr>
        <w:t xml:space="preserve"> in lowered wages, a “wealth transfer from workers to firms”</w:t>
      </w:r>
      <w:r w:rsidRPr="00140A26">
        <w:rPr>
          <w:rStyle w:val="StyleUnderline"/>
        </w:rPr>
        <w:t xml:space="preserve"> according to George </w:t>
      </w:r>
      <w:proofErr w:type="spellStart"/>
      <w:r w:rsidRPr="00140A26">
        <w:rPr>
          <w:rStyle w:val="StyleUnderline"/>
        </w:rPr>
        <w:t>Borjas</w:t>
      </w:r>
      <w:proofErr w:type="spellEnd"/>
      <w:r w:rsidRPr="00140A26">
        <w:rPr>
          <w:rStyle w:val="StyleUnderline"/>
        </w:rPr>
        <w:t xml:space="preserve"> of the John F. Kennedy School of Government at Harvard University, a contributor to “The Economic and Fiscal Consequences of Immigration,” a National Academies of Sciences, Engineering, Medicine study published earlier this year.</w:t>
      </w:r>
      <w:r>
        <w:rPr>
          <w:rStyle w:val="StyleUnderline"/>
        </w:rPr>
        <w:t xml:space="preserve"> </w:t>
      </w:r>
      <w:r w:rsidRPr="00140A26">
        <w:rPr>
          <w:sz w:val="16"/>
        </w:rPr>
        <w:t xml:space="preserve">A century and more ago when the captains of American industry imported European workers for their mines, mills and factories, </w:t>
      </w:r>
      <w:proofErr w:type="spellStart"/>
      <w:r w:rsidRPr="00140A26">
        <w:rPr>
          <w:sz w:val="16"/>
        </w:rPr>
        <w:t>labour</w:t>
      </w:r>
      <w:proofErr w:type="spellEnd"/>
      <w:r w:rsidRPr="00140A26">
        <w:rPr>
          <w:sz w:val="16"/>
        </w:rPr>
        <w:t xml:space="preserve"> wasn’t cheap — American workers then earned the highest wages in the world — and it wasn’t subsidized. America’s industrialists would finance their recruits’ voyage by sea, and also provide the necessities of life through what were known as company towns. Industry won, workers won, and society won through the largely free-market relationships that then ruled </w:t>
      </w:r>
      <w:proofErr w:type="spellStart"/>
      <w:r w:rsidRPr="00140A26">
        <w:rPr>
          <w:sz w:val="16"/>
        </w:rPr>
        <w:t>labour</w:t>
      </w:r>
      <w:proofErr w:type="spellEnd"/>
      <w:r w:rsidRPr="00140A26">
        <w:rPr>
          <w:sz w:val="16"/>
        </w:rPr>
        <w:t xml:space="preserve"> markets. </w:t>
      </w:r>
      <w:r w:rsidRPr="00140A26">
        <w:rPr>
          <w:rStyle w:val="StyleUnderline"/>
        </w:rPr>
        <w:t xml:space="preserve">Today’s captains of industry, in contrast, profit at the expense of </w:t>
      </w:r>
      <w:r w:rsidRPr="00A16FB5">
        <w:rPr>
          <w:rStyle w:val="Emphasis"/>
          <w:highlight w:val="green"/>
        </w:rPr>
        <w:t>taxpayers</w:t>
      </w:r>
      <w:r w:rsidRPr="00140A26">
        <w:rPr>
          <w:rStyle w:val="StyleUnderline"/>
        </w:rPr>
        <w:t xml:space="preserve">, who </w:t>
      </w:r>
      <w:r w:rsidRPr="00A16FB5">
        <w:rPr>
          <w:rStyle w:val="StyleUnderline"/>
          <w:highlight w:val="green"/>
        </w:rPr>
        <w:t xml:space="preserve">foot </w:t>
      </w:r>
      <w:r w:rsidRPr="00A16FB5">
        <w:rPr>
          <w:rStyle w:val="Emphasis"/>
          <w:highlight w:val="green"/>
        </w:rPr>
        <w:t>much</w:t>
      </w:r>
      <w:r w:rsidRPr="00A16FB5">
        <w:rPr>
          <w:rStyle w:val="StyleUnderline"/>
          <w:highlight w:val="green"/>
        </w:rPr>
        <w:t xml:space="preserve"> of the bill for the immigrants’ medical, schooling, housing, policing and welfare costs</w:t>
      </w:r>
      <w:r w:rsidRPr="00140A26">
        <w:rPr>
          <w:rStyle w:val="StyleUnderline"/>
        </w:rPr>
        <w:t xml:space="preserve">. The National Academies study pegs the annual cost to state and local governments at US$57 billion, or US$1,600 a year per new unskilled immigrant, and estimates that it will take 75 years before this immigrant stops being a net loss to society. </w:t>
      </w:r>
      <w:r w:rsidRPr="00A16FB5">
        <w:rPr>
          <w:rStyle w:val="StyleUnderline"/>
          <w:highlight w:val="green"/>
        </w:rPr>
        <w:t>The native-born American worker</w:t>
      </w:r>
      <w:r w:rsidRPr="00140A26">
        <w:rPr>
          <w:rStyle w:val="StyleUnderline"/>
        </w:rPr>
        <w:t xml:space="preserve"> not only </w:t>
      </w:r>
      <w:r w:rsidRPr="00A16FB5">
        <w:rPr>
          <w:rStyle w:val="StyleUnderline"/>
          <w:highlight w:val="green"/>
        </w:rPr>
        <w:t>shoulders much of this cost through his taxes</w:t>
      </w:r>
      <w:r w:rsidRPr="00140A26">
        <w:rPr>
          <w:rStyle w:val="StyleUnderline"/>
        </w:rPr>
        <w:t xml:space="preserve">, he also suffers a wage hit. </w:t>
      </w:r>
      <w:r w:rsidRPr="00A16FB5">
        <w:rPr>
          <w:rStyle w:val="StyleUnderline"/>
          <w:highlight w:val="green"/>
        </w:rPr>
        <w:t>The $500 billion per year in lost wages, in effect, amounts to an immigration tax on the native-born worker estimated at 5.2 per cent.</w:t>
      </w:r>
      <w:r>
        <w:rPr>
          <w:rStyle w:val="StyleUnderline"/>
        </w:rPr>
        <w:t xml:space="preserve"> </w:t>
      </w:r>
      <w:r w:rsidRPr="00140A26">
        <w:rPr>
          <w:sz w:val="16"/>
        </w:rPr>
        <w:t xml:space="preserve">The bottom line of this reverse-Robin-Hood U.S. immigration policy? </w:t>
      </w:r>
      <w:r w:rsidRPr="001350F2">
        <w:rPr>
          <w:rStyle w:val="StyleUnderline"/>
        </w:rPr>
        <w:t xml:space="preserve">The incomes of the top few per cent who own capital soar; the </w:t>
      </w:r>
      <w:r w:rsidRPr="00A16FB5">
        <w:rPr>
          <w:rStyle w:val="StyleUnderline"/>
          <w:highlight w:val="green"/>
        </w:rPr>
        <w:t>incomes of the vast majority stay stagnant, and the incomes of the population as a whole</w:t>
      </w:r>
      <w:r w:rsidRPr="001350F2">
        <w:rPr>
          <w:rStyle w:val="StyleUnderline"/>
        </w:rPr>
        <w:t xml:space="preserve"> — averaging the rich minority with the rest — </w:t>
      </w:r>
      <w:r w:rsidRPr="00A16FB5">
        <w:rPr>
          <w:rStyle w:val="StyleUnderline"/>
          <w:highlight w:val="green"/>
        </w:rPr>
        <w:t xml:space="preserve">show an overall increase of … 0.31 per cent, </w:t>
      </w:r>
      <w:r w:rsidRPr="00A16FB5">
        <w:rPr>
          <w:rStyle w:val="Emphasis"/>
          <w:highlight w:val="green"/>
        </w:rPr>
        <w:t>less</w:t>
      </w:r>
      <w:r w:rsidRPr="00A16FB5">
        <w:rPr>
          <w:rStyle w:val="StyleUnderline"/>
          <w:highlight w:val="green"/>
        </w:rPr>
        <w:t xml:space="preserve"> than </w:t>
      </w:r>
      <w:r w:rsidRPr="00A16FB5">
        <w:rPr>
          <w:rStyle w:val="Emphasis"/>
          <w:highlight w:val="green"/>
        </w:rPr>
        <w:t>one-third</w:t>
      </w:r>
      <w:r w:rsidRPr="00A16FB5">
        <w:rPr>
          <w:rStyle w:val="StyleUnderline"/>
          <w:highlight w:val="green"/>
        </w:rPr>
        <w:t xml:space="preserve"> of </w:t>
      </w:r>
      <w:r w:rsidRPr="00A16FB5">
        <w:rPr>
          <w:rStyle w:val="Emphasis"/>
          <w:highlight w:val="green"/>
        </w:rPr>
        <w:t>one per cent</w:t>
      </w:r>
      <w:r w:rsidRPr="001350F2">
        <w:rPr>
          <w:rStyle w:val="StyleUnderline"/>
        </w:rPr>
        <w:t>.</w:t>
      </w:r>
      <w:r w:rsidRPr="00140A26">
        <w:rPr>
          <w:sz w:val="16"/>
        </w:rPr>
        <w:t xml:space="preserve"> A different immigration policy would have done much better. Instead of, or in addition to, importing 800,000 low-wage workers from Mexico and other parts of Latin America, the U.S. could have imported 800,000 high-wage accountants from English-speaking India, to drive down the cost of accounting services. And 800,000 lawyers, to drive down legal costs. And 800,000 engineers and doctors and actuaries and MBAs. The arts community, which is four-square in support of open immigration, could open wide, too, by importing 800,000 violinists, flutists and other symphony orchestra musicians from the low-wage countries of the former Soviet Union, along with another 800,000 dancers, choreographers, set designers, lighting and audio engineers. Journalists — another lobby group for DACA — could also welcome 800,000 of their brothers and sisters from abroad, to promote the greater good that would come of their trimmed </w:t>
      </w:r>
      <w:proofErr w:type="spellStart"/>
      <w:r w:rsidRPr="00140A26">
        <w:rPr>
          <w:sz w:val="16"/>
        </w:rPr>
        <w:t>paycheques</w:t>
      </w:r>
      <w:proofErr w:type="spellEnd"/>
      <w:r w:rsidRPr="00140A26">
        <w:rPr>
          <w:sz w:val="16"/>
        </w:rPr>
        <w:t xml:space="preserve">. Immigrants to fill these professional vocations won’t come in the hundreds of thousands, however, because they are protected, both by professional associations that control their slice of the </w:t>
      </w:r>
      <w:proofErr w:type="spellStart"/>
      <w:r w:rsidRPr="00140A26">
        <w:rPr>
          <w:sz w:val="16"/>
        </w:rPr>
        <w:t>labour</w:t>
      </w:r>
      <w:proofErr w:type="spellEnd"/>
      <w:r w:rsidRPr="00140A26">
        <w:rPr>
          <w:sz w:val="16"/>
        </w:rPr>
        <w:t xml:space="preserve"> market, and by a political class that looks after its friends and financiers. In what passes for America’s free-enterprise democracy, the only ones that aren’t protected are the workers at the bottom, the victims of the swamp that Trump promises to drain.  </w:t>
      </w:r>
    </w:p>
    <w:p w:rsidR="00E714C8" w:rsidRDefault="00E714C8" w:rsidP="00E714C8">
      <w:pPr>
        <w:pStyle w:val="Heading3"/>
      </w:pPr>
      <w:r>
        <w:t>Link- Immigration (High Skill) Depresses Wages</w:t>
      </w:r>
    </w:p>
    <w:p w:rsidR="00E714C8" w:rsidRDefault="00E714C8" w:rsidP="00E714C8">
      <w:pPr>
        <w:pStyle w:val="Heading4"/>
      </w:pPr>
      <w:r>
        <w:t>High-skill immigration depresses wages</w:t>
      </w:r>
    </w:p>
    <w:p w:rsidR="00E714C8" w:rsidRPr="00D26423" w:rsidRDefault="00E714C8" w:rsidP="00E714C8">
      <w:pPr>
        <w:rPr>
          <w:sz w:val="14"/>
        </w:rPr>
      </w:pPr>
      <w:r w:rsidRPr="00D26423">
        <w:rPr>
          <w:sz w:val="14"/>
        </w:rPr>
        <w:t xml:space="preserve">[GEORGE J. </w:t>
      </w:r>
      <w:r w:rsidRPr="00A11EB8">
        <w:rPr>
          <w:rStyle w:val="Style13ptBold"/>
        </w:rPr>
        <w:t>BORJAS</w:t>
      </w:r>
      <w:r w:rsidRPr="00D26423">
        <w:rPr>
          <w:sz w:val="14"/>
        </w:rPr>
        <w:t>, 2-23-</w:t>
      </w:r>
      <w:r w:rsidRPr="00A11EB8">
        <w:rPr>
          <w:rStyle w:val="Style13ptBold"/>
        </w:rPr>
        <w:t>2014</w:t>
      </w:r>
      <w:r w:rsidRPr="00D26423">
        <w:rPr>
          <w:sz w:val="14"/>
        </w:rPr>
        <w:t xml:space="preserve">, George J. </w:t>
      </w:r>
      <w:proofErr w:type="spellStart"/>
      <w:r w:rsidRPr="00D26423">
        <w:rPr>
          <w:sz w:val="14"/>
        </w:rPr>
        <w:t>Borjas</w:t>
      </w:r>
      <w:proofErr w:type="spellEnd"/>
      <w:r w:rsidRPr="00D26423">
        <w:rPr>
          <w:sz w:val="14"/>
        </w:rPr>
        <w:t xml:space="preserve"> is professor of economics and social policy at the Harvard Kennedy School, "The Labor-Market Impact of High-Skill Immigration," FOREIGN-BORN DOMESTIC SUPPLY OF SCIENCE AND ENGINEERING WORKFORCE, https://sites.hks.harvard.edu/fs/gborjas/publications/journal/AER2005.pdf]//Rank</w:t>
      </w:r>
    </w:p>
    <w:p w:rsidR="00E714C8" w:rsidRPr="00A11EB8" w:rsidRDefault="00E714C8" w:rsidP="00E714C8">
      <w:pPr>
        <w:rPr>
          <w:rStyle w:val="Emphasis"/>
        </w:rPr>
      </w:pPr>
      <w:r w:rsidRPr="00A11EB8">
        <w:rPr>
          <w:rStyle w:val="StyleUnderline"/>
        </w:rPr>
        <w:t>This paper has analyzed the impact of immigration</w:t>
      </w:r>
      <w:r>
        <w:rPr>
          <w:rStyle w:val="StyleUnderline"/>
        </w:rPr>
        <w:t xml:space="preserve"> </w:t>
      </w:r>
      <w:r w:rsidRPr="00A11EB8">
        <w:rPr>
          <w:rStyle w:val="StyleUnderline"/>
        </w:rPr>
        <w:t>on high-skill labor markets</w:t>
      </w:r>
      <w:r w:rsidRPr="00A11EB8">
        <w:rPr>
          <w:sz w:val="8"/>
        </w:rPr>
        <w:t xml:space="preserve">. </w:t>
      </w:r>
      <w:r w:rsidRPr="00A16FB5">
        <w:rPr>
          <w:rStyle w:val="StyleUnderline"/>
          <w:highlight w:val="green"/>
        </w:rPr>
        <w:t>The empirical study is</w:t>
      </w:r>
      <w:r w:rsidRPr="00A11EB8">
        <w:rPr>
          <w:rStyle w:val="StyleUnderline"/>
        </w:rPr>
        <w:t xml:space="preserve"> </w:t>
      </w:r>
      <w:r w:rsidRPr="00A16FB5">
        <w:rPr>
          <w:rStyle w:val="StyleUnderline"/>
          <w:highlight w:val="green"/>
        </w:rPr>
        <w:t>based on the intuitive notion that shifts in the labor supply</w:t>
      </w:r>
      <w:r w:rsidRPr="00A11EB8">
        <w:rPr>
          <w:rStyle w:val="StyleUnderline"/>
        </w:rPr>
        <w:t xml:space="preserve"> of a finely detailed skill group</w:t>
      </w:r>
      <w:r>
        <w:rPr>
          <w:rStyle w:val="StyleUnderline"/>
        </w:rPr>
        <w:t xml:space="preserve"> </w:t>
      </w:r>
      <w:r w:rsidRPr="00A16FB5">
        <w:rPr>
          <w:rStyle w:val="StyleUnderline"/>
          <w:highlight w:val="green"/>
        </w:rPr>
        <w:t>should affect</w:t>
      </w:r>
      <w:r w:rsidRPr="00A11EB8">
        <w:rPr>
          <w:rStyle w:val="StyleUnderline"/>
        </w:rPr>
        <w:t xml:space="preserve"> </w:t>
      </w:r>
      <w:r w:rsidRPr="00A16FB5">
        <w:rPr>
          <w:rStyle w:val="StyleUnderline"/>
          <w:highlight w:val="green"/>
        </w:rPr>
        <w:t>the earnings</w:t>
      </w:r>
      <w:r w:rsidRPr="00A11EB8">
        <w:rPr>
          <w:rStyle w:val="StyleUnderline"/>
        </w:rPr>
        <w:t xml:space="preserve"> and employment opportunities</w:t>
      </w:r>
      <w:r>
        <w:rPr>
          <w:rStyle w:val="StyleUnderline"/>
        </w:rPr>
        <w:t xml:space="preserve"> </w:t>
      </w:r>
      <w:r w:rsidRPr="00A16FB5">
        <w:rPr>
          <w:rStyle w:val="StyleUnderline"/>
          <w:highlight w:val="green"/>
        </w:rPr>
        <w:t>of that group</w:t>
      </w:r>
      <w:r w:rsidRPr="00A11EB8">
        <w:rPr>
          <w:rStyle w:val="StyleUnderline"/>
        </w:rPr>
        <w:t>.</w:t>
      </w:r>
      <w:r w:rsidRPr="00A11EB8">
        <w:rPr>
          <w:sz w:val="8"/>
        </w:rPr>
        <w:t xml:space="preserve"> Immigration-induced shifts in the supply of students entering particular doctoral fields at particular times can then be used to identify the impact of immigration on the earnings of doctorates. </w:t>
      </w:r>
      <w:r w:rsidRPr="00A11EB8">
        <w:rPr>
          <w:rStyle w:val="Emphasis"/>
        </w:rPr>
        <w:t xml:space="preserve">The analysis shows that </w:t>
      </w:r>
      <w:r w:rsidRPr="00A16FB5">
        <w:rPr>
          <w:rStyle w:val="Emphasis"/>
          <w:highlight w:val="green"/>
        </w:rPr>
        <w:t>increases in</w:t>
      </w:r>
      <w:r w:rsidRPr="00A11EB8">
        <w:rPr>
          <w:rStyle w:val="Emphasis"/>
        </w:rPr>
        <w:t xml:space="preserve"> the number</w:t>
      </w:r>
      <w:r>
        <w:rPr>
          <w:rStyle w:val="Emphasis"/>
        </w:rPr>
        <w:t xml:space="preserve"> </w:t>
      </w:r>
      <w:r w:rsidRPr="00A11EB8">
        <w:rPr>
          <w:rStyle w:val="Emphasis"/>
        </w:rPr>
        <w:t xml:space="preserve">of </w:t>
      </w:r>
      <w:r w:rsidRPr="00A16FB5">
        <w:rPr>
          <w:rStyle w:val="Emphasis"/>
          <w:highlight w:val="green"/>
        </w:rPr>
        <w:t>foreign-born doctoral</w:t>
      </w:r>
      <w:r w:rsidRPr="00A11EB8">
        <w:rPr>
          <w:rStyle w:val="Emphasis"/>
        </w:rPr>
        <w:t xml:space="preserve"> </w:t>
      </w:r>
      <w:r w:rsidRPr="00A16FB5">
        <w:rPr>
          <w:rStyle w:val="Emphasis"/>
          <w:highlight w:val="green"/>
        </w:rPr>
        <w:t>recipients</w:t>
      </w:r>
      <w:r w:rsidRPr="00A11EB8">
        <w:rPr>
          <w:sz w:val="8"/>
        </w:rPr>
        <w:t xml:space="preserve">, primarily through the foreign student program, </w:t>
      </w:r>
      <w:r w:rsidRPr="00A16FB5">
        <w:rPr>
          <w:rStyle w:val="Emphasis"/>
          <w:highlight w:val="green"/>
        </w:rPr>
        <w:t>have a significant adverse effect on the earnings of competing workers</w:t>
      </w:r>
      <w:r w:rsidRPr="00A11EB8">
        <w:rPr>
          <w:sz w:val="8"/>
        </w:rPr>
        <w:t xml:space="preserve">, regardless of whether the competing workers are native-born or </w:t>
      </w:r>
      <w:proofErr w:type="spellStart"/>
      <w:r w:rsidRPr="00A11EB8">
        <w:rPr>
          <w:sz w:val="8"/>
        </w:rPr>
        <w:t>foreignborn</w:t>
      </w:r>
      <w:proofErr w:type="spellEnd"/>
      <w:r w:rsidRPr="00A11EB8">
        <w:rPr>
          <w:sz w:val="8"/>
        </w:rPr>
        <w:t xml:space="preserve">. </w:t>
      </w:r>
      <w:r w:rsidRPr="00A11EB8">
        <w:rPr>
          <w:rStyle w:val="Emphasis"/>
        </w:rPr>
        <w:t xml:space="preserve">An immigration-induced </w:t>
      </w:r>
      <w:r w:rsidRPr="00A16FB5">
        <w:rPr>
          <w:rStyle w:val="Emphasis"/>
          <w:highlight w:val="green"/>
        </w:rPr>
        <w:t>10-percent increase in the supply</w:t>
      </w:r>
      <w:r w:rsidRPr="00A11EB8">
        <w:rPr>
          <w:rStyle w:val="Emphasis"/>
        </w:rPr>
        <w:t xml:space="preserve"> of doctorates in a</w:t>
      </w:r>
      <w:r>
        <w:rPr>
          <w:rStyle w:val="Emphasis"/>
        </w:rPr>
        <w:t xml:space="preserve"> </w:t>
      </w:r>
      <w:r w:rsidRPr="00A11EB8">
        <w:rPr>
          <w:rStyle w:val="Emphasis"/>
        </w:rPr>
        <w:t xml:space="preserve">particular field at a particular time </w:t>
      </w:r>
      <w:r w:rsidRPr="00A16FB5">
        <w:rPr>
          <w:rStyle w:val="Emphasis"/>
          <w:highlight w:val="green"/>
        </w:rPr>
        <w:t>reduces the earnings</w:t>
      </w:r>
      <w:r w:rsidRPr="00A11EB8">
        <w:rPr>
          <w:rStyle w:val="Emphasis"/>
        </w:rPr>
        <w:t xml:space="preserve"> of that cohort of doctoral recipients</w:t>
      </w:r>
      <w:r>
        <w:rPr>
          <w:rStyle w:val="Emphasis"/>
        </w:rPr>
        <w:t xml:space="preserve"> </w:t>
      </w:r>
      <w:r w:rsidRPr="00A16FB5">
        <w:rPr>
          <w:rStyle w:val="Emphasis"/>
          <w:highlight w:val="green"/>
        </w:rPr>
        <w:t>by 3 percent.</w:t>
      </w:r>
      <w:r w:rsidRPr="00A11EB8">
        <w:rPr>
          <w:rStyle w:val="Emphasis"/>
        </w:rPr>
        <w:t xml:space="preserve"> </w:t>
      </w:r>
    </w:p>
    <w:p w:rsidR="00E714C8" w:rsidRPr="00E714C8" w:rsidRDefault="00E714C8" w:rsidP="00E714C8"/>
    <w:p w:rsidR="00AF3263" w:rsidRDefault="00AF3263" w:rsidP="00AF3263">
      <w:pPr>
        <w:pStyle w:val="Heading3"/>
      </w:pPr>
      <w:r>
        <w:t>Link- Immigration (H-1Bs) Depresses Wages</w:t>
      </w:r>
    </w:p>
    <w:p w:rsidR="00AF3263" w:rsidRDefault="00AF3263" w:rsidP="00AF3263">
      <w:pPr>
        <w:pStyle w:val="Heading4"/>
      </w:pPr>
      <w:r>
        <w:t>H-1B recipients are employed in cheap and immobile labor – this stagnates innovation and R&amp;D</w:t>
      </w:r>
    </w:p>
    <w:p w:rsidR="00AF3263" w:rsidRPr="00B538C8" w:rsidRDefault="00AF3263" w:rsidP="00AF3263">
      <w:pPr>
        <w:rPr>
          <w:sz w:val="14"/>
        </w:rPr>
      </w:pPr>
      <w:proofErr w:type="spellStart"/>
      <w:r w:rsidRPr="00B538C8">
        <w:rPr>
          <w:rStyle w:val="Style13ptBold"/>
        </w:rPr>
        <w:t>Matloff</w:t>
      </w:r>
      <w:proofErr w:type="spellEnd"/>
      <w:r w:rsidRPr="00B538C8">
        <w:rPr>
          <w:rStyle w:val="Style13ptBold"/>
        </w:rPr>
        <w:t xml:space="preserve"> ’17 </w:t>
      </w:r>
      <w:r w:rsidRPr="00B538C8">
        <w:rPr>
          <w:sz w:val="14"/>
        </w:rPr>
        <w:t xml:space="preserve">– Norm, Professor of Computer Science at the University of California at Davis, (“Trump Is Right: Silicon Valley Is Using H-1B Visas To Pay Low Wages To Immigrants,” Huffington Post, February 3, </w:t>
      </w:r>
      <w:hyperlink r:id="rId16" w:history="1">
        <w:r w:rsidRPr="00B538C8">
          <w:rPr>
            <w:rStyle w:val="Hyperlink"/>
            <w:sz w:val="14"/>
          </w:rPr>
          <w:t>https://www.huffingtonpost.com/entry/trump-h-1b_us_5890d86ce4b0522c7d3d84af</w:t>
        </w:r>
      </w:hyperlink>
      <w:r w:rsidRPr="00B538C8">
        <w:rPr>
          <w:sz w:val="14"/>
        </w:rPr>
        <w:t>, Accessed 6-20-18, NC)</w:t>
      </w:r>
    </w:p>
    <w:p w:rsidR="00AF3263" w:rsidRPr="00B538C8" w:rsidRDefault="00AF3263" w:rsidP="00AF3263">
      <w:pPr>
        <w:rPr>
          <w:sz w:val="12"/>
        </w:rPr>
      </w:pPr>
      <w:r w:rsidRPr="00B538C8">
        <w:rPr>
          <w:sz w:val="12"/>
        </w:rPr>
        <w:t xml:space="preserve">On the heels on its controversial immigration ban targeting seven Muslim-majority countries, the Trump administration has drafted a new executive order that could actually mean higher wages for both foreign workers and Americans working in Silicon Valley. The Silicon Valley companies, of course, will not be happy if it goes into effect. </w:t>
      </w:r>
      <w:r w:rsidRPr="0030629E">
        <w:rPr>
          <w:rStyle w:val="StyleUnderline"/>
        </w:rPr>
        <w:t xml:space="preserve">The order aims to overhaul and limit work visas, notably the H-1B visa program. </w:t>
      </w:r>
      <w:r w:rsidRPr="00A16FB5">
        <w:rPr>
          <w:rStyle w:val="StyleUnderline"/>
          <w:highlight w:val="green"/>
        </w:rPr>
        <w:t xml:space="preserve">Tech companies </w:t>
      </w:r>
      <w:r w:rsidRPr="00A16FB5">
        <w:rPr>
          <w:rStyle w:val="Emphasis"/>
          <w:highlight w:val="green"/>
        </w:rPr>
        <w:t>rely</w:t>
      </w:r>
      <w:r w:rsidRPr="00A16FB5">
        <w:rPr>
          <w:rStyle w:val="StyleUnderline"/>
          <w:highlight w:val="green"/>
        </w:rPr>
        <w:t xml:space="preserve"> on</w:t>
      </w:r>
      <w:r w:rsidRPr="0030629E">
        <w:rPr>
          <w:rStyle w:val="StyleUnderline"/>
        </w:rPr>
        <w:t xml:space="preserve"> these to bring in foreign talent. Their lobbyists claim there is a “talent shortage” among Americans and thus that the industry needs more of such work visas. This is patently false. The truth is that they want </w:t>
      </w:r>
      <w:r w:rsidRPr="00A16FB5">
        <w:rPr>
          <w:rStyle w:val="StyleUnderline"/>
          <w:highlight w:val="green"/>
        </w:rPr>
        <w:t xml:space="preserve">an expansion of the </w:t>
      </w:r>
      <w:r w:rsidRPr="00A16FB5">
        <w:rPr>
          <w:rStyle w:val="Emphasis"/>
          <w:highlight w:val="green"/>
        </w:rPr>
        <w:t>H-1B</w:t>
      </w:r>
      <w:r w:rsidRPr="00A16FB5">
        <w:rPr>
          <w:rStyle w:val="StyleUnderline"/>
          <w:highlight w:val="green"/>
        </w:rPr>
        <w:t xml:space="preserve"> work visa program</w:t>
      </w:r>
      <w:r w:rsidRPr="0030629E">
        <w:rPr>
          <w:rStyle w:val="StyleUnderline"/>
        </w:rPr>
        <w:t xml:space="preserve"> because they want </w:t>
      </w:r>
      <w:r w:rsidRPr="00A16FB5">
        <w:rPr>
          <w:rStyle w:val="StyleUnderline"/>
          <w:highlight w:val="green"/>
        </w:rPr>
        <w:t xml:space="preserve">to hire </w:t>
      </w:r>
      <w:r w:rsidRPr="00A16FB5">
        <w:rPr>
          <w:rStyle w:val="Emphasis"/>
          <w:highlight w:val="green"/>
        </w:rPr>
        <w:t>cheap</w:t>
      </w:r>
      <w:r w:rsidRPr="00A16FB5">
        <w:rPr>
          <w:rStyle w:val="StyleUnderline"/>
          <w:highlight w:val="green"/>
        </w:rPr>
        <w:t xml:space="preserve">, </w:t>
      </w:r>
      <w:r w:rsidRPr="00A16FB5">
        <w:rPr>
          <w:rStyle w:val="Emphasis"/>
          <w:highlight w:val="green"/>
        </w:rPr>
        <w:t>immobile</w:t>
      </w:r>
      <w:r w:rsidRPr="00A16FB5">
        <w:rPr>
          <w:rStyle w:val="StyleUnderline"/>
          <w:highlight w:val="green"/>
        </w:rPr>
        <w:t xml:space="preserve"> labor — i.e., </w:t>
      </w:r>
      <w:r w:rsidRPr="00A16FB5">
        <w:rPr>
          <w:rStyle w:val="Emphasis"/>
          <w:highlight w:val="green"/>
        </w:rPr>
        <w:t>foreign workers.</w:t>
      </w:r>
      <w:r>
        <w:rPr>
          <w:rStyle w:val="StyleUnderline"/>
        </w:rPr>
        <w:t xml:space="preserve"> </w:t>
      </w:r>
      <w:r w:rsidRPr="00B538C8">
        <w:rPr>
          <w:sz w:val="12"/>
        </w:rPr>
        <w:t xml:space="preserve">To see how this works, note that most Silicon Valley firms sponsor their H-1B workers, who hold a temporary visa, for U.S. permanent residency (green card) under the employment-based program in immigration law. EB sponsorship renders the workers de facto indentured servants; though they have the right to move to another employer, they do not dare do so, as it would mean starting the lengthy green card process all over again. This immobility is of huge value to many employers, as it means that a foreign worker can’t leave them in the lurch in the midst of an urgent project. In a 2012 meeting between Google and several researchers, including myself, the firm explained the advantage of hiring foreign workers: the company can’t prevent the departure of Americans, but the foreign workers are stuck. David </w:t>
      </w:r>
      <w:proofErr w:type="spellStart"/>
      <w:r w:rsidRPr="00B538C8">
        <w:rPr>
          <w:sz w:val="12"/>
        </w:rPr>
        <w:t>Swaim</w:t>
      </w:r>
      <w:proofErr w:type="spellEnd"/>
      <w:r w:rsidRPr="00B538C8">
        <w:rPr>
          <w:sz w:val="12"/>
        </w:rPr>
        <w:t xml:space="preserve">, an immigration lawyer who designed Texas Instruments’ immigration policy and is now in private practice, overtly urges employers to hire foreign students instead of Americans. </w:t>
      </w:r>
      <w:r w:rsidRPr="00A16FB5">
        <w:rPr>
          <w:rStyle w:val="StyleUnderline"/>
          <w:highlight w:val="green"/>
        </w:rPr>
        <w:t xml:space="preserve">This stranglehold on foreign workers enables firms to pay </w:t>
      </w:r>
      <w:r w:rsidRPr="00A16FB5">
        <w:rPr>
          <w:rStyle w:val="Emphasis"/>
          <w:highlight w:val="green"/>
        </w:rPr>
        <w:t>low wages</w:t>
      </w:r>
      <w:r w:rsidRPr="0030629E">
        <w:rPr>
          <w:rStyle w:val="StyleUnderline"/>
        </w:rPr>
        <w:t>.</w:t>
      </w:r>
      <w:r w:rsidRPr="00B538C8">
        <w:rPr>
          <w:sz w:val="12"/>
        </w:rPr>
        <w:t xml:space="preserve"> Academics with industry funding claim otherwise, but one can see how it makes basic economic sense: If a worker is not a free agent in the labor market, she cannot swing the best salary deal. And while the industry’s clout gives it bipartisan congressional support concerning H-1B and green card policy, Congress’s own commissioned report found that H-1B workers “received lower wages, less senior job titles, smaller signing bonuses and smaller pay and compensation increases than would be typical for the work they actually did.” Congress’s report found that the H-1Bs ‘received lower wages, less senior job titles and smaller signing bonuses.’ Salaries of software engineers are basically flat, rising at 2 percent or so per year for established workers. The rates are similarly mild for new graduates. This belies the industry’s claim of a tech labor shortage. And while Silicon Valley wages appear high on the surface, they come nowhere near matching the astronomical local real estate prices. Another dirty little secret in all this is that the H-1B program is an enabler of rampant age discrimination in the tech industry. Age is actually one of the core issues in H-1B. Mind you, we are talking about age 35 as being “old” here, not 55. Almost all the H-1Bs are young, and younger is cheaper. And young H-1Bs are even cheaper than young Americans. Age gives employers an excuse to shun American applicants, on the grounds that a given job opening requires only three to five years of experience, rendering the Americans “overqualified.” Or the employer will load the job description with unnecessary requirements, making the Americans simultaneously under- and overqualified. That doesn’t leave much room, does it? Almost all H-1Bs are young, and younger is cheaper. And young H-1Bs are even cheaper than young Americans. A popular tack taken by industry lobbyists and their congressional allies is to blame Indian firms that hire H-1Bs and “rent” them out to mainstream companies. The message is that the Indian outsourcing firms abuse the visa while the mainstream firms use it responsibly. This is pure scapegoating and a veiled appeal to xenophobia. It’s an attempt by Silicon Valley firms to distract attention from their own abuses of the system. The data show that the Silicon Valley firms do indeed underpay their H-1Bs, and individual examples of abuse by household-name firms are disturbing, to say the least. Cisco, for instance, was exposed as routing job applications from American engineers to an immigration law office, rather than to engineering managers, apparently to gather evidence that no qualified Americans were available for the job taken by a foreign worker. The immigration lawyer was deciding who was “qualified.” A former manager at Oracle accused the firm of justifying underpayment of an H-1B by saying, “It’s good money for an Indian.” The industry especially asserts a need to hire H-1Bs with a PhD, citing the fact that 50 percent of computer science doctorates in the U.S. are granted to foreign students. What they are hiding in that claim is that it simply doesn’t pay for an American student (i.e. U.S. citizen or permanent resident) to pursue doctoral study, as the salary premium for a doctorate is too small. That small wage premium is due to the flooding of the market by foreign applicants, something correctly forecast (with approbation) by the National Science Foundation years ago. The industry claim is doubly deceptive, as they are not very keen to hire PhDs because this level of study just isn’t needed. We actually have a surplus of computer science PhDs; 11.3 percent of them are involuntarily working in a non-computer science field. A former manager at Oracle accused the firm of justifying underpayment of an H-1B by saying, ‘It’s good money for an Indian.’ The industry lobbyists’ ace-in-the-hole argument is that if they can’t hire more H-1Bs, they’ll ship the work overseas. But for projects on which H-1Bs are hired in the U.S., face-to-face interaction (between themselves and their American coworkers) is crucial. That is why employers bring H-1Bs to the U.S. in the first place rather than sending the work abroad, where the wages are even cheaper. </w:t>
      </w:r>
      <w:r w:rsidRPr="0030629E">
        <w:rPr>
          <w:rStyle w:val="StyleUnderline"/>
        </w:rPr>
        <w:t xml:space="preserve">Aside from the reduced wages and reduced job opportunities H-1B and EB inflict on American workers, </w:t>
      </w:r>
      <w:r w:rsidRPr="00A16FB5">
        <w:rPr>
          <w:rStyle w:val="StyleUnderline"/>
          <w:highlight w:val="green"/>
        </w:rPr>
        <w:t xml:space="preserve">there is a </w:t>
      </w:r>
      <w:r w:rsidRPr="00A16FB5">
        <w:rPr>
          <w:rStyle w:val="Emphasis"/>
          <w:highlight w:val="green"/>
        </w:rPr>
        <w:t>broader</w:t>
      </w:r>
      <w:r w:rsidRPr="00A16FB5">
        <w:rPr>
          <w:rStyle w:val="StyleUnderline"/>
          <w:highlight w:val="green"/>
        </w:rPr>
        <w:t xml:space="preserve"> impact that is far worse.</w:t>
      </w:r>
      <w:r w:rsidRPr="00B538C8">
        <w:rPr>
          <w:sz w:val="12"/>
        </w:rPr>
        <w:t xml:space="preserve"> We should of course support facilitating the immigration of “the best and the brightest.” But research performed at the University of Michigan and Rutgers University, as well as my own work for the Economic Policy Institute, shows that the </w:t>
      </w:r>
      <w:r w:rsidRPr="0030629E">
        <w:rPr>
          <w:rStyle w:val="StyleUnderline"/>
        </w:rPr>
        <w:t xml:space="preserve">former foreign students now in the U.S. workforce tend to be weaker than their American </w:t>
      </w:r>
      <w:r w:rsidRPr="0085133A">
        <w:rPr>
          <w:rStyle w:val="StyleUnderline"/>
        </w:rPr>
        <w:t xml:space="preserve">peers. On a per capita basis, the </w:t>
      </w:r>
      <w:r w:rsidRPr="00A16FB5">
        <w:rPr>
          <w:rStyle w:val="StyleUnderline"/>
          <w:highlight w:val="green"/>
        </w:rPr>
        <w:t xml:space="preserve">former foreign students in computer science file fewer patents, are less likely to work in </w:t>
      </w:r>
      <w:r w:rsidRPr="00A16FB5">
        <w:rPr>
          <w:rStyle w:val="Emphasis"/>
          <w:highlight w:val="green"/>
        </w:rPr>
        <w:t>research and development</w:t>
      </w:r>
      <w:r w:rsidRPr="0085133A">
        <w:rPr>
          <w:rStyle w:val="StyleUnderline"/>
        </w:rPr>
        <w:t xml:space="preserve"> and have degrees from less selective U.S. universities.</w:t>
      </w:r>
      <w:r>
        <w:rPr>
          <w:rStyle w:val="StyleUnderline"/>
        </w:rPr>
        <w:t xml:space="preserve"> </w:t>
      </w:r>
      <w:r w:rsidRPr="0085133A">
        <w:rPr>
          <w:rStyle w:val="StyleUnderline"/>
        </w:rPr>
        <w:t xml:space="preserve">Given the indirect and direct displacement of Americans by foreign workers, this amounts to replacing stronger people with weaker ones in science, technology, engineering and mathematics — the STEM fields. The </w:t>
      </w:r>
      <w:r w:rsidRPr="00A16FB5">
        <w:rPr>
          <w:rStyle w:val="StyleUnderline"/>
          <w:highlight w:val="green"/>
        </w:rPr>
        <w:t xml:space="preserve">harm this brings to our </w:t>
      </w:r>
      <w:r w:rsidRPr="00A16FB5">
        <w:rPr>
          <w:rStyle w:val="Emphasis"/>
          <w:highlight w:val="green"/>
        </w:rPr>
        <w:t>economy</w:t>
      </w:r>
      <w:r w:rsidRPr="00A16FB5">
        <w:rPr>
          <w:rStyle w:val="StyleUnderline"/>
          <w:highlight w:val="green"/>
        </w:rPr>
        <w:t xml:space="preserve">, our ability to </w:t>
      </w:r>
      <w:r w:rsidRPr="00A16FB5">
        <w:rPr>
          <w:rStyle w:val="Emphasis"/>
          <w:highlight w:val="green"/>
        </w:rPr>
        <w:t>innovate</w:t>
      </w:r>
      <w:r w:rsidRPr="00A16FB5">
        <w:rPr>
          <w:rStyle w:val="StyleUnderline"/>
          <w:highlight w:val="green"/>
        </w:rPr>
        <w:t xml:space="preserve"> and our general </w:t>
      </w:r>
      <w:r w:rsidRPr="00A16FB5">
        <w:rPr>
          <w:rStyle w:val="Emphasis"/>
          <w:highlight w:val="green"/>
        </w:rPr>
        <w:t>national interest</w:t>
      </w:r>
      <w:r w:rsidRPr="00A16FB5">
        <w:rPr>
          <w:rStyle w:val="StyleUnderline"/>
          <w:highlight w:val="green"/>
        </w:rPr>
        <w:t xml:space="preserve"> is </w:t>
      </w:r>
      <w:r w:rsidRPr="00A16FB5">
        <w:rPr>
          <w:rStyle w:val="Emphasis"/>
          <w:highlight w:val="green"/>
        </w:rPr>
        <w:t>immense</w:t>
      </w:r>
      <w:r w:rsidRPr="00A16FB5">
        <w:rPr>
          <w:rStyle w:val="StyleUnderline"/>
          <w:highlight w:val="green"/>
        </w:rPr>
        <w:t>.</w:t>
      </w:r>
      <w:r>
        <w:rPr>
          <w:rStyle w:val="StyleUnderline"/>
        </w:rPr>
        <w:t xml:space="preserve"> </w:t>
      </w:r>
      <w:r w:rsidRPr="00B538C8">
        <w:rPr>
          <w:sz w:val="12"/>
        </w:rPr>
        <w:t>We have a surplus of computer science PhDs; 11.3 percent of them are involuntarily working in a non-computer science field. This problem can be easily solved, with political will and foresight. The Trump administration is reportedly considering doling out H-1Bs to the employers offering the highest salaries. This would be only a partial solution, though still a useful step. But this would need to be done strictly in order of salary, not in the emasculated form in the bill introduced by Rep. Zoe Lofgren (D-Calif.), whose salary ordering would be intertwined with the four experience levels defined in current law. Most H-1Bs are in the bottom two levels, again a major enabler of the age discrimination problem that forms the core of the abuse. Employers claim that they hire H-1Bs for rare skill sets or outstanding talent ― traits that they would need to pay a premium for on the open market. Yet current law requires only that they pay the average wage. Worse, it is the average wage within one of those four experience levels. Instead, we should replace this with a single wage floor set at the 75th percentile of the overall wage distribution for the given occupation and region. This approach would give the visas to those who can truly make exceptional contributions to our economy and society. If there is real interest in draining the swamp, this is a great place to start.</w:t>
      </w:r>
    </w:p>
    <w:p w:rsidR="00AF3263" w:rsidRPr="00225D2A" w:rsidRDefault="00AF3263" w:rsidP="00AF3263">
      <w:pPr>
        <w:pStyle w:val="Heading4"/>
      </w:pPr>
      <w:r w:rsidRPr="00225D2A">
        <w:t xml:space="preserve">H1B visas lower wages and </w:t>
      </w:r>
      <w:r>
        <w:t>stops productivity and innovation</w:t>
      </w:r>
    </w:p>
    <w:p w:rsidR="00AF3263" w:rsidRPr="002C1DFE" w:rsidRDefault="00AF3263" w:rsidP="00AF3263">
      <w:pPr>
        <w:rPr>
          <w:sz w:val="14"/>
        </w:rPr>
      </w:pPr>
      <w:r w:rsidRPr="002C1DFE">
        <w:rPr>
          <w:sz w:val="14"/>
        </w:rPr>
        <w:t xml:space="preserve">Beryl </w:t>
      </w:r>
      <w:proofErr w:type="spellStart"/>
      <w:r w:rsidRPr="00225D2A">
        <w:rPr>
          <w:rStyle w:val="Style13ptBold"/>
        </w:rPr>
        <w:t>Benderly</w:t>
      </w:r>
      <w:proofErr w:type="spellEnd"/>
      <w:r w:rsidRPr="00225D2A">
        <w:rPr>
          <w:rStyle w:val="Style13ptBold"/>
        </w:rPr>
        <w:t xml:space="preserve"> 15</w:t>
      </w:r>
      <w:r w:rsidRPr="002C1DFE">
        <w:rPr>
          <w:sz w:val="14"/>
        </w:rPr>
        <w:t xml:space="preserve"> (he author of Dancing Without Music: Deafness in America, Thinking About Abortion, Jason's </w:t>
      </w:r>
      <w:proofErr w:type="spellStart"/>
      <w:r w:rsidRPr="002C1DFE">
        <w:rPr>
          <w:sz w:val="14"/>
        </w:rPr>
        <w:t>Miraclenbsp</w:t>
      </w:r>
      <w:proofErr w:type="spellEnd"/>
      <w:r>
        <w:rPr>
          <w:sz w:val="14"/>
        </w:rPr>
        <w:t xml:space="preserve"> </w:t>
      </w:r>
      <w:r w:rsidRPr="002C1DFE">
        <w:rPr>
          <w:sz w:val="14"/>
        </w:rPr>
        <w:t>;and The Myth of Two Minds: What Gender Means and Doesn't Mean, which won honorable mention in the 1988 National Psychology awards for Excellence in the Media., "Economists: H-1B visas suppress wages" www.sciencemag.org/careers/2015/05/economists-h-1b-visas-suppress-wages)</w:t>
      </w:r>
    </w:p>
    <w:p w:rsidR="00AF3263" w:rsidRDefault="00AF3263" w:rsidP="00AF3263">
      <w:pPr>
        <w:rPr>
          <w:sz w:val="14"/>
        </w:rPr>
      </w:pPr>
      <w:r w:rsidRPr="002C1DFE">
        <w:rPr>
          <w:sz w:val="14"/>
        </w:rPr>
        <w:t xml:space="preserve">The effect of foreign-born STEM (science, technology, engineering, and mathematics) workers on the U.S. economy and labor force has been a major political controversy for years. Proponents of increased high-skilled immigration argue, as in a document used at a Capitol Hill briefing for congressional staff on 24 April, that foreign workers are “good for America’s workforce and economy” because they create “jobs for U.S.-born workers,” increase patenting, and raise wages. Critics, on the other hand, argue that the evidence indicates that the opposite </w:t>
      </w:r>
      <w:proofErr w:type="spellStart"/>
      <w:r w:rsidRPr="002C1DFE">
        <w:rPr>
          <w:sz w:val="14"/>
        </w:rPr>
        <w:t>it</w:t>
      </w:r>
      <w:proofErr w:type="spellEnd"/>
      <w:r w:rsidRPr="002C1DFE">
        <w:rPr>
          <w:sz w:val="14"/>
        </w:rPr>
        <w:t xml:space="preserve"> true. While mostly used in tech companies, H-1B visas are also used to employ other kinds of scientists. </w:t>
      </w:r>
      <w:r w:rsidRPr="00225D2A">
        <w:rPr>
          <w:rStyle w:val="StyleUnderline"/>
        </w:rPr>
        <w:t>A new study</w:t>
      </w:r>
      <w:r w:rsidRPr="002C1DFE">
        <w:rPr>
          <w:sz w:val="14"/>
        </w:rPr>
        <w:t xml:space="preserve"> presented that same day </w:t>
      </w:r>
      <w:r w:rsidRPr="00225D2A">
        <w:rPr>
          <w:rStyle w:val="StyleUnderline"/>
        </w:rPr>
        <w:t>at Harvard</w:t>
      </w:r>
      <w:r w:rsidRPr="002C1DFE">
        <w:rPr>
          <w:sz w:val="14"/>
        </w:rPr>
        <w:t xml:space="preserve"> University </w:t>
      </w:r>
      <w:r w:rsidRPr="00225D2A">
        <w:rPr>
          <w:rStyle w:val="StyleUnderline"/>
        </w:rPr>
        <w:t>provides strong evidence</w:t>
      </w:r>
      <w:r w:rsidRPr="002C1DFE">
        <w:rPr>
          <w:sz w:val="14"/>
        </w:rPr>
        <w:t xml:space="preserve"> supporting the critics’ view. It finds that </w:t>
      </w:r>
      <w:r w:rsidRPr="00225D2A">
        <w:rPr>
          <w:rStyle w:val="StyleUnderline"/>
        </w:rPr>
        <w:t>adding employees on the H-1B visa</w:t>
      </w:r>
      <w:r w:rsidRPr="002C1DFE">
        <w:rPr>
          <w:sz w:val="14"/>
        </w:rPr>
        <w:t xml:space="preserve">, which is among the commonest and arguably most contentious vehicles for admitting highly skilled guest workers to the United States, </w:t>
      </w:r>
      <w:r w:rsidRPr="00225D2A">
        <w:rPr>
          <w:rStyle w:val="Emphasis"/>
        </w:rPr>
        <w:t>has “insignificant effect on patenting, … substantially crowd[s] out employment of other workers, [and] leads to lower average employee wages while raising firm profits</w:t>
      </w:r>
      <w:r w:rsidRPr="002C1DFE">
        <w:rPr>
          <w:sz w:val="14"/>
        </w:rPr>
        <w:t xml:space="preserve">.” The Effects of High-Skilled Immigration on Firms: Evidence from H-1B Visa Lotteries, by economists Kirk Doran of the University of Notre Dame in Indiana, Alexander </w:t>
      </w:r>
      <w:proofErr w:type="spellStart"/>
      <w:r w:rsidRPr="002C1DFE">
        <w:rPr>
          <w:sz w:val="14"/>
        </w:rPr>
        <w:t>Gelber</w:t>
      </w:r>
      <w:proofErr w:type="spellEnd"/>
      <w:r w:rsidRPr="002C1DFE">
        <w:rPr>
          <w:sz w:val="14"/>
        </w:rPr>
        <w:t xml:space="preserve"> of the University of California, Berkeley, and Adam </w:t>
      </w:r>
      <w:proofErr w:type="spellStart"/>
      <w:r w:rsidRPr="002C1DFE">
        <w:rPr>
          <w:sz w:val="14"/>
        </w:rPr>
        <w:t>Isen</w:t>
      </w:r>
      <w:proofErr w:type="spellEnd"/>
      <w:r w:rsidRPr="002C1DFE">
        <w:rPr>
          <w:sz w:val="14"/>
        </w:rPr>
        <w:t xml:space="preserve"> of the Office of Tax Analysis at the U.S. Department of the Treasury, uses an innovative analytical approach to gauge the effect on companies of adding H-1Bs. </w:t>
      </w:r>
      <w:r w:rsidRPr="00225D2A">
        <w:rPr>
          <w:rStyle w:val="StyleUnderline"/>
        </w:rPr>
        <w:t>The authors used data from U.S. Citizenship and Immigration Services, the Internal Revenue Service, and the U.S. Patent and Trademark Office to track outcomes for firms that won the lottery and, thus, received new H-1B workers.</w:t>
      </w:r>
      <w:r w:rsidRPr="002C1DFE">
        <w:rPr>
          <w:sz w:val="14"/>
        </w:rPr>
        <w:t xml:space="preserve"> “</w:t>
      </w:r>
      <w:r w:rsidRPr="00225D2A">
        <w:rPr>
          <w:rStyle w:val="StyleUnderline"/>
        </w:rPr>
        <w:t>Our paper is the first we know to isolate the effect of an additional H-1B visa given to a particular firm on outcomes at that firm</w:t>
      </w:r>
      <w:r w:rsidRPr="002C1DFE">
        <w:rPr>
          <w:sz w:val="14"/>
        </w:rPr>
        <w:t>,” they write in the paper. “</w:t>
      </w:r>
      <w:r w:rsidRPr="00225D2A">
        <w:rPr>
          <w:rStyle w:val="Emphasis"/>
        </w:rPr>
        <w:t>We demonstrate that H-1Bs given to a firm on average do not raise the firm’s patenting and/or other employment, contrary to firms’ frequent claims</w:t>
      </w:r>
      <w:r w:rsidRPr="002C1DFE">
        <w:rPr>
          <w:sz w:val="14"/>
        </w:rPr>
        <w:t xml:space="preserve">. Overall our results are more consistent with the second [i.e., the critics’] narrative, in which </w:t>
      </w:r>
      <w:r w:rsidRPr="00225D2A">
        <w:rPr>
          <w:rStyle w:val="StyleUnderline"/>
        </w:rPr>
        <w:t>H-1Bs replace other workers to some extent, are paid less than alternative workers, and increase the firm’s profits</w:t>
      </w:r>
      <w:r w:rsidRPr="002C1DFE">
        <w:rPr>
          <w:sz w:val="14"/>
        </w:rPr>
        <w:t xml:space="preserve"> (despite little, if any, effect on firm patenting).” In addition, “</w:t>
      </w:r>
      <w:r w:rsidRPr="00225D2A">
        <w:rPr>
          <w:rStyle w:val="Emphasis"/>
        </w:rPr>
        <w:t>we robustly find that new H-1Bs cause no significant increase in firm employment</w:t>
      </w:r>
      <w:r w:rsidRPr="002C1DFE">
        <w:rPr>
          <w:sz w:val="14"/>
        </w:rPr>
        <w:t xml:space="preserve">. </w:t>
      </w:r>
      <w:r w:rsidRPr="00225D2A">
        <w:rPr>
          <w:rStyle w:val="Emphasis"/>
        </w:rPr>
        <w:t>New H-1Bs substantially and statistically significantly crowd out median employment of other workers</w:t>
      </w:r>
      <w:r w:rsidRPr="002C1DFE">
        <w:rPr>
          <w:sz w:val="14"/>
        </w:rPr>
        <w:t xml:space="preserve">,” they continue. </w:t>
      </w:r>
      <w:r w:rsidRPr="00225D2A">
        <w:rPr>
          <w:rStyle w:val="StyleUnderline"/>
        </w:rPr>
        <w:t xml:space="preserve">This result conflicts with the widely repeated claim that foreign workers create American jobs, which is based, as we have previously reported, partly on the work of economist Madeline </w:t>
      </w:r>
      <w:proofErr w:type="spellStart"/>
      <w:r w:rsidRPr="00225D2A">
        <w:rPr>
          <w:rStyle w:val="StyleUnderline"/>
        </w:rPr>
        <w:t>Zavodny</w:t>
      </w:r>
      <w:proofErr w:type="spellEnd"/>
      <w:r w:rsidRPr="002C1DFE">
        <w:rPr>
          <w:sz w:val="14"/>
        </w:rPr>
        <w:t xml:space="preserve"> of Agnes Scott College in Decatur, Georgia. Furthermore, “[o]</w:t>
      </w:r>
      <w:proofErr w:type="spellStart"/>
      <w:r w:rsidRPr="002C1DFE">
        <w:rPr>
          <w:sz w:val="14"/>
        </w:rPr>
        <w:t>ur</w:t>
      </w:r>
      <w:proofErr w:type="spellEnd"/>
      <w:r w:rsidRPr="002C1DFE">
        <w:rPr>
          <w:sz w:val="14"/>
        </w:rPr>
        <w:t xml:space="preserve"> results are consistent with the possibility that H-1B and non-H-1B workers are perfect substitutes. This is notable in light of frequent claims that H-1Bs have unique skills that cannot easily be obtained elsewhere.” </w:t>
      </w:r>
      <w:r w:rsidRPr="00225D2A">
        <w:rPr>
          <w:rStyle w:val="StyleUnderline"/>
        </w:rPr>
        <w:t>The authors</w:t>
      </w:r>
      <w:r w:rsidRPr="002C1DFE">
        <w:rPr>
          <w:sz w:val="14"/>
        </w:rPr>
        <w:t xml:space="preserve"> of this “important” study “</w:t>
      </w:r>
      <w:r w:rsidRPr="00225D2A">
        <w:rPr>
          <w:rStyle w:val="StyleUnderline"/>
        </w:rPr>
        <w:t xml:space="preserve">have done an exhaustive analysis, given the data available, and </w:t>
      </w:r>
      <w:r w:rsidRPr="00225D2A">
        <w:rPr>
          <w:rStyle w:val="Emphasis"/>
        </w:rPr>
        <w:t>they have better data than anyone to date</w:t>
      </w:r>
      <w:r w:rsidRPr="002C1DFE">
        <w:rPr>
          <w:sz w:val="14"/>
        </w:rPr>
        <w:t xml:space="preserve">, best I can tell,” says labor force expert Hal </w:t>
      </w:r>
      <w:proofErr w:type="spellStart"/>
      <w:r w:rsidRPr="002C1DFE">
        <w:rPr>
          <w:sz w:val="14"/>
        </w:rPr>
        <w:t>Salzman</w:t>
      </w:r>
      <w:proofErr w:type="spellEnd"/>
      <w:r w:rsidRPr="002C1DFE">
        <w:rPr>
          <w:sz w:val="14"/>
        </w:rPr>
        <w:t xml:space="preserve"> of Rutgers University in New Brunswick, New Jersey, by e-mail. “And </w:t>
      </w:r>
      <w:r w:rsidRPr="00225D2A">
        <w:rPr>
          <w:rStyle w:val="StyleUnderline"/>
        </w:rPr>
        <w:t>their findings are consistent with all the other analyses that were done competently—and consistent with what the companies themselves state is the function of H-1B</w:t>
      </w:r>
      <w:r w:rsidRPr="002C1DFE">
        <w:rPr>
          <w:sz w:val="14"/>
        </w:rPr>
        <w:t xml:space="preserve"> (to lower wage costs and raise profits).”</w:t>
      </w:r>
    </w:p>
    <w:p w:rsidR="00C540AF" w:rsidRDefault="00C540AF" w:rsidP="00C540AF">
      <w:pPr>
        <w:pStyle w:val="Heading3"/>
      </w:pPr>
      <w:r>
        <w:t>Link- Immigration (EB Visas)</w:t>
      </w:r>
    </w:p>
    <w:p w:rsidR="00C540AF" w:rsidRDefault="00C540AF" w:rsidP="00C540AF">
      <w:pPr>
        <w:pStyle w:val="Heading3"/>
      </w:pPr>
      <w:r>
        <w:t>---- AT: Innovation Link Turn</w:t>
      </w:r>
    </w:p>
    <w:p w:rsidR="00C540AF" w:rsidRPr="00CC02CE" w:rsidRDefault="00C540AF" w:rsidP="00C540AF">
      <w:pPr>
        <w:pStyle w:val="Heading4"/>
      </w:pPr>
      <w:r>
        <w:t>EB workers aren’t innovators and artificially depress wages</w:t>
      </w:r>
    </w:p>
    <w:p w:rsidR="00C540AF" w:rsidRPr="00154629" w:rsidRDefault="00C540AF" w:rsidP="00C540AF">
      <w:pPr>
        <w:rPr>
          <w:sz w:val="12"/>
        </w:rPr>
      </w:pPr>
      <w:r w:rsidRPr="00154629">
        <w:rPr>
          <w:sz w:val="12"/>
        </w:rPr>
        <w:t xml:space="preserve">[Mark </w:t>
      </w:r>
      <w:proofErr w:type="spellStart"/>
      <w:r w:rsidRPr="00CC02CE">
        <w:rPr>
          <w:rStyle w:val="Style13ptBold"/>
        </w:rPr>
        <w:t>Krikorian</w:t>
      </w:r>
      <w:proofErr w:type="spellEnd"/>
      <w:r w:rsidRPr="00154629">
        <w:rPr>
          <w:sz w:val="12"/>
        </w:rPr>
        <w:t>, 6-11-</w:t>
      </w:r>
      <w:r w:rsidRPr="00CC02CE">
        <w:rPr>
          <w:rStyle w:val="Style13ptBold"/>
        </w:rPr>
        <w:t>2008</w:t>
      </w:r>
      <w:r w:rsidRPr="00154629">
        <w:rPr>
          <w:sz w:val="12"/>
        </w:rPr>
        <w:t xml:space="preserve">, Mark </w:t>
      </w:r>
      <w:proofErr w:type="spellStart"/>
      <w:r w:rsidRPr="00154629">
        <w:rPr>
          <w:sz w:val="12"/>
        </w:rPr>
        <w:t>Krikorian</w:t>
      </w:r>
      <w:proofErr w:type="spellEnd"/>
      <w:r w:rsidRPr="00154629">
        <w:rPr>
          <w:sz w:val="12"/>
        </w:rPr>
        <w:t>, a nationally recognized expert on immigration issues, has served as Executive Director of the Center for Immigration Studies (CIS) since 1995, "Hearing on the Need for Green Cards for Highly Skilled Workers," CIS.org, https://cis.org/Hearing-Need-Green-Cards-Highly-Skilled-Workers]//Rank</w:t>
      </w:r>
    </w:p>
    <w:p w:rsidR="00C540AF" w:rsidRDefault="00C540AF" w:rsidP="00C540AF">
      <w:pPr>
        <w:rPr>
          <w:sz w:val="8"/>
        </w:rPr>
      </w:pPr>
      <w:r w:rsidRPr="00CC02CE">
        <w:rPr>
          <w:sz w:val="8"/>
        </w:rPr>
        <w:t xml:space="preserve">But like everything else in immigration policy, skills- and </w:t>
      </w:r>
      <w:r w:rsidRPr="00A16FB5">
        <w:rPr>
          <w:rStyle w:val="StyleUnderline"/>
          <w:highlight w:val="green"/>
        </w:rPr>
        <w:t>employment-based immigration is not what it seems</w:t>
      </w:r>
      <w:r w:rsidRPr="00CC02CE">
        <w:rPr>
          <w:rStyle w:val="StyleUnderline"/>
        </w:rPr>
        <w:t>. Once we peel away the misconceptions</w:t>
      </w:r>
      <w:r w:rsidRPr="00CC02CE">
        <w:rPr>
          <w:rStyle w:val="Emphasis"/>
        </w:rPr>
        <w:t xml:space="preserve">, </w:t>
      </w:r>
      <w:r w:rsidRPr="00A16FB5">
        <w:rPr>
          <w:rStyle w:val="Emphasis"/>
          <w:highlight w:val="green"/>
        </w:rPr>
        <w:t>we find that the “highly skilled” workers</w:t>
      </w:r>
      <w:r w:rsidRPr="00CC02CE">
        <w:rPr>
          <w:rStyle w:val="Emphasis"/>
        </w:rPr>
        <w:t xml:space="preserve"> in question </w:t>
      </w:r>
      <w:r w:rsidRPr="00A16FB5">
        <w:rPr>
          <w:rStyle w:val="Emphasis"/>
          <w:highlight w:val="green"/>
        </w:rPr>
        <w:t>aren’t</w:t>
      </w:r>
      <w:r w:rsidRPr="00CC02CE">
        <w:rPr>
          <w:rStyle w:val="Emphasis"/>
        </w:rPr>
        <w:t xml:space="preserve"> really that </w:t>
      </w:r>
      <w:r w:rsidRPr="00A16FB5">
        <w:rPr>
          <w:rStyle w:val="Emphasis"/>
          <w:highlight w:val="green"/>
        </w:rPr>
        <w:t>highly skilled</w:t>
      </w:r>
      <w:r w:rsidRPr="00CC02CE">
        <w:rPr>
          <w:rStyle w:val="Emphasis"/>
        </w:rPr>
        <w:t xml:space="preserve">, </w:t>
      </w:r>
      <w:r w:rsidRPr="00A16FB5">
        <w:rPr>
          <w:rStyle w:val="Emphasis"/>
          <w:highlight w:val="green"/>
        </w:rPr>
        <w:t>and the “need” for them has</w:t>
      </w:r>
      <w:r w:rsidRPr="00CC02CE">
        <w:rPr>
          <w:rStyle w:val="Emphasis"/>
        </w:rPr>
        <w:t xml:space="preserve"> little to do with the national interest and </w:t>
      </w:r>
      <w:r w:rsidRPr="00A16FB5">
        <w:rPr>
          <w:rStyle w:val="Emphasis"/>
          <w:highlight w:val="green"/>
        </w:rPr>
        <w:t>much to do with firms seeking</w:t>
      </w:r>
      <w:r w:rsidRPr="00CC02CE">
        <w:rPr>
          <w:rStyle w:val="Emphasis"/>
        </w:rPr>
        <w:t xml:space="preserve"> </w:t>
      </w:r>
      <w:r w:rsidRPr="00A16FB5">
        <w:rPr>
          <w:rStyle w:val="Emphasis"/>
          <w:highlight w:val="green"/>
        </w:rPr>
        <w:t>cheaper</w:t>
      </w:r>
      <w:r w:rsidRPr="00CC02CE">
        <w:rPr>
          <w:rStyle w:val="Emphasis"/>
        </w:rPr>
        <w:t xml:space="preserve"> and more compliant </w:t>
      </w:r>
      <w:r w:rsidRPr="00A16FB5">
        <w:rPr>
          <w:rStyle w:val="Emphasis"/>
          <w:highlight w:val="green"/>
        </w:rPr>
        <w:t>workers</w:t>
      </w:r>
      <w:r w:rsidRPr="00CC02CE">
        <w:rPr>
          <w:sz w:val="8"/>
        </w:rPr>
        <w:t xml:space="preserve">. </w:t>
      </w:r>
      <w:r w:rsidRPr="00CC02CE">
        <w:rPr>
          <w:rStyle w:val="StyleUnderline"/>
        </w:rPr>
        <w:t>In fact, the employment-based immigration category with the highest standards, the category that really does select for the best and brightest around the world, is never fully used, precisely because there are so few people in the world who have such extraordinary abilities.</w:t>
      </w:r>
      <w:r>
        <w:rPr>
          <w:rStyle w:val="StyleUnderline"/>
        </w:rPr>
        <w:t xml:space="preserve"> </w:t>
      </w:r>
      <w:r w:rsidRPr="00CC02CE">
        <w:rPr>
          <w:sz w:val="8"/>
        </w:rPr>
        <w:t xml:space="preserve">First a few numbers. In FY 2007, 162,176 foreigners were granted legal permanent residence in the United States in the five employment-based categories. More than half of these – 85,030 – are in the third employment-based category, or EB-3, for skilled workers, professionals, and others, though a majority (48,275) of those green cards are actually for the spouses and children of such workers. It’s this category that is at the center of the discussion about the “need” for “highly skilled” workers. </w:t>
      </w:r>
      <w:r w:rsidRPr="00A16FB5">
        <w:rPr>
          <w:rStyle w:val="Emphasis"/>
          <w:highlight w:val="green"/>
        </w:rPr>
        <w:t>Research shows</w:t>
      </w:r>
      <w:r w:rsidRPr="00CC02CE">
        <w:rPr>
          <w:rStyle w:val="Emphasis"/>
        </w:rPr>
        <w:t xml:space="preserve"> that</w:t>
      </w:r>
      <w:r w:rsidRPr="00CC02CE">
        <w:rPr>
          <w:sz w:val="8"/>
        </w:rPr>
        <w:t xml:space="preserve">, </w:t>
      </w:r>
      <w:r w:rsidRPr="00CC02CE">
        <w:rPr>
          <w:rStyle w:val="StyleUnderline"/>
        </w:rPr>
        <w:t>contrary to the claims of tech-industry lobbyists</w:t>
      </w:r>
      <w:r w:rsidRPr="00CC02CE">
        <w:rPr>
          <w:sz w:val="8"/>
        </w:rPr>
        <w:t xml:space="preserve">, </w:t>
      </w:r>
      <w:r w:rsidRPr="00A16FB5">
        <w:rPr>
          <w:rStyle w:val="Emphasis"/>
          <w:highlight w:val="green"/>
        </w:rPr>
        <w:t>these workers are not the best</w:t>
      </w:r>
      <w:r w:rsidRPr="00CC02CE">
        <w:rPr>
          <w:rStyle w:val="Emphasis"/>
        </w:rPr>
        <w:t xml:space="preserve"> and brightest</w:t>
      </w:r>
      <w:r w:rsidRPr="00CC02CE">
        <w:rPr>
          <w:sz w:val="8"/>
        </w:rPr>
        <w:t xml:space="preserve">, the cream of the crop, </w:t>
      </w:r>
      <w:r w:rsidRPr="00CC02CE">
        <w:rPr>
          <w:rStyle w:val="Emphasis"/>
        </w:rPr>
        <w:t>the global elite of talent</w:t>
      </w:r>
      <w:r w:rsidRPr="00CC02CE">
        <w:rPr>
          <w:sz w:val="8"/>
        </w:rPr>
        <w:t xml:space="preserve">. Dr. Norman </w:t>
      </w:r>
      <w:proofErr w:type="spellStart"/>
      <w:r w:rsidRPr="00CC02CE">
        <w:rPr>
          <w:sz w:val="8"/>
        </w:rPr>
        <w:t>Matloff</w:t>
      </w:r>
      <w:proofErr w:type="spellEnd"/>
      <w:r w:rsidRPr="00CC02CE">
        <w:rPr>
          <w:sz w:val="8"/>
        </w:rPr>
        <w:t>, a professor of computer science at the University of California, Davis, recently calculated the premium paid to foreign workers in science, technology, engineering, and mathematics whose employers are petitioning for green cards. He did this by computing the ratio of their salaries to the prevailing wage for that occupation. In a market economy</w:t>
      </w:r>
      <w:r w:rsidRPr="00CC02CE">
        <w:rPr>
          <w:rStyle w:val="StyleUnderline"/>
        </w:rPr>
        <w:t>, if these foreign workers were indeed outstanding talents they would be paid accordingly, with wages far above the prevailing wage</w:t>
      </w:r>
      <w:r w:rsidRPr="00CC02CE">
        <w:rPr>
          <w:sz w:val="8"/>
        </w:rPr>
        <w:t xml:space="preserve">. </w:t>
      </w:r>
      <w:r w:rsidRPr="00CC02CE">
        <w:rPr>
          <w:rStyle w:val="Emphasis"/>
        </w:rPr>
        <w:t>They’re not</w:t>
      </w:r>
      <w:r w:rsidRPr="00CC02CE">
        <w:rPr>
          <w:sz w:val="8"/>
        </w:rPr>
        <w:t xml:space="preserve">. In his report (“H-1Bs: Still Not the Best and the Brightest,” May 2008, http://www.cis.org/sites/cis.org/files/articles/2008/back508.html), Dr. </w:t>
      </w:r>
      <w:proofErr w:type="spellStart"/>
      <w:r w:rsidRPr="00CC02CE">
        <w:rPr>
          <w:sz w:val="8"/>
        </w:rPr>
        <w:t>Matloff</w:t>
      </w:r>
      <w:proofErr w:type="spellEnd"/>
      <w:r w:rsidRPr="00CC02CE">
        <w:rPr>
          <w:sz w:val="8"/>
        </w:rPr>
        <w:t xml:space="preserve"> called the ratio the “Talent Measure” – the higher the number, the greater the premium employers were paying for the worker’s talents compared to the wage paid to other workers in the same field with comparable experience. Dr. </w:t>
      </w:r>
      <w:proofErr w:type="spellStart"/>
      <w:r w:rsidRPr="00CC02CE">
        <w:rPr>
          <w:sz w:val="8"/>
        </w:rPr>
        <w:t>Matloff</w:t>
      </w:r>
      <w:proofErr w:type="spellEnd"/>
      <w:r w:rsidRPr="00CC02CE">
        <w:rPr>
          <w:sz w:val="8"/>
        </w:rPr>
        <w:t xml:space="preserve"> found that the Talent Measure was at or near 1.0 for virtually all the professions and tech firms he studied – i.e., they are average workers in their fields. (By definition, the ratio cannot be lower than 1.0, since employers are barred law from paying below the prevailing wage.) He concluded that “</w:t>
      </w:r>
      <w:r w:rsidRPr="00A16FB5">
        <w:rPr>
          <w:rStyle w:val="Emphasis"/>
          <w:highlight w:val="green"/>
        </w:rPr>
        <w:t>the vast majority of</w:t>
      </w:r>
      <w:r w:rsidRPr="00CC02CE">
        <w:rPr>
          <w:rStyle w:val="Emphasis"/>
        </w:rPr>
        <w:t xml:space="preserve"> the </w:t>
      </w:r>
      <w:r w:rsidRPr="00A16FB5">
        <w:rPr>
          <w:rStyle w:val="Emphasis"/>
          <w:highlight w:val="green"/>
        </w:rPr>
        <w:t>foreign workers</w:t>
      </w:r>
      <w:r w:rsidRPr="00CC02CE">
        <w:rPr>
          <w:sz w:val="8"/>
        </w:rPr>
        <w:t xml:space="preserve"> – including those at most major tech firms – </w:t>
      </w:r>
      <w:r w:rsidRPr="00A16FB5">
        <w:rPr>
          <w:rStyle w:val="Emphasis"/>
          <w:highlight w:val="green"/>
        </w:rPr>
        <w:t>are</w:t>
      </w:r>
      <w:r w:rsidRPr="00CC02CE">
        <w:rPr>
          <w:rStyle w:val="Emphasis"/>
        </w:rPr>
        <w:t xml:space="preserve"> people of just </w:t>
      </w:r>
      <w:r w:rsidRPr="00A16FB5">
        <w:rPr>
          <w:rStyle w:val="Emphasis"/>
          <w:highlight w:val="green"/>
        </w:rPr>
        <w:t>ordinary talent</w:t>
      </w:r>
      <w:r w:rsidRPr="00CC02CE">
        <w:rPr>
          <w:rStyle w:val="Emphasis"/>
        </w:rPr>
        <w:t>, doing ordinary work</w:t>
      </w:r>
      <w:r w:rsidRPr="00CC02CE">
        <w:rPr>
          <w:sz w:val="8"/>
        </w:rPr>
        <w:t xml:space="preserve">. </w:t>
      </w:r>
      <w:r w:rsidRPr="00A16FB5">
        <w:rPr>
          <w:rStyle w:val="Emphasis"/>
          <w:highlight w:val="green"/>
        </w:rPr>
        <w:t>They are not the innovators the</w:t>
      </w:r>
      <w:r w:rsidRPr="00CC02CE">
        <w:rPr>
          <w:rStyle w:val="Emphasis"/>
        </w:rPr>
        <w:t xml:space="preserve"> industry </w:t>
      </w:r>
      <w:r w:rsidRPr="00A16FB5">
        <w:rPr>
          <w:rStyle w:val="Emphasis"/>
          <w:highlight w:val="green"/>
        </w:rPr>
        <w:t>lobbyists portray them to be</w:t>
      </w:r>
      <w:r w:rsidRPr="00CC02CE">
        <w:rPr>
          <w:rStyle w:val="Emphasis"/>
        </w:rPr>
        <w:t>.”</w:t>
      </w:r>
      <w:r>
        <w:rPr>
          <w:rStyle w:val="Emphasis"/>
        </w:rPr>
        <w:t xml:space="preserve"> </w:t>
      </w:r>
      <w:r w:rsidRPr="00CC02CE">
        <w:rPr>
          <w:sz w:val="8"/>
        </w:rPr>
        <w:t xml:space="preserve">What’s more, Dr. </w:t>
      </w:r>
      <w:proofErr w:type="spellStart"/>
      <w:r w:rsidRPr="00CC02CE">
        <w:rPr>
          <w:rStyle w:val="StyleUnderline"/>
        </w:rPr>
        <w:t>Matloff</w:t>
      </w:r>
      <w:proofErr w:type="spellEnd"/>
      <w:r w:rsidRPr="00CC02CE">
        <w:rPr>
          <w:rStyle w:val="StyleUnderline"/>
        </w:rPr>
        <w:t xml:space="preserve"> found that </w:t>
      </w:r>
      <w:r w:rsidRPr="00A16FB5">
        <w:rPr>
          <w:rStyle w:val="StyleUnderline"/>
          <w:highlight w:val="green"/>
        </w:rPr>
        <w:t>the large majority of these</w:t>
      </w:r>
      <w:r w:rsidRPr="00CC02CE">
        <w:rPr>
          <w:rStyle w:val="StyleUnderline"/>
        </w:rPr>
        <w:t xml:space="preserve"> foreign </w:t>
      </w:r>
      <w:r w:rsidRPr="00A16FB5">
        <w:rPr>
          <w:rStyle w:val="StyleUnderline"/>
          <w:highlight w:val="green"/>
        </w:rPr>
        <w:t>workers are hired at the two lowest levels of</w:t>
      </w:r>
      <w:r w:rsidRPr="00CC02CE">
        <w:rPr>
          <w:rStyle w:val="StyleUnderline"/>
        </w:rPr>
        <w:t xml:space="preserve"> </w:t>
      </w:r>
      <w:r w:rsidRPr="00A16FB5">
        <w:rPr>
          <w:rStyle w:val="StyleUnderline"/>
          <w:highlight w:val="green"/>
        </w:rPr>
        <w:t>ability</w:t>
      </w:r>
      <w:r w:rsidRPr="00CC02CE">
        <w:rPr>
          <w:sz w:val="8"/>
        </w:rPr>
        <w:t xml:space="preserve">, according to the Labor Department’s classification, </w:t>
      </w:r>
      <w:r w:rsidRPr="00A16FB5">
        <w:rPr>
          <w:rStyle w:val="Emphasis"/>
          <w:highlight w:val="green"/>
        </w:rPr>
        <w:t>and</w:t>
      </w:r>
      <w:r w:rsidRPr="00CC02CE">
        <w:rPr>
          <w:rStyle w:val="Emphasis"/>
        </w:rPr>
        <w:t xml:space="preserve"> thus </w:t>
      </w:r>
      <w:r w:rsidRPr="00A16FB5">
        <w:rPr>
          <w:rStyle w:val="Emphasis"/>
          <w:highlight w:val="green"/>
        </w:rPr>
        <w:t>unlikely to be contributing</w:t>
      </w:r>
      <w:r w:rsidRPr="00CC02CE">
        <w:rPr>
          <w:rStyle w:val="Emphasis"/>
        </w:rPr>
        <w:t xml:space="preserve"> much </w:t>
      </w:r>
      <w:r w:rsidRPr="00A16FB5">
        <w:rPr>
          <w:rStyle w:val="Emphasis"/>
          <w:highlight w:val="green"/>
        </w:rPr>
        <w:t>to innovation</w:t>
      </w:r>
      <w:r w:rsidRPr="00CC02CE">
        <w:rPr>
          <w:rStyle w:val="Emphasis"/>
        </w:rPr>
        <w:t xml:space="preserve">. In fact, </w:t>
      </w:r>
      <w:r w:rsidRPr="00A16FB5">
        <w:rPr>
          <w:rStyle w:val="Emphasis"/>
          <w:highlight w:val="green"/>
        </w:rPr>
        <w:t>most</w:t>
      </w:r>
      <w:r w:rsidRPr="00CC02CE">
        <w:rPr>
          <w:rStyle w:val="Emphasis"/>
        </w:rPr>
        <w:t xml:space="preserve"> of the </w:t>
      </w:r>
      <w:r w:rsidRPr="00A16FB5">
        <w:rPr>
          <w:rStyle w:val="Emphasis"/>
          <w:highlight w:val="green"/>
        </w:rPr>
        <w:t>large tech firms had virtually no workers in the highest skill level, where innovators are most likely to be found</w:t>
      </w:r>
      <w:r w:rsidRPr="00CC02CE">
        <w:rPr>
          <w:rStyle w:val="StyleUnderline"/>
        </w:rPr>
        <w:t>, despite the fact that it is these very firms which argue that innovation depends on their ability to import foreign workers</w:t>
      </w:r>
      <w:r w:rsidRPr="00CC02CE">
        <w:rPr>
          <w:sz w:val="8"/>
        </w:rPr>
        <w:t xml:space="preserve">. And looking at H-1B visas, the “temporary” visas that serve as a stepping-stone to employment-based immigration, paints the same picture. Software expert John </w:t>
      </w:r>
      <w:proofErr w:type="spellStart"/>
      <w:r w:rsidRPr="00CC02CE">
        <w:rPr>
          <w:sz w:val="8"/>
        </w:rPr>
        <w:t>Miano</w:t>
      </w:r>
      <w:proofErr w:type="spellEnd"/>
      <w:r w:rsidRPr="00CC02CE">
        <w:rPr>
          <w:sz w:val="8"/>
        </w:rPr>
        <w:t xml:space="preserve"> has looked at the employer applications for H-1B workers, and found that the overwhelming majority are not highly skilled for their occupations and are paid well below the median for comparable American workers. And he concluded in "Low Salaries for Low Skills: Wages and Skill Levels for H-1B Computer Workers," April 2007, http://www.cis.org/sites/cis.org/files/articles/2007/back407.html : The newly available data on skills suggest one of two things is happening, neither of which is consistent with the claims of employers pushing for the expansion of the program. Either </w:t>
      </w:r>
      <w:r w:rsidRPr="00CC02CE">
        <w:rPr>
          <w:rStyle w:val="StyleUnderline"/>
        </w:rPr>
        <w:t>the</w:t>
      </w:r>
      <w:r w:rsidRPr="00CC02CE">
        <w:rPr>
          <w:sz w:val="8"/>
        </w:rPr>
        <w:t xml:space="preserve"> H-1B </w:t>
      </w:r>
      <w:r w:rsidRPr="00CC02CE">
        <w:rPr>
          <w:rStyle w:val="Emphasis"/>
        </w:rPr>
        <w:t>program is used primarily to import relatively less-skilled, entry-level, or trainee workers</w:t>
      </w:r>
      <w:r w:rsidRPr="00CC02CE">
        <w:rPr>
          <w:sz w:val="8"/>
        </w:rPr>
        <w:t xml:space="preserve"> (</w:t>
      </w:r>
      <w:r w:rsidRPr="00CC02CE">
        <w:rPr>
          <w:rStyle w:val="StyleUnderline"/>
        </w:rPr>
        <w:t>and thus is of dubious value to the American economy</w:t>
      </w:r>
      <w:r w:rsidRPr="00CC02CE">
        <w:rPr>
          <w:sz w:val="8"/>
        </w:rPr>
        <w:t xml:space="preserve">), </w:t>
      </w:r>
      <w:r w:rsidRPr="00CC02CE">
        <w:rPr>
          <w:rStyle w:val="Emphasis"/>
        </w:rPr>
        <w:t xml:space="preserve">or </w:t>
      </w:r>
      <w:r w:rsidRPr="00A16FB5">
        <w:rPr>
          <w:rStyle w:val="Emphasis"/>
          <w:highlight w:val="green"/>
        </w:rPr>
        <w:t>employers are lying about these workers’ skills in order to suppress their wages</w:t>
      </w:r>
      <w:r w:rsidRPr="00CC02CE">
        <w:rPr>
          <w:rStyle w:val="Emphasis"/>
        </w:rPr>
        <w:t>.</w:t>
      </w:r>
      <w:r>
        <w:rPr>
          <w:rStyle w:val="Emphasis"/>
        </w:rPr>
        <w:t xml:space="preserve"> </w:t>
      </w:r>
      <w:r w:rsidRPr="00CC02CE">
        <w:rPr>
          <w:sz w:val="8"/>
        </w:rPr>
        <w:t xml:space="preserve">In other words, unless tech companies are engaged in a massive conspiracy to lie to the government, the current skilled immigration flow is not made up mainly of </w:t>
      </w:r>
      <w:proofErr w:type="spellStart"/>
      <w:r w:rsidRPr="00CC02CE">
        <w:rPr>
          <w:sz w:val="8"/>
        </w:rPr>
        <w:t>Einsteins</w:t>
      </w:r>
      <w:proofErr w:type="spellEnd"/>
      <w:r w:rsidRPr="00CC02CE">
        <w:rPr>
          <w:sz w:val="8"/>
        </w:rPr>
        <w:t>, but rather ordinary workers for their fields.</w:t>
      </w:r>
    </w:p>
    <w:p w:rsidR="00C540AF" w:rsidRPr="00C540AF" w:rsidRDefault="00C540AF" w:rsidP="00C540AF"/>
    <w:p w:rsidR="00C540AF" w:rsidRDefault="00C540AF" w:rsidP="00C540AF">
      <w:pPr>
        <w:pStyle w:val="Heading3"/>
      </w:pPr>
      <w:r>
        <w:t>Link – Immigration- (Refugees)</w:t>
      </w:r>
    </w:p>
    <w:p w:rsidR="00C540AF" w:rsidRPr="00C51ABC" w:rsidRDefault="00C540AF" w:rsidP="00C540AF">
      <w:pPr>
        <w:pStyle w:val="Heading4"/>
      </w:pPr>
      <w:r>
        <w:t>Every natural refugee experiment proves an influx of refugees depresses wages:</w:t>
      </w:r>
    </w:p>
    <w:p w:rsidR="00C540AF" w:rsidRPr="0048765D" w:rsidRDefault="00C540AF" w:rsidP="00C540AF">
      <w:pPr>
        <w:pStyle w:val="Heading4"/>
        <w:numPr>
          <w:ilvl w:val="0"/>
          <w:numId w:val="11"/>
        </w:numPr>
      </w:pPr>
      <w:r>
        <w:t>The Mariel boatlift</w:t>
      </w:r>
    </w:p>
    <w:p w:rsidR="00C540AF" w:rsidRPr="00154629" w:rsidRDefault="00C540AF" w:rsidP="00C540AF">
      <w:pPr>
        <w:rPr>
          <w:sz w:val="12"/>
        </w:rPr>
      </w:pPr>
      <w:r w:rsidRPr="00154629">
        <w:rPr>
          <w:sz w:val="12"/>
        </w:rPr>
        <w:t xml:space="preserve">[George J. </w:t>
      </w:r>
      <w:proofErr w:type="spellStart"/>
      <w:r w:rsidRPr="0041507D">
        <w:rPr>
          <w:rStyle w:val="Style13ptBold"/>
        </w:rPr>
        <w:t>Borjas</w:t>
      </w:r>
      <w:proofErr w:type="spellEnd"/>
      <w:r w:rsidRPr="0041507D">
        <w:rPr>
          <w:rStyle w:val="Style13ptBold"/>
        </w:rPr>
        <w:t xml:space="preserve"> and</w:t>
      </w:r>
      <w:r w:rsidRPr="00154629">
        <w:rPr>
          <w:sz w:val="12"/>
        </w:rPr>
        <w:t xml:space="preserve"> Joan </w:t>
      </w:r>
      <w:proofErr w:type="spellStart"/>
      <w:r w:rsidRPr="0041507D">
        <w:rPr>
          <w:rStyle w:val="Style13ptBold"/>
        </w:rPr>
        <w:t>Monras</w:t>
      </w:r>
      <w:proofErr w:type="spellEnd"/>
      <w:r w:rsidRPr="00154629">
        <w:rPr>
          <w:sz w:val="12"/>
        </w:rPr>
        <w:t>, September 2016, George is a Professor of Economics and Social Policy at the Harvard Kennedy School and Joan has a Ph.D. in Economics from Columbia University "THE LABOR MARKET CONSEQUENCES OF REFUGEE SUPPLY SHOCKS," NATIONAL BUREAU OF ECONOMIC RESEARCH, https://sites.hks.harvard.edu/fs/gborjas/publications/journal/EP2017.pdf]//Rank</w:t>
      </w:r>
    </w:p>
    <w:p w:rsidR="00C540AF" w:rsidRDefault="00C540AF" w:rsidP="00C540AF">
      <w:pPr>
        <w:rPr>
          <w:sz w:val="8"/>
        </w:rPr>
      </w:pPr>
      <w:r w:rsidRPr="0041507D">
        <w:rPr>
          <w:sz w:val="8"/>
        </w:rPr>
        <w:t xml:space="preserve">We begin our empirical analysis of refugee supply shocks by reexamining the Mariel data from the perspective of the factor demand framework introduced earlier. The </w:t>
      </w:r>
      <w:r w:rsidRPr="00D202AA">
        <w:rPr>
          <w:rStyle w:val="StyleUnderline"/>
        </w:rPr>
        <w:t>Mariel</w:t>
      </w:r>
      <w:r w:rsidRPr="0041507D">
        <w:rPr>
          <w:sz w:val="8"/>
        </w:rPr>
        <w:t xml:space="preserve"> context </w:t>
      </w:r>
      <w:r w:rsidRPr="00D202AA">
        <w:rPr>
          <w:rStyle w:val="StyleUnderline"/>
        </w:rPr>
        <w:t>plays</w:t>
      </w:r>
      <w:r>
        <w:rPr>
          <w:rStyle w:val="StyleUnderline"/>
        </w:rPr>
        <w:t xml:space="preserve"> </w:t>
      </w:r>
      <w:r w:rsidRPr="00D202AA">
        <w:rPr>
          <w:rStyle w:val="StyleUnderline"/>
        </w:rPr>
        <w:t>a</w:t>
      </w:r>
      <w:r>
        <w:rPr>
          <w:rStyle w:val="StyleUnderline"/>
        </w:rPr>
        <w:t xml:space="preserve"> </w:t>
      </w:r>
      <w:r w:rsidRPr="00D202AA">
        <w:rPr>
          <w:rStyle w:val="StyleUnderline"/>
        </w:rPr>
        <w:t>prominent</w:t>
      </w:r>
      <w:r>
        <w:rPr>
          <w:rStyle w:val="StyleUnderline"/>
        </w:rPr>
        <w:t xml:space="preserve"> </w:t>
      </w:r>
      <w:r w:rsidRPr="00D202AA">
        <w:rPr>
          <w:rStyle w:val="StyleUnderline"/>
        </w:rPr>
        <w:t>role</w:t>
      </w:r>
      <w:r>
        <w:rPr>
          <w:rStyle w:val="StyleUnderline"/>
        </w:rPr>
        <w:t xml:space="preserve"> </w:t>
      </w:r>
      <w:r w:rsidRPr="00D202AA">
        <w:rPr>
          <w:rStyle w:val="StyleUnderline"/>
        </w:rPr>
        <w:t>in</w:t>
      </w:r>
      <w:r>
        <w:rPr>
          <w:rStyle w:val="StyleUnderline"/>
        </w:rPr>
        <w:t xml:space="preserve"> </w:t>
      </w:r>
      <w:r w:rsidRPr="00D202AA">
        <w:rPr>
          <w:rStyle w:val="StyleUnderline"/>
        </w:rPr>
        <w:t>the</w:t>
      </w:r>
      <w:r>
        <w:rPr>
          <w:rStyle w:val="StyleUnderline"/>
        </w:rPr>
        <w:t xml:space="preserve"> </w:t>
      </w:r>
      <w:r w:rsidRPr="00D202AA">
        <w:rPr>
          <w:rStyle w:val="StyleUnderline"/>
        </w:rPr>
        <w:t>literature</w:t>
      </w:r>
      <w:r>
        <w:rPr>
          <w:rStyle w:val="StyleUnderline"/>
        </w:rPr>
        <w:t xml:space="preserve"> </w:t>
      </w:r>
      <w:r w:rsidRPr="00D202AA">
        <w:rPr>
          <w:rStyle w:val="StyleUnderline"/>
        </w:rPr>
        <w:t>that</w:t>
      </w:r>
      <w:r>
        <w:rPr>
          <w:rStyle w:val="StyleUnderline"/>
        </w:rPr>
        <w:t xml:space="preserve"> </w:t>
      </w:r>
      <w:r w:rsidRPr="00D202AA">
        <w:rPr>
          <w:rStyle w:val="StyleUnderline"/>
        </w:rPr>
        <w:t>examines</w:t>
      </w:r>
      <w:r>
        <w:rPr>
          <w:rStyle w:val="StyleUnderline"/>
        </w:rPr>
        <w:t xml:space="preserve"> </w:t>
      </w:r>
      <w:r w:rsidRPr="00D202AA">
        <w:rPr>
          <w:rStyle w:val="StyleUnderline"/>
        </w:rPr>
        <w:t>the</w:t>
      </w:r>
      <w:r>
        <w:rPr>
          <w:rStyle w:val="StyleUnderline"/>
        </w:rPr>
        <w:t xml:space="preserve"> </w:t>
      </w:r>
      <w:r w:rsidRPr="00D202AA">
        <w:rPr>
          <w:rStyle w:val="StyleUnderline"/>
        </w:rPr>
        <w:t>wage</w:t>
      </w:r>
      <w:r>
        <w:rPr>
          <w:rStyle w:val="StyleUnderline"/>
        </w:rPr>
        <w:t xml:space="preserve"> </w:t>
      </w:r>
      <w:r w:rsidRPr="00D202AA">
        <w:rPr>
          <w:rStyle w:val="StyleUnderline"/>
        </w:rPr>
        <w:t>impact</w:t>
      </w:r>
      <w:r>
        <w:rPr>
          <w:rStyle w:val="StyleUnderline"/>
        </w:rPr>
        <w:t xml:space="preserve"> </w:t>
      </w:r>
      <w:r w:rsidRPr="00D202AA">
        <w:rPr>
          <w:rStyle w:val="StyleUnderline"/>
        </w:rPr>
        <w:t>of</w:t>
      </w:r>
      <w:r>
        <w:rPr>
          <w:rStyle w:val="StyleUnderline"/>
        </w:rPr>
        <w:t xml:space="preserve"> </w:t>
      </w:r>
      <w:r w:rsidRPr="00D202AA">
        <w:rPr>
          <w:rStyle w:val="StyleUnderline"/>
        </w:rPr>
        <w:t>immigration</w:t>
      </w:r>
      <w:r w:rsidRPr="0041507D">
        <w:rPr>
          <w:sz w:val="8"/>
        </w:rPr>
        <w:t xml:space="preserve">. Card’s (1990) landmark study of this particular supply shock was a pioneer in the now-common approach of examining outcomes from natural experiments to measure parameters of great policy interest. The Card study looked at labor market conditions, including wages and unemployment, in Miami in the years before and after Mariel, and compared the change in 24 those variables to what was happening in comparable cities that were presumably unaffected by the refugees. Surprisingly, this comparison indicated that the relative wage for the average worker in Miami remained unchanged, leading Card to conclude that even sizable supply shocks had little effect on the price of labor in the affected markets. There has been a flurry of renewed interest in the Mariel supply shock in the past year, sparked by the </w:t>
      </w:r>
      <w:proofErr w:type="spellStart"/>
      <w:r w:rsidRPr="0041507D">
        <w:rPr>
          <w:sz w:val="8"/>
        </w:rPr>
        <w:t>Borjas</w:t>
      </w:r>
      <w:proofErr w:type="spellEnd"/>
      <w:r w:rsidRPr="0041507D">
        <w:rPr>
          <w:sz w:val="8"/>
        </w:rPr>
        <w:t xml:space="preserve"> (2017) reappraisal of the Mariel evidence.12 Using a key lesson from the voluminous research in the past two decades on the labor market impact of immigration, </w:t>
      </w:r>
      <w:proofErr w:type="spellStart"/>
      <w:r w:rsidRPr="0041507D">
        <w:rPr>
          <w:sz w:val="8"/>
        </w:rPr>
        <w:t>Borjas</w:t>
      </w:r>
      <w:proofErr w:type="spellEnd"/>
      <w:r w:rsidRPr="0041507D">
        <w:rPr>
          <w:sz w:val="8"/>
        </w:rPr>
        <w:t xml:space="preserve"> argued that </w:t>
      </w:r>
      <w:r w:rsidRPr="00A16FB5">
        <w:rPr>
          <w:rStyle w:val="Emphasis"/>
          <w:highlight w:val="green"/>
        </w:rPr>
        <w:t>it is crucial to study the</w:t>
      </w:r>
      <w:r>
        <w:rPr>
          <w:rStyle w:val="Emphasis"/>
        </w:rPr>
        <w:t xml:space="preserve"> </w:t>
      </w:r>
      <w:r w:rsidRPr="00D202AA">
        <w:rPr>
          <w:rStyle w:val="Emphasis"/>
        </w:rPr>
        <w:t>impact</w:t>
      </w:r>
      <w:r>
        <w:rPr>
          <w:rStyle w:val="Emphasis"/>
        </w:rPr>
        <w:t xml:space="preserve"> </w:t>
      </w:r>
      <w:r w:rsidRPr="00D202AA">
        <w:rPr>
          <w:rStyle w:val="Emphasis"/>
        </w:rPr>
        <w:t>of</w:t>
      </w:r>
      <w:r>
        <w:rPr>
          <w:rStyle w:val="Emphasis"/>
        </w:rPr>
        <w:t xml:space="preserve"> </w:t>
      </w:r>
      <w:r w:rsidRPr="00D202AA">
        <w:rPr>
          <w:rStyle w:val="Emphasis"/>
        </w:rPr>
        <w:t>the</w:t>
      </w:r>
      <w:r>
        <w:rPr>
          <w:rStyle w:val="Emphasis"/>
        </w:rPr>
        <w:t xml:space="preserve"> </w:t>
      </w:r>
      <w:proofErr w:type="spellStart"/>
      <w:r w:rsidRPr="00A16FB5">
        <w:rPr>
          <w:rStyle w:val="Emphasis"/>
          <w:highlight w:val="green"/>
        </w:rPr>
        <w:t>Marielitos</w:t>
      </w:r>
      <w:proofErr w:type="spellEnd"/>
      <w:r w:rsidRPr="00A16FB5">
        <w:rPr>
          <w:rStyle w:val="Emphasis"/>
          <w:highlight w:val="green"/>
        </w:rPr>
        <w:t xml:space="preserve"> by focusing</w:t>
      </w:r>
      <w:r w:rsidRPr="00D202AA">
        <w:rPr>
          <w:rStyle w:val="Emphasis"/>
        </w:rPr>
        <w:t xml:space="preserve"> specifically </w:t>
      </w:r>
      <w:r w:rsidRPr="00A16FB5">
        <w:rPr>
          <w:rStyle w:val="Emphasis"/>
          <w:highlight w:val="green"/>
        </w:rPr>
        <w:t>on the earnings of the workers most</w:t>
      </w:r>
      <w:r>
        <w:rPr>
          <w:rStyle w:val="Emphasis"/>
        </w:rPr>
        <w:t xml:space="preserve"> </w:t>
      </w:r>
      <w:r w:rsidRPr="00D202AA">
        <w:rPr>
          <w:rStyle w:val="Emphasis"/>
        </w:rPr>
        <w:t>likely</w:t>
      </w:r>
      <w:r>
        <w:rPr>
          <w:rStyle w:val="Emphasis"/>
        </w:rPr>
        <w:t xml:space="preserve"> </w:t>
      </w:r>
      <w:r w:rsidRPr="00D202AA">
        <w:rPr>
          <w:rStyle w:val="Emphasis"/>
        </w:rPr>
        <w:t>to</w:t>
      </w:r>
      <w:r>
        <w:rPr>
          <w:rStyle w:val="Emphasis"/>
        </w:rPr>
        <w:t xml:space="preserve"> </w:t>
      </w:r>
      <w:r w:rsidRPr="00D202AA">
        <w:rPr>
          <w:rStyle w:val="Emphasis"/>
        </w:rPr>
        <w:t>be</w:t>
      </w:r>
      <w:r>
        <w:rPr>
          <w:rStyle w:val="Emphasis"/>
        </w:rPr>
        <w:t xml:space="preserve"> </w:t>
      </w:r>
      <w:r w:rsidRPr="00A16FB5">
        <w:rPr>
          <w:rStyle w:val="Emphasis"/>
          <w:highlight w:val="green"/>
        </w:rPr>
        <w:t>affected by the supply shock</w:t>
      </w:r>
      <w:r w:rsidRPr="00D202AA">
        <w:rPr>
          <w:rStyle w:val="Emphasis"/>
        </w:rPr>
        <w:t>—namely,</w:t>
      </w:r>
      <w:r>
        <w:rPr>
          <w:rStyle w:val="Emphasis"/>
        </w:rPr>
        <w:t xml:space="preserve"> </w:t>
      </w:r>
      <w:r w:rsidRPr="00D202AA">
        <w:rPr>
          <w:rStyle w:val="Emphasis"/>
        </w:rPr>
        <w:t>the</w:t>
      </w:r>
      <w:r>
        <w:rPr>
          <w:rStyle w:val="Emphasis"/>
        </w:rPr>
        <w:t xml:space="preserve"> </w:t>
      </w:r>
      <w:r w:rsidRPr="00D202AA">
        <w:rPr>
          <w:rStyle w:val="Emphasis"/>
        </w:rPr>
        <w:t>low-skill</w:t>
      </w:r>
      <w:r>
        <w:rPr>
          <w:rStyle w:val="Emphasis"/>
        </w:rPr>
        <w:t xml:space="preserve"> </w:t>
      </w:r>
      <w:r w:rsidRPr="00D202AA">
        <w:rPr>
          <w:rStyle w:val="Emphasis"/>
        </w:rPr>
        <w:t>workforce</w:t>
      </w:r>
      <w:r w:rsidRPr="0041507D">
        <w:rPr>
          <w:sz w:val="8"/>
        </w:rPr>
        <w:t xml:space="preserve">. </w:t>
      </w:r>
      <w:r w:rsidRPr="00D202AA">
        <w:rPr>
          <w:rStyle w:val="StyleUnderline"/>
        </w:rPr>
        <w:t>It</w:t>
      </w:r>
      <w:r>
        <w:rPr>
          <w:rStyle w:val="StyleUnderline"/>
        </w:rPr>
        <w:t xml:space="preserve"> </w:t>
      </w:r>
      <w:r w:rsidRPr="00D202AA">
        <w:rPr>
          <w:rStyle w:val="StyleUnderline"/>
        </w:rPr>
        <w:t>turns</w:t>
      </w:r>
      <w:r>
        <w:rPr>
          <w:rStyle w:val="StyleUnderline"/>
        </w:rPr>
        <w:t xml:space="preserve"> </w:t>
      </w:r>
      <w:r w:rsidRPr="00D202AA">
        <w:rPr>
          <w:rStyle w:val="StyleUnderline"/>
        </w:rPr>
        <w:t>out</w:t>
      </w:r>
      <w:r>
        <w:rPr>
          <w:rStyle w:val="StyleUnderline"/>
        </w:rPr>
        <w:t xml:space="preserve"> </w:t>
      </w:r>
      <w:r w:rsidRPr="00D202AA">
        <w:rPr>
          <w:rStyle w:val="StyleUnderline"/>
        </w:rPr>
        <w:t>that</w:t>
      </w:r>
      <w:r>
        <w:rPr>
          <w:rStyle w:val="StyleUnderline"/>
        </w:rPr>
        <w:t xml:space="preserve"> </w:t>
      </w:r>
      <w:r w:rsidRPr="00D202AA">
        <w:rPr>
          <w:rStyle w:val="StyleUnderline"/>
        </w:rPr>
        <w:t>the</w:t>
      </w:r>
      <w:r>
        <w:rPr>
          <w:rStyle w:val="StyleUnderline"/>
        </w:rPr>
        <w:t xml:space="preserve"> </w:t>
      </w:r>
      <w:r w:rsidRPr="00D202AA">
        <w:rPr>
          <w:rStyle w:val="StyleUnderline"/>
        </w:rPr>
        <w:t>comparison</w:t>
      </w:r>
      <w:r>
        <w:rPr>
          <w:rStyle w:val="StyleUnderline"/>
        </w:rPr>
        <w:t xml:space="preserve"> </w:t>
      </w:r>
      <w:r w:rsidRPr="00D202AA">
        <w:rPr>
          <w:rStyle w:val="StyleUnderline"/>
        </w:rPr>
        <w:t>of</w:t>
      </w:r>
      <w:r>
        <w:rPr>
          <w:rStyle w:val="StyleUnderline"/>
        </w:rPr>
        <w:t xml:space="preserve"> </w:t>
      </w:r>
      <w:r w:rsidRPr="00D202AA">
        <w:rPr>
          <w:rStyle w:val="StyleUnderline"/>
        </w:rPr>
        <w:t>low-skill</w:t>
      </w:r>
      <w:r>
        <w:rPr>
          <w:rStyle w:val="StyleUnderline"/>
        </w:rPr>
        <w:t xml:space="preserve"> </w:t>
      </w:r>
      <w:r w:rsidRPr="00D202AA">
        <w:rPr>
          <w:rStyle w:val="StyleUnderline"/>
        </w:rPr>
        <w:t>wages</w:t>
      </w:r>
      <w:r>
        <w:rPr>
          <w:rStyle w:val="StyleUnderline"/>
        </w:rPr>
        <w:t xml:space="preserve"> </w:t>
      </w:r>
      <w:r w:rsidRPr="00D202AA">
        <w:rPr>
          <w:rStyle w:val="StyleUnderline"/>
        </w:rPr>
        <w:t>in</w:t>
      </w:r>
      <w:r>
        <w:rPr>
          <w:rStyle w:val="StyleUnderline"/>
        </w:rPr>
        <w:t xml:space="preserve"> </w:t>
      </w:r>
      <w:r w:rsidRPr="00D202AA">
        <w:rPr>
          <w:rStyle w:val="StyleUnderline"/>
        </w:rPr>
        <w:t>Miami</w:t>
      </w:r>
      <w:r>
        <w:rPr>
          <w:rStyle w:val="StyleUnderline"/>
        </w:rPr>
        <w:t xml:space="preserve"> </w:t>
      </w:r>
      <w:r w:rsidRPr="00D202AA">
        <w:rPr>
          <w:rStyle w:val="StyleUnderline"/>
        </w:rPr>
        <w:t>and</w:t>
      </w:r>
      <w:r>
        <w:rPr>
          <w:rStyle w:val="StyleUnderline"/>
        </w:rPr>
        <w:t xml:space="preserve"> </w:t>
      </w:r>
      <w:r w:rsidRPr="00D202AA">
        <w:rPr>
          <w:rStyle w:val="StyleUnderline"/>
        </w:rPr>
        <w:t>various</w:t>
      </w:r>
      <w:r>
        <w:rPr>
          <w:rStyle w:val="StyleUnderline"/>
        </w:rPr>
        <w:t xml:space="preserve"> </w:t>
      </w:r>
      <w:r w:rsidRPr="00D202AA">
        <w:rPr>
          <w:rStyle w:val="StyleUnderline"/>
        </w:rPr>
        <w:t>control</w:t>
      </w:r>
      <w:r>
        <w:rPr>
          <w:rStyle w:val="StyleUnderline"/>
        </w:rPr>
        <w:t xml:space="preserve"> </w:t>
      </w:r>
      <w:r w:rsidRPr="00D202AA">
        <w:rPr>
          <w:rStyle w:val="StyleUnderline"/>
        </w:rPr>
        <w:t>cities</w:t>
      </w:r>
      <w:r>
        <w:rPr>
          <w:rStyle w:val="StyleUnderline"/>
        </w:rPr>
        <w:t xml:space="preserve"> </w:t>
      </w:r>
      <w:r w:rsidRPr="00D202AA">
        <w:rPr>
          <w:rStyle w:val="StyleUnderline"/>
        </w:rPr>
        <w:t>before</w:t>
      </w:r>
      <w:r>
        <w:rPr>
          <w:rStyle w:val="StyleUnderline"/>
        </w:rPr>
        <w:t xml:space="preserve"> </w:t>
      </w:r>
      <w:r w:rsidRPr="00D202AA">
        <w:rPr>
          <w:rStyle w:val="StyleUnderline"/>
        </w:rPr>
        <w:t>and</w:t>
      </w:r>
      <w:r>
        <w:rPr>
          <w:rStyle w:val="StyleUnderline"/>
        </w:rPr>
        <w:t xml:space="preserve"> </w:t>
      </w:r>
      <w:r w:rsidRPr="00D202AA">
        <w:rPr>
          <w:rStyle w:val="StyleUnderline"/>
        </w:rPr>
        <w:t>after</w:t>
      </w:r>
      <w:r>
        <w:rPr>
          <w:rStyle w:val="StyleUnderline"/>
        </w:rPr>
        <w:t xml:space="preserve"> </w:t>
      </w:r>
      <w:r w:rsidRPr="00D202AA">
        <w:rPr>
          <w:rStyle w:val="StyleUnderline"/>
        </w:rPr>
        <w:t>Mariel</w:t>
      </w:r>
      <w:r>
        <w:rPr>
          <w:rStyle w:val="StyleUnderline"/>
        </w:rPr>
        <w:t xml:space="preserve"> </w:t>
      </w:r>
      <w:r w:rsidRPr="00D202AA">
        <w:rPr>
          <w:rStyle w:val="StyleUnderline"/>
        </w:rPr>
        <w:t>overturns the</w:t>
      </w:r>
      <w:r>
        <w:rPr>
          <w:rStyle w:val="StyleUnderline"/>
        </w:rPr>
        <w:t xml:space="preserve"> </w:t>
      </w:r>
      <w:r w:rsidRPr="00D202AA">
        <w:rPr>
          <w:rStyle w:val="StyleUnderline"/>
        </w:rPr>
        <w:t>perception</w:t>
      </w:r>
      <w:r>
        <w:rPr>
          <w:rStyle w:val="StyleUnderline"/>
        </w:rPr>
        <w:t xml:space="preserve"> </w:t>
      </w:r>
      <w:r w:rsidRPr="00D202AA">
        <w:rPr>
          <w:rStyle w:val="StyleUnderline"/>
        </w:rPr>
        <w:t>that</w:t>
      </w:r>
      <w:r>
        <w:rPr>
          <w:rStyle w:val="StyleUnderline"/>
        </w:rPr>
        <w:t xml:space="preserve"> </w:t>
      </w:r>
      <w:r w:rsidRPr="00D202AA">
        <w:rPr>
          <w:rStyle w:val="StyleUnderline"/>
        </w:rPr>
        <w:t>Mariel</w:t>
      </w:r>
      <w:r>
        <w:rPr>
          <w:rStyle w:val="StyleUnderline"/>
        </w:rPr>
        <w:t xml:space="preserve"> </w:t>
      </w:r>
      <w:r w:rsidRPr="00D202AA">
        <w:rPr>
          <w:rStyle w:val="StyleUnderline"/>
        </w:rPr>
        <w:t>had</w:t>
      </w:r>
      <w:r>
        <w:rPr>
          <w:rStyle w:val="StyleUnderline"/>
        </w:rPr>
        <w:t xml:space="preserve"> </w:t>
      </w:r>
      <w:r w:rsidRPr="00D202AA">
        <w:rPr>
          <w:rStyle w:val="StyleUnderline"/>
        </w:rPr>
        <w:t>a</w:t>
      </w:r>
      <w:r>
        <w:rPr>
          <w:rStyle w:val="StyleUnderline"/>
        </w:rPr>
        <w:t xml:space="preserve"> </w:t>
      </w:r>
      <w:r w:rsidRPr="00D202AA">
        <w:rPr>
          <w:rStyle w:val="StyleUnderline"/>
        </w:rPr>
        <w:t>negligible effect</w:t>
      </w:r>
      <w:r w:rsidRPr="0041507D">
        <w:rPr>
          <w:sz w:val="8"/>
        </w:rPr>
        <w:t xml:space="preserve">, </w:t>
      </w:r>
      <w:r w:rsidRPr="00D202AA">
        <w:rPr>
          <w:rStyle w:val="Emphasis"/>
        </w:rPr>
        <w:t>showing</w:t>
      </w:r>
      <w:r>
        <w:rPr>
          <w:rStyle w:val="Emphasis"/>
        </w:rPr>
        <w:t xml:space="preserve"> </w:t>
      </w:r>
      <w:r w:rsidRPr="00D202AA">
        <w:rPr>
          <w:rStyle w:val="Emphasis"/>
        </w:rPr>
        <w:t>instead</w:t>
      </w:r>
      <w:r>
        <w:rPr>
          <w:rStyle w:val="Emphasis"/>
        </w:rPr>
        <w:t xml:space="preserve"> </w:t>
      </w:r>
      <w:r w:rsidRPr="00D202AA">
        <w:rPr>
          <w:rStyle w:val="Emphasis"/>
        </w:rPr>
        <w:t>that</w:t>
      </w:r>
      <w:r>
        <w:rPr>
          <w:rStyle w:val="Emphasis"/>
        </w:rPr>
        <w:t xml:space="preserve"> </w:t>
      </w:r>
      <w:r w:rsidRPr="00D202AA">
        <w:rPr>
          <w:rStyle w:val="Emphasis"/>
        </w:rPr>
        <w:t>the</w:t>
      </w:r>
      <w:r>
        <w:rPr>
          <w:rStyle w:val="Emphasis"/>
        </w:rPr>
        <w:t xml:space="preserve"> </w:t>
      </w:r>
      <w:r w:rsidRPr="00A16FB5">
        <w:rPr>
          <w:rStyle w:val="Emphasis"/>
          <w:highlight w:val="green"/>
        </w:rPr>
        <w:t>relative earnings</w:t>
      </w:r>
      <w:r w:rsidRPr="0041507D">
        <w:rPr>
          <w:sz w:val="8"/>
        </w:rPr>
        <w:t xml:space="preserve"> of male high school dropouts in Miami </w:t>
      </w:r>
      <w:r w:rsidRPr="00A16FB5">
        <w:rPr>
          <w:rStyle w:val="Emphasis"/>
          <w:highlight w:val="green"/>
        </w:rPr>
        <w:t>fell and</w:t>
      </w:r>
      <w:r w:rsidRPr="00D202AA">
        <w:rPr>
          <w:rStyle w:val="Emphasis"/>
        </w:rPr>
        <w:t xml:space="preserve"> that </w:t>
      </w:r>
      <w:r w:rsidRPr="00A16FB5">
        <w:rPr>
          <w:rStyle w:val="Emphasis"/>
          <w:highlight w:val="green"/>
        </w:rPr>
        <w:t>the magnitude</w:t>
      </w:r>
      <w:r>
        <w:rPr>
          <w:rStyle w:val="Emphasis"/>
        </w:rPr>
        <w:t xml:space="preserve"> </w:t>
      </w:r>
      <w:r w:rsidRPr="00D202AA">
        <w:rPr>
          <w:rStyle w:val="Emphasis"/>
        </w:rPr>
        <w:t>of</w:t>
      </w:r>
      <w:r>
        <w:rPr>
          <w:rStyle w:val="Emphasis"/>
        </w:rPr>
        <w:t xml:space="preserve"> </w:t>
      </w:r>
      <w:r w:rsidRPr="00D202AA">
        <w:rPr>
          <w:rStyle w:val="Emphasis"/>
        </w:rPr>
        <w:t>the</w:t>
      </w:r>
      <w:r>
        <w:rPr>
          <w:rStyle w:val="Emphasis"/>
        </w:rPr>
        <w:t xml:space="preserve"> </w:t>
      </w:r>
      <w:r w:rsidRPr="00D202AA">
        <w:rPr>
          <w:rStyle w:val="Emphasis"/>
        </w:rPr>
        <w:t>wage</w:t>
      </w:r>
      <w:r>
        <w:rPr>
          <w:rStyle w:val="Emphasis"/>
        </w:rPr>
        <w:t xml:space="preserve"> </w:t>
      </w:r>
      <w:r w:rsidRPr="00D202AA">
        <w:rPr>
          <w:rStyle w:val="Emphasis"/>
        </w:rPr>
        <w:t>drop</w:t>
      </w:r>
      <w:r>
        <w:rPr>
          <w:rStyle w:val="Emphasis"/>
        </w:rPr>
        <w:t xml:space="preserve"> </w:t>
      </w:r>
      <w:r w:rsidRPr="00A16FB5">
        <w:rPr>
          <w:rStyle w:val="Emphasis"/>
          <w:highlight w:val="green"/>
        </w:rPr>
        <w:t>was substantial</w:t>
      </w:r>
      <w:r w:rsidRPr="00D202AA">
        <w:rPr>
          <w:rStyle w:val="Emphasis"/>
        </w:rPr>
        <w:t>.</w:t>
      </w:r>
      <w:r>
        <w:rPr>
          <w:rStyle w:val="Emphasis"/>
        </w:rPr>
        <w:t xml:space="preserve"> </w:t>
      </w:r>
      <w:r w:rsidRPr="0041507D">
        <w:rPr>
          <w:sz w:val="8"/>
        </w:rPr>
        <w:t xml:space="preserve">4.1 Summary Statistics Table 2 summarizes the available data on the size and skill composition of the Mariel supply shock. The </w:t>
      </w:r>
      <w:r w:rsidRPr="00D202AA">
        <w:rPr>
          <w:rStyle w:val="StyleUnderline"/>
        </w:rPr>
        <w:t>Cuban refugees began to arrive only a few weeks after the 1980 decennial census</w:t>
      </w:r>
      <w:r w:rsidRPr="0041507D">
        <w:rPr>
          <w:sz w:val="8"/>
        </w:rPr>
        <w:t xml:space="preserve"> was conducted, so that the first enumeration of the </w:t>
      </w:r>
      <w:proofErr w:type="spellStart"/>
      <w:r w:rsidRPr="0041507D">
        <w:rPr>
          <w:sz w:val="8"/>
        </w:rPr>
        <w:t>Marielitos</w:t>
      </w:r>
      <w:proofErr w:type="spellEnd"/>
      <w:r w:rsidRPr="0041507D">
        <w:rPr>
          <w:sz w:val="8"/>
        </w:rPr>
        <w:t xml:space="preserve"> in largescale surveys was not done until 1990. Specifically, the 1990 census reports the number of 12 See </w:t>
      </w:r>
      <w:proofErr w:type="spellStart"/>
      <w:r w:rsidRPr="0041507D">
        <w:rPr>
          <w:sz w:val="8"/>
        </w:rPr>
        <w:t>Peri</w:t>
      </w:r>
      <w:proofErr w:type="spellEnd"/>
      <w:r w:rsidRPr="0041507D">
        <w:rPr>
          <w:sz w:val="8"/>
        </w:rPr>
        <w:t xml:space="preserve"> and </w:t>
      </w:r>
      <w:proofErr w:type="spellStart"/>
      <w:r w:rsidRPr="0041507D">
        <w:rPr>
          <w:sz w:val="8"/>
        </w:rPr>
        <w:t>Yasenov</w:t>
      </w:r>
      <w:proofErr w:type="spellEnd"/>
      <w:r w:rsidRPr="0041507D">
        <w:rPr>
          <w:sz w:val="8"/>
        </w:rPr>
        <w:t xml:space="preserve"> (2015) and </w:t>
      </w:r>
      <w:proofErr w:type="spellStart"/>
      <w:r w:rsidRPr="0041507D">
        <w:rPr>
          <w:sz w:val="8"/>
        </w:rPr>
        <w:t>Borjas</w:t>
      </w:r>
      <w:proofErr w:type="spellEnd"/>
      <w:r w:rsidRPr="0041507D">
        <w:rPr>
          <w:sz w:val="8"/>
        </w:rPr>
        <w:t xml:space="preserve"> (2016). The empirical debate hinges on whether women and non-Cuban Hispanics should be included in the sample when calculating the average wage in a local labor market. </w:t>
      </w:r>
      <w:proofErr w:type="spellStart"/>
      <w:r w:rsidRPr="0041507D">
        <w:rPr>
          <w:sz w:val="8"/>
        </w:rPr>
        <w:t>Borjas</w:t>
      </w:r>
      <w:proofErr w:type="spellEnd"/>
      <w:r w:rsidRPr="0041507D">
        <w:rPr>
          <w:sz w:val="8"/>
        </w:rPr>
        <w:t xml:space="preserve"> (2016) notes that the inclusion of women is problematic because the female labor force participation rate was rising rapidly in the 1980s, and it grew differentially in different metropolitan areas. The inclusion of women then inevitably changes the sample composition over time, contaminating wage trends. Similarly, nearly half of the additional observations that would be added by including non-Cuban Hispanics in the sample are of immigrants who arrived after Mariel, again changing the sample composition and contaminating wage trends in local labor markets. Finally, the original draft of the </w:t>
      </w:r>
      <w:proofErr w:type="spellStart"/>
      <w:r w:rsidRPr="00A16FB5">
        <w:rPr>
          <w:rStyle w:val="Emphasis"/>
          <w:highlight w:val="green"/>
        </w:rPr>
        <w:t>Peri</w:t>
      </w:r>
      <w:proofErr w:type="spellEnd"/>
      <w:r w:rsidRPr="0041507D">
        <w:rPr>
          <w:sz w:val="8"/>
        </w:rPr>
        <w:t xml:space="preserve"> and </w:t>
      </w:r>
      <w:proofErr w:type="spellStart"/>
      <w:r w:rsidRPr="0041507D">
        <w:rPr>
          <w:sz w:val="8"/>
        </w:rPr>
        <w:t>Yasenov</w:t>
      </w:r>
      <w:proofErr w:type="spellEnd"/>
      <w:r w:rsidRPr="0041507D">
        <w:rPr>
          <w:sz w:val="8"/>
        </w:rPr>
        <w:t xml:space="preserve"> (2015) </w:t>
      </w:r>
      <w:r w:rsidRPr="00D202AA">
        <w:rPr>
          <w:rStyle w:val="Emphasis"/>
        </w:rPr>
        <w:t xml:space="preserve">study </w:t>
      </w:r>
      <w:r w:rsidRPr="00A16FB5">
        <w:rPr>
          <w:rStyle w:val="Emphasis"/>
          <w:highlight w:val="green"/>
        </w:rPr>
        <w:t>examined</w:t>
      </w:r>
      <w:r w:rsidRPr="00D202AA">
        <w:rPr>
          <w:rStyle w:val="Emphasis"/>
        </w:rPr>
        <w:t xml:space="preserve"> a sample of </w:t>
      </w:r>
      <w:r w:rsidRPr="00A16FB5">
        <w:rPr>
          <w:rStyle w:val="Emphasis"/>
          <w:highlight w:val="green"/>
        </w:rPr>
        <w:t>workers</w:t>
      </w:r>
      <w:r w:rsidRPr="00D202AA">
        <w:rPr>
          <w:rStyle w:val="Emphasis"/>
        </w:rPr>
        <w:t xml:space="preserve"> </w:t>
      </w:r>
      <w:r w:rsidRPr="0041507D">
        <w:rPr>
          <w:sz w:val="8"/>
        </w:rPr>
        <w:t xml:space="preserve">aged 16-61 </w:t>
      </w:r>
      <w:r w:rsidRPr="00A16FB5">
        <w:rPr>
          <w:rStyle w:val="Emphasis"/>
          <w:highlight w:val="green"/>
        </w:rPr>
        <w:t>without any controls for whether a</w:t>
      </w:r>
      <w:r w:rsidRPr="00D202AA">
        <w:rPr>
          <w:rStyle w:val="Emphasis"/>
        </w:rPr>
        <w:t xml:space="preserve"> particular </w:t>
      </w:r>
      <w:r w:rsidRPr="00A16FB5">
        <w:rPr>
          <w:rStyle w:val="Emphasis"/>
          <w:highlight w:val="green"/>
        </w:rPr>
        <w:t>person was</w:t>
      </w:r>
      <w:r w:rsidRPr="00D202AA">
        <w:rPr>
          <w:rStyle w:val="Emphasis"/>
        </w:rPr>
        <w:t xml:space="preserve"> enrolled </w:t>
      </w:r>
      <w:r w:rsidRPr="00A16FB5">
        <w:rPr>
          <w:rStyle w:val="Emphasis"/>
          <w:highlight w:val="green"/>
        </w:rPr>
        <w:t>in school</w:t>
      </w:r>
      <w:r w:rsidRPr="0041507D">
        <w:rPr>
          <w:sz w:val="8"/>
        </w:rPr>
        <w:t xml:space="preserve">. </w:t>
      </w:r>
      <w:r w:rsidRPr="00D202AA">
        <w:rPr>
          <w:rStyle w:val="Emphasis"/>
        </w:rPr>
        <w:t>This led to the erroneous classification of high school students aged 16-18 as “high school dropouts” because those students had not yet received their high school diploma</w:t>
      </w:r>
      <w:r w:rsidRPr="0041507D">
        <w:rPr>
          <w:sz w:val="8"/>
        </w:rPr>
        <w:t xml:space="preserve">. It is worth noting that the possibility that Card’s evidence does not correctly convey what happened to the low-skill labor market in Miami was first noted in the online appendix of </w:t>
      </w:r>
      <w:proofErr w:type="spellStart"/>
      <w:r w:rsidRPr="0041507D">
        <w:rPr>
          <w:sz w:val="8"/>
        </w:rPr>
        <w:t>Monras</w:t>
      </w:r>
      <w:proofErr w:type="spellEnd"/>
      <w:r w:rsidRPr="0041507D">
        <w:rPr>
          <w:sz w:val="8"/>
        </w:rPr>
        <w:t xml:space="preserve"> (2014), which examined </w:t>
      </w:r>
      <w:r w:rsidRPr="00D202AA">
        <w:rPr>
          <w:rStyle w:val="Emphasis"/>
        </w:rPr>
        <w:t>wage trends</w:t>
      </w:r>
      <w:r w:rsidRPr="0041507D">
        <w:rPr>
          <w:sz w:val="8"/>
        </w:rPr>
        <w:t xml:space="preserve"> in the pooled sample of high school dropouts and high school graduates and </w:t>
      </w:r>
      <w:r w:rsidRPr="00D202AA">
        <w:rPr>
          <w:rStyle w:val="Emphasis"/>
        </w:rPr>
        <w:t>document</w:t>
      </w:r>
      <w:r w:rsidRPr="0041507D">
        <w:rPr>
          <w:sz w:val="8"/>
        </w:rPr>
        <w:t xml:space="preserve">ed </w:t>
      </w:r>
      <w:r w:rsidRPr="00D202AA">
        <w:rPr>
          <w:rStyle w:val="Emphasis"/>
        </w:rPr>
        <w:t>a</w:t>
      </w:r>
      <w:r w:rsidRPr="0041507D">
        <w:rPr>
          <w:sz w:val="8"/>
        </w:rPr>
        <w:t xml:space="preserve"> relative </w:t>
      </w:r>
      <w:r w:rsidRPr="00D202AA">
        <w:rPr>
          <w:rStyle w:val="Emphasis"/>
        </w:rPr>
        <w:t>decline in the wage of Miami’s low-skill workforce</w:t>
      </w:r>
      <w:r w:rsidRPr="0041507D">
        <w:rPr>
          <w:sz w:val="8"/>
        </w:rPr>
        <w:t xml:space="preserve">. 25 Cuban-born persons who moved to the United States during the years 1980 or 1981.13 We define this group to be the population of refugees resulting from the Mariel supply shock. The 1990 census enumerated 120,605 such immigrants. That census also reports the geographic location of the refugees as of 1985, with 69.4 thousand of the </w:t>
      </w:r>
      <w:proofErr w:type="spellStart"/>
      <w:r w:rsidRPr="0041507D">
        <w:rPr>
          <w:sz w:val="8"/>
        </w:rPr>
        <w:t>Marielitos</w:t>
      </w:r>
      <w:proofErr w:type="spellEnd"/>
      <w:r w:rsidRPr="0041507D">
        <w:rPr>
          <w:sz w:val="8"/>
        </w:rPr>
        <w:t xml:space="preserve"> (or almost 60 percent) living in Miami five years after the shock. Note that although all existing studies of the impact of the Mariel supply shock focus on labor market outcomes in the Miami metropolitan area relative to some set of placebo cities, 40 percent of the </w:t>
      </w:r>
      <w:proofErr w:type="spellStart"/>
      <w:r w:rsidRPr="0041507D">
        <w:rPr>
          <w:sz w:val="8"/>
        </w:rPr>
        <w:t>Marielitos</w:t>
      </w:r>
      <w:proofErr w:type="spellEnd"/>
      <w:r w:rsidRPr="0041507D">
        <w:rPr>
          <w:sz w:val="8"/>
        </w:rPr>
        <w:t xml:space="preserve"> were living outside the Miami area within 5 years after the shock. The main alternative locations were New York City (which housed 13 percent of the refugees), Los Angeles (7 percent), and Tampa (3 percent).14 The regression framework derived earlier allows for the </w:t>
      </w:r>
      <w:proofErr w:type="spellStart"/>
      <w:r w:rsidRPr="0041507D">
        <w:rPr>
          <w:sz w:val="8"/>
        </w:rPr>
        <w:t>Marielitos</w:t>
      </w:r>
      <w:proofErr w:type="spellEnd"/>
      <w:r w:rsidRPr="0041507D">
        <w:rPr>
          <w:sz w:val="8"/>
        </w:rPr>
        <w:t xml:space="preserve"> to have an impact on cities other than Miami. This fact marks one key distinction between our regression-based approach and the treated-untreated difference-in-differences methodology employed in both the Card (1990) and </w:t>
      </w:r>
      <w:proofErr w:type="spellStart"/>
      <w:r w:rsidRPr="0041507D">
        <w:rPr>
          <w:sz w:val="8"/>
        </w:rPr>
        <w:t>Borjas</w:t>
      </w:r>
      <w:proofErr w:type="spellEnd"/>
      <w:r w:rsidRPr="0041507D">
        <w:rPr>
          <w:sz w:val="8"/>
        </w:rPr>
        <w:t xml:space="preserve"> (2017) studies. We discuss the implications of this methodological distinction in greater detail below. Table 2 also confirms the insight that motivated the </w:t>
      </w:r>
      <w:proofErr w:type="spellStart"/>
      <w:r w:rsidRPr="0041507D">
        <w:rPr>
          <w:sz w:val="8"/>
        </w:rPr>
        <w:t>Borjas</w:t>
      </w:r>
      <w:proofErr w:type="spellEnd"/>
      <w:r w:rsidRPr="0041507D">
        <w:rPr>
          <w:sz w:val="8"/>
        </w:rPr>
        <w:t xml:space="preserve"> (2017) reappraisal. </w:t>
      </w:r>
      <w:r w:rsidRPr="00D202AA">
        <w:rPr>
          <w:rStyle w:val="Emphasis"/>
        </w:rPr>
        <w:t>The Mariel supply shock was composed of disproportionately low-skill workers</w:t>
      </w:r>
      <w:r w:rsidRPr="0041507D">
        <w:rPr>
          <w:sz w:val="8"/>
        </w:rPr>
        <w:t xml:space="preserve">. </w:t>
      </w:r>
      <w:r w:rsidRPr="00D202AA">
        <w:rPr>
          <w:rStyle w:val="StyleUnderline"/>
        </w:rPr>
        <w:t>Over 60 percent of the refugees lacked a high school diploma</w:t>
      </w:r>
      <w:r w:rsidRPr="0041507D">
        <w:rPr>
          <w:sz w:val="8"/>
        </w:rPr>
        <w:t xml:space="preserve">, as compared to only 20 percent of the native-born workforce in Miami. In contrast, only 7 percent of the </w:t>
      </w:r>
      <w:proofErr w:type="spellStart"/>
      <w:r w:rsidRPr="0041507D">
        <w:rPr>
          <w:sz w:val="8"/>
        </w:rPr>
        <w:t>Marielitos</w:t>
      </w:r>
      <w:proofErr w:type="spellEnd"/>
      <w:r w:rsidRPr="0041507D">
        <w:rPr>
          <w:sz w:val="8"/>
        </w:rPr>
        <w:t xml:space="preserve"> had a college diploma, as compared to over 25 percent of native workers. As a result, even though the </w:t>
      </w:r>
      <w:proofErr w:type="spellStart"/>
      <w:r w:rsidRPr="0041507D">
        <w:rPr>
          <w:sz w:val="8"/>
        </w:rPr>
        <w:t>Marielitos</w:t>
      </w:r>
      <w:proofErr w:type="spellEnd"/>
      <w:r w:rsidRPr="0041507D">
        <w:rPr>
          <w:sz w:val="8"/>
        </w:rPr>
        <w:t xml:space="preserve"> increased Miami’s population by only 8 percent, they increased the number of male workers without a high school diploma by 32 percent. 13 The data from later surveys, including the 2000 decennial census, indicate that the number of Cuban immigrants who arrived in 1981 is relatively small, so that this definition of the </w:t>
      </w:r>
      <w:proofErr w:type="spellStart"/>
      <w:r w:rsidRPr="0041507D">
        <w:rPr>
          <w:sz w:val="8"/>
        </w:rPr>
        <w:t>Marielitos</w:t>
      </w:r>
      <w:proofErr w:type="spellEnd"/>
      <w:r w:rsidRPr="0041507D">
        <w:rPr>
          <w:sz w:val="8"/>
        </w:rPr>
        <w:t xml:space="preserve"> should not create substantial measurement error; see the detailed discussion in </w:t>
      </w:r>
      <w:proofErr w:type="spellStart"/>
      <w:r w:rsidRPr="0041507D">
        <w:rPr>
          <w:sz w:val="8"/>
        </w:rPr>
        <w:t>Borjas</w:t>
      </w:r>
      <w:proofErr w:type="spellEnd"/>
      <w:r w:rsidRPr="0041507D">
        <w:rPr>
          <w:sz w:val="8"/>
        </w:rPr>
        <w:t xml:space="preserve"> (2017). 14 We identify the 1985 locations from the 1990 census data both because of the larger sample size of the decennial census and because the census specifically identifies persons born in Cuba (as opposed to having Cuban ancestry, which is the only information available in the CPS). To further increase the precision of our measure of the supply shock, we remove other immigrants arriving in the United States between 1980 and 1985 from the base population in each cell. Specifically, we measure </w:t>
      </w:r>
      <w:proofErr w:type="spellStart"/>
      <w:r w:rsidRPr="0041507D">
        <w:rPr>
          <w:sz w:val="8"/>
        </w:rPr>
        <w:t>mrs</w:t>
      </w:r>
      <w:proofErr w:type="spellEnd"/>
      <w:r w:rsidRPr="0041507D">
        <w:rPr>
          <w:sz w:val="8"/>
        </w:rPr>
        <w:t xml:space="preserve"> = Crs1 / (Lrs1 − Crs1 − Irs1 ), where </w:t>
      </w:r>
      <w:proofErr w:type="spellStart"/>
      <w:r w:rsidRPr="0041507D">
        <w:rPr>
          <w:sz w:val="8"/>
        </w:rPr>
        <w:t>Crs</w:t>
      </w:r>
      <w:proofErr w:type="spellEnd"/>
      <w:r w:rsidRPr="0041507D">
        <w:rPr>
          <w:sz w:val="8"/>
        </w:rPr>
        <w:t xml:space="preserve"> gives the number of </w:t>
      </w:r>
      <w:proofErr w:type="spellStart"/>
      <w:r w:rsidRPr="0041507D">
        <w:rPr>
          <w:sz w:val="8"/>
        </w:rPr>
        <w:t>Marielitos</w:t>
      </w:r>
      <w:proofErr w:type="spellEnd"/>
      <w:r w:rsidRPr="0041507D">
        <w:rPr>
          <w:sz w:val="8"/>
        </w:rPr>
        <w:t xml:space="preserve"> in cell (r, s); </w:t>
      </w:r>
      <w:proofErr w:type="spellStart"/>
      <w:r w:rsidRPr="0041507D">
        <w:rPr>
          <w:sz w:val="8"/>
        </w:rPr>
        <w:t>Irs</w:t>
      </w:r>
      <w:proofErr w:type="spellEnd"/>
      <w:r w:rsidRPr="0041507D">
        <w:rPr>
          <w:sz w:val="8"/>
        </w:rPr>
        <w:t xml:space="preserve"> gives the number of “other” immigrants who arrived in 1980-85; and Lrs1 gives the size of the cell in 1985. The regression results are almost identical if we do not exclude the other immigrants from the base. 26 The bottom panel of Table 2 reports the rate of wage growth during the relevant period for each education group, both in Miami and outside Miami. We use the March CPS data to calculate the pre- and post-Mariel average log wage in a sample of non-Hispanic men aged 25-59.15 We pool workers who reported earnings data in calendar years 1977-79 to calculate the average pre-Mariel wage, and pool data for calendar years 1981-84 to calculate the post-Mariel wage. We do not use earnings data from the 1980 calendar year because the </w:t>
      </w:r>
      <w:proofErr w:type="spellStart"/>
      <w:r w:rsidRPr="0041507D">
        <w:rPr>
          <w:sz w:val="8"/>
        </w:rPr>
        <w:t>Marielitos</w:t>
      </w:r>
      <w:proofErr w:type="spellEnd"/>
      <w:r w:rsidRPr="0041507D">
        <w:rPr>
          <w:sz w:val="8"/>
        </w:rPr>
        <w:t xml:space="preserve"> arrived towards the middle of that year. The summary </w:t>
      </w:r>
      <w:r w:rsidRPr="00A16FB5">
        <w:rPr>
          <w:rStyle w:val="Emphasis"/>
          <w:highlight w:val="green"/>
        </w:rPr>
        <w:t>statistics</w:t>
      </w:r>
      <w:r w:rsidRPr="0041507D">
        <w:rPr>
          <w:sz w:val="8"/>
        </w:rPr>
        <w:t xml:space="preserve"> reported in the bottom panel of the table </w:t>
      </w:r>
      <w:r w:rsidRPr="00A16FB5">
        <w:rPr>
          <w:rStyle w:val="Emphasis"/>
          <w:highlight w:val="green"/>
        </w:rPr>
        <w:t>show</w:t>
      </w:r>
      <w:r w:rsidRPr="0041507D">
        <w:rPr>
          <w:sz w:val="8"/>
        </w:rPr>
        <w:t xml:space="preserve">s </w:t>
      </w:r>
      <w:r w:rsidRPr="00A16FB5">
        <w:rPr>
          <w:rStyle w:val="Emphasis"/>
          <w:highlight w:val="green"/>
        </w:rPr>
        <w:t>that</w:t>
      </w:r>
      <w:r w:rsidRPr="00D202AA">
        <w:rPr>
          <w:rStyle w:val="Emphasis"/>
        </w:rPr>
        <w:t xml:space="preserve"> the rate of </w:t>
      </w:r>
      <w:r w:rsidRPr="00A16FB5">
        <w:rPr>
          <w:rStyle w:val="Emphasis"/>
          <w:highlight w:val="green"/>
        </w:rPr>
        <w:t>wage growth</w:t>
      </w:r>
      <w:r w:rsidRPr="00D202AA">
        <w:rPr>
          <w:rStyle w:val="Emphasis"/>
        </w:rPr>
        <w:t xml:space="preserve"> </w:t>
      </w:r>
      <w:r w:rsidRPr="0041507D">
        <w:rPr>
          <w:sz w:val="8"/>
        </w:rPr>
        <w:t xml:space="preserve">for high school dropouts </w:t>
      </w:r>
      <w:r w:rsidRPr="00A16FB5">
        <w:rPr>
          <w:rStyle w:val="Emphasis"/>
          <w:highlight w:val="green"/>
        </w:rPr>
        <w:t>was far lower</w:t>
      </w:r>
      <w:r w:rsidRPr="00D202AA">
        <w:rPr>
          <w:rStyle w:val="Emphasis"/>
        </w:rPr>
        <w:t xml:space="preserve"> in Miami than outside Miami</w:t>
      </w:r>
      <w:r w:rsidRPr="0041507D">
        <w:rPr>
          <w:sz w:val="8"/>
        </w:rPr>
        <w:t xml:space="preserve">. Interestingly, the table also shows that the rate of wage growth for high school graduates, a group whose size was only increased modestly by the </w:t>
      </w:r>
      <w:proofErr w:type="spellStart"/>
      <w:r w:rsidRPr="0041507D">
        <w:rPr>
          <w:sz w:val="8"/>
        </w:rPr>
        <w:t>Marielitos</w:t>
      </w:r>
      <w:proofErr w:type="spellEnd"/>
      <w:r w:rsidRPr="0041507D">
        <w:rPr>
          <w:sz w:val="8"/>
        </w:rPr>
        <w:t xml:space="preserve">, is noticeably higher in Miami than outside Miami. Similarly, the unemployment rate of high-skill workers decreased in Miami, while increasing in the rest of the country. These patterns hint at the possibility that refugee supply shocks generate not only adverse own wage effects, but also improve labor market conditions for complementary workers, a result that was overlooked in earlier studies. 4.2 Results We initially use the regression models derived in equations (5) and (7) to identify the own effects of the Mariel supply shock. The analysis uses the sample of 38 metropolitan areas, including Miami, which can be consistently matched over the 1977-1984 period. 16 We classify workers into four education groups: high school dropouts, high school graduates, some college, and college graduates.17 We examine the labor market outcomes of non-Hispanic men aged 25-59, a group that approximates the prime-age native-born 15 Our empirical analysis of all four refugee episodes focuses on examining labor market outcomes for prime-age men. This is the group of workers most attached to the labor market, so that wage and employment trends are less likely to be contaminated by changes in sample composition. 16 We use the aggregated 3-digit version of the </w:t>
      </w:r>
      <w:proofErr w:type="spellStart"/>
      <w:r w:rsidRPr="0041507D">
        <w:rPr>
          <w:sz w:val="8"/>
        </w:rPr>
        <w:t>metarea</w:t>
      </w:r>
      <w:proofErr w:type="spellEnd"/>
      <w:r w:rsidRPr="0041507D">
        <w:rPr>
          <w:sz w:val="8"/>
        </w:rPr>
        <w:t xml:space="preserve"> variable in the IPUMS files (rather than the 4-digit version that would generate a sample of 44 metropolitan areas) to avoid including in the analysis local labor markets that have very few observations. 17 The unit of observation that defines a market could be further refined to a city-education-age cell. Such a definition, however, leads to a very small average number of observations per cell in the refugee shocks examined in this paper. 27 workforce in Miami, the city most affected by the </w:t>
      </w:r>
      <w:proofErr w:type="spellStart"/>
      <w:r w:rsidRPr="0041507D">
        <w:rPr>
          <w:sz w:val="8"/>
        </w:rPr>
        <w:t>Marielitos</w:t>
      </w:r>
      <w:proofErr w:type="spellEnd"/>
      <w:r w:rsidRPr="0041507D">
        <w:rPr>
          <w:sz w:val="8"/>
        </w:rPr>
        <w:t xml:space="preserve">, around 1980. The unit of observation in the regressions is a city-education cell, so that the identifying variation arises both from the fact that the </w:t>
      </w:r>
      <w:proofErr w:type="spellStart"/>
      <w:r w:rsidRPr="0041507D">
        <w:rPr>
          <w:sz w:val="8"/>
        </w:rPr>
        <w:t>Marielitos</w:t>
      </w:r>
      <w:proofErr w:type="spellEnd"/>
      <w:r w:rsidRPr="0041507D">
        <w:rPr>
          <w:sz w:val="8"/>
        </w:rPr>
        <w:t xml:space="preserve"> settled in a specific set of locations and were disproportionately represented in the least-skilled group. Table 3 reports the regression coefficients that estimate the own effect of the Mariel supply shock. Throughout the analysis, the regressions are weighted by (n1n0 )/(n1 + n0 ), where </w:t>
      </w:r>
      <w:proofErr w:type="spellStart"/>
      <w:r w:rsidRPr="0041507D">
        <w:rPr>
          <w:sz w:val="8"/>
        </w:rPr>
        <w:t>nt</w:t>
      </w:r>
      <w:proofErr w:type="spellEnd"/>
      <w:r w:rsidRPr="0041507D">
        <w:rPr>
          <w:sz w:val="8"/>
        </w:rPr>
        <w:t xml:space="preserve"> gives the number of observations used to calculate the dependent variable in a particular city-education cell at time t. 18 As implied by the theory-based regression specification in equations (5) and (7), all the regressions include education fixed effects and metropolitan area fixed effects.19 We use three alternative dependent variables: the rate of wage growth in a city-education cell (where the wage variable measures weekly earnings); the change in the average unemployment rate (where the unemployment rate is defined as the ratio of the number of persons unemployed to the number of persons in the labor force); and the change in the average employment rate (defined as the ratio of the number of employed to the size of the corresponding population). It is useful to begin by discussing the regression coefficients from the simplest OLS specifications reported in the first two columns of Panel B of the table, where the dependent variable is the change in the average log weekly wage. The theory-based specification derived earlier requires the inclusion of the variable Δ log </w:t>
      </w:r>
      <w:proofErr w:type="spellStart"/>
      <w:r w:rsidRPr="0041507D">
        <w:rPr>
          <w:sz w:val="8"/>
        </w:rPr>
        <w:t>Lrs</w:t>
      </w:r>
      <w:proofErr w:type="spellEnd"/>
      <w:r w:rsidRPr="0041507D">
        <w:rPr>
          <w:sz w:val="8"/>
        </w:rPr>
        <w:t xml:space="preserve">, a </w:t>
      </w:r>
      <w:proofErr w:type="spellStart"/>
      <w:r w:rsidRPr="0041507D">
        <w:rPr>
          <w:sz w:val="8"/>
        </w:rPr>
        <w:t>regressor</w:t>
      </w:r>
      <w:proofErr w:type="spellEnd"/>
      <w:r w:rsidRPr="0041507D">
        <w:rPr>
          <w:sz w:val="8"/>
        </w:rPr>
        <w:t xml:space="preserve"> that gives the log change in the size of the native workforce in the cell. The table reports coefficients from two alternative regression models that address the </w:t>
      </w:r>
      <w:proofErr w:type="spellStart"/>
      <w:r w:rsidRPr="0041507D">
        <w:rPr>
          <w:sz w:val="8"/>
        </w:rPr>
        <w:t>endogeneity</w:t>
      </w:r>
      <w:proofErr w:type="spellEnd"/>
      <w:r w:rsidRPr="0041507D">
        <w:rPr>
          <w:sz w:val="8"/>
        </w:rPr>
        <w:t xml:space="preserve"> of this variable in different ways. First, we simply exclude the variable from the regression so that the estimated wage elasticity is a reduced form coefficient that incorporates the native labor supply response (and is biased towards zero) Alternatively, we replace the variable Δ 18 These are the optimal weights when constructing aggregated first-differenced cells from </w:t>
      </w:r>
      <w:proofErr w:type="spellStart"/>
      <w:r w:rsidRPr="0041507D">
        <w:rPr>
          <w:sz w:val="8"/>
        </w:rPr>
        <w:t>microlevel</w:t>
      </w:r>
      <w:proofErr w:type="spellEnd"/>
      <w:r w:rsidRPr="0041507D">
        <w:rPr>
          <w:sz w:val="8"/>
        </w:rPr>
        <w:t xml:space="preserve"> data. The variance of the differenced average residual (assuming the variance of the person-specific error term is not serially correlated and has constant variance) is given by (</w:t>
      </w:r>
      <w:proofErr w:type="spellStart"/>
      <w:r w:rsidRPr="0041507D">
        <w:rPr>
          <w:sz w:val="8"/>
        </w:rPr>
        <w:t>σε</w:t>
      </w:r>
      <w:proofErr w:type="spellEnd"/>
      <w:r w:rsidRPr="0041507D">
        <w:rPr>
          <w:sz w:val="8"/>
        </w:rPr>
        <w:t xml:space="preserve"> 2 / n0 + </w:t>
      </w:r>
      <w:proofErr w:type="spellStart"/>
      <w:r w:rsidRPr="0041507D">
        <w:rPr>
          <w:sz w:val="8"/>
        </w:rPr>
        <w:t>σε</w:t>
      </w:r>
      <w:proofErr w:type="spellEnd"/>
      <w:r w:rsidRPr="0041507D">
        <w:rPr>
          <w:sz w:val="8"/>
        </w:rPr>
        <w:t xml:space="preserve"> 2 / n1 ) . The optimal weight takes into account the fact that measurement error of the mean value in the cell is less accurate if the number of observations in that cell is small. 19 The inclusion of these fixed effects do not saturate the regression because the nature of the Mariel supply shock led to very unbalanced supply shifts across both cities and education groups. 28 log </w:t>
      </w:r>
      <w:proofErr w:type="spellStart"/>
      <w:r w:rsidRPr="0041507D">
        <w:rPr>
          <w:sz w:val="8"/>
        </w:rPr>
        <w:t>Lrs</w:t>
      </w:r>
      <w:proofErr w:type="spellEnd"/>
      <w:r w:rsidRPr="0041507D">
        <w:rPr>
          <w:sz w:val="8"/>
        </w:rPr>
        <w:t xml:space="preserve"> with the corresponding change in the native-born population in that cell, so that the coefficient of this variable itself becomes a type of reduced-form coefficient.20 Note that the coefficient of the variable measuring the size of the Mariel supply shock is about -1.3, and statistically significant, regardless of how we address the </w:t>
      </w:r>
      <w:proofErr w:type="spellStart"/>
      <w:r w:rsidRPr="0041507D">
        <w:rPr>
          <w:sz w:val="8"/>
        </w:rPr>
        <w:t>endogeneity</w:t>
      </w:r>
      <w:proofErr w:type="spellEnd"/>
      <w:r w:rsidRPr="0041507D">
        <w:rPr>
          <w:sz w:val="8"/>
        </w:rPr>
        <w:t xml:space="preserve"> of the native labor supply response.21 Figure 1 helps visualize the wage impact of the </w:t>
      </w:r>
      <w:proofErr w:type="spellStart"/>
      <w:r w:rsidRPr="0041507D">
        <w:rPr>
          <w:sz w:val="8"/>
        </w:rPr>
        <w:t>Marielitos</w:t>
      </w:r>
      <w:proofErr w:type="spellEnd"/>
      <w:r w:rsidRPr="0041507D">
        <w:rPr>
          <w:sz w:val="8"/>
        </w:rPr>
        <w:t xml:space="preserve">. </w:t>
      </w:r>
      <w:r w:rsidRPr="00A16FB5">
        <w:rPr>
          <w:rStyle w:val="Emphasis"/>
          <w:highlight w:val="green"/>
        </w:rPr>
        <w:t>It is clear that the negative</w:t>
      </w:r>
      <w:r w:rsidRPr="00D202AA">
        <w:rPr>
          <w:rStyle w:val="Emphasis"/>
        </w:rPr>
        <w:t xml:space="preserve"> </w:t>
      </w:r>
      <w:r w:rsidRPr="0041507D">
        <w:rPr>
          <w:sz w:val="8"/>
        </w:rPr>
        <w:t xml:space="preserve">own </w:t>
      </w:r>
      <w:r w:rsidRPr="00A16FB5">
        <w:rPr>
          <w:rStyle w:val="Emphasis"/>
          <w:highlight w:val="green"/>
        </w:rPr>
        <w:t>wage effect is driven</w:t>
      </w:r>
      <w:r w:rsidRPr="0041507D">
        <w:rPr>
          <w:sz w:val="8"/>
        </w:rPr>
        <w:t xml:space="preserve"> mostly </w:t>
      </w:r>
      <w:r w:rsidRPr="00A16FB5">
        <w:rPr>
          <w:rStyle w:val="Emphasis"/>
          <w:highlight w:val="green"/>
        </w:rPr>
        <w:t>by</w:t>
      </w:r>
      <w:r w:rsidRPr="00D202AA">
        <w:rPr>
          <w:rStyle w:val="Emphasis"/>
        </w:rPr>
        <w:t xml:space="preserve"> the </w:t>
      </w:r>
      <w:r w:rsidRPr="00A16FB5">
        <w:rPr>
          <w:rStyle w:val="Emphasis"/>
          <w:highlight w:val="green"/>
        </w:rPr>
        <w:t xml:space="preserve">changing market conditions facing </w:t>
      </w:r>
      <w:r w:rsidRPr="006639AC">
        <w:rPr>
          <w:rStyle w:val="Emphasis"/>
        </w:rPr>
        <w:t xml:space="preserve">low-skill </w:t>
      </w:r>
      <w:r w:rsidRPr="00A16FB5">
        <w:rPr>
          <w:rStyle w:val="Emphasis"/>
          <w:highlight w:val="green"/>
        </w:rPr>
        <w:t>workers in</w:t>
      </w:r>
      <w:r w:rsidRPr="0041507D">
        <w:rPr>
          <w:sz w:val="8"/>
        </w:rPr>
        <w:t xml:space="preserve"> the very small number of </w:t>
      </w:r>
      <w:r w:rsidRPr="00A16FB5">
        <w:rPr>
          <w:rStyle w:val="Emphasis"/>
          <w:highlight w:val="green"/>
        </w:rPr>
        <w:t>cities where</w:t>
      </w:r>
      <w:r w:rsidRPr="0041507D">
        <w:rPr>
          <w:sz w:val="8"/>
        </w:rPr>
        <w:t xml:space="preserve"> most of the </w:t>
      </w:r>
      <w:r w:rsidRPr="00A16FB5">
        <w:rPr>
          <w:rStyle w:val="Emphasis"/>
          <w:highlight w:val="green"/>
        </w:rPr>
        <w:t>refugees settled</w:t>
      </w:r>
      <w:r w:rsidRPr="0041507D">
        <w:rPr>
          <w:sz w:val="8"/>
        </w:rPr>
        <w:t xml:space="preserve">. </w:t>
      </w:r>
    </w:p>
    <w:p w:rsidR="00C540AF" w:rsidRDefault="00C540AF" w:rsidP="00C540AF"/>
    <w:p w:rsidR="00C540AF" w:rsidRDefault="00C540AF" w:rsidP="00C540AF">
      <w:pPr>
        <w:pStyle w:val="Heading4"/>
        <w:numPr>
          <w:ilvl w:val="0"/>
          <w:numId w:val="11"/>
        </w:numPr>
      </w:pPr>
      <w:r>
        <w:t>Algerian migration to France</w:t>
      </w:r>
    </w:p>
    <w:p w:rsidR="00C540AF" w:rsidRPr="00154629" w:rsidRDefault="00C540AF" w:rsidP="00C540AF">
      <w:pPr>
        <w:rPr>
          <w:sz w:val="14"/>
        </w:rPr>
      </w:pPr>
      <w:r w:rsidRPr="00154629">
        <w:rPr>
          <w:sz w:val="14"/>
        </w:rPr>
        <w:t xml:space="preserve">[George J. </w:t>
      </w:r>
      <w:proofErr w:type="spellStart"/>
      <w:r w:rsidRPr="0041507D">
        <w:rPr>
          <w:rStyle w:val="Style13ptBold"/>
        </w:rPr>
        <w:t>Borjas</w:t>
      </w:r>
      <w:proofErr w:type="spellEnd"/>
      <w:r w:rsidRPr="0041507D">
        <w:rPr>
          <w:rStyle w:val="Style13ptBold"/>
        </w:rPr>
        <w:t xml:space="preserve"> and</w:t>
      </w:r>
      <w:r w:rsidRPr="00154629">
        <w:rPr>
          <w:sz w:val="14"/>
        </w:rPr>
        <w:t xml:space="preserve"> Joan </w:t>
      </w:r>
      <w:proofErr w:type="spellStart"/>
      <w:r w:rsidRPr="0041507D">
        <w:rPr>
          <w:rStyle w:val="Style13ptBold"/>
        </w:rPr>
        <w:t>Monras</w:t>
      </w:r>
      <w:proofErr w:type="spellEnd"/>
      <w:r w:rsidRPr="00154629">
        <w:rPr>
          <w:sz w:val="14"/>
        </w:rPr>
        <w:t>, September 2016, George is a Professor of Economics and Social Policy at the Harvard Kennedy School and Joan has a Ph.D. in Economics from Columbia University "THE LABOR MARKET CONSEQUENCES OF REFUGEE SUPPLY SHOCKS," NATIONAL BUREAU OF ECONOMIC RESEARCH, https://sites.hks.harvard.edu/fs/gborjas/publications/journal/EP2017.pdf]//Rank</w:t>
      </w:r>
    </w:p>
    <w:p w:rsidR="00C540AF" w:rsidRPr="0048765D" w:rsidRDefault="00C540AF" w:rsidP="00C540AF">
      <w:pPr>
        <w:rPr>
          <w:rStyle w:val="StyleUnderline"/>
        </w:rPr>
      </w:pPr>
      <w:r w:rsidRPr="0048765D">
        <w:rPr>
          <w:sz w:val="8"/>
        </w:rPr>
        <w:t xml:space="preserve">As this very brief summary of the events that followed the Evian Accords suggests, the independence of Algeria sparked two distinct types of refugee flows into France. The first consisted of the French repatriates, the French nationals (or “settler citizens”) who 41 lived in Algeria and returned to France after 1962. The second consisted of Algerian nationals. In fact, the number of Algerian nationals moving to France increased sharply in 1964 “with the arrival of over 75,000 </w:t>
      </w:r>
      <w:proofErr w:type="spellStart"/>
      <w:r w:rsidRPr="0048765D">
        <w:rPr>
          <w:sz w:val="8"/>
        </w:rPr>
        <w:t>harkis</w:t>
      </w:r>
      <w:proofErr w:type="spellEnd"/>
      <w:r w:rsidRPr="0048765D">
        <w:rPr>
          <w:sz w:val="8"/>
        </w:rPr>
        <w:t xml:space="preserve">, the Muslim Algerian soldiers who had fought on the French side during the War of Independence” (Choi, 2016, p. 6). </w:t>
      </w:r>
      <w:r w:rsidRPr="0041507D">
        <w:rPr>
          <w:rStyle w:val="Emphasis"/>
        </w:rPr>
        <w:t>Hunt</w:t>
      </w:r>
      <w:r w:rsidRPr="0048765D">
        <w:rPr>
          <w:sz w:val="8"/>
        </w:rPr>
        <w:t xml:space="preserve"> (1992) </w:t>
      </w:r>
      <w:r w:rsidRPr="0041507D">
        <w:rPr>
          <w:rStyle w:val="Emphasis"/>
        </w:rPr>
        <w:t>examined the labor market impact of the</w:t>
      </w:r>
      <w:r w:rsidRPr="0048765D">
        <w:rPr>
          <w:sz w:val="8"/>
        </w:rPr>
        <w:t xml:space="preserve"> first of these</w:t>
      </w:r>
      <w:r w:rsidRPr="0041507D">
        <w:rPr>
          <w:rStyle w:val="Emphasis"/>
        </w:rPr>
        <w:t xml:space="preserve"> refugee flows</w:t>
      </w:r>
      <w:r w:rsidRPr="0048765D">
        <w:rPr>
          <w:sz w:val="8"/>
        </w:rPr>
        <w:t xml:space="preserve">, consisting of repatriates, </w:t>
      </w:r>
      <w:r w:rsidRPr="0041507D">
        <w:rPr>
          <w:rStyle w:val="StyleUnderline"/>
        </w:rPr>
        <w:t>on the French labor market</w:t>
      </w:r>
      <w:r w:rsidRPr="0048765D">
        <w:rPr>
          <w:sz w:val="8"/>
        </w:rPr>
        <w:t xml:space="preserve">. </w:t>
      </w:r>
      <w:r w:rsidRPr="0041507D">
        <w:rPr>
          <w:rStyle w:val="StyleUnderline"/>
        </w:rPr>
        <w:t xml:space="preserve">Her analysis suggests that the repatriates had only a small (but adverse) impact on the </w:t>
      </w:r>
      <w:r w:rsidRPr="0048765D">
        <w:rPr>
          <w:sz w:val="8"/>
        </w:rPr>
        <w:t xml:space="preserve">unemployment rate or </w:t>
      </w:r>
      <w:r w:rsidRPr="0041507D">
        <w:rPr>
          <w:rStyle w:val="StyleUnderline"/>
        </w:rPr>
        <w:t>wage of French native workers</w:t>
      </w:r>
      <w:r w:rsidRPr="0048765D">
        <w:rPr>
          <w:sz w:val="8"/>
        </w:rPr>
        <w:t xml:space="preserve">. As was common in the early studies that examined refugee supply shocks, </w:t>
      </w:r>
      <w:r w:rsidRPr="009616E1">
        <w:rPr>
          <w:rStyle w:val="Emphasis"/>
        </w:rPr>
        <w:t xml:space="preserve">however, </w:t>
      </w:r>
      <w:r w:rsidRPr="00A16FB5">
        <w:rPr>
          <w:rStyle w:val="Emphasis"/>
          <w:highlight w:val="green"/>
        </w:rPr>
        <w:t>Hunt’s</w:t>
      </w:r>
      <w:r w:rsidRPr="009616E1">
        <w:rPr>
          <w:rStyle w:val="Emphasis"/>
        </w:rPr>
        <w:t xml:space="preserve"> regression </w:t>
      </w:r>
      <w:r w:rsidRPr="00A16FB5">
        <w:rPr>
          <w:rStyle w:val="Emphasis"/>
          <w:highlight w:val="green"/>
        </w:rPr>
        <w:t>analysis ignored that the supply shock</w:t>
      </w:r>
      <w:r w:rsidRPr="009616E1">
        <w:rPr>
          <w:rStyle w:val="Emphasis"/>
        </w:rPr>
        <w:t xml:space="preserve"> of repatriates </w:t>
      </w:r>
      <w:r w:rsidRPr="00A16FB5">
        <w:rPr>
          <w:rStyle w:val="Emphasis"/>
          <w:highlight w:val="green"/>
        </w:rPr>
        <w:t>may have been particularly large in some skill groups</w:t>
      </w:r>
      <w:r w:rsidRPr="0048765D">
        <w:rPr>
          <w:sz w:val="8"/>
        </w:rPr>
        <w:t xml:space="preserve">, and much less important in other groups. In particular, </w:t>
      </w:r>
      <w:r w:rsidRPr="009616E1">
        <w:rPr>
          <w:rStyle w:val="StyleUnderline"/>
        </w:rPr>
        <w:t>her regression analysis consisted of essentially correlating the change in a measure of</w:t>
      </w:r>
      <w:r w:rsidRPr="0048765D">
        <w:rPr>
          <w:sz w:val="8"/>
        </w:rPr>
        <w:t xml:space="preserve"> (age- and education-adjusted) </w:t>
      </w:r>
      <w:r w:rsidRPr="009616E1">
        <w:rPr>
          <w:rStyle w:val="StyleUnderline"/>
        </w:rPr>
        <w:t>labor market outcomes in a particular city on a measure of the total supply shock of repatriates affecting that city</w:t>
      </w:r>
      <w:r w:rsidRPr="0048765D">
        <w:rPr>
          <w:sz w:val="8"/>
        </w:rPr>
        <w:t xml:space="preserve">. As we have repeatedly emphasized, </w:t>
      </w:r>
      <w:r w:rsidRPr="00A16FB5">
        <w:rPr>
          <w:rStyle w:val="Emphasis"/>
          <w:highlight w:val="green"/>
        </w:rPr>
        <w:t>it is crucial to carefully match the skill level of</w:t>
      </w:r>
      <w:r w:rsidRPr="009616E1">
        <w:rPr>
          <w:rStyle w:val="Emphasis"/>
        </w:rPr>
        <w:t xml:space="preserve"> French </w:t>
      </w:r>
      <w:r w:rsidRPr="00A16FB5">
        <w:rPr>
          <w:rStyle w:val="Emphasis"/>
          <w:highlight w:val="green"/>
        </w:rPr>
        <w:t>natives with the</w:t>
      </w:r>
      <w:r w:rsidRPr="009616E1">
        <w:rPr>
          <w:rStyle w:val="Emphasis"/>
        </w:rPr>
        <w:t xml:space="preserve"> </w:t>
      </w:r>
      <w:r w:rsidRPr="00A16FB5">
        <w:rPr>
          <w:rStyle w:val="Emphasis"/>
          <w:highlight w:val="green"/>
        </w:rPr>
        <w:t>skill level of the refugees to correctly measure the</w:t>
      </w:r>
      <w:r w:rsidRPr="009616E1">
        <w:rPr>
          <w:rStyle w:val="Emphasis"/>
        </w:rPr>
        <w:t xml:space="preserve"> labor market </w:t>
      </w:r>
      <w:r w:rsidRPr="00A16FB5">
        <w:rPr>
          <w:rStyle w:val="Emphasis"/>
          <w:highlight w:val="green"/>
        </w:rPr>
        <w:t>impact</w:t>
      </w:r>
      <w:r w:rsidRPr="0048765D">
        <w:rPr>
          <w:sz w:val="8"/>
        </w:rPr>
        <w:t xml:space="preserve"> of the supply shock. In addition, </w:t>
      </w:r>
      <w:r w:rsidRPr="009616E1">
        <w:rPr>
          <w:rStyle w:val="StyleUnderline"/>
        </w:rPr>
        <w:t>the Hunt study overlooked the fact that the end of the Algerian war ignited a sizable and concurrent flow of Algerian national</w:t>
      </w:r>
      <w:r w:rsidRPr="0048765D">
        <w:rPr>
          <w:sz w:val="8"/>
        </w:rPr>
        <w:t xml:space="preserve">s. It is unlikely that the two refugee flows are uncorrelated. If nothing else, the timing of both flows was motivated by the same political upheaval. Our examination of the refugee supply shocks sparked by the end of the Algerian conflict shows that the skill composition of the two groups of refugees and their geographic clustering in France differ not only from each other, but also from that of the French native workforce. </w:t>
      </w:r>
      <w:r w:rsidRPr="00A16FB5">
        <w:rPr>
          <w:rStyle w:val="Emphasis"/>
          <w:highlight w:val="green"/>
        </w:rPr>
        <w:t>A more careful identification</w:t>
      </w:r>
      <w:r w:rsidRPr="009616E1">
        <w:rPr>
          <w:rStyle w:val="Emphasis"/>
        </w:rPr>
        <w:t xml:space="preserve"> of the French workers who might have been most affected by either supply shock </w:t>
      </w:r>
      <w:r w:rsidRPr="00A16FB5">
        <w:rPr>
          <w:rStyle w:val="Emphasis"/>
          <w:highlight w:val="green"/>
        </w:rPr>
        <w:t>suggests that the end of the Algerian War</w:t>
      </w:r>
      <w:r w:rsidRPr="009616E1">
        <w:rPr>
          <w:rStyle w:val="Emphasis"/>
        </w:rPr>
        <w:t xml:space="preserve"> </w:t>
      </w:r>
      <w:r w:rsidRPr="00A16FB5">
        <w:rPr>
          <w:rStyle w:val="Emphasis"/>
          <w:highlight w:val="green"/>
        </w:rPr>
        <w:t>did</w:t>
      </w:r>
      <w:r w:rsidRPr="009616E1">
        <w:rPr>
          <w:rStyle w:val="Emphasis"/>
        </w:rPr>
        <w:t xml:space="preserve"> indeed </w:t>
      </w:r>
      <w:r w:rsidRPr="00A16FB5">
        <w:rPr>
          <w:rStyle w:val="Emphasis"/>
          <w:highlight w:val="green"/>
        </w:rPr>
        <w:t>have adverse and sizable repercussions on competing workers</w:t>
      </w:r>
      <w:r w:rsidRPr="009616E1">
        <w:rPr>
          <w:rStyle w:val="Emphasis"/>
        </w:rPr>
        <w:t xml:space="preserve"> in the French labor market</w:t>
      </w:r>
      <w:r w:rsidRPr="0048765D">
        <w:rPr>
          <w:sz w:val="8"/>
        </w:rPr>
        <w:t xml:space="preserve">. We use the 1962 and 1968 French census microdata maintained at IPUMS to determine the size and skill composition of the two refugee shocks originating in Algeria.33 Each census enables us to count and document the characteristics of persons who were not living in France at the time of the earlier census, which occurs six years prior to the enumeration. Table 9 reports the counts of persons in three key demographic groups: the number of French repatriates (or French nationals who were not living in France at the time of the last census); the number of Algerian refugees (or Algerian nationals who were not living in France at the time of the last census); and the number of French natives (or French nationals who were living in France at the time of the last census). The 1968 French census enumerated 1.4 million persons of French nationality who were not living in France in 1962. Although the census data maintained at IPUMS do not indicate where these persons resided in 1962, the historical context suggests that a sizable fraction of this group originated in Algeria.34 The supply shock of repatriates increased the size of the native French population by about 3 percent. In addition, 162,000 Algerian nationals migrated to France between 1962 and 1968, so that this supply shock increased the size of the population by about 0.4 percent. Note, however, that nearly 23 percent of French repatriates and almost half of the Algerian nationals were men in their prime work years, compared to only 20 percent of French natives 35 Our empirical analysis of the impact of the two supply shocks focuses on the group of native French men aged 25-59, a group that had 9.1 million </w:t>
      </w:r>
      <w:proofErr w:type="spellStart"/>
      <w:r w:rsidRPr="0048765D">
        <w:rPr>
          <w:sz w:val="8"/>
        </w:rPr>
        <w:t>oersons</w:t>
      </w:r>
      <w:proofErr w:type="spellEnd"/>
      <w:r w:rsidRPr="0048765D">
        <w:rPr>
          <w:sz w:val="8"/>
        </w:rPr>
        <w:t xml:space="preserve"> in 1968. The repatriates increased the size of this population by 3.3 percent, while the Algerian refugees increased its size by almost 1 percent. Table 9 also documents the remarkable difference in the skill composition of the various groups. Practically all (96 percent) of the Algerian refugees had less than a primary education, as compared to only 37 percent of the French natives and 26 percent of the repatriates. The extreme concentration of the Algerian refugees in the least skilled category implies that this specific supply shock increased the number of low-skill workers in the aggregate French labor market by 2.2 percent. In contrast, the skill composition of the French repatriates was much more balanced, and comparable to that of French natives, with a slight skew towards a more skilled composition. Among men aged 25-59, for example, 26 percent of French natives and 37 percent of French repatriates had at least a secondary education. The two refugee flows also differed in their geographic settlement after they arrived in France. The geographic sorting of the French repatriates very much resembled that of French natives, except that the region Provence-</w:t>
      </w:r>
      <w:proofErr w:type="spellStart"/>
      <w:r w:rsidRPr="0048765D">
        <w:rPr>
          <w:sz w:val="8"/>
        </w:rPr>
        <w:t>Alpes</w:t>
      </w:r>
      <w:proofErr w:type="spellEnd"/>
      <w:r w:rsidRPr="0048765D">
        <w:rPr>
          <w:sz w:val="8"/>
        </w:rPr>
        <w:t>-Cote d'Azur received a somewhat larger share. However, a much larger number of the Algerian refugees settled in the Paris and southern regions. For example, 16 percent of Algerians settled in Rhone-</w:t>
      </w:r>
      <w:proofErr w:type="spellStart"/>
      <w:r w:rsidRPr="0048765D">
        <w:rPr>
          <w:sz w:val="8"/>
        </w:rPr>
        <w:t>Alpes</w:t>
      </w:r>
      <w:proofErr w:type="spellEnd"/>
      <w:r w:rsidRPr="0048765D">
        <w:rPr>
          <w:sz w:val="8"/>
        </w:rPr>
        <w:t xml:space="preserve">, a region that hosted only 9 percent of French natives, and an additional 35 percent settled in Ile de France, but only 19 percent of French natives lived in the Paris metropolitan area. We again exploit variation across region-education cells to estimate the labor market impact of the two distinct refugee supply shocks. The available French census data enables us to define 88 such cells (22 regions and 4 education groups). The extreme bunching of the Algerian refugees, both in terms of their educational attainment and their geographic distribution, into a relatively small number of cells creates a great deal of dispersion in the size of the supply shock across labor markets. This variation helps to more precisely identify the labor market impact of the Algerian nationals. In contrast, the similarity in the skills and (to some extent) geographic sorting of the French nationals and 44 the French repatriates suggests that there may not be sufficient variation to precisely identify the impact of this particular supply shock. 36 The bottom panel of Table 9 hints at the nature of the evidence. </w:t>
      </w:r>
      <w:r w:rsidRPr="00A16FB5">
        <w:rPr>
          <w:rStyle w:val="Emphasis"/>
          <w:highlight w:val="green"/>
        </w:rPr>
        <w:t>The</w:t>
      </w:r>
      <w:r w:rsidRPr="009616E1">
        <w:rPr>
          <w:rStyle w:val="StyleUnderline"/>
        </w:rPr>
        <w:t xml:space="preserve"> </w:t>
      </w:r>
      <w:proofErr w:type="spellStart"/>
      <w:r w:rsidRPr="009616E1">
        <w:rPr>
          <w:rStyle w:val="StyleUnderline"/>
        </w:rPr>
        <w:t>ProvenceAlpes</w:t>
      </w:r>
      <w:proofErr w:type="spellEnd"/>
      <w:r w:rsidRPr="009616E1">
        <w:rPr>
          <w:rStyle w:val="StyleUnderline"/>
        </w:rPr>
        <w:t>-Cote d'Azur</w:t>
      </w:r>
      <w:r w:rsidRPr="0048765D">
        <w:rPr>
          <w:sz w:val="8"/>
        </w:rPr>
        <w:t xml:space="preserve"> </w:t>
      </w:r>
      <w:r w:rsidRPr="00A16FB5">
        <w:rPr>
          <w:rStyle w:val="Emphasis"/>
          <w:highlight w:val="green"/>
        </w:rPr>
        <w:t>region</w:t>
      </w:r>
      <w:r w:rsidRPr="00A16FB5">
        <w:rPr>
          <w:sz w:val="8"/>
          <w:highlight w:val="green"/>
        </w:rPr>
        <w:t xml:space="preserve">, </w:t>
      </w:r>
      <w:r w:rsidRPr="00A16FB5">
        <w:rPr>
          <w:rStyle w:val="Emphasis"/>
          <w:highlight w:val="green"/>
        </w:rPr>
        <w:t>where a large number of</w:t>
      </w:r>
      <w:r w:rsidRPr="0048765D">
        <w:rPr>
          <w:sz w:val="8"/>
        </w:rPr>
        <w:t xml:space="preserve"> the very </w:t>
      </w:r>
      <w:r w:rsidRPr="009616E1">
        <w:rPr>
          <w:rStyle w:val="Emphasis"/>
        </w:rPr>
        <w:t xml:space="preserve">low-skilled </w:t>
      </w:r>
      <w:r w:rsidRPr="00A16FB5">
        <w:rPr>
          <w:rStyle w:val="Emphasis"/>
          <w:highlight w:val="green"/>
        </w:rPr>
        <w:t>Algerian nationals</w:t>
      </w:r>
      <w:r w:rsidRPr="0048765D">
        <w:rPr>
          <w:sz w:val="8"/>
        </w:rPr>
        <w:t xml:space="preserve"> </w:t>
      </w:r>
      <w:r w:rsidRPr="009616E1">
        <w:rPr>
          <w:rStyle w:val="StyleUnderline"/>
        </w:rPr>
        <w:t>eventually</w:t>
      </w:r>
      <w:r w:rsidRPr="0048765D">
        <w:rPr>
          <w:sz w:val="8"/>
        </w:rPr>
        <w:t xml:space="preserve"> </w:t>
      </w:r>
      <w:r w:rsidRPr="00A16FB5">
        <w:rPr>
          <w:rStyle w:val="Emphasis"/>
          <w:highlight w:val="green"/>
        </w:rPr>
        <w:t>settled</w:t>
      </w:r>
      <w:r w:rsidRPr="00A16FB5">
        <w:rPr>
          <w:sz w:val="8"/>
          <w:highlight w:val="green"/>
        </w:rPr>
        <w:t xml:space="preserve">, </w:t>
      </w:r>
      <w:r w:rsidRPr="00A16FB5">
        <w:rPr>
          <w:rStyle w:val="Emphasis"/>
          <w:highlight w:val="green"/>
        </w:rPr>
        <w:t>witnessed</w:t>
      </w:r>
      <w:r w:rsidRPr="009616E1">
        <w:rPr>
          <w:rStyle w:val="Emphasis"/>
        </w:rPr>
        <w:t xml:space="preserve"> </w:t>
      </w:r>
      <w:r w:rsidRPr="00A16FB5">
        <w:rPr>
          <w:rStyle w:val="Emphasis"/>
          <w:highlight w:val="green"/>
        </w:rPr>
        <w:t>an increase in the unemployment rate of</w:t>
      </w:r>
      <w:r w:rsidRPr="009616E1">
        <w:rPr>
          <w:rStyle w:val="Emphasis"/>
        </w:rPr>
        <w:t xml:space="preserve"> </w:t>
      </w:r>
      <w:r w:rsidRPr="006639AC">
        <w:rPr>
          <w:rStyle w:val="Emphasis"/>
        </w:rPr>
        <w:t>French</w:t>
      </w:r>
      <w:r w:rsidRPr="009616E1">
        <w:rPr>
          <w:rStyle w:val="Emphasis"/>
        </w:rPr>
        <w:t xml:space="preserve"> </w:t>
      </w:r>
      <w:r w:rsidRPr="00A16FB5">
        <w:rPr>
          <w:rStyle w:val="Emphasis"/>
          <w:highlight w:val="green"/>
        </w:rPr>
        <w:t>natives</w:t>
      </w:r>
      <w:r w:rsidRPr="0048765D">
        <w:rPr>
          <w:sz w:val="8"/>
        </w:rPr>
        <w:t xml:space="preserve"> with less than a primary education </w:t>
      </w:r>
      <w:r w:rsidRPr="009616E1">
        <w:rPr>
          <w:rStyle w:val="Emphasis"/>
        </w:rPr>
        <w:t>of 2 percentage points</w:t>
      </w:r>
      <w:r w:rsidRPr="0048765D">
        <w:rPr>
          <w:sz w:val="8"/>
        </w:rPr>
        <w:t xml:space="preserve"> (</w:t>
      </w:r>
      <w:r w:rsidRPr="00A16FB5">
        <w:rPr>
          <w:rStyle w:val="Emphasis"/>
          <w:highlight w:val="green"/>
        </w:rPr>
        <w:t>double the national average</w:t>
      </w:r>
      <w:r w:rsidRPr="0048765D">
        <w:rPr>
          <w:sz w:val="8"/>
        </w:rPr>
        <w:t xml:space="preserve">), and a decrease in the employment rate of 3 percentage points (in contrast to an increase in the employment rate for this skill group of 1 percentage point in the national labor market). 6.2 Results Table 10 reports the regression coefficients obtained from alternative specifications of the generic regression model that identifies the own effect of supply shocks in equations (5) and (7). Because there are two distinct, though concurrent, supply shocks, the regression specification is expanded to include the measure of the supply shock for each of the two types of refugees. </w:t>
      </w:r>
      <w:r w:rsidRPr="009616E1">
        <w:rPr>
          <w:rStyle w:val="StyleUnderline"/>
        </w:rPr>
        <w:t>The French census data do not report any information on a worker's earnings, so that we use two alternative variables to measure the labor market impact of the refugees: the unemployment rate</w:t>
      </w:r>
      <w:r w:rsidRPr="0048765D">
        <w:rPr>
          <w:sz w:val="8"/>
        </w:rPr>
        <w:t xml:space="preserve"> (defined as the fraction of the labor force participants in a particular cell who are unemployed); </w:t>
      </w:r>
      <w:r w:rsidRPr="009616E1">
        <w:rPr>
          <w:rStyle w:val="StyleUnderline"/>
        </w:rPr>
        <w:t>and the employment rate</w:t>
      </w:r>
      <w:r w:rsidRPr="0048765D">
        <w:rPr>
          <w:sz w:val="8"/>
        </w:rPr>
        <w:t xml:space="preserve"> (defined as the fraction of the population in the cell that is employed). The dependent variables used in the regressions give the change in each of these employment indicators for each region education cell between 1962 and 1968. The OLS coefficients are reported in the first two columns of the bottom two panels of the table. </w:t>
      </w:r>
      <w:r w:rsidRPr="009616E1">
        <w:rPr>
          <w:rStyle w:val="Emphasis"/>
        </w:rPr>
        <w:t xml:space="preserve">It is evident that </w:t>
      </w:r>
      <w:r w:rsidRPr="00A16FB5">
        <w:rPr>
          <w:rStyle w:val="Emphasis"/>
          <w:highlight w:val="green"/>
        </w:rPr>
        <w:t>the flow</w:t>
      </w:r>
      <w:r w:rsidRPr="009616E1">
        <w:rPr>
          <w:rStyle w:val="Emphasis"/>
        </w:rPr>
        <w:t xml:space="preserve"> </w:t>
      </w:r>
      <w:r w:rsidRPr="00A16FB5">
        <w:rPr>
          <w:rStyle w:val="Emphasis"/>
          <w:highlight w:val="green"/>
        </w:rPr>
        <w:t>of</w:t>
      </w:r>
      <w:r w:rsidRPr="009616E1">
        <w:rPr>
          <w:rStyle w:val="Emphasis"/>
        </w:rPr>
        <w:t xml:space="preserve"> Algerian </w:t>
      </w:r>
      <w:r w:rsidRPr="00A16FB5">
        <w:rPr>
          <w:rStyle w:val="Emphasis"/>
          <w:highlight w:val="green"/>
        </w:rPr>
        <w:t>refugees had a sizable and</w:t>
      </w:r>
      <w:r w:rsidRPr="009616E1">
        <w:rPr>
          <w:rStyle w:val="Emphasis"/>
        </w:rPr>
        <w:t xml:space="preserve"> statistically </w:t>
      </w:r>
      <w:r w:rsidRPr="00A16FB5">
        <w:rPr>
          <w:rStyle w:val="Emphasis"/>
          <w:highlight w:val="green"/>
        </w:rPr>
        <w:t>significant positive effect on the unemployment</w:t>
      </w:r>
      <w:r w:rsidRPr="009616E1">
        <w:rPr>
          <w:rStyle w:val="Emphasis"/>
        </w:rPr>
        <w:t xml:space="preserve"> </w:t>
      </w:r>
      <w:r w:rsidRPr="00A16FB5">
        <w:rPr>
          <w:rStyle w:val="Emphasis"/>
          <w:highlight w:val="green"/>
        </w:rPr>
        <w:t>rate of</w:t>
      </w:r>
      <w:r w:rsidRPr="009616E1">
        <w:rPr>
          <w:rStyle w:val="Emphasis"/>
        </w:rPr>
        <w:t xml:space="preserve"> French </w:t>
      </w:r>
      <w:r w:rsidRPr="00A16FB5">
        <w:rPr>
          <w:rStyle w:val="Emphasis"/>
          <w:highlight w:val="green"/>
        </w:rPr>
        <w:t>natives</w:t>
      </w:r>
      <w:r w:rsidRPr="009616E1">
        <w:rPr>
          <w:rStyle w:val="Emphasis"/>
        </w:rPr>
        <w:t>, as well as a negative, significant, and quantitatively larger effect on their employment rate</w:t>
      </w:r>
      <w:r w:rsidRPr="0048765D">
        <w:rPr>
          <w:sz w:val="8"/>
        </w:rPr>
        <w:t xml:space="preserve">, in line with what the summary evidence reported in the bottom panel of Table 9 suggested. In other words, </w:t>
      </w:r>
      <w:r w:rsidRPr="009616E1">
        <w:rPr>
          <w:rStyle w:val="StyleUnderline"/>
        </w:rPr>
        <w:t>the supply shock of Algerian refugees drove competing French natives out of the labor market</w:t>
      </w:r>
      <w:r w:rsidRPr="0048765D">
        <w:rPr>
          <w:sz w:val="8"/>
        </w:rPr>
        <w:t xml:space="preserve">, and made the job-finding process more difficult for those natives who stayed in the market. Because the Algerian refugee flow was disproportionately composed of workers with very low skills and clustered in a small number of locations, the regressions are essentially indicating that very </w:t>
      </w:r>
      <w:r w:rsidRPr="009616E1">
        <w:rPr>
          <w:rStyle w:val="StyleUnderline"/>
        </w:rPr>
        <w:t>low-educated native workers in</w:t>
      </w:r>
      <w:r w:rsidRPr="0048765D">
        <w:rPr>
          <w:sz w:val="8"/>
        </w:rPr>
        <w:t xml:space="preserve"> a small number of </w:t>
      </w:r>
      <w:r w:rsidRPr="009616E1">
        <w:rPr>
          <w:rStyle w:val="StyleUnderline"/>
        </w:rPr>
        <w:t>French cities were indeed adversely affected by the Algerian supply shock</w:t>
      </w:r>
      <w:r w:rsidRPr="0048765D">
        <w:rPr>
          <w:sz w:val="8"/>
        </w:rPr>
        <w:t xml:space="preserve">. </w:t>
      </w:r>
      <w:r w:rsidRPr="009616E1">
        <w:rPr>
          <w:rStyle w:val="Emphasis"/>
        </w:rPr>
        <w:t>It is easy to see the positive impact of the Algerian supply shock on the unemployment rate of comparable French natives in the raw data</w:t>
      </w:r>
      <w:r w:rsidRPr="0048765D">
        <w:rPr>
          <w:sz w:val="8"/>
        </w:rPr>
        <w:t xml:space="preserve">. The bottom panel of Figure 4 shows the scatter diagram illustrating the relation between the change in the unemployment rate in a particular region-education cell and the size of the corresponding Algerian supply shock. </w:t>
      </w:r>
      <w:r w:rsidRPr="009616E1">
        <w:rPr>
          <w:rStyle w:val="Emphasis"/>
        </w:rPr>
        <w:t>It is obvious that the unemployment rate increased</w:t>
      </w:r>
      <w:r w:rsidRPr="0048765D">
        <w:rPr>
          <w:sz w:val="8"/>
        </w:rPr>
        <w:t xml:space="preserve"> most </w:t>
      </w:r>
      <w:r w:rsidRPr="009616E1">
        <w:rPr>
          <w:rStyle w:val="Emphasis"/>
        </w:rPr>
        <w:t>for French workers in</w:t>
      </w:r>
      <w:r w:rsidRPr="0048765D">
        <w:rPr>
          <w:sz w:val="8"/>
        </w:rPr>
        <w:t xml:space="preserve"> those </w:t>
      </w:r>
      <w:r w:rsidRPr="009616E1">
        <w:rPr>
          <w:rStyle w:val="Emphasis"/>
        </w:rPr>
        <w:t>region</w:t>
      </w:r>
      <w:r w:rsidRPr="0048765D">
        <w:rPr>
          <w:sz w:val="8"/>
        </w:rPr>
        <w:t>-education cell</w:t>
      </w:r>
      <w:r w:rsidRPr="009616E1">
        <w:rPr>
          <w:rStyle w:val="Emphasis"/>
        </w:rPr>
        <w:t>s</w:t>
      </w:r>
      <w:r w:rsidRPr="0048765D">
        <w:rPr>
          <w:sz w:val="8"/>
        </w:rPr>
        <w:t xml:space="preserve"> most </w:t>
      </w:r>
      <w:r w:rsidRPr="009616E1">
        <w:rPr>
          <w:rStyle w:val="Emphasis"/>
        </w:rPr>
        <w:t xml:space="preserve">affected by the entry of the Algerian refugees. Moreover, the effect of this supply shock on the unemployment rate is numerically large. </w:t>
      </w:r>
      <w:r w:rsidRPr="00A16FB5">
        <w:rPr>
          <w:rStyle w:val="Emphasis"/>
          <w:highlight w:val="green"/>
        </w:rPr>
        <w:t xml:space="preserve">A 5 percent increase in </w:t>
      </w:r>
      <w:r w:rsidRPr="006639AC">
        <w:rPr>
          <w:rStyle w:val="Emphasis"/>
        </w:rPr>
        <w:t xml:space="preserve">the </w:t>
      </w:r>
      <w:r w:rsidRPr="00A16FB5">
        <w:rPr>
          <w:rStyle w:val="Emphasis"/>
          <w:highlight w:val="green"/>
        </w:rPr>
        <w:t>size</w:t>
      </w:r>
      <w:r w:rsidRPr="0048765D">
        <w:rPr>
          <w:sz w:val="8"/>
        </w:rPr>
        <w:t xml:space="preserve"> of the cell </w:t>
      </w:r>
      <w:r w:rsidRPr="00A16FB5">
        <w:rPr>
          <w:rStyle w:val="Emphasis"/>
          <w:highlight w:val="green"/>
        </w:rPr>
        <w:t>due to an influx of</w:t>
      </w:r>
      <w:r w:rsidRPr="009616E1">
        <w:rPr>
          <w:rStyle w:val="Emphasis"/>
        </w:rPr>
        <w:t xml:space="preserve"> Algerian </w:t>
      </w:r>
      <w:r w:rsidRPr="00A16FB5">
        <w:rPr>
          <w:rStyle w:val="Emphasis"/>
          <w:highlight w:val="green"/>
        </w:rPr>
        <w:t>refugees</w:t>
      </w:r>
      <w:r w:rsidRPr="0048765D">
        <w:rPr>
          <w:sz w:val="8"/>
        </w:rPr>
        <w:t>, which is roughly the size of the shock in the most affected region-education cell (natives who did not complete their primary education living in Provence-</w:t>
      </w:r>
      <w:proofErr w:type="spellStart"/>
      <w:r w:rsidRPr="0048765D">
        <w:rPr>
          <w:sz w:val="8"/>
        </w:rPr>
        <w:t>Alpes</w:t>
      </w:r>
      <w:proofErr w:type="spellEnd"/>
      <w:r w:rsidRPr="0048765D">
        <w:rPr>
          <w:sz w:val="8"/>
        </w:rPr>
        <w:t xml:space="preserve">-Cote d’Azur) </w:t>
      </w:r>
      <w:r w:rsidRPr="00A16FB5">
        <w:rPr>
          <w:rStyle w:val="Emphasis"/>
          <w:highlight w:val="green"/>
        </w:rPr>
        <w:t>increased the unemployment rate</w:t>
      </w:r>
      <w:r w:rsidRPr="009616E1">
        <w:rPr>
          <w:rStyle w:val="Emphasis"/>
        </w:rPr>
        <w:t xml:space="preserve"> of this group </w:t>
      </w:r>
      <w:r w:rsidRPr="00A16FB5">
        <w:rPr>
          <w:rStyle w:val="Emphasis"/>
          <w:highlight w:val="green"/>
        </w:rPr>
        <w:t>by 1.3</w:t>
      </w:r>
      <w:r w:rsidRPr="009616E1">
        <w:rPr>
          <w:rStyle w:val="Emphasis"/>
        </w:rPr>
        <w:t xml:space="preserve"> percentage </w:t>
      </w:r>
      <w:r w:rsidRPr="00A16FB5">
        <w:rPr>
          <w:rStyle w:val="Emphasis"/>
          <w:highlight w:val="green"/>
        </w:rPr>
        <w:t>points</w:t>
      </w:r>
      <w:r w:rsidRPr="0048765D">
        <w:rPr>
          <w:sz w:val="8"/>
        </w:rPr>
        <w:t xml:space="preserve">. </w:t>
      </w:r>
      <w:r w:rsidRPr="009616E1">
        <w:rPr>
          <w:rStyle w:val="StyleUnderline"/>
        </w:rPr>
        <w:t>The French unemployment rate for prime-age, low-skill men in the mid-1960s was only 2 percent, so that the supply shock had a substantial impact on French unemployment</w:t>
      </w:r>
      <w:r w:rsidRPr="0048765D">
        <w:rPr>
          <w:sz w:val="8"/>
        </w:rPr>
        <w:t xml:space="preserve">. In contrast, we find that although the impact of the repatriates on the employment and unemployment rates of French natives generally has the “right” sign in the OLS regressions, the coefficient is always insignificant. The weak effect becomes statistically significant only in the unemployment rate regressions after we account for the </w:t>
      </w:r>
      <w:proofErr w:type="spellStart"/>
      <w:r w:rsidRPr="0048765D">
        <w:rPr>
          <w:sz w:val="8"/>
        </w:rPr>
        <w:t>endogeneity</w:t>
      </w:r>
      <w:proofErr w:type="spellEnd"/>
      <w:r w:rsidRPr="0048765D">
        <w:rPr>
          <w:sz w:val="8"/>
        </w:rPr>
        <w:t xml:space="preserve"> of the geographic distribution of the repatriates. The first-stage coefficients reported in the top panel of Table 10 show that both the geographic sorting of the Algerian refugees and the French repatriates was strongly correlated to where previous Algerian refugees and repatriates settled.37 Assuming that the lagged geographic sorting is a valid instrument, the IV regressions in the bottom two panels show that </w:t>
      </w:r>
      <w:r w:rsidRPr="009616E1">
        <w:rPr>
          <w:rStyle w:val="Emphasis"/>
        </w:rPr>
        <w:t>both the repatriates and the Algerian refugees had a significant impact on the unemployment rates of French natives.</w:t>
      </w:r>
      <w:r w:rsidRPr="0048765D">
        <w:rPr>
          <w:sz w:val="8"/>
        </w:rPr>
        <w:t xml:space="preserve"> Finally, the fact that the supply shock of French repatriates was “balanced” across the education cells makes it difficult to estimate the resulting cross-effects using the regression framework derived earlier. We simplified the estimation of cross-effects by explicitly relying on the fact that refugee supply shocks are often very unbalanced in their skill composition, so that we need only look at how the labor market outcomes of different skill groups relate to the supply shock experienced by the one skill group that was most affected. We can obviously carry out this exercise to estimate the cross effects resulting from the supply shock of Algerian nationals, but it is not possible to use the methodology to estimate the corresponding cross effects from the supply shock of French repatriates. As Table 9 shows, the supply shock of Algerian nationals was extremely unbalanced. Almost all the Algerians who arrived to France between 1962 and 1968 had not completed their primary education, suggesting that we can use equation (12) to determine how the low-skill Algerians affected the employment opportunities of more skilled French natives. Table 11 reports selected coefficients from the cross-effects regressions. Not surprisingly, the regressions still report an adverse own effect—employment rates are lower and unemployment rates are higher for French natives who do not have a primary education. However, we cannot detect any evidence of beneficial cross-effects in this episode. The unemployment rate of more skilled natives did not fall when very low-skill Algerian nationals entered their specific labor market. Moreover, </w:t>
      </w:r>
      <w:r w:rsidRPr="00A16FB5">
        <w:rPr>
          <w:rStyle w:val="Emphasis"/>
          <w:highlight w:val="green"/>
        </w:rPr>
        <w:t>the evidence indicates that the employment rate of skilled</w:t>
      </w:r>
      <w:r w:rsidRPr="0048765D">
        <w:rPr>
          <w:rStyle w:val="Emphasis"/>
        </w:rPr>
        <w:t xml:space="preserve"> French </w:t>
      </w:r>
      <w:r w:rsidRPr="00A16FB5">
        <w:rPr>
          <w:rStyle w:val="Emphasis"/>
          <w:highlight w:val="green"/>
        </w:rPr>
        <w:t>natives also fell</w:t>
      </w:r>
      <w:r w:rsidRPr="0048765D">
        <w:rPr>
          <w:sz w:val="8"/>
        </w:rPr>
        <w:t>, although it fell by significantly less than the drop experienced by low-skill workers. We have been unable to determine the reason for the absence of beneficial complementarities in the Algerian context. One obvious conjecture is that the supply shock of Algerian nationals was quite unique in terms of just how low-skill the refugees were relative to the baseline population.</w:t>
      </w:r>
    </w:p>
    <w:p w:rsidR="00C540AF" w:rsidRDefault="00C540AF" w:rsidP="00C540AF"/>
    <w:p w:rsidR="00C540AF" w:rsidRDefault="00C540AF" w:rsidP="00C540AF">
      <w:pPr>
        <w:pStyle w:val="Heading4"/>
        <w:numPr>
          <w:ilvl w:val="0"/>
          <w:numId w:val="11"/>
        </w:numPr>
      </w:pPr>
      <w:r>
        <w:t>Balkan displacement</w:t>
      </w:r>
    </w:p>
    <w:p w:rsidR="00C540AF" w:rsidRPr="00154629" w:rsidRDefault="00C540AF" w:rsidP="00C540AF">
      <w:pPr>
        <w:rPr>
          <w:sz w:val="12"/>
        </w:rPr>
      </w:pPr>
      <w:r w:rsidRPr="00154629">
        <w:rPr>
          <w:sz w:val="12"/>
        </w:rPr>
        <w:t xml:space="preserve">[George J. </w:t>
      </w:r>
      <w:proofErr w:type="spellStart"/>
      <w:r w:rsidRPr="0041507D">
        <w:rPr>
          <w:rStyle w:val="Style13ptBold"/>
        </w:rPr>
        <w:t>Borjas</w:t>
      </w:r>
      <w:proofErr w:type="spellEnd"/>
      <w:r w:rsidRPr="0041507D">
        <w:rPr>
          <w:rStyle w:val="Style13ptBold"/>
        </w:rPr>
        <w:t xml:space="preserve"> and</w:t>
      </w:r>
      <w:r w:rsidRPr="00154629">
        <w:rPr>
          <w:sz w:val="12"/>
        </w:rPr>
        <w:t xml:space="preserve"> Joan </w:t>
      </w:r>
      <w:proofErr w:type="spellStart"/>
      <w:r w:rsidRPr="0041507D">
        <w:rPr>
          <w:rStyle w:val="Style13ptBold"/>
        </w:rPr>
        <w:t>Monras</w:t>
      </w:r>
      <w:proofErr w:type="spellEnd"/>
      <w:r w:rsidRPr="00154629">
        <w:rPr>
          <w:sz w:val="12"/>
        </w:rPr>
        <w:t>, September 2016, George is a Professor of Economics and Social Policy at the Harvard Kennedy School and Joan has a Ph.D. in Economics from Columbia University "THE LABOR MARKET CONSEQUENCES OF REFUGEE SUPPLY SHOCKS," NATIONAL BUREAU OF ECONOMIC RESEARCH, https://sites.hks.harvard.edu/fs/gborjas/publications/journal/EP2017.pdf]//Rank</w:t>
      </w:r>
    </w:p>
    <w:p w:rsidR="00C540AF" w:rsidRPr="00FB0AAA" w:rsidRDefault="00C540AF" w:rsidP="00C540AF">
      <w:pPr>
        <w:rPr>
          <w:sz w:val="8"/>
        </w:rPr>
      </w:pPr>
      <w:r w:rsidRPr="00FB0AAA">
        <w:rPr>
          <w:sz w:val="8"/>
        </w:rPr>
        <w:t xml:space="preserve">Table 13 reports coefficients obtained from the generic “own effects” regression models derived in equations (5) and (7). </w:t>
      </w:r>
      <w:r w:rsidRPr="00484EDC">
        <w:rPr>
          <w:rStyle w:val="StyleUnderline"/>
        </w:rPr>
        <w:t>The pooled censuses from the seven European countries do not contain any information on a worker's earnings, so that our dependent variables are: the change in the unemployment rate</w:t>
      </w:r>
      <w:r w:rsidRPr="00FB0AAA">
        <w:rPr>
          <w:sz w:val="8"/>
        </w:rPr>
        <w:t xml:space="preserve"> (defined as the fraction of the labor force participants in a region-education cell who are unemployed); </w:t>
      </w:r>
      <w:r w:rsidRPr="00484EDC">
        <w:rPr>
          <w:rStyle w:val="StyleUnderline"/>
        </w:rPr>
        <w:t>and the change in the native employment rate</w:t>
      </w:r>
      <w:r w:rsidRPr="00FB0AAA">
        <w:rPr>
          <w:sz w:val="8"/>
        </w:rPr>
        <w:t xml:space="preserve"> (defined as the fraction of the population in the cell that is employed). Note that all regression specifications reported in the table include country-</w:t>
      </w:r>
      <w:proofErr w:type="spellStart"/>
      <w:r w:rsidRPr="00FB0AAA">
        <w:rPr>
          <w:sz w:val="8"/>
        </w:rPr>
        <w:t>ofdestination</w:t>
      </w:r>
      <w:proofErr w:type="spellEnd"/>
      <w:r w:rsidRPr="00FB0AAA">
        <w:rPr>
          <w:sz w:val="8"/>
        </w:rPr>
        <w:t xml:space="preserve"> fixed effects, so that the impact of the supply shock is being identified from the variation across region-education cells within a particular country.41 The OLS coefficients of the “own” labor market impact are reported in the first two columns of the bottom two panels of the table.42 </w:t>
      </w:r>
      <w:r w:rsidRPr="00484EDC">
        <w:rPr>
          <w:rStyle w:val="Emphasis"/>
        </w:rPr>
        <w:t xml:space="preserve">It is evident that the </w:t>
      </w:r>
      <w:r w:rsidRPr="00A16FB5">
        <w:rPr>
          <w:rStyle w:val="Emphasis"/>
          <w:highlight w:val="green"/>
        </w:rPr>
        <w:t>Balkan refugees had a positive and significant effect on the native unemployment rate</w:t>
      </w:r>
      <w:r w:rsidRPr="00484EDC">
        <w:rPr>
          <w:rStyle w:val="Emphasis"/>
        </w:rPr>
        <w:t xml:space="preserve"> and a negative</w:t>
      </w:r>
      <w:r w:rsidRPr="00FB0AAA">
        <w:rPr>
          <w:sz w:val="8"/>
        </w:rPr>
        <w:t xml:space="preserve"> (but insignificant) </w:t>
      </w:r>
      <w:r w:rsidRPr="00484EDC">
        <w:rPr>
          <w:rStyle w:val="Emphasis"/>
        </w:rPr>
        <w:t>effect on the native employment rate</w:t>
      </w:r>
      <w:r w:rsidRPr="00FB0AAA">
        <w:rPr>
          <w:sz w:val="8"/>
        </w:rPr>
        <w:t xml:space="preserve">. </w:t>
      </w:r>
      <w:r w:rsidRPr="00484EDC">
        <w:rPr>
          <w:rStyle w:val="StyleUnderline"/>
        </w:rPr>
        <w:t xml:space="preserve">The point estimate suggests that a 5 percent refugee supply shock increases the unemployment rate of competing natives by </w:t>
      </w:r>
      <w:r w:rsidRPr="00FB0AAA">
        <w:rPr>
          <w:sz w:val="8"/>
        </w:rPr>
        <w:t xml:space="preserve">about </w:t>
      </w:r>
      <w:r w:rsidRPr="00484EDC">
        <w:rPr>
          <w:rStyle w:val="StyleUnderline"/>
        </w:rPr>
        <w:t>1 percentage point</w:t>
      </w:r>
      <w:r w:rsidRPr="00FB0AAA">
        <w:rPr>
          <w:sz w:val="8"/>
        </w:rPr>
        <w:t xml:space="preserve">. </w:t>
      </w:r>
      <w:r w:rsidRPr="00FB0AAA">
        <w:rPr>
          <w:rStyle w:val="StyleUnderline"/>
        </w:rPr>
        <w:t>Because this particular supply shock was largest in Austria and Switzerland, where the unemployment rates in 2000 were 5.5 and 2.0 percent, respectively,</w:t>
      </w:r>
      <w:r w:rsidRPr="00FB0AAA">
        <w:rPr>
          <w:sz w:val="8"/>
        </w:rPr>
        <w:t xml:space="preserve"> </w:t>
      </w:r>
      <w:r w:rsidRPr="00A16FB5">
        <w:rPr>
          <w:rStyle w:val="Emphasis"/>
          <w:highlight w:val="green"/>
        </w:rPr>
        <w:t>the</w:t>
      </w:r>
      <w:r w:rsidRPr="00FB0AAA">
        <w:rPr>
          <w:rStyle w:val="Emphasis"/>
        </w:rPr>
        <w:t xml:space="preserve"> Balkan </w:t>
      </w:r>
      <w:r w:rsidRPr="00A16FB5">
        <w:rPr>
          <w:rStyle w:val="Emphasis"/>
          <w:highlight w:val="green"/>
        </w:rPr>
        <w:t>refugees had a sizable effect on native</w:t>
      </w:r>
      <w:r w:rsidRPr="00FB0AAA">
        <w:rPr>
          <w:rStyle w:val="Emphasis"/>
        </w:rPr>
        <w:t xml:space="preserve"> labor market </w:t>
      </w:r>
      <w:r w:rsidRPr="00A16FB5">
        <w:rPr>
          <w:rStyle w:val="Emphasis"/>
          <w:highlight w:val="green"/>
        </w:rPr>
        <w:t>opportunities</w:t>
      </w:r>
      <w:r w:rsidRPr="00FB0AAA">
        <w:rPr>
          <w:sz w:val="8"/>
        </w:rPr>
        <w:t xml:space="preserve"> in those two countries. Figure 5 illustrates the raw </w:t>
      </w:r>
      <w:r w:rsidRPr="00A16FB5">
        <w:rPr>
          <w:rStyle w:val="StyleUnderline"/>
          <w:highlight w:val="green"/>
        </w:rPr>
        <w:t>data</w:t>
      </w:r>
      <w:r w:rsidRPr="00FB0AAA">
        <w:rPr>
          <w:sz w:val="8"/>
        </w:rPr>
        <w:t xml:space="preserve"> that </w:t>
      </w:r>
      <w:r w:rsidRPr="00A16FB5">
        <w:rPr>
          <w:rStyle w:val="StyleUnderline"/>
          <w:highlight w:val="green"/>
        </w:rPr>
        <w:t>generates this positive correlation</w:t>
      </w:r>
      <w:r w:rsidRPr="00FB0AAA">
        <w:rPr>
          <w:rStyle w:val="StyleUnderline"/>
        </w:rPr>
        <w:t xml:space="preserve"> between the supply shock and the change in the unemployment rate</w:t>
      </w:r>
      <w:r w:rsidRPr="00FB0AAA">
        <w:rPr>
          <w:sz w:val="8"/>
        </w:rPr>
        <w:t xml:space="preserve">. It is evident that the positive unemployment effect is generated by the within-country variation in the size of the supply shock. Of course, the Balkan refugees may be endogenously choosing which particular labor market to move to (in terms of choosing both a particular country of destination and a particular region within that country), obviously preferring to settle in locations that offer the best employment opportunities. To address the </w:t>
      </w:r>
      <w:proofErr w:type="spellStart"/>
      <w:r w:rsidRPr="00FB0AAA">
        <w:rPr>
          <w:sz w:val="8"/>
        </w:rPr>
        <w:t>endogeneity</w:t>
      </w:r>
      <w:proofErr w:type="spellEnd"/>
      <w:r w:rsidRPr="00FB0AAA">
        <w:rPr>
          <w:sz w:val="8"/>
        </w:rPr>
        <w:t xml:space="preserve"> concern, we again use the migration network instrument. The question, of course, is whether the past share of workers from the former Yugoslavia (prior to its breakup) is a good predictor of where the new (post-breakup) migrants moved. Our instrumental variables regression again exploits the variation across regions within each country. Interestingly, some regions in (mainly) Austria and Switzerland had larger shares of migrants from the former Yugoslavia prior to 1990 and also received many more migrants during the 1990s. The first two columns of the top panel of Table 13 reports the first stage coefficient, which is positive and significant, and suggests that a 10 percent higher share of migrants in a particular region prior to 1990 resulted in a 1.4 percent increase in the inflow rate during the 1990s—relative to other regions in the same country. The use of IV to control for the geographic sorting of the Balkan refugees does not fundamentally alter our results, but the IV coefficients of the labor market impact are more imprecisely estimated. It is worth noting that our estimates of the “own” employment effects seem weaker than those estimated by Angrist and </w:t>
      </w:r>
      <w:proofErr w:type="spellStart"/>
      <w:r w:rsidRPr="00FB0AAA">
        <w:rPr>
          <w:sz w:val="8"/>
        </w:rPr>
        <w:t>Kugler</w:t>
      </w:r>
      <w:proofErr w:type="spellEnd"/>
      <w:r w:rsidRPr="00FB0AAA">
        <w:rPr>
          <w:sz w:val="8"/>
        </w:rPr>
        <w:t xml:space="preserve"> (2003) using </w:t>
      </w:r>
      <w:proofErr w:type="spellStart"/>
      <w:r w:rsidRPr="00FB0AAA">
        <w:rPr>
          <w:sz w:val="8"/>
        </w:rPr>
        <w:t>crosscountry</w:t>
      </w:r>
      <w:proofErr w:type="spellEnd"/>
      <w:r w:rsidRPr="00FB0AAA">
        <w:rPr>
          <w:sz w:val="8"/>
        </w:rPr>
        <w:t xml:space="preserve"> variation. For instance, Angrist and </w:t>
      </w:r>
      <w:proofErr w:type="spellStart"/>
      <w:r w:rsidRPr="00FB0AAA">
        <w:rPr>
          <w:sz w:val="8"/>
        </w:rPr>
        <w:t>Kugler</w:t>
      </w:r>
      <w:proofErr w:type="spellEnd"/>
      <w:r w:rsidRPr="00FB0AAA">
        <w:rPr>
          <w:sz w:val="8"/>
        </w:rPr>
        <w:t xml:space="preserve"> (2003, pp. F318, F322) report that 100 more migrants lead to 35 or 83 fewer native jobs (depending on whether the impact is estimated using OLS or IV, respectively).43 As we noted earlier, </w:t>
      </w:r>
      <w:r w:rsidRPr="00FB0AAA">
        <w:rPr>
          <w:rStyle w:val="StyleUnderline"/>
        </w:rPr>
        <w:t>the Balkan refugees were disproportionately located in the middle of the education distribution; 67 percent of the refugees had a completed secondary education</w:t>
      </w:r>
      <w:r w:rsidRPr="00FB0AAA">
        <w:rPr>
          <w:sz w:val="8"/>
        </w:rPr>
        <w:t xml:space="preserve">, as compared to 44 percent of natives. We use the cross-effects regression model derived in equation (12) to separately examine how this particular supply shock affected the employment outcomes of native persons at the two extremes of the skill distribution. Table 14 summarizes the evidence on cross effects. Note that </w:t>
      </w:r>
      <w:r w:rsidRPr="006639AC">
        <w:rPr>
          <w:rStyle w:val="StyleUnderline"/>
        </w:rPr>
        <w:t>the</w:t>
      </w:r>
      <w:r w:rsidRPr="00FB0AAA">
        <w:rPr>
          <w:rStyle w:val="StyleUnderline"/>
        </w:rPr>
        <w:t xml:space="preserve"> expanded </w:t>
      </w:r>
      <w:r w:rsidRPr="006639AC">
        <w:rPr>
          <w:rStyle w:val="StyleUnderline"/>
        </w:rPr>
        <w:t>regression model</w:t>
      </w:r>
      <w:r w:rsidRPr="00FB0AAA">
        <w:rPr>
          <w:sz w:val="8"/>
        </w:rPr>
        <w:t xml:space="preserve"> in equation (12) </w:t>
      </w:r>
      <w:r w:rsidRPr="00FB0AAA">
        <w:rPr>
          <w:rStyle w:val="StyleUnderline"/>
        </w:rPr>
        <w:t>still yields the finding of adverse own effects</w:t>
      </w:r>
      <w:r w:rsidRPr="00FB0AAA">
        <w:rPr>
          <w:sz w:val="8"/>
        </w:rPr>
        <w:t xml:space="preserve">. In other words, </w:t>
      </w:r>
      <w:r w:rsidRPr="00A16FB5">
        <w:rPr>
          <w:rStyle w:val="Emphasis"/>
          <w:highlight w:val="green"/>
        </w:rPr>
        <w:t>there was an increase in the unemployment rate of native workers with</w:t>
      </w:r>
      <w:r w:rsidRPr="00FB0AAA">
        <w:rPr>
          <w:rStyle w:val="Emphasis"/>
        </w:rPr>
        <w:t xml:space="preserve"> a </w:t>
      </w:r>
      <w:r w:rsidRPr="00A16FB5">
        <w:rPr>
          <w:rStyle w:val="Emphasis"/>
          <w:highlight w:val="green"/>
        </w:rPr>
        <w:t>secondary education and a decrease in</w:t>
      </w:r>
      <w:r w:rsidRPr="00FB0AAA">
        <w:rPr>
          <w:rStyle w:val="Emphasis"/>
        </w:rPr>
        <w:t xml:space="preserve"> their </w:t>
      </w:r>
      <w:r w:rsidRPr="00A16FB5">
        <w:rPr>
          <w:rStyle w:val="Emphasis"/>
          <w:highlight w:val="green"/>
        </w:rPr>
        <w:t>employment rate</w:t>
      </w:r>
      <w:r w:rsidRPr="00FB0AAA">
        <w:rPr>
          <w:sz w:val="8"/>
        </w:rPr>
        <w:t>. Equally important, the influx of a disproportionately large number of intermediate-skill refugees lowered the unemployment rate and increased the employment rate of low-skill natives who had at most a primary education. Although the beneficial cross-effects on low-skill natives are often not statistically significant, the point estimates consistently suggest that their employment outcomes improved because of the entry of so many refugees in the next higher rung of the skill distribution. However, the evidence on the presence of beneficial cross-effects for the most skilled European natives, those who had completed a university education, is far weaker</w:t>
      </w:r>
    </w:p>
    <w:p w:rsidR="00C540AF" w:rsidRPr="005A5DD9" w:rsidRDefault="00C540AF" w:rsidP="00C540AF">
      <w:pPr>
        <w:pStyle w:val="Heading3"/>
        <w:rPr>
          <w:rStyle w:val="Emphasis"/>
          <w:b/>
          <w:iCs w:val="0"/>
          <w:sz w:val="32"/>
        </w:rPr>
      </w:pPr>
      <w:r>
        <w:t>---- AT: Link Turn/No Link</w:t>
      </w:r>
    </w:p>
    <w:p w:rsidR="00C540AF" w:rsidRPr="00C71165" w:rsidRDefault="00C540AF" w:rsidP="00C540AF">
      <w:pPr>
        <w:pStyle w:val="Heading4"/>
      </w:pPr>
      <w:r>
        <w:t>Their data is cherry-picked and their authors tailor their methodological approach to reach the conclusion that refugees have no effect on wages</w:t>
      </w:r>
    </w:p>
    <w:p w:rsidR="00C540AF" w:rsidRPr="00C540AF" w:rsidRDefault="00C540AF" w:rsidP="00C540AF">
      <w:pPr>
        <w:rPr>
          <w:sz w:val="12"/>
        </w:rPr>
      </w:pPr>
      <w:r w:rsidRPr="00C540AF">
        <w:rPr>
          <w:sz w:val="12"/>
        </w:rPr>
        <w:t xml:space="preserve">[George J. </w:t>
      </w:r>
      <w:proofErr w:type="spellStart"/>
      <w:r w:rsidRPr="00772286">
        <w:rPr>
          <w:rStyle w:val="Style13ptBold"/>
        </w:rPr>
        <w:t>Borjas</w:t>
      </w:r>
      <w:proofErr w:type="spellEnd"/>
      <w:r w:rsidRPr="00C540AF">
        <w:rPr>
          <w:sz w:val="12"/>
        </w:rPr>
        <w:t xml:space="preserve">, September </w:t>
      </w:r>
      <w:r w:rsidRPr="008E5E2E">
        <w:rPr>
          <w:rStyle w:val="Style13ptBold"/>
        </w:rPr>
        <w:t>2016</w:t>
      </w:r>
      <w:r w:rsidRPr="00C540AF">
        <w:rPr>
          <w:sz w:val="12"/>
        </w:rPr>
        <w:t>, George is a Professor of Economics and Social Policy at the Harvard Kennedy School, "THE LABOR MARKET CONSEQUENCES OF REFUGEE SUPPLY SHOCKS," NATIONAL BUREAU OF ECONOMIC RESEARCH, https://sites.hks.harvard.edu/fs/gborjas/publications/journal/EP2017.pdf]//Rank</w:t>
      </w:r>
    </w:p>
    <w:p w:rsidR="00C540AF" w:rsidRDefault="00C540AF" w:rsidP="00C540AF">
      <w:pPr>
        <w:rPr>
          <w:sz w:val="8"/>
        </w:rPr>
      </w:pPr>
      <w:r w:rsidRPr="008A3EC4">
        <w:rPr>
          <w:sz w:val="8"/>
        </w:rPr>
        <w:t xml:space="preserve">Although each of these shocks has been examined independently in prior research, our analysis differs in three crucial ways. The </w:t>
      </w:r>
      <w:r w:rsidRPr="00A16FB5">
        <w:rPr>
          <w:rStyle w:val="StyleUnderline"/>
          <w:highlight w:val="green"/>
        </w:rPr>
        <w:t>existing studies “pick and choose” a particular</w:t>
      </w:r>
      <w:r w:rsidRPr="008A3EC4">
        <w:rPr>
          <w:rStyle w:val="StyleUnderline"/>
        </w:rPr>
        <w:t xml:space="preserve"> methodological </w:t>
      </w:r>
      <w:r w:rsidRPr="00A16FB5">
        <w:rPr>
          <w:rStyle w:val="StyleUnderline"/>
          <w:highlight w:val="green"/>
        </w:rPr>
        <w:t>approach</w:t>
      </w:r>
      <w:r w:rsidRPr="008A3EC4">
        <w:rPr>
          <w:rStyle w:val="StyleUnderline"/>
        </w:rPr>
        <w:t>, often based on the type of data available or on the idiosyncratic characteristics of a particular shock, to document their impact</w:t>
      </w:r>
      <w:r w:rsidRPr="008A3EC4">
        <w:rPr>
          <w:sz w:val="8"/>
        </w:rPr>
        <w:t xml:space="preserve">. </w:t>
      </w:r>
      <w:r w:rsidRPr="00A16FB5">
        <w:rPr>
          <w:rStyle w:val="Emphasis"/>
          <w:highlight w:val="green"/>
        </w:rPr>
        <w:t>An obvious problem</w:t>
      </w:r>
      <w:r w:rsidRPr="008A3EC4">
        <w:rPr>
          <w:rStyle w:val="Emphasis"/>
        </w:rPr>
        <w:t xml:space="preserve"> with this piecemeal approach </w:t>
      </w:r>
      <w:r w:rsidRPr="00A16FB5">
        <w:rPr>
          <w:rStyle w:val="Emphasis"/>
          <w:highlight w:val="green"/>
        </w:rPr>
        <w:t>is that it is unclear if the empirical findings</w:t>
      </w:r>
      <w:r w:rsidRPr="008A3EC4">
        <w:rPr>
          <w:rStyle w:val="Emphasis"/>
        </w:rPr>
        <w:t xml:space="preserve"> truly </w:t>
      </w:r>
      <w:r w:rsidRPr="00A16FB5">
        <w:rPr>
          <w:rStyle w:val="Emphasis"/>
          <w:highlight w:val="green"/>
        </w:rPr>
        <w:t>reveal</w:t>
      </w:r>
      <w:r w:rsidRPr="008A3EC4">
        <w:rPr>
          <w:rStyle w:val="Emphasis"/>
        </w:rPr>
        <w:t xml:space="preserve"> universal </w:t>
      </w:r>
      <w:r w:rsidRPr="00A16FB5">
        <w:rPr>
          <w:rStyle w:val="Emphasis"/>
          <w:highlight w:val="green"/>
        </w:rPr>
        <w:t>insights about the impact</w:t>
      </w:r>
      <w:r w:rsidRPr="008A3EC4">
        <w:rPr>
          <w:rStyle w:val="Emphasis"/>
        </w:rPr>
        <w:t xml:space="preserve"> </w:t>
      </w:r>
      <w:r w:rsidRPr="00A16FB5">
        <w:rPr>
          <w:rStyle w:val="Emphasis"/>
          <w:highlight w:val="green"/>
        </w:rPr>
        <w:t>of refugee</w:t>
      </w:r>
      <w:r w:rsidRPr="008A3EC4">
        <w:rPr>
          <w:rStyle w:val="Emphasis"/>
        </w:rPr>
        <w:t xml:space="preserve"> supply </w:t>
      </w:r>
      <w:r w:rsidRPr="00A16FB5">
        <w:rPr>
          <w:rStyle w:val="Emphasis"/>
          <w:highlight w:val="green"/>
        </w:rPr>
        <w:t>shocks, or</w:t>
      </w:r>
      <w:r w:rsidRPr="008A3EC4">
        <w:rPr>
          <w:rStyle w:val="Emphasis"/>
        </w:rPr>
        <w:t xml:space="preserve"> instead reflect the fact </w:t>
      </w:r>
      <w:r w:rsidRPr="00A16FB5">
        <w:rPr>
          <w:rStyle w:val="Emphasis"/>
          <w:highlight w:val="green"/>
        </w:rPr>
        <w:t>that a particular researcher chose a</w:t>
      </w:r>
      <w:r w:rsidRPr="008A3EC4">
        <w:rPr>
          <w:rStyle w:val="Emphasis"/>
        </w:rPr>
        <w:t xml:space="preserve"> particular methodological </w:t>
      </w:r>
      <w:r w:rsidRPr="00A16FB5">
        <w:rPr>
          <w:rStyle w:val="Emphasis"/>
          <w:highlight w:val="green"/>
        </w:rPr>
        <w:t>approach to study the impact</w:t>
      </w:r>
      <w:r w:rsidRPr="008A3EC4">
        <w:rPr>
          <w:rStyle w:val="Emphasis"/>
        </w:rPr>
        <w:t xml:space="preserve"> of a particular episode</w:t>
      </w:r>
      <w:r w:rsidRPr="008A3EC4">
        <w:rPr>
          <w:sz w:val="8"/>
        </w:rPr>
        <w:t xml:space="preserve">. </w:t>
      </w:r>
      <w:r w:rsidRPr="008A3EC4">
        <w:rPr>
          <w:rStyle w:val="StyleUnderline"/>
        </w:rPr>
        <w:t>Put bluntly</w:t>
      </w:r>
      <w:r w:rsidRPr="008A3EC4">
        <w:rPr>
          <w:sz w:val="8"/>
        </w:rPr>
        <w:t xml:space="preserve">, are </w:t>
      </w:r>
      <w:r w:rsidRPr="008A3EC4">
        <w:rPr>
          <w:rStyle w:val="StyleUnderline"/>
        </w:rPr>
        <w:t>the findings documented in the literature sensitive to the choice of methodological approach used to examine the impact of a particular supply shock</w:t>
      </w:r>
      <w:r w:rsidRPr="008A3EC4">
        <w:rPr>
          <w:sz w:val="8"/>
        </w:rPr>
        <w:t xml:space="preserve">? </w:t>
      </w:r>
      <w:r w:rsidRPr="00A16FB5">
        <w:rPr>
          <w:rStyle w:val="StyleUnderline"/>
          <w:highlight w:val="green"/>
        </w:rPr>
        <w:t>Our analysis instead derives a single</w:t>
      </w:r>
      <w:r w:rsidRPr="008A3EC4">
        <w:rPr>
          <w:rStyle w:val="StyleUnderline"/>
        </w:rPr>
        <w:t xml:space="preserve"> empirical </w:t>
      </w:r>
      <w:r w:rsidRPr="00A16FB5">
        <w:rPr>
          <w:rStyle w:val="StyleUnderline"/>
          <w:highlight w:val="green"/>
        </w:rPr>
        <w:t>approach based on</w:t>
      </w:r>
      <w:r w:rsidRPr="008A3EC4">
        <w:rPr>
          <w:rStyle w:val="StyleUnderline"/>
        </w:rPr>
        <w:t xml:space="preserve"> the implications of factor </w:t>
      </w:r>
      <w:r w:rsidRPr="00A16FB5">
        <w:rPr>
          <w:rStyle w:val="StyleUnderline"/>
          <w:highlight w:val="green"/>
        </w:rPr>
        <w:t>demand theory</w:t>
      </w:r>
      <w:r w:rsidRPr="008A3EC4">
        <w:rPr>
          <w:sz w:val="8"/>
        </w:rPr>
        <w:t xml:space="preserve">. In principle, </w:t>
      </w:r>
      <w:r w:rsidRPr="00A16FB5">
        <w:rPr>
          <w:rStyle w:val="Emphasis"/>
          <w:highlight w:val="green"/>
        </w:rPr>
        <w:t>this</w:t>
      </w:r>
      <w:r w:rsidRPr="008A3EC4">
        <w:rPr>
          <w:rStyle w:val="Emphasis"/>
        </w:rPr>
        <w:t xml:space="preserve"> methodological </w:t>
      </w:r>
      <w:r w:rsidRPr="00A16FB5">
        <w:rPr>
          <w:rStyle w:val="Emphasis"/>
          <w:highlight w:val="green"/>
        </w:rPr>
        <w:t>approach can be applied to measure the consequences of any refugee</w:t>
      </w:r>
      <w:r w:rsidRPr="008A3EC4">
        <w:rPr>
          <w:rStyle w:val="Emphasis"/>
        </w:rPr>
        <w:t xml:space="preserve"> supply </w:t>
      </w:r>
      <w:r w:rsidRPr="00A16FB5">
        <w:rPr>
          <w:rStyle w:val="Emphasis"/>
          <w:highlight w:val="green"/>
        </w:rPr>
        <w:t>shock</w:t>
      </w:r>
      <w:r w:rsidRPr="00A16FB5">
        <w:rPr>
          <w:sz w:val="8"/>
          <w:highlight w:val="green"/>
        </w:rPr>
        <w:t xml:space="preserve">. </w:t>
      </w:r>
      <w:r w:rsidRPr="00A16FB5">
        <w:rPr>
          <w:rStyle w:val="Emphasis"/>
          <w:highlight w:val="green"/>
        </w:rPr>
        <w:t>The</w:t>
      </w:r>
      <w:r w:rsidRPr="008A3EC4">
        <w:rPr>
          <w:rStyle w:val="Emphasis"/>
        </w:rPr>
        <w:t xml:space="preserve"> theoretical </w:t>
      </w:r>
      <w:r w:rsidRPr="00A16FB5">
        <w:rPr>
          <w:rStyle w:val="Emphasis"/>
          <w:highlight w:val="green"/>
        </w:rPr>
        <w:t>derivation indicates exactly</w:t>
      </w:r>
      <w:r w:rsidRPr="008A3EC4">
        <w:rPr>
          <w:rStyle w:val="Emphasis"/>
        </w:rPr>
        <w:t xml:space="preserve"> </w:t>
      </w:r>
      <w:r w:rsidRPr="00A16FB5">
        <w:rPr>
          <w:rStyle w:val="Emphasis"/>
          <w:highlight w:val="green"/>
        </w:rPr>
        <w:t>the</w:t>
      </w:r>
      <w:r w:rsidRPr="008A3EC4">
        <w:rPr>
          <w:rStyle w:val="Emphasis"/>
        </w:rPr>
        <w:t xml:space="preserve"> type of </w:t>
      </w:r>
      <w:r w:rsidRPr="00A16FB5">
        <w:rPr>
          <w:rStyle w:val="Emphasis"/>
          <w:highlight w:val="green"/>
        </w:rPr>
        <w:t>correlation between</w:t>
      </w:r>
      <w:r w:rsidRPr="008A3EC4">
        <w:rPr>
          <w:rStyle w:val="Emphasis"/>
        </w:rPr>
        <w:t xml:space="preserve"> labor </w:t>
      </w:r>
      <w:r w:rsidRPr="00A16FB5">
        <w:rPr>
          <w:rStyle w:val="Emphasis"/>
          <w:highlight w:val="green"/>
        </w:rPr>
        <w:t>market outcomes and the number of refugees</w:t>
      </w:r>
      <w:r w:rsidRPr="008A3EC4">
        <w:rPr>
          <w:sz w:val="8"/>
        </w:rPr>
        <w:t xml:space="preserve"> that should be estimated in any specific context. </w:t>
      </w:r>
      <w:r w:rsidRPr="00A16FB5">
        <w:rPr>
          <w:rStyle w:val="Emphasis"/>
          <w:highlight w:val="green"/>
        </w:rPr>
        <w:t>And</w:t>
      </w:r>
      <w:r w:rsidRPr="008A3EC4">
        <w:rPr>
          <w:rStyle w:val="Emphasis"/>
        </w:rPr>
        <w:t xml:space="preserve"> it</w:t>
      </w:r>
      <w:r w:rsidRPr="008A3EC4">
        <w:rPr>
          <w:sz w:val="8"/>
        </w:rPr>
        <w:t xml:space="preserve"> also </w:t>
      </w:r>
      <w:r w:rsidRPr="008A3EC4">
        <w:rPr>
          <w:rStyle w:val="Emphasis"/>
        </w:rPr>
        <w:t xml:space="preserve">delineates precisely </w:t>
      </w:r>
      <w:r w:rsidRPr="00A16FB5">
        <w:rPr>
          <w:rStyle w:val="Emphasis"/>
          <w:highlight w:val="green"/>
        </w:rPr>
        <w:t>the conditions under which that</w:t>
      </w:r>
      <w:r w:rsidRPr="008A3EC4">
        <w:rPr>
          <w:rStyle w:val="Emphasis"/>
        </w:rPr>
        <w:t xml:space="preserve"> observed </w:t>
      </w:r>
      <w:r w:rsidRPr="00A16FB5">
        <w:rPr>
          <w:rStyle w:val="Emphasis"/>
          <w:highlight w:val="green"/>
        </w:rPr>
        <w:t>correlation can be</w:t>
      </w:r>
      <w:r w:rsidRPr="008A3EC4">
        <w:rPr>
          <w:rStyle w:val="Emphasis"/>
        </w:rPr>
        <w:t xml:space="preserve"> interpreted as measuring a </w:t>
      </w:r>
      <w:r w:rsidRPr="00A16FB5">
        <w:rPr>
          <w:rStyle w:val="Emphasis"/>
          <w:highlight w:val="green"/>
        </w:rPr>
        <w:t>causal</w:t>
      </w:r>
      <w:r w:rsidRPr="008A3EC4">
        <w:rPr>
          <w:rStyle w:val="Emphasis"/>
        </w:rPr>
        <w:t xml:space="preserve"> impact of the refugee-induced increase in the supply of labor</w:t>
      </w:r>
      <w:r w:rsidRPr="008A3EC4">
        <w:rPr>
          <w:sz w:val="8"/>
        </w:rPr>
        <w:t>.</w:t>
      </w:r>
    </w:p>
    <w:p w:rsidR="00AF3263" w:rsidRPr="00AF3263" w:rsidRDefault="00AF3263" w:rsidP="00AF3263"/>
    <w:p w:rsidR="00AF3263" w:rsidRDefault="00AF3263" w:rsidP="00AF3263">
      <w:pPr>
        <w:pStyle w:val="Heading3"/>
      </w:pPr>
      <w:r>
        <w:t xml:space="preserve">Link- </w:t>
      </w:r>
      <w:r w:rsidR="0036360B">
        <w:t>Immigration (L</w:t>
      </w:r>
      <w:r>
        <w:t>ow Skilled</w:t>
      </w:r>
      <w:r w:rsidR="0036360B">
        <w:t>) Depresses Wages</w:t>
      </w:r>
    </w:p>
    <w:p w:rsidR="00AF3263" w:rsidRDefault="00AF3263" w:rsidP="00AF3263">
      <w:pPr>
        <w:pStyle w:val="Heading4"/>
      </w:pPr>
      <w:r>
        <w:t xml:space="preserve">But an influx in immigration depresses wages- floods the labor market </w:t>
      </w:r>
    </w:p>
    <w:p w:rsidR="00AF3263" w:rsidRPr="005C785A" w:rsidRDefault="00AF3263" w:rsidP="00AF3263">
      <w:pPr>
        <w:rPr>
          <w:sz w:val="12"/>
        </w:rPr>
      </w:pPr>
      <w:proofErr w:type="spellStart"/>
      <w:r w:rsidRPr="005C785A">
        <w:rPr>
          <w:rStyle w:val="Style13ptBold"/>
        </w:rPr>
        <w:t>Borjas</w:t>
      </w:r>
      <w:proofErr w:type="spellEnd"/>
      <w:r w:rsidRPr="005C785A">
        <w:rPr>
          <w:rStyle w:val="Style13ptBold"/>
        </w:rPr>
        <w:t xml:space="preserve"> 16</w:t>
      </w:r>
      <w:r w:rsidRPr="005C785A">
        <w:rPr>
          <w:sz w:val="12"/>
        </w:rPr>
        <w:t xml:space="preserve"> – George J. </w:t>
      </w:r>
      <w:proofErr w:type="spellStart"/>
      <w:r w:rsidRPr="005C785A">
        <w:rPr>
          <w:sz w:val="12"/>
        </w:rPr>
        <w:t>Borjas</w:t>
      </w:r>
      <w:proofErr w:type="spellEnd"/>
      <w:r w:rsidRPr="005C785A">
        <w:rPr>
          <w:sz w:val="12"/>
        </w:rPr>
        <w:t xml:space="preserve"> is professor of economics and social policy at the Harvard Kennedy School and author of the forthcoming We Wanted Workers: Unraveling the Immigration Narrative. Politico, known earlier as The Politico, is an American political journalism company based in Arlington County, Virginia, that covers politics and policy in the United States and internationally. “Yes, Immigration Hurts American Workers,” September/October 2016. https://www.politico.com/magazine/story/2016/09/trump-clinton-immigration-economy-unemployment-jobs-214216</w:t>
      </w:r>
    </w:p>
    <w:p w:rsidR="00AF3263" w:rsidRDefault="00AF3263" w:rsidP="00AF3263">
      <w:pPr>
        <w:rPr>
          <w:rStyle w:val="Emphasis"/>
        </w:rPr>
      </w:pPr>
      <w:r w:rsidRPr="005C785A">
        <w:rPr>
          <w:sz w:val="12"/>
        </w:rPr>
        <w:t xml:space="preserve">I’ve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“Decades of record immigration have produced lower wages and higher unemployment for our citizens, especially for African-American and Latino workers,” he told the cheering crowd. But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w:t>
      </w:r>
      <w:r w:rsidRPr="00EC641E">
        <w:rPr>
          <w:rStyle w:val="StyleUnderline"/>
        </w:rPr>
        <w:t xml:space="preserve">Here’s the problem with the current immigration debate: </w:t>
      </w:r>
      <w:r w:rsidRPr="003D7E0F">
        <w:rPr>
          <w:rStyle w:val="StyleUnderline"/>
        </w:rPr>
        <w:t>Neither side is revealing the whole picture.</w:t>
      </w:r>
      <w:r w:rsidRPr="005C785A">
        <w:rPr>
          <w:sz w:val="12"/>
        </w:rPr>
        <w:t xml:space="preserve"> Trump might cite my work, but he overlooks my findings that the influx of immigrants can potentially be a net good for the nation, increasing the total wealth of the population. Clinton ignores the hard truth that not everyone benefits when immigrants arrive. </w:t>
      </w:r>
      <w:r w:rsidRPr="00A16FB5">
        <w:rPr>
          <w:rStyle w:val="StyleUnderline"/>
          <w:highlight w:val="green"/>
        </w:rPr>
        <w:t>For many Americans,</w:t>
      </w:r>
      <w:r w:rsidRPr="00EC641E">
        <w:rPr>
          <w:rStyle w:val="StyleUnderline"/>
        </w:rPr>
        <w:t xml:space="preserve"> the </w:t>
      </w:r>
      <w:r w:rsidRPr="00A16FB5">
        <w:rPr>
          <w:rStyle w:val="StyleUnderline"/>
          <w:highlight w:val="green"/>
        </w:rPr>
        <w:t>influx of immigrants hurts their prospects significantly</w:t>
      </w:r>
      <w:r w:rsidRPr="00EC641E">
        <w:rPr>
          <w:rStyle w:val="StyleUnderline"/>
        </w:rPr>
        <w:t>.</w:t>
      </w:r>
      <w:r>
        <w:rPr>
          <w:rStyle w:val="StyleUnderline"/>
        </w:rPr>
        <w:t xml:space="preserve"> </w:t>
      </w:r>
      <w:r w:rsidRPr="005C785A">
        <w:rPr>
          <w:sz w:val="12"/>
        </w:rPr>
        <w:t xml:space="preserve">This second message might be hard for many Americans to process, but anyone who tells you that immigration doesn’t have any negative effects doesn’t understand how it really works. </w:t>
      </w:r>
      <w:r w:rsidRPr="00A16FB5">
        <w:rPr>
          <w:rStyle w:val="StyleUnderline"/>
          <w:highlight w:val="green"/>
        </w:rPr>
        <w:t>When the supply of workers goes up, the price that firms have to pay to hire workers goes down</w:t>
      </w:r>
      <w:r w:rsidRPr="00EC641E">
        <w:rPr>
          <w:rStyle w:val="StyleUnderline"/>
        </w:rPr>
        <w:t xml:space="preserve">. Wage trends over the past half-century suggest that a 10 percent increase in the number of workers with a particular set of skills probably lowers the wage of that group by at least 3 percent. Even after the economy has fully adjusted, those </w:t>
      </w:r>
      <w:r w:rsidRPr="00A16FB5">
        <w:rPr>
          <w:rStyle w:val="StyleUnderline"/>
          <w:highlight w:val="green"/>
        </w:rPr>
        <w:t>skill groups that received the most immigrants will still offer lower pay relative to those that received fewer immigrants.</w:t>
      </w:r>
      <w:r>
        <w:rPr>
          <w:rStyle w:val="StyleUnderline"/>
        </w:rPr>
        <w:t xml:space="preserve"> </w:t>
      </w:r>
      <w:r w:rsidRPr="005C785A">
        <w:rPr>
          <w:sz w:val="12"/>
        </w:rPr>
        <w:t xml:space="preserve">Both low- and high-skilled natives are affected by the influx of immigrants. But </w:t>
      </w:r>
      <w:r w:rsidRPr="00A16FB5">
        <w:rPr>
          <w:rStyle w:val="StyleUnderline"/>
          <w:highlight w:val="green"/>
        </w:rPr>
        <w:t>because a disproportionate percentage of immigrants have few skill</w:t>
      </w:r>
      <w:r w:rsidRPr="00EC641E">
        <w:rPr>
          <w:rStyle w:val="StyleUnderline"/>
        </w:rPr>
        <w:t xml:space="preserve">s, it is </w:t>
      </w:r>
      <w:r w:rsidRPr="00A16FB5">
        <w:rPr>
          <w:rStyle w:val="StyleUnderline"/>
          <w:highlight w:val="green"/>
        </w:rPr>
        <w:t>low-skilled American workers, including many blacks and Hispanics</w:t>
      </w:r>
      <w:r w:rsidRPr="00EC641E">
        <w:rPr>
          <w:rStyle w:val="StyleUnderline"/>
        </w:rPr>
        <w:t xml:space="preserve">, who have </w:t>
      </w:r>
      <w:r w:rsidRPr="00A16FB5">
        <w:rPr>
          <w:rStyle w:val="StyleUnderline"/>
          <w:highlight w:val="green"/>
        </w:rPr>
        <w:t>suffer</w:t>
      </w:r>
      <w:r w:rsidRPr="00793D13">
        <w:rPr>
          <w:rStyle w:val="StyleUnderline"/>
        </w:rPr>
        <w:t>ed</w:t>
      </w:r>
      <w:r w:rsidRPr="00A16FB5">
        <w:rPr>
          <w:rStyle w:val="StyleUnderline"/>
          <w:highlight w:val="green"/>
        </w:rPr>
        <w:t xml:space="preserve"> most from this wage dip</w:t>
      </w:r>
      <w:r w:rsidRPr="00EC641E">
        <w:rPr>
          <w:rStyle w:val="StyleUnderline"/>
        </w:rPr>
        <w:t>.</w:t>
      </w:r>
      <w:r w:rsidRPr="005C785A">
        <w:rPr>
          <w:sz w:val="12"/>
        </w:rPr>
        <w:t xml:space="preserve"> The monetary loss is sizable. The typical high school dropout earns about $25,000 annually. According to census data, </w:t>
      </w:r>
      <w:r w:rsidRPr="00A16FB5">
        <w:rPr>
          <w:rStyle w:val="StyleUnderline"/>
          <w:highlight w:val="green"/>
        </w:rPr>
        <w:t>immigrants</w:t>
      </w:r>
      <w:r w:rsidRPr="00EC641E">
        <w:rPr>
          <w:rStyle w:val="StyleUnderline"/>
        </w:rPr>
        <w:t xml:space="preserve"> admitted </w:t>
      </w:r>
      <w:r w:rsidRPr="00A16FB5">
        <w:rPr>
          <w:rStyle w:val="StyleUnderline"/>
          <w:highlight w:val="green"/>
        </w:rPr>
        <w:t>in the past two decades lacking a high school diploma have increased the s</w:t>
      </w:r>
      <w:r w:rsidRPr="00EC641E">
        <w:rPr>
          <w:rStyle w:val="StyleUnderline"/>
        </w:rPr>
        <w:t xml:space="preserve">ize of the </w:t>
      </w:r>
      <w:r w:rsidRPr="00A16FB5">
        <w:rPr>
          <w:rStyle w:val="StyleUnderline"/>
          <w:highlight w:val="green"/>
        </w:rPr>
        <w:t>low-skilled workforce by</w:t>
      </w:r>
      <w:r w:rsidRPr="00EC641E">
        <w:rPr>
          <w:rStyle w:val="StyleUnderline"/>
        </w:rPr>
        <w:t xml:space="preserve"> roughly </w:t>
      </w:r>
      <w:r w:rsidRPr="00A16FB5">
        <w:rPr>
          <w:rStyle w:val="StyleUnderline"/>
          <w:highlight w:val="green"/>
        </w:rPr>
        <w:t>25 percent</w:t>
      </w:r>
      <w:r w:rsidRPr="00EC641E">
        <w:rPr>
          <w:rStyle w:val="StyleUnderline"/>
        </w:rPr>
        <w:t xml:space="preserve">. As a result, </w:t>
      </w:r>
      <w:r w:rsidRPr="00A16FB5">
        <w:rPr>
          <w:rStyle w:val="StyleUnderline"/>
          <w:highlight w:val="green"/>
        </w:rPr>
        <w:t xml:space="preserve">the earnings of this particularly vulnerable group dropped by </w:t>
      </w:r>
      <w:r w:rsidRPr="00793D13">
        <w:rPr>
          <w:rStyle w:val="StyleUnderline"/>
        </w:rPr>
        <w:t xml:space="preserve">between $800 and </w:t>
      </w:r>
      <w:r w:rsidRPr="00A16FB5">
        <w:rPr>
          <w:rStyle w:val="StyleUnderline"/>
          <w:highlight w:val="green"/>
        </w:rPr>
        <w:t>$1,500 each year.</w:t>
      </w:r>
      <w:r>
        <w:rPr>
          <w:rStyle w:val="StyleUnderline"/>
        </w:rPr>
        <w:t xml:space="preserve"> </w:t>
      </w:r>
      <w:r w:rsidRPr="005C785A">
        <w:rPr>
          <w:sz w:val="12"/>
        </w:rPr>
        <w:t xml:space="preserve">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Immigration redistributes wealth from those who compete with immigrants to those who use immigrants—from the employee to the employer. </w:t>
      </w:r>
      <w:r w:rsidRPr="00EC641E">
        <w:rPr>
          <w:rStyle w:val="StyleUnderline"/>
        </w:rPr>
        <w:t xml:space="preserve">But that’s only one side of the story. Somebody’s lower wage is always somebody else’s higher profit. In this case, </w:t>
      </w:r>
      <w:r w:rsidRPr="00A16FB5">
        <w:rPr>
          <w:rStyle w:val="StyleUnderline"/>
          <w:highlight w:val="green"/>
        </w:rPr>
        <w:t>immigration redistributes wealth from those who compete with immigrants to those who use immigrants—from the employee to the employer.</w:t>
      </w:r>
      <w:r w:rsidRPr="00EC641E">
        <w:rPr>
          <w:rStyle w:val="StyleUnderline"/>
        </w:rPr>
        <w:t xml:space="preserve"> And the additional profits are so large that the economic pie accruing to all natives actually grows.</w:t>
      </w:r>
      <w:r w:rsidRPr="005C785A">
        <w:rPr>
          <w:sz w:val="12"/>
        </w:rPr>
        <w:t xml:space="preserve"> I estimate the current “immigration surplus”—the net increase in the total wealth of the native population—to be about$50 billion annually. But behind that calculation is a much larger shift from one group of Americans to another: </w:t>
      </w:r>
      <w:r w:rsidRPr="00EC641E">
        <w:rPr>
          <w:rStyle w:val="StyleUnderline"/>
        </w:rPr>
        <w:t>The total wealth redistribution from the native losers to the native winners is enormous, roughly a half-trillion dollars a year. Immigrants, too, gain substantially; their total earnings far exceed what their income would have been had they not migrated.</w:t>
      </w:r>
      <w:r>
        <w:rPr>
          <w:rStyle w:val="StyleUnderline"/>
        </w:rPr>
        <w:t xml:space="preserve"> </w:t>
      </w:r>
      <w:r w:rsidRPr="00EC641E">
        <w:rPr>
          <w:rStyle w:val="StyleUnderline"/>
        </w:rPr>
        <w:t xml:space="preserve">When we look at the overall value of immigration, there’s one more complicating factor: </w:t>
      </w:r>
      <w:r w:rsidRPr="00A16FB5">
        <w:rPr>
          <w:rStyle w:val="StyleUnderline"/>
          <w:highlight w:val="green"/>
        </w:rPr>
        <w:t>Immigrants receive government assistance at higher rates than natives.</w:t>
      </w:r>
      <w:r w:rsidRPr="00EC641E">
        <w:rPr>
          <w:rStyle w:val="StyleUnderline"/>
        </w:rPr>
        <w:t xml:space="preserve"> The higher cost of all the services provided to immigrants and the lower taxes they pay (because they have lower earnings) inevitably implies that on a year-to-year basis immigration creates a fiscal hole of at least $50 billion—a burden that falls on the native population.</w:t>
      </w:r>
      <w:r>
        <w:rPr>
          <w:rStyle w:val="StyleUnderline"/>
        </w:rPr>
        <w:t xml:space="preserve"> </w:t>
      </w:r>
      <w:r w:rsidRPr="005C785A">
        <w:rPr>
          <w:sz w:val="12"/>
        </w:rPr>
        <w:t xml:space="preserve">What does it all add up to? </w:t>
      </w:r>
      <w:r w:rsidRPr="00EC641E">
        <w:rPr>
          <w:rStyle w:val="StyleUnderline"/>
        </w:rPr>
        <w:t>The fiscal burden offsets the gain from the $50 billion immigration surplus, so it’s not too farfetched to conclude that immigration has barely affected the total wealth of natives at all.</w:t>
      </w:r>
      <w:r w:rsidRPr="005C785A">
        <w:rPr>
          <w:sz w:val="12"/>
        </w:rPr>
        <w:t xml:space="preserve"> </w:t>
      </w:r>
      <w:r w:rsidRPr="00EC641E">
        <w:rPr>
          <w:rStyle w:val="Emphasis"/>
        </w:rPr>
        <w:t xml:space="preserve">Instead, it has changed how the pie is split, with the losers—the workers who compete with immigrants, many of those being </w:t>
      </w:r>
      <w:r w:rsidRPr="00A16FB5">
        <w:rPr>
          <w:rStyle w:val="Emphasis"/>
          <w:highlight w:val="green"/>
        </w:rPr>
        <w:t>low-skilled Americans—send</w:t>
      </w:r>
      <w:r w:rsidRPr="00EC641E">
        <w:rPr>
          <w:rStyle w:val="Emphasis"/>
        </w:rPr>
        <w:t xml:space="preserve">ing </w:t>
      </w:r>
      <w:r w:rsidRPr="00A16FB5">
        <w:rPr>
          <w:rStyle w:val="Emphasis"/>
          <w:highlight w:val="green"/>
        </w:rPr>
        <w:t>a</w:t>
      </w:r>
      <w:r w:rsidRPr="00EC641E">
        <w:rPr>
          <w:rStyle w:val="Emphasis"/>
        </w:rPr>
        <w:t xml:space="preserve"> roughly </w:t>
      </w:r>
      <w:r w:rsidRPr="00A16FB5">
        <w:rPr>
          <w:rStyle w:val="Emphasis"/>
          <w:highlight w:val="green"/>
        </w:rPr>
        <w:t>$500 billion check annually to the winners.</w:t>
      </w:r>
      <w:r w:rsidRPr="00EC641E">
        <w:rPr>
          <w:rStyle w:val="Emphasis"/>
        </w:rPr>
        <w:t xml:space="preserve"> Those winners are primarily their employers. </w:t>
      </w:r>
      <w:r w:rsidRPr="005C785A">
        <w:rPr>
          <w:sz w:val="12"/>
        </w:rPr>
        <w:t xml:space="preserve">And the immigrants themselves come out ahead, too. Put bluntly, </w:t>
      </w:r>
      <w:r w:rsidRPr="00A16FB5">
        <w:rPr>
          <w:rStyle w:val="Emphasis"/>
          <w:highlight w:val="green"/>
        </w:rPr>
        <w:t>immigration turns out to be just another income redistribution program.</w:t>
      </w:r>
    </w:p>
    <w:p w:rsidR="00AF3263" w:rsidRDefault="00AF3263" w:rsidP="00AF3263">
      <w:pPr>
        <w:pStyle w:val="Heading4"/>
      </w:pPr>
      <w:r>
        <w:t>Immigration of low skilled workers decreases wages</w:t>
      </w:r>
    </w:p>
    <w:p w:rsidR="00AF3263" w:rsidRPr="00BB4BAA" w:rsidRDefault="00AF3263" w:rsidP="00AF3263">
      <w:pPr>
        <w:rPr>
          <w:sz w:val="14"/>
        </w:rPr>
      </w:pPr>
      <w:proofErr w:type="spellStart"/>
      <w:r w:rsidRPr="00BB4BAA">
        <w:rPr>
          <w:rStyle w:val="Style13ptBold"/>
        </w:rPr>
        <w:t>Borjas</w:t>
      </w:r>
      <w:proofErr w:type="spellEnd"/>
      <w:r w:rsidRPr="00BB4BAA">
        <w:rPr>
          <w:rStyle w:val="Style13ptBold"/>
        </w:rPr>
        <w:t xml:space="preserve"> 04</w:t>
      </w:r>
      <w:r w:rsidRPr="00BB4BAA">
        <w:rPr>
          <w:sz w:val="14"/>
        </w:rPr>
        <w:t xml:space="preserve">, (Professor of Economics and Social Policy at the Harvard Kennedy School and the recipient of the 2011 IZA Prize in Labor Economics, “Increasing the Supply of Labor Through Immigration, Measuring the Impact on Native-born Workers” </w:t>
      </w:r>
      <w:hyperlink r:id="rId17" w:history="1">
        <w:r w:rsidRPr="00BB4BAA">
          <w:rPr>
            <w:rStyle w:val="Hyperlink"/>
            <w:sz w:val="14"/>
          </w:rPr>
          <w:t>https://cis.org/Increasing-Supply-Labor-Through-Immigration</w:t>
        </w:r>
      </w:hyperlink>
      <w:r w:rsidRPr="00BB4BAA">
        <w:rPr>
          <w:sz w:val="14"/>
        </w:rPr>
        <w:t xml:space="preserve"> HK)</w:t>
      </w:r>
    </w:p>
    <w:p w:rsidR="00AF3263" w:rsidRDefault="00AF3263" w:rsidP="00AF3263">
      <w:pPr>
        <w:rPr>
          <w:u w:val="single"/>
        </w:rPr>
      </w:pPr>
      <w:r w:rsidRPr="00BB4BAA">
        <w:rPr>
          <w:sz w:val="14"/>
        </w:rPr>
        <w:t>Among this </w:t>
      </w:r>
      <w:r w:rsidRPr="00BB4BAA">
        <w:rPr>
          <w:i/>
          <w:iCs/>
          <w:sz w:val="14"/>
        </w:rPr>
        <w:t>Backgrounder’s</w:t>
      </w:r>
      <w:r w:rsidRPr="00BB4BAA">
        <w:rPr>
          <w:sz w:val="14"/>
        </w:rPr>
        <w:t xml:space="preserve"> findings: </w:t>
      </w:r>
      <w:r w:rsidRPr="00A16FB5">
        <w:rPr>
          <w:highlight w:val="green"/>
          <w:u w:val="single"/>
        </w:rPr>
        <w:t>By increasing the supply of labor between 1980 and 2000, immigration reduced the average annual earnings of native-born men by an estimated $1,700 or roughly 4 percent.</w:t>
      </w:r>
      <w:r>
        <w:rPr>
          <w:u w:val="single"/>
        </w:rPr>
        <w:t xml:space="preserve"> </w:t>
      </w:r>
      <w:r w:rsidRPr="00BB4BAA">
        <w:rPr>
          <w:sz w:val="14"/>
        </w:rPr>
        <w:t>Among natives without a high school education, who roughly correspond to the poorest tenth of the workforce, the estimated impact was even larger</w:t>
      </w:r>
      <w:r w:rsidRPr="00A16FB5">
        <w:rPr>
          <w:highlight w:val="green"/>
          <w:u w:val="single"/>
        </w:rPr>
        <w:t>, reducing their wages by 7.4 percent</w:t>
      </w:r>
      <w:r w:rsidRPr="00BC606F">
        <w:rPr>
          <w:u w:val="single"/>
        </w:rPr>
        <w:t>.</w:t>
      </w:r>
      <w:r w:rsidRPr="00BB4BAA">
        <w:rPr>
          <w:sz w:val="14"/>
        </w:rPr>
        <w:t xml:space="preserve"> The 10 million native-born workers without a high school degree face the most competition from immigrants, as do the eight million younger natives with only a high school education and 12 million younger college graduates. </w:t>
      </w:r>
      <w:r w:rsidRPr="00A16FB5">
        <w:rPr>
          <w:highlight w:val="green"/>
          <w:u w:val="single"/>
        </w:rPr>
        <w:t>The negative effect on native-born black and Hispanic workers is significantly larger</w:t>
      </w:r>
      <w:r w:rsidRPr="00BB4BAA">
        <w:rPr>
          <w:sz w:val="14"/>
        </w:rPr>
        <w:t xml:space="preserve"> than on whites because a much larger share of minorities are in direct competition with immigrants. The reduction in earnings occurs regardless of whether the immigrants are legal or illegal, permanent or temporary.</w:t>
      </w:r>
      <w:r w:rsidRPr="00BC606F">
        <w:rPr>
          <w:u w:val="single"/>
        </w:rPr>
        <w:t xml:space="preserve"> </w:t>
      </w:r>
      <w:r w:rsidRPr="00A16FB5">
        <w:rPr>
          <w:highlight w:val="green"/>
          <w:u w:val="single"/>
        </w:rPr>
        <w:t>It is the presence of additional workers that reduces wages</w:t>
      </w:r>
      <w:r w:rsidRPr="00BC606F">
        <w:rPr>
          <w:u w:val="single"/>
        </w:rPr>
        <w:t xml:space="preserve">, </w:t>
      </w:r>
      <w:r w:rsidRPr="00BB4BAA">
        <w:rPr>
          <w:sz w:val="14"/>
        </w:rPr>
        <w:t xml:space="preserve">not their legal status. </w:t>
      </w:r>
      <w:r w:rsidRPr="00BB4BAA">
        <w:rPr>
          <w:b/>
          <w:bCs/>
          <w:sz w:val="14"/>
        </w:rPr>
        <w:t>Introduction</w:t>
      </w:r>
      <w:r w:rsidRPr="00BB4BAA">
        <w:rPr>
          <w:sz w:val="14"/>
        </w:rPr>
        <w:t xml:space="preserve"> </w:t>
      </w:r>
      <w:r w:rsidRPr="00BB4BAA">
        <w:rPr>
          <w:i/>
          <w:iCs/>
          <w:sz w:val="14"/>
        </w:rPr>
        <w:t>After World War I, laws were passed severely limiting immigration. Only a trickle of immigrants has been admitted since then. . . By keeping labor supply down, immigration policy tends to keep wages high. Let us underline this basic principle: Limitation of the supply of any grade of labor relative to all other productive factors can be expected to raise its wage rate; an increase in supply will, other things being equal, tend to depress wage rates.</w:t>
      </w:r>
      <w:r w:rsidRPr="00BB4BAA">
        <w:rPr>
          <w:sz w:val="14"/>
        </w:rPr>
        <w:t xml:space="preserve"> — Paul Samuelson, </w:t>
      </w:r>
      <w:r w:rsidRPr="00BB4BAA">
        <w:rPr>
          <w:i/>
          <w:iCs/>
          <w:sz w:val="14"/>
        </w:rPr>
        <w:t>Economics</w:t>
      </w:r>
      <w:r w:rsidRPr="00BB4BAA">
        <w:rPr>
          <w:sz w:val="14"/>
        </w:rPr>
        <w:t xml:space="preserve"> (1964) </w:t>
      </w:r>
      <w:r w:rsidRPr="00A16FB5">
        <w:rPr>
          <w:highlight w:val="green"/>
          <w:u w:val="single"/>
        </w:rPr>
        <w:t>What happens when immigration increases the supply of workers in a particular labor market</w:t>
      </w:r>
      <w:r w:rsidRPr="00BB4BAA">
        <w:rPr>
          <w:sz w:val="14"/>
        </w:rPr>
        <w:t xml:space="preserve">? In his influential introductory textbook, Paul Samuelson gives the common-sense answer implied by the standard model of the labor market. Samuelson was writing just before the enactment of the 1965 amendments to the Immigration and Nationality Act — the major policy shift that initiated the resurgence of large-scale immigration — </w:t>
      </w:r>
      <w:r w:rsidRPr="00A16FB5">
        <w:rPr>
          <w:highlight w:val="green"/>
          <w:u w:val="single"/>
        </w:rPr>
        <w:t>leading him to make the point that immigration restrictions tended "to keep wages high."</w:t>
      </w:r>
      <w:r w:rsidRPr="00BB4BAA">
        <w:rPr>
          <w:sz w:val="14"/>
        </w:rPr>
        <w:t xml:space="preserve"> He also stressed the mirror-image implication: </w:t>
      </w:r>
      <w:r w:rsidRPr="00A16FB5">
        <w:rPr>
          <w:highlight w:val="green"/>
          <w:u w:val="single"/>
        </w:rPr>
        <w:t>as immigrants increase the supply of a particular type of labor (such as low-educated workers), the wage paid to that group falls.</w:t>
      </w:r>
    </w:p>
    <w:p w:rsidR="00C540AF" w:rsidRPr="00BB4BAA" w:rsidRDefault="00C540AF" w:rsidP="00C540AF">
      <w:pPr>
        <w:pStyle w:val="Heading3"/>
      </w:pPr>
    </w:p>
    <w:p w:rsidR="00AF3263" w:rsidRDefault="00C540AF" w:rsidP="00C540AF">
      <w:pPr>
        <w:pStyle w:val="Heading3"/>
      </w:pPr>
      <w:r w:rsidRPr="00C540AF">
        <w:t>AT: Link Turn</w:t>
      </w:r>
      <w:r>
        <w:t>- Increases Wages</w:t>
      </w:r>
    </w:p>
    <w:p w:rsidR="00C540AF" w:rsidRPr="008F7FA8" w:rsidRDefault="00C540AF" w:rsidP="00C540AF">
      <w:pPr>
        <w:pStyle w:val="Heading4"/>
      </w:pPr>
      <w:r>
        <w:t>Their authors use biased calculation to conclude immigration increases wages---when you apply their methodology to its full extent, it proves wage depression is much larger</w:t>
      </w:r>
    </w:p>
    <w:p w:rsidR="00C540AF" w:rsidRPr="00154629" w:rsidRDefault="00C540AF" w:rsidP="00C540AF">
      <w:pPr>
        <w:rPr>
          <w:sz w:val="14"/>
        </w:rPr>
      </w:pPr>
      <w:r w:rsidRPr="00154629">
        <w:rPr>
          <w:sz w:val="14"/>
        </w:rPr>
        <w:t xml:space="preserve">[George J. </w:t>
      </w:r>
      <w:proofErr w:type="spellStart"/>
      <w:r w:rsidRPr="008F7FA8">
        <w:rPr>
          <w:rStyle w:val="Style13ptBold"/>
        </w:rPr>
        <w:t>Borjas</w:t>
      </w:r>
      <w:proofErr w:type="spellEnd"/>
      <w:r w:rsidRPr="00154629">
        <w:rPr>
          <w:sz w:val="14"/>
        </w:rPr>
        <w:t>, 3-16-</w:t>
      </w:r>
      <w:r w:rsidRPr="008F7FA8">
        <w:rPr>
          <w:rStyle w:val="Style13ptBold"/>
        </w:rPr>
        <w:t>2016</w:t>
      </w:r>
      <w:r w:rsidRPr="00154629">
        <w:rPr>
          <w:sz w:val="14"/>
        </w:rPr>
        <w:t xml:space="preserve">, Robert W. </w:t>
      </w:r>
      <w:proofErr w:type="spellStart"/>
      <w:r w:rsidRPr="00154629">
        <w:rPr>
          <w:sz w:val="14"/>
        </w:rPr>
        <w:t>Scrivner</w:t>
      </w:r>
      <w:proofErr w:type="spellEnd"/>
      <w:r w:rsidRPr="00154629">
        <w:rPr>
          <w:sz w:val="14"/>
        </w:rPr>
        <w:t xml:space="preserve"> Professor of Economics and Social Policy Harvard Kennedy School, Cambridge, MA, "THE IMPACT OF HIGH LEVELS OF IMMIGRATION ON U.S. WORKERS," UNITED STATES SENATE COMMITTEE ON THE JUDICIARY SUBCOMMITTEE ON IMMIGRATION AND THE NATIONAL INTEREST ONE HUNDRED FOURTEENTH CONGRESS, SECOND SESSION, http://www.iwf.org/blog/2806651/The-Benefits-of-a-Tight-Labor-Market]//Rank</w:t>
      </w:r>
    </w:p>
    <w:p w:rsidR="00C540AF" w:rsidRDefault="00C540AF" w:rsidP="00C540AF">
      <w:pPr>
        <w:rPr>
          <w:sz w:val="8"/>
        </w:rPr>
      </w:pPr>
      <w:r w:rsidRPr="008F7FA8">
        <w:rPr>
          <w:sz w:val="8"/>
        </w:rPr>
        <w:t xml:space="preserve">7. The benefits from immigration </w:t>
      </w:r>
      <w:r w:rsidRPr="00A9677D">
        <w:rPr>
          <w:rStyle w:val="Emphasis"/>
        </w:rPr>
        <w:t xml:space="preserve">The </w:t>
      </w:r>
      <w:r w:rsidRPr="00A16FB5">
        <w:rPr>
          <w:rStyle w:val="Emphasis"/>
          <w:highlight w:val="green"/>
        </w:rPr>
        <w:t>economic gains from immigration depend</w:t>
      </w:r>
      <w:r w:rsidRPr="00A9677D">
        <w:rPr>
          <w:rStyle w:val="Emphasis"/>
        </w:rPr>
        <w:t xml:space="preserve"> directly </w:t>
      </w:r>
      <w:r w:rsidRPr="00A16FB5">
        <w:rPr>
          <w:rStyle w:val="Emphasis"/>
          <w:highlight w:val="green"/>
        </w:rPr>
        <w:t>on the impact</w:t>
      </w:r>
      <w:r w:rsidRPr="00A9677D">
        <w:rPr>
          <w:rStyle w:val="Emphasis"/>
        </w:rPr>
        <w:t xml:space="preserve"> that immigrants have </w:t>
      </w:r>
      <w:r w:rsidRPr="00A16FB5">
        <w:rPr>
          <w:rStyle w:val="Emphasis"/>
          <w:highlight w:val="green"/>
        </w:rPr>
        <w:t>on native wages</w:t>
      </w:r>
      <w:r w:rsidRPr="008F7FA8">
        <w:rPr>
          <w:sz w:val="8"/>
        </w:rPr>
        <w:t xml:space="preserve">. </w:t>
      </w:r>
      <w:r w:rsidRPr="00A9677D">
        <w:rPr>
          <w:rStyle w:val="StyleUnderline"/>
        </w:rPr>
        <w:t>Existing estimates of these benefits use the simplest “textbook model” of a competitive labor market to calculate the gains</w:t>
      </w:r>
      <w:r w:rsidRPr="008F7FA8">
        <w:rPr>
          <w:sz w:val="8"/>
        </w:rPr>
        <w:t xml:space="preserve">. In this framework, wages and employment are set by the interplay between the supply of and the demand for workers. When wages are high, many persons want to work, but few firms are looking to hire. When wages are low, few persons want to work, but many firms are competing for their services. The labor market balances out the conflicting interests of workers and firms, and sets employment and wages so that persons who want to work at the going wage can find jobs. 9 </w:t>
      </w:r>
      <w:r w:rsidRPr="00A16FB5">
        <w:rPr>
          <w:rStyle w:val="Emphasis"/>
          <w:highlight w:val="green"/>
        </w:rPr>
        <w:t>A supply shock of immigrants lowers</w:t>
      </w:r>
      <w:r w:rsidRPr="008F7FA8">
        <w:rPr>
          <w:rStyle w:val="Emphasis"/>
        </w:rPr>
        <w:t xml:space="preserve"> native </w:t>
      </w:r>
      <w:r w:rsidRPr="00A16FB5">
        <w:rPr>
          <w:rStyle w:val="Emphasis"/>
          <w:highlight w:val="green"/>
        </w:rPr>
        <w:t>wages</w:t>
      </w:r>
      <w:r w:rsidRPr="008F7FA8">
        <w:rPr>
          <w:sz w:val="8"/>
        </w:rPr>
        <w:t xml:space="preserve">, but raises the profits accruing to employers. A crucial implication of the laws of supply and demand is that the winners gain more than the losers lose, so that immigration creates an “immigration surplus”—an increase in the aggregate income accruing to the native population. Table 2. The short-run immigration surplus, 2015 In billions of dollars Immigration surplus 50.2 Loss to native workers 515.7 Gain to native firms 565.9 Total increase in GDP 2,104.0 Payments to immigrants 2,053.8 Source: George J. </w:t>
      </w:r>
      <w:proofErr w:type="spellStart"/>
      <w:r w:rsidRPr="008F7FA8">
        <w:rPr>
          <w:sz w:val="8"/>
        </w:rPr>
        <w:t>Borjas</w:t>
      </w:r>
      <w:proofErr w:type="spellEnd"/>
      <w:r w:rsidRPr="008F7FA8">
        <w:rPr>
          <w:sz w:val="8"/>
        </w:rPr>
        <w:t xml:space="preserve">, We Wanted Workers: Unraveling the Immigration Narrative (New York: Norton, forthcoming 2016), Chapter 8. The calculations assume that GDP is $18 trillion; that immigrants compose 16.3 percent of the workforce; and that a 10 percent increase in supply lowers the wage by 3 percent. </w:t>
      </w:r>
      <w:r w:rsidRPr="008F7FA8">
        <w:rPr>
          <w:rStyle w:val="StyleUnderline"/>
        </w:rPr>
        <w:t>Table 2 reports that the immigration surplus is about $50 billion annually, a number that is “small” in the context of an $18 trillion economy</w:t>
      </w:r>
      <w:r w:rsidRPr="008F7FA8">
        <w:rPr>
          <w:sz w:val="8"/>
        </w:rPr>
        <w:t xml:space="preserve">. Needless to say, </w:t>
      </w:r>
      <w:r w:rsidRPr="008F7FA8">
        <w:rPr>
          <w:rStyle w:val="Emphasis"/>
        </w:rPr>
        <w:t xml:space="preserve">this </w:t>
      </w:r>
      <w:r w:rsidRPr="00A16FB5">
        <w:rPr>
          <w:rStyle w:val="Emphasis"/>
          <w:highlight w:val="green"/>
        </w:rPr>
        <w:t>estimate of the surplus</w:t>
      </w:r>
      <w:r w:rsidRPr="008F7FA8">
        <w:rPr>
          <w:rStyle w:val="Emphasis"/>
        </w:rPr>
        <w:t xml:space="preserve"> </w:t>
      </w:r>
      <w:r w:rsidRPr="00A16FB5">
        <w:rPr>
          <w:rStyle w:val="Emphasis"/>
          <w:highlight w:val="green"/>
        </w:rPr>
        <w:t>depends on</w:t>
      </w:r>
      <w:r w:rsidRPr="008F7FA8">
        <w:rPr>
          <w:rStyle w:val="Emphasis"/>
        </w:rPr>
        <w:t xml:space="preserve"> the many </w:t>
      </w:r>
      <w:r w:rsidRPr="00A16FB5">
        <w:rPr>
          <w:rStyle w:val="Emphasis"/>
          <w:highlight w:val="green"/>
        </w:rPr>
        <w:t>assumptions that underlie the textbook model</w:t>
      </w:r>
      <w:r w:rsidRPr="008F7FA8">
        <w:rPr>
          <w:rStyle w:val="Emphasis"/>
        </w:rPr>
        <w:t xml:space="preserve"> of a competitive labor market</w:t>
      </w:r>
      <w:r w:rsidRPr="008F7FA8">
        <w:rPr>
          <w:sz w:val="8"/>
        </w:rPr>
        <w:t xml:space="preserve">. Nevertheless, the model says something that is very useful: it is mathematically impossible to manipulate the laws of supply and demand so as to yield a huge number for the immigration surplus, even after immigration has increased the size of the workforce by over 16 percent. </w:t>
      </w:r>
      <w:r w:rsidRPr="008F7FA8">
        <w:rPr>
          <w:rStyle w:val="StyleUnderline"/>
        </w:rPr>
        <w:t>The small surplus of $50 billion</w:t>
      </w:r>
      <w:r w:rsidRPr="008F7FA8">
        <w:rPr>
          <w:sz w:val="8"/>
        </w:rPr>
        <w:t xml:space="preserve">, however, </w:t>
      </w:r>
      <w:r w:rsidRPr="008F7FA8">
        <w:rPr>
          <w:rStyle w:val="StyleUnderline"/>
        </w:rPr>
        <w:t>masks a sizable redistribution of wealth from workers to the users of immigrant labor</w:t>
      </w:r>
      <w:r w:rsidRPr="008F7FA8">
        <w:rPr>
          <w:sz w:val="8"/>
        </w:rPr>
        <w:t xml:space="preserve">. Let me restate this point in a different way: </w:t>
      </w:r>
      <w:r w:rsidRPr="00A16FB5">
        <w:rPr>
          <w:rStyle w:val="Emphasis"/>
          <w:highlight w:val="green"/>
        </w:rPr>
        <w:t xml:space="preserve">If one wishes to believe </w:t>
      </w:r>
      <w:r w:rsidRPr="00AD76A0">
        <w:rPr>
          <w:rStyle w:val="Emphasis"/>
        </w:rPr>
        <w:t xml:space="preserve">that </w:t>
      </w:r>
      <w:r w:rsidRPr="00A16FB5">
        <w:rPr>
          <w:rStyle w:val="Emphasis"/>
          <w:highlight w:val="green"/>
        </w:rPr>
        <w:t>the immigration surplus</w:t>
      </w:r>
      <w:r w:rsidRPr="008F7FA8">
        <w:rPr>
          <w:rStyle w:val="Emphasis"/>
        </w:rPr>
        <w:t xml:space="preserve"> is around </w:t>
      </w:r>
      <w:r w:rsidRPr="00A16FB5">
        <w:rPr>
          <w:rStyle w:val="Emphasis"/>
          <w:highlight w:val="green"/>
        </w:rPr>
        <w:t>$50 billion, it follows</w:t>
      </w:r>
      <w:r w:rsidRPr="008F7FA8">
        <w:rPr>
          <w:rStyle w:val="Emphasis"/>
        </w:rPr>
        <w:t xml:space="preserve"> from the same calculation </w:t>
      </w:r>
      <w:r w:rsidRPr="00A16FB5">
        <w:rPr>
          <w:rStyle w:val="Emphasis"/>
          <w:highlight w:val="green"/>
        </w:rPr>
        <w:t>that the redistribution of wealth from workers to firms is</w:t>
      </w:r>
      <w:r w:rsidRPr="008F7FA8">
        <w:rPr>
          <w:rStyle w:val="Emphasis"/>
        </w:rPr>
        <w:t xml:space="preserve"> around </w:t>
      </w:r>
      <w:r w:rsidRPr="00A16FB5">
        <w:rPr>
          <w:rStyle w:val="Emphasis"/>
          <w:highlight w:val="green"/>
        </w:rPr>
        <w:t>half-</w:t>
      </w:r>
      <w:proofErr w:type="spellStart"/>
      <w:r w:rsidRPr="00A16FB5">
        <w:rPr>
          <w:rStyle w:val="Emphasis"/>
          <w:highlight w:val="green"/>
        </w:rPr>
        <w:t>atrillion</w:t>
      </w:r>
      <w:proofErr w:type="spellEnd"/>
      <w:r w:rsidRPr="008F7FA8">
        <w:rPr>
          <w:rStyle w:val="Emphasis"/>
        </w:rPr>
        <w:t xml:space="preserve"> dollars</w:t>
      </w:r>
      <w:r w:rsidRPr="008F7FA8">
        <w:rPr>
          <w:sz w:val="8"/>
        </w:rPr>
        <w:t xml:space="preserve">. Note that I assumed that a 10 percent increase in supply lowers wages by 3 percent to calculate the immigration surplus. Ironically, those who believe that the immigration surplus is much larger should welcome </w:t>
      </w:r>
      <w:r w:rsidRPr="008F7FA8">
        <w:rPr>
          <w:rStyle w:val="Emphasis"/>
        </w:rPr>
        <w:t>new evidence that immigrants depress the wage of native workers by even more</w:t>
      </w:r>
      <w:r w:rsidRPr="008F7FA8">
        <w:rPr>
          <w:sz w:val="8"/>
        </w:rPr>
        <w:t xml:space="preserve">. The economic benefits from immigration are the flip side of 10 the wage losses suffered by workers. The greater the wage loss, the greater the profits to employers and the greater the benefits to those who consume the services immigrants provide. Although standard calculations of the immigration surplus suggest it is small, </w:t>
      </w:r>
      <w:r w:rsidRPr="008F7FA8">
        <w:rPr>
          <w:rStyle w:val="StyleUnderline"/>
        </w:rPr>
        <w:t xml:space="preserve">there are many </w:t>
      </w:r>
      <w:r w:rsidRPr="00A16FB5">
        <w:rPr>
          <w:rStyle w:val="StyleUnderline"/>
          <w:highlight w:val="green"/>
        </w:rPr>
        <w:t>claims that immigration increases wealth by</w:t>
      </w:r>
      <w:r w:rsidRPr="008F7FA8">
        <w:rPr>
          <w:rStyle w:val="StyleUnderline"/>
        </w:rPr>
        <w:t xml:space="preserve"> hundreds of </w:t>
      </w:r>
      <w:r w:rsidRPr="00A16FB5">
        <w:rPr>
          <w:rStyle w:val="StyleUnderline"/>
          <w:highlight w:val="green"/>
        </w:rPr>
        <w:t>billions</w:t>
      </w:r>
      <w:r w:rsidRPr="008F7FA8">
        <w:rPr>
          <w:rStyle w:val="StyleUnderline"/>
        </w:rPr>
        <w:t xml:space="preserve"> or trillions of dollars</w:t>
      </w:r>
      <w:r w:rsidRPr="008F7FA8">
        <w:rPr>
          <w:sz w:val="8"/>
        </w:rPr>
        <w:t xml:space="preserve">. </w:t>
      </w:r>
      <w:r w:rsidRPr="008F7FA8">
        <w:rPr>
          <w:rStyle w:val="Emphasis"/>
        </w:rPr>
        <w:t xml:space="preserve">These claims, however, often </w:t>
      </w:r>
      <w:r w:rsidRPr="00A16FB5">
        <w:rPr>
          <w:rStyle w:val="Emphasis"/>
          <w:highlight w:val="green"/>
        </w:rPr>
        <w:t>use a misleading picture</w:t>
      </w:r>
      <w:r w:rsidRPr="008F7FA8">
        <w:rPr>
          <w:rStyle w:val="Emphasis"/>
        </w:rPr>
        <w:t xml:space="preserve"> of exactly what it is they are talking about</w:t>
      </w:r>
      <w:r w:rsidRPr="008F7FA8">
        <w:rPr>
          <w:sz w:val="8"/>
        </w:rPr>
        <w:t>. The immigration surplus measures the additional wealth that accrues to natives. This surplus is not the same thing as the actual increase in GDP because immigrants receive part of that increase in national income in return for their work. As Table 2 also shows, a supply shock of 16 percent generates a $2.1 trillion increase in GDP in the short run. This huge increase is not surprising; a 16 percent increase in the number of workers substantially increases the size of the aggregate economy. However, the immigrants themselves get paid about 98 percent of this increase in GDP. The laws of supply and demand predict that very little of this aggregate increase in GDP actually goes to the native population.</w:t>
      </w:r>
    </w:p>
    <w:p w:rsidR="00C540AF" w:rsidRPr="000B4D58" w:rsidRDefault="00C540AF" w:rsidP="00C540AF">
      <w:pPr>
        <w:pStyle w:val="Heading4"/>
      </w:pPr>
      <w:r>
        <w:t>Their evidence relies on anecdotal data and descriptive statistics---prefer rigorous statistical regression analyses</w:t>
      </w:r>
    </w:p>
    <w:p w:rsidR="00C540AF" w:rsidRPr="00154629" w:rsidRDefault="00C540AF" w:rsidP="00C540AF">
      <w:pPr>
        <w:rPr>
          <w:sz w:val="12"/>
        </w:rPr>
      </w:pPr>
      <w:r w:rsidRPr="00154629">
        <w:rPr>
          <w:sz w:val="12"/>
        </w:rPr>
        <w:t xml:space="preserve">George J. </w:t>
      </w:r>
      <w:proofErr w:type="spellStart"/>
      <w:r w:rsidRPr="000B4D58">
        <w:rPr>
          <w:rStyle w:val="Style13ptBold"/>
        </w:rPr>
        <w:t>Borjas</w:t>
      </w:r>
      <w:proofErr w:type="spellEnd"/>
      <w:r w:rsidRPr="000B4D58">
        <w:rPr>
          <w:rStyle w:val="Style13ptBold"/>
        </w:rPr>
        <w:t xml:space="preserve"> and</w:t>
      </w:r>
      <w:r w:rsidRPr="00154629">
        <w:rPr>
          <w:sz w:val="12"/>
        </w:rPr>
        <w:t xml:space="preserve"> Kirk B. </w:t>
      </w:r>
      <w:r w:rsidRPr="000B4D58">
        <w:rPr>
          <w:rStyle w:val="Style13ptBold"/>
        </w:rPr>
        <w:t>Doran</w:t>
      </w:r>
      <w:r w:rsidRPr="00154629">
        <w:rPr>
          <w:sz w:val="12"/>
        </w:rPr>
        <w:t xml:space="preserve">, April </w:t>
      </w:r>
      <w:r w:rsidRPr="00C51ABC">
        <w:rPr>
          <w:rStyle w:val="Style13ptBold"/>
        </w:rPr>
        <w:t>2014</w:t>
      </w:r>
      <w:r w:rsidRPr="00154629">
        <w:rPr>
          <w:sz w:val="12"/>
        </w:rPr>
        <w:t>, "How High-Skill Immigration Affects Science: Evidence from the Collapse of the USSR," George is a Professor of Economics and Social Policy at the Harvard Kennedy School and Kirk is an Associate Professor of Economics at the University of Notre Dame, https://sites.hks.harvard.edu/fs/gborjas/publications/journal/IPE2014.pdf]//Rank</w:t>
      </w:r>
    </w:p>
    <w:p w:rsidR="00C540AF" w:rsidRDefault="00C540AF" w:rsidP="00C540AF">
      <w:pPr>
        <w:rPr>
          <w:sz w:val="8"/>
        </w:rPr>
      </w:pPr>
      <w:r w:rsidRPr="00A16FB5">
        <w:rPr>
          <w:rStyle w:val="StyleUnderline"/>
          <w:highlight w:val="green"/>
        </w:rPr>
        <w:t>Many</w:t>
      </w:r>
      <w:r w:rsidRPr="000B4D58">
        <w:rPr>
          <w:sz w:val="8"/>
        </w:rPr>
        <w:t xml:space="preserve"> politicians, economists, and </w:t>
      </w:r>
      <w:r w:rsidRPr="0024028D">
        <w:rPr>
          <w:rStyle w:val="StyleUnderline"/>
        </w:rPr>
        <w:t>policy</w:t>
      </w:r>
      <w:r w:rsidRPr="00E41255">
        <w:rPr>
          <w:rStyle w:val="StyleUnderline"/>
        </w:rPr>
        <w:t xml:space="preserve"> experts </w:t>
      </w:r>
      <w:r w:rsidRPr="00A16FB5">
        <w:rPr>
          <w:rStyle w:val="StyleUnderline"/>
          <w:highlight w:val="green"/>
        </w:rPr>
        <w:t>view high-skill immigration as an engine of economic growth, innovation</w:t>
      </w:r>
      <w:r w:rsidRPr="00E41255">
        <w:rPr>
          <w:rStyle w:val="StyleUnderline"/>
        </w:rPr>
        <w:t>, and well-being. This widespread perception is reinforced by the history of great immigrant scientist/inventors</w:t>
      </w:r>
      <w:r w:rsidRPr="000B4D58">
        <w:rPr>
          <w:sz w:val="8"/>
        </w:rPr>
        <w:t xml:space="preserve">, such as Alexander Graham Bell and Enrico Fermi, </w:t>
      </w:r>
      <w:r w:rsidRPr="00E41255">
        <w:rPr>
          <w:rStyle w:val="StyleUnderline"/>
        </w:rPr>
        <w:t>and by statistics showing that immigrants are over-represented in scientific achievement</w:t>
      </w:r>
      <w:r w:rsidRPr="000B4D58">
        <w:rPr>
          <w:sz w:val="8"/>
        </w:rPr>
        <w:t xml:space="preserve">. Certainly, many of the products and technologies that drive economic growth today were made possible by fundamental scientific advances of the past century, in which foreign-born scientists often played a key role. </w:t>
      </w:r>
      <w:r w:rsidRPr="00E41255">
        <w:rPr>
          <w:rStyle w:val="StyleUnderline"/>
        </w:rPr>
        <w:t>So it is not surprising that this history informs the underlying assumptions behind recent calls for attracting more immigrant scientists</w:t>
      </w:r>
      <w:r w:rsidRPr="000B4D58">
        <w:rPr>
          <w:sz w:val="8"/>
        </w:rPr>
        <w:t xml:space="preserve">. </w:t>
      </w:r>
      <w:r w:rsidRPr="00E41255">
        <w:rPr>
          <w:rStyle w:val="Emphasis"/>
        </w:rPr>
        <w:t xml:space="preserve">Descriptive </w:t>
      </w:r>
      <w:r w:rsidRPr="007B00B8">
        <w:rPr>
          <w:rStyle w:val="Emphasis"/>
        </w:rPr>
        <w:t>statistics and</w:t>
      </w:r>
      <w:r w:rsidRPr="00E41255">
        <w:rPr>
          <w:rStyle w:val="Emphasis"/>
        </w:rPr>
        <w:t xml:space="preserve"> </w:t>
      </w:r>
      <w:r w:rsidRPr="00A16FB5">
        <w:rPr>
          <w:rStyle w:val="Emphasis"/>
          <w:highlight w:val="green"/>
        </w:rPr>
        <w:t>anecdotal evidence</w:t>
      </w:r>
      <w:r w:rsidRPr="00E41255">
        <w:rPr>
          <w:rStyle w:val="Emphasis"/>
        </w:rPr>
        <w:t xml:space="preserve">, however, are </w:t>
      </w:r>
      <w:r w:rsidRPr="00A16FB5">
        <w:rPr>
          <w:rStyle w:val="Emphasis"/>
          <w:highlight w:val="green"/>
        </w:rPr>
        <w:t>inadequate</w:t>
      </w:r>
      <w:r w:rsidRPr="00E41255">
        <w:rPr>
          <w:rStyle w:val="Emphasis"/>
        </w:rPr>
        <w:t xml:space="preserve"> guides </w:t>
      </w:r>
      <w:r w:rsidRPr="00A16FB5">
        <w:rPr>
          <w:rStyle w:val="Emphasis"/>
          <w:highlight w:val="green"/>
        </w:rPr>
        <w:t>for predicting the causal effects of increased high-skill immigration</w:t>
      </w:r>
      <w:r w:rsidRPr="000B4D58">
        <w:rPr>
          <w:sz w:val="8"/>
        </w:rPr>
        <w:t xml:space="preserve">. In this paper, we summarize the evidence that is revealed </w:t>
      </w:r>
      <w:r w:rsidRPr="00A16FB5">
        <w:rPr>
          <w:rStyle w:val="Emphasis"/>
          <w:highlight w:val="green"/>
        </w:rPr>
        <w:t>once</w:t>
      </w:r>
      <w:r w:rsidRPr="00E41255">
        <w:rPr>
          <w:rStyle w:val="Emphasis"/>
        </w:rPr>
        <w:t xml:space="preserve"> </w:t>
      </w:r>
      <w:r w:rsidRPr="00A16FB5">
        <w:rPr>
          <w:rStyle w:val="Emphasis"/>
          <w:highlight w:val="green"/>
        </w:rPr>
        <w:t>we</w:t>
      </w:r>
      <w:r w:rsidRPr="00E41255">
        <w:rPr>
          <w:rStyle w:val="Emphasis"/>
        </w:rPr>
        <w:t xml:space="preserve"> move beyond the descriptive statistics and </w:t>
      </w:r>
      <w:r w:rsidRPr="00A16FB5">
        <w:rPr>
          <w:rStyle w:val="Emphasis"/>
          <w:highlight w:val="green"/>
        </w:rPr>
        <w:t>focus</w:t>
      </w:r>
      <w:r w:rsidRPr="00E41255">
        <w:rPr>
          <w:rStyle w:val="Emphasis"/>
        </w:rPr>
        <w:t xml:space="preserve"> instead </w:t>
      </w:r>
      <w:r w:rsidRPr="00A16FB5">
        <w:rPr>
          <w:rStyle w:val="Emphasis"/>
          <w:highlight w:val="green"/>
        </w:rPr>
        <w:t>on carefully measuring causal impacts</w:t>
      </w:r>
      <w:r w:rsidRPr="00E41255">
        <w:rPr>
          <w:rStyle w:val="Emphasis"/>
        </w:rPr>
        <w:t xml:space="preserve"> resulting from the largest scientific influx that the United States has experienced since World War II</w:t>
      </w:r>
      <w:r w:rsidRPr="000B4D58">
        <w:rPr>
          <w:sz w:val="8"/>
        </w:rPr>
        <w:t>—</w:t>
      </w:r>
      <w:r w:rsidRPr="00E41255">
        <w:rPr>
          <w:rStyle w:val="StyleUnderline"/>
        </w:rPr>
        <w:t>specifically, the migration of many world-class Soviet mathematicians into the U.S. workforce after the collapse of the Soviet Union</w:t>
      </w:r>
      <w:r w:rsidRPr="000B4D58">
        <w:rPr>
          <w:sz w:val="8"/>
        </w:rPr>
        <w:t xml:space="preserve">. An increase in immigration unleashes multiple economic forces, and the net effect on economic wellbeing can be difficult to predict in advance. On the one hand, it is well known that the gains from immigration to a receiving country may be substantial when the immigrant influx is composed mainly of high-skill workers and when the interaction between the high-skill immigrants and the pre-existing native workforce generates positive productivity spillovers. In the absence of such spillovers, the net gains from high-skill immigration could only arise from the presence of capital-skill complementarities, and these gains would become attenuated over time as the capital stock adjusts in response to the immigrant influx. Many economists believe </w:t>
      </w:r>
      <w:r w:rsidRPr="00E41255">
        <w:rPr>
          <w:rStyle w:val="StyleUnderline"/>
        </w:rPr>
        <w:t>that human capital spillovers are likely to be strong, so that long-run improvements in productivity and economic wellbeing are a real possibility</w:t>
      </w:r>
      <w:r w:rsidRPr="000B4D58">
        <w:rPr>
          <w:sz w:val="8"/>
        </w:rPr>
        <w:t xml:space="preserve">.1 On the other hand, </w:t>
      </w:r>
      <w:r w:rsidRPr="00E41255">
        <w:rPr>
          <w:rStyle w:val="Emphasis"/>
        </w:rPr>
        <w:t>this optimistic perception needs to be tempered by concurrent economic forces</w:t>
      </w:r>
      <w:r w:rsidRPr="000B4D58">
        <w:rPr>
          <w:sz w:val="8"/>
        </w:rPr>
        <w:t xml:space="preserve">. The scientific interactions that generate positive spillovers happen in a “real world” where scientists may not be able to produce science unless they are employed by an organization that supports them in that goal, and may not be able to disseminate their research findings unless there are journals to publish them and readers to read them. </w:t>
      </w:r>
      <w:r w:rsidRPr="00A16FB5">
        <w:rPr>
          <w:rStyle w:val="StyleUnderline"/>
          <w:highlight w:val="green"/>
        </w:rPr>
        <w:t>The influx of high-skill immigrants</w:t>
      </w:r>
      <w:r w:rsidRPr="00E41255">
        <w:rPr>
          <w:rStyle w:val="StyleUnderline"/>
        </w:rPr>
        <w:t xml:space="preserve"> not only </w:t>
      </w:r>
      <w:r w:rsidRPr="00A16FB5">
        <w:rPr>
          <w:rStyle w:val="StyleUnderline"/>
          <w:highlight w:val="green"/>
        </w:rPr>
        <w:t>generates a supply shock</w:t>
      </w:r>
      <w:r w:rsidRPr="00E41255">
        <w:rPr>
          <w:rStyle w:val="StyleUnderline"/>
        </w:rPr>
        <w:t xml:space="preserve"> in the space of ideas</w:t>
      </w:r>
      <w:r w:rsidRPr="000B4D58">
        <w:rPr>
          <w:sz w:val="8"/>
        </w:rPr>
        <w:t xml:space="preserve"> (e.g., new knowledge that may make native workers more productive), </w:t>
      </w:r>
      <w:r w:rsidRPr="00E41255">
        <w:rPr>
          <w:rStyle w:val="StyleUnderline"/>
        </w:rPr>
        <w:t>but also increases the number of high-skill workers participating and competing for jobs in the scientific labor market and competing for space in the scientific journal market</w:t>
      </w:r>
      <w:r w:rsidRPr="000B4D58">
        <w:rPr>
          <w:sz w:val="8"/>
        </w:rPr>
        <w:t xml:space="preserve">. If </w:t>
      </w:r>
      <w:r w:rsidRPr="00E41255">
        <w:rPr>
          <w:rStyle w:val="Emphasis"/>
        </w:rPr>
        <w:t>resources in these markets are relatively constrained</w:t>
      </w:r>
      <w:r w:rsidRPr="000B4D58">
        <w:rPr>
          <w:sz w:val="8"/>
        </w:rPr>
        <w:t xml:space="preserve"> (e.g., a limit in the number of faculty slots or in the amount of resources available for research grants), </w:t>
      </w:r>
      <w:r w:rsidRPr="00E41255">
        <w:rPr>
          <w:rStyle w:val="Emphasis"/>
        </w:rPr>
        <w:t xml:space="preserve">large </w:t>
      </w:r>
      <w:r w:rsidRPr="00A16FB5">
        <w:rPr>
          <w:rStyle w:val="Emphasis"/>
          <w:highlight w:val="green"/>
        </w:rPr>
        <w:t>and</w:t>
      </w:r>
      <w:r w:rsidRPr="00E41255">
        <w:rPr>
          <w:rStyle w:val="Emphasis"/>
        </w:rPr>
        <w:t xml:space="preserve"> sudden increases in the  population of scientists</w:t>
      </w:r>
      <w:r w:rsidRPr="000B4D58">
        <w:rPr>
          <w:sz w:val="8"/>
        </w:rPr>
        <w:t xml:space="preserve"> can </w:t>
      </w:r>
      <w:r w:rsidRPr="00A16FB5">
        <w:rPr>
          <w:rStyle w:val="Emphasis"/>
          <w:highlight w:val="green"/>
        </w:rPr>
        <w:t>crowd out</w:t>
      </w:r>
      <w:r w:rsidRPr="000B4D58">
        <w:rPr>
          <w:sz w:val="8"/>
        </w:rPr>
        <w:t xml:space="preserve"> some of the </w:t>
      </w:r>
      <w:r w:rsidRPr="00E41255">
        <w:rPr>
          <w:rStyle w:val="Emphasis"/>
        </w:rPr>
        <w:t>pre-</w:t>
      </w:r>
      <w:r w:rsidRPr="00A16FB5">
        <w:rPr>
          <w:rStyle w:val="Emphasis"/>
          <w:highlight w:val="green"/>
        </w:rPr>
        <w:t>existing workers and reduce</w:t>
      </w:r>
      <w:r w:rsidRPr="000B4D58">
        <w:rPr>
          <w:sz w:val="8"/>
        </w:rPr>
        <w:t xml:space="preserve"> their </w:t>
      </w:r>
      <w:r w:rsidRPr="00A16FB5">
        <w:rPr>
          <w:rStyle w:val="Emphasis"/>
          <w:highlight w:val="green"/>
        </w:rPr>
        <w:t>productivity</w:t>
      </w:r>
      <w:r w:rsidRPr="000B4D58">
        <w:rPr>
          <w:sz w:val="8"/>
        </w:rPr>
        <w:t xml:space="preserve">. This paper summarizes the evidence from our investigation of a recent natural experiment that led to a substantial increase in the stock of ideas and in the number of high-skill workers in a narrowly defined scientific field: the impact of the influx of renowned Soviet mathematicians into the American mathematics community after the collapse of the Soviet Union. In any study of the causal effects of high-skill immigration, it is essential to distinguish what did occur from what would have occurred in the absence of immigration. Not only did the exodus of Soviet mathematicians after the collapse of the Soviet Union lead to a very large influx of new scientific talent into the United States, but it also turns out that unique details of this influx make it possible to distinguish what actually happened from what would have happened in the absence of this immigration. In particular, in the period between the establishment and the fall of communism, Soviet mathematics developed in an insular fashion and along very different specializations than American mathematics. As a result, some U.S. subfields experienced no potential insights from Soviet mathematics after the collapse of the Soviet Union, while other fields experienced a flood of new mathematicians, theorems, and ideas. We can therefore compare outcomes of mathematicians who worked on topics the Soviets could help them with (and compete with them on) with the outcomes of mathematicians who worked on topics the Soviets knew little about. This comparison establishes a useful benchmark for what would have occurred had there been no influx of Soviet mathematicians. </w:t>
      </w:r>
      <w:r w:rsidRPr="00A16FB5">
        <w:rPr>
          <w:rStyle w:val="Emphasis"/>
          <w:highlight w:val="green"/>
        </w:rPr>
        <w:t>The evidence unambiguously indicates that</w:t>
      </w:r>
      <w:r w:rsidRPr="002516B2">
        <w:rPr>
          <w:rStyle w:val="Emphasis"/>
        </w:rPr>
        <w:t xml:space="preserve"> almost </w:t>
      </w:r>
      <w:r w:rsidRPr="00A16FB5">
        <w:rPr>
          <w:rStyle w:val="Emphasis"/>
          <w:highlight w:val="green"/>
        </w:rPr>
        <w:t>all American</w:t>
      </w:r>
      <w:r w:rsidRPr="000B4D58">
        <w:rPr>
          <w:sz w:val="8"/>
        </w:rPr>
        <w:t xml:space="preserve"> mathematician</w:t>
      </w:r>
      <w:r w:rsidRPr="00A16FB5">
        <w:rPr>
          <w:rStyle w:val="Emphasis"/>
          <w:highlight w:val="green"/>
        </w:rPr>
        <w:t>s</w:t>
      </w:r>
      <w:r w:rsidRPr="000B4D58">
        <w:rPr>
          <w:sz w:val="8"/>
        </w:rPr>
        <w:t xml:space="preserve"> whose research agenda overlapped with that of the Soviets </w:t>
      </w:r>
      <w:r w:rsidRPr="00A16FB5">
        <w:rPr>
          <w:rStyle w:val="Emphasis"/>
          <w:highlight w:val="green"/>
        </w:rPr>
        <w:t>experienced a reduction</w:t>
      </w:r>
      <w:r w:rsidRPr="002516B2">
        <w:rPr>
          <w:rStyle w:val="Emphasis"/>
        </w:rPr>
        <w:t xml:space="preserve"> in the</w:t>
      </w:r>
      <w:r w:rsidRPr="000B4D58">
        <w:rPr>
          <w:sz w:val="8"/>
        </w:rPr>
        <w:t xml:space="preserve"> 5 </w:t>
      </w:r>
      <w:r w:rsidRPr="002516B2">
        <w:rPr>
          <w:rStyle w:val="Emphasis"/>
        </w:rPr>
        <w:t>number of papers written and the number of citations received after the entry of the Soviet émigrés</w:t>
      </w:r>
      <w:r w:rsidRPr="000B4D58">
        <w:rPr>
          <w:sz w:val="8"/>
        </w:rPr>
        <w:t xml:space="preserve">. In short, </w:t>
      </w:r>
      <w:r w:rsidRPr="00A16FB5">
        <w:rPr>
          <w:rStyle w:val="Emphasis"/>
          <w:highlight w:val="green"/>
        </w:rPr>
        <w:t>the adverse competitive effects</w:t>
      </w:r>
      <w:r w:rsidRPr="002516B2">
        <w:rPr>
          <w:rStyle w:val="Emphasis"/>
        </w:rPr>
        <w:t xml:space="preserve"> resulting from an increase in the number of workers </w:t>
      </w:r>
      <w:r w:rsidRPr="00A16FB5">
        <w:rPr>
          <w:rStyle w:val="Emphasis"/>
          <w:highlight w:val="green"/>
        </w:rPr>
        <w:t>outweighed the beneficial spillover effects</w:t>
      </w:r>
      <w:r w:rsidRPr="002516B2">
        <w:rPr>
          <w:rStyle w:val="Emphasis"/>
        </w:rPr>
        <w:t xml:space="preserve"> resulting from an increase in the stock of ideas</w:t>
      </w:r>
      <w:r w:rsidRPr="000B4D58">
        <w:rPr>
          <w:sz w:val="8"/>
        </w:rPr>
        <w:t xml:space="preserve">. The evidence also indicates that the adverse productivity effect worked through a number of channels: </w:t>
      </w:r>
      <w:r w:rsidRPr="002516B2">
        <w:rPr>
          <w:rStyle w:val="Emphasis"/>
        </w:rPr>
        <w:t>American</w:t>
      </w:r>
      <w:r w:rsidRPr="000B4D58">
        <w:rPr>
          <w:sz w:val="8"/>
        </w:rPr>
        <w:t xml:space="preserve"> mathematician</w:t>
      </w:r>
      <w:r w:rsidRPr="002516B2">
        <w:rPr>
          <w:rStyle w:val="Emphasis"/>
        </w:rPr>
        <w:t>s</w:t>
      </w:r>
      <w:r w:rsidRPr="000B4D58">
        <w:rPr>
          <w:sz w:val="8"/>
        </w:rPr>
        <w:t xml:space="preserve"> whose research overlapped with that of the Soviets became much more likely to switch institutions; the job switch entailed a </w:t>
      </w:r>
      <w:r w:rsidRPr="002516B2">
        <w:rPr>
          <w:rStyle w:val="Emphasis"/>
        </w:rPr>
        <w:t xml:space="preserve">move to a lower quality institution; and many of the affected American </w:t>
      </w:r>
      <w:r w:rsidRPr="000B4D58">
        <w:rPr>
          <w:sz w:val="8"/>
        </w:rPr>
        <w:t>mathematician</w:t>
      </w:r>
      <w:r w:rsidRPr="002516B2">
        <w:rPr>
          <w:rStyle w:val="Emphasis"/>
        </w:rPr>
        <w:t xml:space="preserve">s ceased publishing </w:t>
      </w:r>
      <w:r w:rsidRPr="000B4D58">
        <w:rPr>
          <w:sz w:val="8"/>
        </w:rPr>
        <w:t xml:space="preserve">relatively early in their career. Moreover, the conclusion that </w:t>
      </w:r>
      <w:r w:rsidRPr="002516B2">
        <w:rPr>
          <w:rStyle w:val="Emphasis"/>
        </w:rPr>
        <w:t>the net productivity effect was negative</w:t>
      </w:r>
      <w:r w:rsidRPr="000B4D58">
        <w:rPr>
          <w:sz w:val="8"/>
        </w:rPr>
        <w:t xml:space="preserve"> is independently confirmed by observing the reaction of American mathematicians “on the ground” to the supply shock. When a supply shock raises or lowers the productivity of native workers, the changed economic opportunities will induce behavioral reactions in response. In fact, knowledge producers can respond to supply shocks by moving their efforts either to research topics that have now become more profitable or away from research topics where the additional competition makes it harder to succeed. The direction of flows of “cognitive movers” thus provides independent information about the relative importance of human capital spillovers in the knowledge production sector. As people “vote with their minds,” they reveal private information about relative productivities in different locations of idea space that counts of publications, patents, and citations may miss. It turns out that many American mathematicians moved away from the research topics favored by the Soviets—the topics that were presumably infused with many new theorems and techniques. Moreover, newly minted American mathematicians also chose to stay away from Soviet-style topics when preparing their dissertations. In short, the 6 reaction of the mathematicians most affected by </w:t>
      </w:r>
      <w:r w:rsidRPr="002516B2">
        <w:rPr>
          <w:rStyle w:val="Emphasis"/>
        </w:rPr>
        <w:t xml:space="preserve">the supply shock clearly suggests that </w:t>
      </w:r>
      <w:r w:rsidRPr="00A16FB5">
        <w:rPr>
          <w:rStyle w:val="Emphasis"/>
          <w:highlight w:val="green"/>
        </w:rPr>
        <w:t>the adverse productivity effects associated with a larger workforce dominated</w:t>
      </w:r>
      <w:r w:rsidRPr="000B4D58">
        <w:rPr>
          <w:sz w:val="8"/>
        </w:rPr>
        <w:t xml:space="preserve">. The aggregate impact of these repercussions of the Soviet supply shock was mainly distributional. </w:t>
      </w:r>
      <w:r w:rsidRPr="002516B2">
        <w:rPr>
          <w:rStyle w:val="StyleUnderline"/>
        </w:rPr>
        <w:t>There was no increase in the total “output”</w:t>
      </w:r>
      <w:r w:rsidRPr="002516B2">
        <w:rPr>
          <w:rStyle w:val="Emphasis"/>
        </w:rPr>
        <w:t xml:space="preserve"> </w:t>
      </w:r>
      <w:r w:rsidRPr="000B4D58">
        <w:rPr>
          <w:sz w:val="8"/>
        </w:rPr>
        <w:t xml:space="preserve">of the mathematics community in the United States, at least as measured by the number of papers or citations. The American mathematicians whose research interests most overlapped with those of the Soviets produced far less research output after 1992, but this loss was compensated by the output of the Soviets themselves. Put differently, </w:t>
      </w:r>
      <w:r w:rsidRPr="00A16FB5">
        <w:rPr>
          <w:rStyle w:val="Emphasis"/>
          <w:highlight w:val="green"/>
        </w:rPr>
        <w:t>the supply shock did not change the size of the</w:t>
      </w:r>
      <w:r w:rsidRPr="000B4D58">
        <w:rPr>
          <w:sz w:val="8"/>
        </w:rPr>
        <w:t xml:space="preserve"> “mathematics </w:t>
      </w:r>
      <w:r w:rsidRPr="00A16FB5">
        <w:rPr>
          <w:rStyle w:val="Emphasis"/>
          <w:highlight w:val="green"/>
        </w:rPr>
        <w:t>pie” in the U</w:t>
      </w:r>
      <w:r w:rsidRPr="002516B2">
        <w:rPr>
          <w:rStyle w:val="Emphasis"/>
        </w:rPr>
        <w:t xml:space="preserve">nited </w:t>
      </w:r>
      <w:r w:rsidRPr="00A16FB5">
        <w:rPr>
          <w:rStyle w:val="Emphasis"/>
          <w:highlight w:val="green"/>
        </w:rPr>
        <w:t>S</w:t>
      </w:r>
      <w:r w:rsidRPr="002516B2">
        <w:rPr>
          <w:rStyle w:val="Emphasis"/>
        </w:rPr>
        <w:t>tates</w:t>
      </w:r>
      <w:r w:rsidRPr="000B4D58">
        <w:rPr>
          <w:sz w:val="8"/>
        </w:rPr>
        <w:t xml:space="preserve">. The evidence implied by this particular natural experiment is not consistent with the optimistic view stressed by Jones and </w:t>
      </w:r>
      <w:proofErr w:type="spellStart"/>
      <w:r w:rsidRPr="000B4D58">
        <w:rPr>
          <w:sz w:val="8"/>
        </w:rPr>
        <w:t>Romer</w:t>
      </w:r>
      <w:proofErr w:type="spellEnd"/>
      <w:r w:rsidRPr="000B4D58">
        <w:rPr>
          <w:sz w:val="8"/>
        </w:rPr>
        <w:t xml:space="preserve"> (2010) that the ideas of one highly skilled worker will necessarily induce greater idea generation by other highly skilled workers. In contrast, we find that the average worker in the pre-existing workforce becomes less productive when new ideas and workers are exogenously introduced into the mix. Our evidence thus suggests that it is far from inevitable that the spillovers emphasized by the economic growth literature will “win” the race between human capital externalities and the scarcity of resources. Put bluntly, an increase in immigration of high-skill workers may not necessarily generate substantial long-run gains for the native population.</w:t>
      </w:r>
    </w:p>
    <w:p w:rsidR="00C540AF" w:rsidRPr="008F7FA8" w:rsidRDefault="00C540AF" w:rsidP="00C540AF">
      <w:pPr>
        <w:rPr>
          <w:sz w:val="8"/>
        </w:rPr>
      </w:pPr>
    </w:p>
    <w:p w:rsidR="00C540AF" w:rsidRPr="006F2451" w:rsidRDefault="00C540AF" w:rsidP="00C540AF">
      <w:pPr>
        <w:pStyle w:val="Heading3"/>
        <w:rPr>
          <w:rStyle w:val="Emphasis"/>
          <w:b/>
          <w:iCs w:val="0"/>
          <w:sz w:val="32"/>
        </w:rPr>
      </w:pPr>
      <w:r>
        <w:rPr>
          <w:rStyle w:val="Emphasis"/>
          <w:b/>
          <w:iCs w:val="0"/>
          <w:sz w:val="32"/>
        </w:rPr>
        <w:t>AT: Link Turn- Compliments</w:t>
      </w:r>
    </w:p>
    <w:p w:rsidR="00C540AF" w:rsidRPr="0046341F" w:rsidRDefault="00C540AF" w:rsidP="00C540AF">
      <w:pPr>
        <w:pStyle w:val="Heading4"/>
        <w:rPr>
          <w:rStyle w:val="Emphasis"/>
          <w:b/>
          <w:iCs/>
          <w:sz w:val="26"/>
          <w:u w:val="none"/>
        </w:rPr>
      </w:pPr>
      <w:r>
        <w:rPr>
          <w:rStyle w:val="Emphasis"/>
          <w:b/>
          <w:iCs/>
          <w:sz w:val="26"/>
          <w:u w:val="none"/>
        </w:rPr>
        <w:t>Their models rely on the false assumptions that all workers are potential substitutes and that American workers will up-skill and find a better job after immigrants enter the market</w:t>
      </w:r>
    </w:p>
    <w:p w:rsidR="00C540AF" w:rsidRPr="00154629" w:rsidRDefault="00C540AF" w:rsidP="00C540AF">
      <w:pPr>
        <w:rPr>
          <w:sz w:val="12"/>
        </w:rPr>
      </w:pPr>
      <w:r w:rsidRPr="00154629">
        <w:rPr>
          <w:sz w:val="12"/>
        </w:rPr>
        <w:t xml:space="preserve">[David </w:t>
      </w:r>
      <w:proofErr w:type="spellStart"/>
      <w:r w:rsidRPr="0046341F">
        <w:rPr>
          <w:rStyle w:val="Style13ptBold"/>
        </w:rPr>
        <w:t>Frum</w:t>
      </w:r>
      <w:proofErr w:type="spellEnd"/>
      <w:r w:rsidRPr="00154629">
        <w:rPr>
          <w:sz w:val="12"/>
        </w:rPr>
        <w:t>, 1-5-</w:t>
      </w:r>
      <w:r w:rsidRPr="0046341F">
        <w:rPr>
          <w:rStyle w:val="Style13ptBold"/>
        </w:rPr>
        <w:t>2015</w:t>
      </w:r>
      <w:r w:rsidRPr="00154629">
        <w:rPr>
          <w:sz w:val="12"/>
        </w:rPr>
        <w:t>, David is a senior editor at The Atlantic. In 2001–02, he was a speechwriter for President George W. Bush, "Does Immigration Harm Working Americans?," Atlantic, https://www.theatlantic.com/business/archive/2015/01/does-immigration-harm-working-americans/384060/]//Rank</w:t>
      </w:r>
    </w:p>
    <w:p w:rsidR="00C540AF" w:rsidRPr="00D21087" w:rsidRDefault="00C540AF" w:rsidP="00C540AF">
      <w:pPr>
        <w:rPr>
          <w:sz w:val="8"/>
        </w:rPr>
      </w:pPr>
      <w:r w:rsidRPr="00A16FB5">
        <w:rPr>
          <w:rStyle w:val="StyleUnderline"/>
          <w:highlight w:val="green"/>
        </w:rPr>
        <w:t>Immigration economists</w:t>
      </w:r>
      <w:r w:rsidRPr="00D21087">
        <w:rPr>
          <w:sz w:val="8"/>
        </w:rPr>
        <w:t xml:space="preserve"> apply this insight to the domestic labor market. One of the most eminent specialists in the field of immigration economics, Giovanni </w:t>
      </w:r>
      <w:proofErr w:type="spellStart"/>
      <w:r w:rsidRPr="00D21087">
        <w:rPr>
          <w:sz w:val="8"/>
        </w:rPr>
        <w:t>Peri</w:t>
      </w:r>
      <w:proofErr w:type="spellEnd"/>
      <w:r w:rsidRPr="00D21087">
        <w:rPr>
          <w:sz w:val="8"/>
        </w:rPr>
        <w:t xml:space="preserve"> of the University of California at Davis, offers this homely analogy: An extreme example of this would be if you have an engineer and you add a construction worker. With the engineer by himself you’re not going to do much. But with an engineer plus a construction worker, you can build a building. Therefore, the productivity of the engineer goes up a lot. And the wages for both workers increase. The technical term for the situation </w:t>
      </w:r>
      <w:proofErr w:type="spellStart"/>
      <w:r w:rsidRPr="00D21087">
        <w:rPr>
          <w:sz w:val="8"/>
        </w:rPr>
        <w:t>Peri</w:t>
      </w:r>
      <w:proofErr w:type="spellEnd"/>
      <w:r w:rsidRPr="00D21087">
        <w:rPr>
          <w:sz w:val="8"/>
        </w:rPr>
        <w:t xml:space="preserve"> </w:t>
      </w:r>
      <w:r w:rsidRPr="00D01B71">
        <w:rPr>
          <w:rStyle w:val="StyleUnderline"/>
        </w:rPr>
        <w:t xml:space="preserve">is </w:t>
      </w:r>
      <w:r w:rsidRPr="00A16FB5">
        <w:rPr>
          <w:rStyle w:val="StyleUnderline"/>
          <w:highlight w:val="green"/>
        </w:rPr>
        <w:t>describing</w:t>
      </w:r>
      <w:r w:rsidRPr="00D21087">
        <w:rPr>
          <w:sz w:val="8"/>
        </w:rPr>
        <w:t xml:space="preserve"> is “</w:t>
      </w:r>
      <w:r w:rsidRPr="00A16FB5">
        <w:rPr>
          <w:rStyle w:val="StyleUnderline"/>
          <w:highlight w:val="green"/>
        </w:rPr>
        <w:t>complementarity</w:t>
      </w:r>
      <w:r w:rsidRPr="00D21087">
        <w:rPr>
          <w:sz w:val="8"/>
        </w:rPr>
        <w:t xml:space="preserve">.” The labor of the engineer and the labor of the construction worker each complement the other. </w:t>
      </w:r>
      <w:r w:rsidRPr="00D01B71">
        <w:rPr>
          <w:rStyle w:val="StyleUnderline"/>
        </w:rPr>
        <w:t xml:space="preserve">Immigration economists argue that immigrant labor likewise complements native-born labor. As </w:t>
      </w:r>
      <w:proofErr w:type="spellStart"/>
      <w:r w:rsidRPr="00D01B71">
        <w:rPr>
          <w:rStyle w:val="StyleUnderline"/>
        </w:rPr>
        <w:t>Peri</w:t>
      </w:r>
      <w:proofErr w:type="spellEnd"/>
      <w:r w:rsidRPr="00D01B71">
        <w:rPr>
          <w:rStyle w:val="StyleUnderline"/>
        </w:rPr>
        <w:t xml:space="preserve"> assured readers</w:t>
      </w:r>
      <w:r w:rsidRPr="00D21087">
        <w:rPr>
          <w:sz w:val="8"/>
        </w:rPr>
        <w:t xml:space="preserve"> in a 2010 paper for the San Francisco Federal Reserve, "Immigrants expand the U.S. economy’s productive capacity, stimulate investment, and promote specialization that in the long run boosts productivity. Consistent with previous research, there is no evidence that these effects take place at the expense of jobs for workers born in the United States.” </w:t>
      </w:r>
      <w:r w:rsidRPr="00D01B71">
        <w:rPr>
          <w:rStyle w:val="StyleUnderline"/>
        </w:rPr>
        <w:t>So long as everyone imagines that low-wage immigrant workers are paired off with high-wage natives, such assurances seem credible</w:t>
      </w:r>
      <w:r w:rsidRPr="00D21087">
        <w:rPr>
          <w:sz w:val="8"/>
        </w:rPr>
        <w:t xml:space="preserve">. The foreign-born nanny enables her college-educated employer to return to the workforce earlier, raising wages for both nanny and employer. The foreign-born gardener mows the lawn, freeing his accountant employer to spend Saturday morning billing clients. Even as the encounter between low-paid immigrants and highly paid natives becomes more distant and abstract, the complementary relationship of their labor seems to hold. Immigrant labor enables middle-class Americans to buy a roasted chicken and pre-washed salad at the supermarket or to check a box and have their holiday presents arrive at their door already gift-wrapped. Upper-income Americans live easier and more efficient lives thanks to millions of low-paid immigrant workers they never see and whose names they never know. But what about everybody else? The promise of the immigration economists is not that some Americans, the already successful, would be enriched even further. The promise is that all Americans would be made better off, even if they don’t employ nannies, even if they mow their own lawns, even if they can't afford the rotisserie chicken, even if they shop at the thrift store rather than Amazon. How can that be possibly be true? The answer embedded in the economic models is that immigration prods even less affluent natives to shift away from immigrant-dominated economic niches and find new work that pays better. The immigrant groundskeeper can’t speak English very well, so the lawn service hires a bilingual Mexican-American to supervise him. The rising numbers of immigrant nannies call forth specialized payroll firms that hire native-born workers to process checks and pay taxes. More supermarkets operating more chicken rotisseries causes local governments to hire more health officers to confirm the chicken meets sanitary standards. More immigrants wrapping presents in </w:t>
      </w:r>
      <w:proofErr w:type="spellStart"/>
      <w:r w:rsidRPr="00D21087">
        <w:rPr>
          <w:sz w:val="8"/>
        </w:rPr>
        <w:t>L.L.Bean’s</w:t>
      </w:r>
      <w:proofErr w:type="spellEnd"/>
      <w:r w:rsidRPr="00D21087">
        <w:rPr>
          <w:sz w:val="8"/>
        </w:rPr>
        <w:t xml:space="preserve"> warehouses mean more native-born UPS drivers delivering presents. Everybody wins! </w:t>
      </w:r>
      <w:r w:rsidRPr="00D01B71">
        <w:rPr>
          <w:rStyle w:val="Emphasis"/>
        </w:rPr>
        <w:t>Yet three things have to be said about the above story</w:t>
      </w:r>
      <w:r w:rsidRPr="00D21087">
        <w:rPr>
          <w:sz w:val="8"/>
        </w:rPr>
        <w:t xml:space="preserve">. First: The story about immigration benefiting all (or almost all) native workers could be true. But that doesn’t mean it is true. </w:t>
      </w:r>
      <w:r w:rsidRPr="00D01B71">
        <w:rPr>
          <w:rStyle w:val="StyleUnderline"/>
        </w:rPr>
        <w:t>Economists prove their claims about immigrant law by drawing regression curves that compare ratios between data sets based upon the number and the pay of immigrant and native workers. Have they drawn their data sets correctly</w:t>
      </w:r>
      <w:r w:rsidRPr="0046341F">
        <w:rPr>
          <w:rStyle w:val="StyleUnderline"/>
        </w:rPr>
        <w:t>? Did they choose the correct basis for comparison?</w:t>
      </w:r>
      <w:r>
        <w:rPr>
          <w:rStyle w:val="StyleUnderline"/>
        </w:rPr>
        <w:t xml:space="preserve"> </w:t>
      </w:r>
      <w:r w:rsidRPr="00D01B71">
        <w:rPr>
          <w:rStyle w:val="Emphasis"/>
        </w:rPr>
        <w:t>These technical decisions at the beginning of the calculation have huge impacts on the final conclusion at the end</w:t>
      </w:r>
      <w:r w:rsidRPr="00D21087">
        <w:rPr>
          <w:sz w:val="8"/>
        </w:rPr>
        <w:t xml:space="preserve">. </w:t>
      </w:r>
      <w:r w:rsidRPr="0046341F">
        <w:rPr>
          <w:rStyle w:val="StyleUnderline"/>
        </w:rPr>
        <w:t xml:space="preserve">Between 1990 and 2006, the wages of </w:t>
      </w:r>
      <w:r w:rsidRPr="00D21087">
        <w:rPr>
          <w:sz w:val="8"/>
        </w:rPr>
        <w:t>non-college-educated</w:t>
      </w:r>
      <w:r w:rsidRPr="0046341F">
        <w:rPr>
          <w:rStyle w:val="StyleUnderline"/>
        </w:rPr>
        <w:t xml:space="preserve"> Americans declined</w:t>
      </w:r>
      <w:r w:rsidRPr="00D21087">
        <w:rPr>
          <w:sz w:val="8"/>
        </w:rPr>
        <w:t xml:space="preserve">. The less education the worker had, the steeper the decline. </w:t>
      </w:r>
      <w:r w:rsidRPr="0046341F">
        <w:rPr>
          <w:rStyle w:val="StyleUnderline"/>
        </w:rPr>
        <w:t>How much was immigration responsible? The data the economist chooses to look at will determine the answer.</w:t>
      </w:r>
      <w:r>
        <w:rPr>
          <w:rStyle w:val="StyleUnderline"/>
        </w:rPr>
        <w:t xml:space="preserve"> </w:t>
      </w:r>
      <w:r w:rsidRPr="00D21087">
        <w:rPr>
          <w:sz w:val="8"/>
        </w:rPr>
        <w:t xml:space="preserve">Let’s go to the fine print, relying on a critique of Giovanni </w:t>
      </w:r>
      <w:proofErr w:type="spellStart"/>
      <w:r w:rsidRPr="00D21087">
        <w:rPr>
          <w:sz w:val="8"/>
        </w:rPr>
        <w:t>Peri’s</w:t>
      </w:r>
      <w:proofErr w:type="spellEnd"/>
      <w:r w:rsidRPr="00D21087">
        <w:rPr>
          <w:sz w:val="8"/>
        </w:rPr>
        <w:t xml:space="preserve"> work by George </w:t>
      </w:r>
      <w:proofErr w:type="spellStart"/>
      <w:r w:rsidRPr="00D21087">
        <w:rPr>
          <w:sz w:val="8"/>
        </w:rPr>
        <w:t>Borjas</w:t>
      </w:r>
      <w:proofErr w:type="spellEnd"/>
      <w:r w:rsidRPr="00D21087">
        <w:rPr>
          <w:sz w:val="8"/>
        </w:rPr>
        <w:t xml:space="preserve">, of Harvard’s Kennedy School. Aggregate high-school dropout and high-school graduates together, and immigrant labor accounted for 13.2 percent of the increase in hours worked between 1990 and the onset of the Great Recession: big, but not cataclysmic. But if you take more care to compare like with like, you begin to see huge supply shocks. Among high-school dropouts only, </w:t>
      </w:r>
      <w:r w:rsidRPr="0046341F">
        <w:rPr>
          <w:rStyle w:val="StyleUnderline"/>
        </w:rPr>
        <w:t>immigrants accounted for 23 percent of the increase in hours worked between 1990 and 2006. Among</w:t>
      </w:r>
      <w:r w:rsidRPr="00D21087">
        <w:rPr>
          <w:sz w:val="8"/>
        </w:rPr>
        <w:t xml:space="preserve"> high school dropouts in their </w:t>
      </w:r>
      <w:r w:rsidRPr="0046341F">
        <w:rPr>
          <w:rStyle w:val="StyleUnderline"/>
        </w:rPr>
        <w:t>30s and 40s, immigrants accounted for over one-third of the increase in hours worked</w:t>
      </w:r>
      <w:r w:rsidRPr="00D21087">
        <w:rPr>
          <w:sz w:val="8"/>
        </w:rPr>
        <w:t xml:space="preserve">. Here’s what that means for economic modeling. </w:t>
      </w:r>
      <w:r w:rsidRPr="00A16FB5">
        <w:rPr>
          <w:rStyle w:val="StyleUnderline"/>
          <w:highlight w:val="green"/>
        </w:rPr>
        <w:t>If you assume</w:t>
      </w:r>
      <w:r w:rsidRPr="0046341F">
        <w:rPr>
          <w:rStyle w:val="StyleUnderline"/>
        </w:rPr>
        <w:t xml:space="preserve"> that </w:t>
      </w:r>
      <w:r w:rsidRPr="00A16FB5">
        <w:rPr>
          <w:rStyle w:val="StyleUnderline"/>
          <w:highlight w:val="green"/>
        </w:rPr>
        <w:t>all</w:t>
      </w:r>
      <w:r w:rsidRPr="00D21087">
        <w:rPr>
          <w:sz w:val="8"/>
        </w:rPr>
        <w:t xml:space="preserve"> low-education </w:t>
      </w:r>
      <w:r w:rsidRPr="00A16FB5">
        <w:rPr>
          <w:rStyle w:val="StyleUnderline"/>
          <w:highlight w:val="green"/>
        </w:rPr>
        <w:t>workers are</w:t>
      </w:r>
      <w:r w:rsidRPr="0046341F">
        <w:rPr>
          <w:rStyle w:val="StyleUnderline"/>
        </w:rPr>
        <w:t xml:space="preserve"> </w:t>
      </w:r>
      <w:r w:rsidRPr="00A16FB5">
        <w:rPr>
          <w:rStyle w:val="StyleUnderline"/>
          <w:highlight w:val="green"/>
        </w:rPr>
        <w:t>potential substitutes</w:t>
      </w:r>
      <w:r w:rsidRPr="0046341F">
        <w:rPr>
          <w:rStyle w:val="StyleUnderline"/>
        </w:rPr>
        <w:t xml:space="preserve"> for each other—</w:t>
      </w:r>
      <w:r w:rsidRPr="00A16FB5">
        <w:rPr>
          <w:rStyle w:val="StyleUnderline"/>
          <w:highlight w:val="green"/>
        </w:rPr>
        <w:t>the 23-year-old</w:t>
      </w:r>
      <w:r w:rsidRPr="0046341F">
        <w:rPr>
          <w:rStyle w:val="StyleUnderline"/>
        </w:rPr>
        <w:t xml:space="preserve"> recent arrival from Guatemala </w:t>
      </w:r>
      <w:r w:rsidRPr="00A16FB5">
        <w:rPr>
          <w:rStyle w:val="StyleUnderline"/>
          <w:highlight w:val="green"/>
        </w:rPr>
        <w:t>with the 53</w:t>
      </w:r>
      <w:r w:rsidRPr="0046341F">
        <w:rPr>
          <w:rStyle w:val="StyleUnderline"/>
        </w:rPr>
        <w:t>-year-old who proceeded from high school to the Army</w:t>
      </w:r>
      <w:r w:rsidRPr="00D21087">
        <w:rPr>
          <w:sz w:val="8"/>
        </w:rPr>
        <w:t>—</w:t>
      </w:r>
      <w:r w:rsidRPr="00A16FB5">
        <w:rPr>
          <w:rStyle w:val="Emphasis"/>
          <w:highlight w:val="green"/>
        </w:rPr>
        <w:t>then your model will show a less dramatic effect</w:t>
      </w:r>
      <w:r w:rsidRPr="0046341F">
        <w:rPr>
          <w:rStyle w:val="Emphasis"/>
        </w:rPr>
        <w:t xml:space="preserve"> of immigration </w:t>
      </w:r>
      <w:r w:rsidRPr="00A16FB5">
        <w:rPr>
          <w:rStyle w:val="Emphasis"/>
          <w:highlight w:val="green"/>
        </w:rPr>
        <w:t>on wages. If</w:t>
      </w:r>
      <w:r w:rsidRPr="0046341F">
        <w:rPr>
          <w:rStyle w:val="Emphasis"/>
        </w:rPr>
        <w:t xml:space="preserve">, however, </w:t>
      </w:r>
      <w:r w:rsidRPr="00A16FB5">
        <w:rPr>
          <w:rStyle w:val="Emphasis"/>
          <w:highlight w:val="green"/>
        </w:rPr>
        <w:t>you assume</w:t>
      </w:r>
      <w:r w:rsidRPr="0046341F">
        <w:rPr>
          <w:rStyle w:val="Emphasis"/>
        </w:rPr>
        <w:t xml:space="preserve"> that </w:t>
      </w:r>
      <w:r w:rsidRPr="00A16FB5">
        <w:rPr>
          <w:rStyle w:val="Emphasis"/>
          <w:highlight w:val="green"/>
        </w:rPr>
        <w:t>the 23-year-old</w:t>
      </w:r>
      <w:r w:rsidRPr="0046341F">
        <w:rPr>
          <w:rStyle w:val="Emphasis"/>
        </w:rPr>
        <w:t xml:space="preserve"> Guatemalan </w:t>
      </w:r>
      <w:r w:rsidRPr="00A16FB5">
        <w:rPr>
          <w:rStyle w:val="Emphasis"/>
          <w:highlight w:val="green"/>
        </w:rPr>
        <w:t>is competing with</w:t>
      </w:r>
      <w:r w:rsidRPr="0046341F">
        <w:rPr>
          <w:rStyle w:val="Emphasis"/>
        </w:rPr>
        <w:t xml:space="preserve"> </w:t>
      </w:r>
      <w:r w:rsidRPr="00A16FB5">
        <w:rPr>
          <w:rStyle w:val="Emphasis"/>
          <w:highlight w:val="green"/>
        </w:rPr>
        <w:t>20- and 30-something</w:t>
      </w:r>
      <w:r w:rsidRPr="0046341F">
        <w:rPr>
          <w:rStyle w:val="Emphasis"/>
        </w:rPr>
        <w:t xml:space="preserve"> native-born </w:t>
      </w:r>
      <w:r w:rsidRPr="00A16FB5">
        <w:rPr>
          <w:rStyle w:val="Emphasis"/>
          <w:highlight w:val="green"/>
        </w:rPr>
        <w:t>workers</w:t>
      </w:r>
      <w:r w:rsidRPr="00D21087">
        <w:rPr>
          <w:sz w:val="8"/>
        </w:rPr>
        <w:t xml:space="preserve"> who lack diplomas, </w:t>
      </w:r>
      <w:r w:rsidRPr="00A16FB5">
        <w:rPr>
          <w:rStyle w:val="Emphasis"/>
          <w:highlight w:val="green"/>
        </w:rPr>
        <w:t>then your model will show a very big effect. A model based on unrealistic assumptions</w:t>
      </w:r>
      <w:r w:rsidRPr="0046341F">
        <w:rPr>
          <w:rStyle w:val="Emphasis"/>
        </w:rPr>
        <w:t xml:space="preserve"> can still achieve perfect internal consistency. It just </w:t>
      </w:r>
      <w:r w:rsidRPr="00A16FB5">
        <w:rPr>
          <w:rStyle w:val="Emphasis"/>
          <w:highlight w:val="green"/>
        </w:rPr>
        <w:t>won’t</w:t>
      </w:r>
      <w:r w:rsidRPr="0046341F">
        <w:rPr>
          <w:rStyle w:val="Emphasis"/>
        </w:rPr>
        <w:t xml:space="preserve"> </w:t>
      </w:r>
      <w:r w:rsidRPr="00A16FB5">
        <w:rPr>
          <w:rStyle w:val="Emphasis"/>
          <w:highlight w:val="green"/>
        </w:rPr>
        <w:t>describe the</w:t>
      </w:r>
      <w:r w:rsidRPr="0046341F">
        <w:rPr>
          <w:rStyle w:val="Emphasis"/>
        </w:rPr>
        <w:t xml:space="preserve"> real </w:t>
      </w:r>
      <w:r w:rsidRPr="00A16FB5">
        <w:rPr>
          <w:rStyle w:val="Emphasis"/>
          <w:highlight w:val="green"/>
        </w:rPr>
        <w:t>world</w:t>
      </w:r>
      <w:r w:rsidRPr="0046341F">
        <w:rPr>
          <w:rStyle w:val="Emphasis"/>
        </w:rPr>
        <w:t xml:space="preserve"> very </w:t>
      </w:r>
      <w:r w:rsidRPr="00A16FB5">
        <w:rPr>
          <w:rStyle w:val="Emphasis"/>
          <w:highlight w:val="green"/>
        </w:rPr>
        <w:t>accurately</w:t>
      </w:r>
      <w:r w:rsidRPr="0046341F">
        <w:rPr>
          <w:rStyle w:val="Emphasis"/>
        </w:rPr>
        <w:t>. Which seems to be precisely what is happening with immigration economics.</w:t>
      </w:r>
      <w:r>
        <w:rPr>
          <w:rStyle w:val="Emphasis"/>
        </w:rPr>
        <w:t xml:space="preserve"> </w:t>
      </w:r>
      <w:r w:rsidRPr="00D21087">
        <w:rPr>
          <w:sz w:val="8"/>
        </w:rPr>
        <w:t xml:space="preserve">Second: If the economists are right about the complementarity of immigrant and native labor, it’s important to understand how and why. Back in the 20th century, there were presumably many accountants who would have preferred to spend Saturday mornings finishing their work rather than mowing the lawn. There were many new mothers who would have returned to work if nanny services had been more widely available. What changed between, say, 1970 and 2005? The short answer is that </w:t>
      </w:r>
      <w:r w:rsidRPr="0046341F">
        <w:rPr>
          <w:rStyle w:val="StyleUnderline"/>
        </w:rPr>
        <w:t>the cost of employing people in</w:t>
      </w:r>
      <w:r w:rsidRPr="00D21087">
        <w:rPr>
          <w:sz w:val="8"/>
        </w:rPr>
        <w:t xml:space="preserve"> </w:t>
      </w:r>
      <w:r w:rsidRPr="0046341F">
        <w:rPr>
          <w:rStyle w:val="StyleUnderline"/>
        </w:rPr>
        <w:t>these immigrant-dominated niches plummeted</w:t>
      </w:r>
      <w:r w:rsidRPr="00D21087">
        <w:rPr>
          <w:sz w:val="8"/>
        </w:rPr>
        <w:t xml:space="preserve">, in real terms. </w:t>
      </w:r>
      <w:r w:rsidRPr="0046341F">
        <w:rPr>
          <w:rStyle w:val="StyleUnderline"/>
        </w:rPr>
        <w:t>Because the cost plummeted, more hiring occurred in</w:t>
      </w:r>
      <w:r w:rsidRPr="00D21087">
        <w:rPr>
          <w:sz w:val="8"/>
        </w:rPr>
        <w:t xml:space="preserve"> those </w:t>
      </w:r>
      <w:r w:rsidRPr="0046341F">
        <w:rPr>
          <w:rStyle w:val="StyleUnderline"/>
        </w:rPr>
        <w:t>niches</w:t>
      </w:r>
      <w:r w:rsidRPr="00D21087">
        <w:rPr>
          <w:sz w:val="8"/>
        </w:rPr>
        <w:t xml:space="preserve">, enabling the mothers to return to work, the accountants to spend Saturday mornings at the office. </w:t>
      </w:r>
      <w:r w:rsidRPr="0046341F">
        <w:rPr>
          <w:rStyle w:val="StyleUnderline"/>
        </w:rPr>
        <w:t>Economic popularizers passionately deny that immigration causes wage declines</w:t>
      </w:r>
      <w:r w:rsidRPr="00D21087">
        <w:rPr>
          <w:sz w:val="8"/>
        </w:rPr>
        <w:t xml:space="preserve"> and job displacement. From </w:t>
      </w:r>
      <w:r w:rsidRPr="0046341F">
        <w:rPr>
          <w:rStyle w:val="Emphasis"/>
        </w:rPr>
        <w:t>the point of view of several actual economists</w:t>
      </w:r>
      <w:r w:rsidRPr="00D21087">
        <w:rPr>
          <w:sz w:val="8"/>
        </w:rPr>
        <w:t xml:space="preserve">, however, </w:t>
      </w:r>
      <w:r w:rsidRPr="0046341F">
        <w:rPr>
          <w:rStyle w:val="Emphasis"/>
        </w:rPr>
        <w:t>these reassurances are so much uninformed propaganda</w:t>
      </w:r>
      <w:r w:rsidRPr="00D21087">
        <w:rPr>
          <w:sz w:val="8"/>
        </w:rPr>
        <w:t xml:space="preserve">. </w:t>
      </w:r>
      <w:r w:rsidRPr="0046341F">
        <w:rPr>
          <w:rStyle w:val="Emphasis"/>
        </w:rPr>
        <w:t>As</w:t>
      </w:r>
      <w:r w:rsidRPr="00D21087">
        <w:rPr>
          <w:sz w:val="8"/>
        </w:rPr>
        <w:t xml:space="preserve"> the </w:t>
      </w:r>
      <w:r w:rsidRPr="0046341F">
        <w:rPr>
          <w:rStyle w:val="Emphasis"/>
        </w:rPr>
        <w:t xml:space="preserve">technical economists understand, </w:t>
      </w:r>
      <w:r w:rsidRPr="00A16FB5">
        <w:rPr>
          <w:rStyle w:val="Emphasis"/>
          <w:highlight w:val="green"/>
        </w:rPr>
        <w:t>wage cuts</w:t>
      </w:r>
      <w:r w:rsidRPr="00D21087">
        <w:rPr>
          <w:sz w:val="8"/>
        </w:rPr>
        <w:t xml:space="preserve"> and job displacement </w:t>
      </w:r>
      <w:r w:rsidRPr="00A16FB5">
        <w:rPr>
          <w:rStyle w:val="Emphasis"/>
          <w:highlight w:val="green"/>
        </w:rPr>
        <w:t>are the</w:t>
      </w:r>
      <w:r w:rsidRPr="0046341F">
        <w:rPr>
          <w:rStyle w:val="Emphasis"/>
        </w:rPr>
        <w:t xml:space="preserve"> exact and </w:t>
      </w:r>
      <w:r w:rsidRPr="00A16FB5">
        <w:rPr>
          <w:rStyle w:val="Emphasis"/>
          <w:highlight w:val="green"/>
        </w:rPr>
        <w:t>only</w:t>
      </w:r>
      <w:r w:rsidRPr="0046341F">
        <w:rPr>
          <w:rStyle w:val="Emphasis"/>
        </w:rPr>
        <w:t xml:space="preserve"> ways that immigration confers any </w:t>
      </w:r>
      <w:r w:rsidRPr="00A16FB5">
        <w:rPr>
          <w:rStyle w:val="Emphasis"/>
          <w:highlight w:val="green"/>
        </w:rPr>
        <w:t>benefits on</w:t>
      </w:r>
      <w:r w:rsidRPr="0046341F">
        <w:rPr>
          <w:rStyle w:val="Emphasis"/>
        </w:rPr>
        <w:t xml:space="preserve"> native </w:t>
      </w:r>
      <w:r w:rsidRPr="00A16FB5">
        <w:rPr>
          <w:rStyle w:val="Emphasis"/>
          <w:highlight w:val="green"/>
        </w:rPr>
        <w:t>workers</w:t>
      </w:r>
      <w:r w:rsidRPr="00D21087">
        <w:rPr>
          <w:sz w:val="8"/>
        </w:rPr>
        <w:t xml:space="preserve"> at all. It is wage decline and job displacement that drives natives to shift to higher-paid sectors. No wage cuts, no job displacement. No jobs displaced, no benefit to natives. </w:t>
      </w:r>
      <w:r w:rsidRPr="0046341F">
        <w:rPr>
          <w:rStyle w:val="Emphasis"/>
        </w:rPr>
        <w:t xml:space="preserve">Here’s </w:t>
      </w:r>
      <w:proofErr w:type="spellStart"/>
      <w:r w:rsidRPr="00A16FB5">
        <w:rPr>
          <w:rStyle w:val="Emphasis"/>
          <w:highlight w:val="green"/>
        </w:rPr>
        <w:t>Peri</w:t>
      </w:r>
      <w:proofErr w:type="spellEnd"/>
      <w:r w:rsidRPr="00A16FB5">
        <w:rPr>
          <w:rStyle w:val="Emphasis"/>
          <w:highlight w:val="green"/>
        </w:rPr>
        <w:t xml:space="preserve"> saying</w:t>
      </w:r>
      <w:r w:rsidRPr="0046341F">
        <w:rPr>
          <w:rStyle w:val="Emphasis"/>
        </w:rPr>
        <w:t xml:space="preserve"> just that: "</w:t>
      </w:r>
      <w:r w:rsidRPr="00A16FB5">
        <w:rPr>
          <w:rStyle w:val="Emphasis"/>
          <w:highlight w:val="green"/>
        </w:rPr>
        <w:t>Large inflows of</w:t>
      </w:r>
      <w:r w:rsidRPr="0046341F">
        <w:rPr>
          <w:rStyle w:val="Emphasis"/>
        </w:rPr>
        <w:t xml:space="preserve"> less educated </w:t>
      </w:r>
      <w:r w:rsidRPr="00A16FB5">
        <w:rPr>
          <w:rStyle w:val="Emphasis"/>
          <w:highlight w:val="green"/>
        </w:rPr>
        <w:t>immigrants may reduce wages</w:t>
      </w:r>
      <w:r w:rsidRPr="0046341F">
        <w:rPr>
          <w:rStyle w:val="Emphasis"/>
        </w:rPr>
        <w:t xml:space="preserve"> paid to comparably-educated, native-born workers</w:t>
      </w:r>
      <w:r w:rsidRPr="00D21087">
        <w:rPr>
          <w:sz w:val="8"/>
        </w:rPr>
        <w:t xml:space="preserve">. However, if less educated foreign- and native-born workers specialize in different production tasks, because of different abilities, immigration will cause natives to reallocate their task supply, thereby reducing downward wage pressure.” </w:t>
      </w:r>
      <w:r w:rsidRPr="00A16FB5">
        <w:rPr>
          <w:rStyle w:val="StyleUnderline"/>
          <w:highlight w:val="green"/>
        </w:rPr>
        <w:t>When</w:t>
      </w:r>
      <w:r w:rsidRPr="0046341F">
        <w:rPr>
          <w:rStyle w:val="StyleUnderline"/>
        </w:rPr>
        <w:t xml:space="preserve"> </w:t>
      </w:r>
      <w:r w:rsidRPr="00A16FB5">
        <w:rPr>
          <w:rStyle w:val="StyleUnderline"/>
          <w:highlight w:val="green"/>
        </w:rPr>
        <w:t>economists minimize the impact</w:t>
      </w:r>
      <w:r w:rsidRPr="0046341F">
        <w:rPr>
          <w:rStyle w:val="StyleUnderline"/>
        </w:rPr>
        <w:t xml:space="preserve"> of immigration on wages, </w:t>
      </w:r>
      <w:r w:rsidRPr="00A16FB5">
        <w:rPr>
          <w:rStyle w:val="StyleUnderline"/>
          <w:highlight w:val="green"/>
        </w:rPr>
        <w:t>they aren’t denying</w:t>
      </w:r>
      <w:r w:rsidRPr="0046341F">
        <w:rPr>
          <w:rStyle w:val="StyleUnderline"/>
        </w:rPr>
        <w:t xml:space="preserve"> that </w:t>
      </w:r>
      <w:r w:rsidRPr="00A16FB5">
        <w:rPr>
          <w:rStyle w:val="StyleUnderline"/>
          <w:highlight w:val="green"/>
        </w:rPr>
        <w:t>immigration</w:t>
      </w:r>
      <w:r w:rsidRPr="0046341F">
        <w:rPr>
          <w:rStyle w:val="StyleUnderline"/>
        </w:rPr>
        <w:t xml:space="preserve"> </w:t>
      </w:r>
      <w:r w:rsidRPr="00A16FB5">
        <w:rPr>
          <w:rStyle w:val="StyleUnderline"/>
          <w:highlight w:val="green"/>
        </w:rPr>
        <w:t>pushes wages down</w:t>
      </w:r>
      <w:r w:rsidRPr="0046341F">
        <w:rPr>
          <w:rStyle w:val="StyleUnderline"/>
        </w:rPr>
        <w:t xml:space="preserve"> in the jobs that immigrants take. </w:t>
      </w:r>
      <w:r w:rsidRPr="006F2451">
        <w:rPr>
          <w:rStyle w:val="Emphasis"/>
        </w:rPr>
        <w:t>They concede that immigration does</w:t>
      </w:r>
      <w:r w:rsidRPr="0046341F">
        <w:rPr>
          <w:rStyle w:val="Emphasis"/>
        </w:rPr>
        <w:t xml:space="preserve"> do </w:t>
      </w:r>
      <w:r w:rsidRPr="006F2451">
        <w:rPr>
          <w:rStyle w:val="Emphasis"/>
        </w:rPr>
        <w:t>that</w:t>
      </w:r>
      <w:r w:rsidRPr="0046341F">
        <w:rPr>
          <w:rStyle w:val="Emphasis"/>
        </w:rPr>
        <w:t>.</w:t>
      </w:r>
      <w:r w:rsidRPr="00D21087">
        <w:rPr>
          <w:sz w:val="8"/>
        </w:rPr>
        <w:t xml:space="preserve"> They celebrate that immigration does that. </w:t>
      </w:r>
      <w:r w:rsidRPr="0046341F">
        <w:rPr>
          <w:rStyle w:val="StyleUnderline"/>
        </w:rPr>
        <w:t xml:space="preserve">Instead, </w:t>
      </w:r>
      <w:r w:rsidRPr="00A16FB5">
        <w:rPr>
          <w:rStyle w:val="StyleUnderline"/>
          <w:highlight w:val="green"/>
        </w:rPr>
        <w:t>they join the</w:t>
      </w:r>
      <w:r w:rsidRPr="0046341F">
        <w:rPr>
          <w:rStyle w:val="StyleUnderline"/>
        </w:rPr>
        <w:t xml:space="preserve">ir celebration of immigration’s </w:t>
      </w:r>
      <w:r w:rsidRPr="00A16FB5">
        <w:rPr>
          <w:rStyle w:val="StyleUnderline"/>
          <w:highlight w:val="green"/>
        </w:rPr>
        <w:t>wage-cutting effects with a prediction</w:t>
      </w:r>
      <w:r w:rsidRPr="0046341F">
        <w:rPr>
          <w:rStyle w:val="StyleUnderline"/>
        </w:rPr>
        <w:t xml:space="preserve"> about the way that the natives will respond.</w:t>
      </w:r>
      <w:r w:rsidRPr="00D21087">
        <w:rPr>
          <w:sz w:val="8"/>
        </w:rPr>
        <w:t xml:space="preserve"> </w:t>
      </w:r>
      <w:r w:rsidRPr="00A16FB5">
        <w:rPr>
          <w:rStyle w:val="Emphasis"/>
          <w:highlight w:val="green"/>
        </w:rPr>
        <w:t>But</w:t>
      </w:r>
      <w:r w:rsidRPr="00D21087">
        <w:rPr>
          <w:sz w:val="8"/>
        </w:rPr>
        <w:t xml:space="preserve"> what if </w:t>
      </w:r>
      <w:r w:rsidRPr="00A16FB5">
        <w:rPr>
          <w:rStyle w:val="Emphasis"/>
          <w:highlight w:val="green"/>
        </w:rPr>
        <w:t>the prediction is wrong</w:t>
      </w:r>
      <w:r w:rsidRPr="00D21087">
        <w:rPr>
          <w:sz w:val="8"/>
        </w:rPr>
        <w:t xml:space="preserve">? What if </w:t>
      </w:r>
      <w:r w:rsidRPr="00A16FB5">
        <w:rPr>
          <w:rStyle w:val="Emphasis"/>
          <w:highlight w:val="green"/>
        </w:rPr>
        <w:t>natives respond to</w:t>
      </w:r>
      <w:r w:rsidRPr="0046341F">
        <w:rPr>
          <w:rStyle w:val="Emphasis"/>
        </w:rPr>
        <w:t xml:space="preserve"> </w:t>
      </w:r>
      <w:r w:rsidRPr="00A16FB5">
        <w:rPr>
          <w:rStyle w:val="Emphasis"/>
          <w:highlight w:val="green"/>
        </w:rPr>
        <w:t>immigrant competition by shifting out of the labor market</w:t>
      </w:r>
      <w:r w:rsidRPr="0046341F">
        <w:rPr>
          <w:rStyle w:val="Emphasis"/>
        </w:rPr>
        <w:t xml:space="preserve"> entirely</w:t>
      </w:r>
      <w:r w:rsidRPr="00D21087">
        <w:rPr>
          <w:sz w:val="8"/>
        </w:rPr>
        <w:t xml:space="preserve">, by qualifying for disability pensions? </w:t>
      </w:r>
      <w:r w:rsidRPr="00A16FB5">
        <w:rPr>
          <w:rStyle w:val="StyleUnderline"/>
          <w:highlight w:val="green"/>
        </w:rPr>
        <w:t>The proportion of the</w:t>
      </w:r>
      <w:r w:rsidRPr="0046341F">
        <w:rPr>
          <w:rStyle w:val="StyleUnderline"/>
        </w:rPr>
        <w:t xml:space="preserve"> </w:t>
      </w:r>
      <w:r w:rsidRPr="00A16FB5">
        <w:rPr>
          <w:rStyle w:val="StyleUnderline"/>
          <w:highlight w:val="green"/>
        </w:rPr>
        <w:t>population receiving</w:t>
      </w:r>
      <w:r w:rsidRPr="0046341F">
        <w:rPr>
          <w:rStyle w:val="StyleUnderline"/>
        </w:rPr>
        <w:t xml:space="preserve"> </w:t>
      </w:r>
      <w:r w:rsidRPr="00D21087">
        <w:rPr>
          <w:sz w:val="8"/>
        </w:rPr>
        <w:t xml:space="preserve">disability </w:t>
      </w:r>
      <w:r w:rsidRPr="00A16FB5">
        <w:rPr>
          <w:rStyle w:val="StyleUnderline"/>
          <w:highlight w:val="green"/>
        </w:rPr>
        <w:t>pensions doubled</w:t>
      </w:r>
      <w:r w:rsidRPr="0046341F">
        <w:rPr>
          <w:rStyle w:val="StyleUnderline"/>
        </w:rPr>
        <w:t xml:space="preserve"> between 1985 and 2005 and jumped by another 20 percent during the Great Recession</w:t>
      </w:r>
      <w:r w:rsidRPr="00D21087">
        <w:rPr>
          <w:sz w:val="8"/>
        </w:rPr>
        <w:t xml:space="preserve">. 14 million Americans now receive disability pensions. The evidence is compelling that disability applications rise when the job market weakens. Why? </w:t>
      </w:r>
      <w:r w:rsidRPr="0046341F">
        <w:rPr>
          <w:rStyle w:val="StyleUnderline"/>
        </w:rPr>
        <w:t xml:space="preserve">Economists talk too blithely about natives shifting to more skilled and remunerative work. </w:t>
      </w:r>
      <w:r w:rsidRPr="00A16FB5">
        <w:rPr>
          <w:rStyle w:val="StyleUnderline"/>
          <w:highlight w:val="green"/>
        </w:rPr>
        <w:t>Up-skilling costs time</w:t>
      </w:r>
      <w:r w:rsidRPr="0046341F">
        <w:rPr>
          <w:rStyle w:val="StyleUnderline"/>
        </w:rPr>
        <w:t xml:space="preserve">, effort, and money. </w:t>
      </w:r>
      <w:r w:rsidRPr="00A16FB5">
        <w:rPr>
          <w:rStyle w:val="StyleUnderline"/>
          <w:highlight w:val="green"/>
        </w:rPr>
        <w:t>It can oblige a worker to move away from family</w:t>
      </w:r>
      <w:r w:rsidRPr="0046341F">
        <w:rPr>
          <w:rStyle w:val="StyleUnderline"/>
        </w:rPr>
        <w:t xml:space="preserve"> and friends. </w:t>
      </w:r>
      <w:r w:rsidRPr="00A16FB5">
        <w:rPr>
          <w:rStyle w:val="StyleUnderline"/>
          <w:highlight w:val="green"/>
        </w:rPr>
        <w:t>It forces older workers to</w:t>
      </w:r>
      <w:r w:rsidRPr="0046341F">
        <w:rPr>
          <w:rStyle w:val="StyleUnderline"/>
        </w:rPr>
        <w:t xml:space="preserve"> </w:t>
      </w:r>
      <w:r w:rsidRPr="00A16FB5">
        <w:rPr>
          <w:rStyle w:val="StyleUnderline"/>
          <w:highlight w:val="green"/>
        </w:rPr>
        <w:t>begin again</w:t>
      </w:r>
      <w:r w:rsidRPr="0046341F">
        <w:rPr>
          <w:rStyle w:val="StyleUnderline"/>
        </w:rPr>
        <w:t xml:space="preserve"> at a time in their lives when they felt settled, to risk failure at a time in life when risk is not appreciated</w:t>
      </w:r>
      <w:r w:rsidRPr="0046341F">
        <w:rPr>
          <w:rStyle w:val="Emphasis"/>
        </w:rPr>
        <w:t>.</w:t>
      </w:r>
      <w:r w:rsidRPr="00D21087">
        <w:rPr>
          <w:sz w:val="8"/>
        </w:rPr>
        <w:t xml:space="preserve"> </w:t>
      </w:r>
      <w:r w:rsidRPr="00A16FB5">
        <w:rPr>
          <w:rStyle w:val="Emphasis"/>
          <w:highlight w:val="green"/>
        </w:rPr>
        <w:t>It’s not</w:t>
      </w:r>
      <w:r w:rsidRPr="0046341F">
        <w:rPr>
          <w:rStyle w:val="Emphasis"/>
        </w:rPr>
        <w:t xml:space="preserve"> highly </w:t>
      </w:r>
      <w:r w:rsidRPr="00A16FB5">
        <w:rPr>
          <w:rStyle w:val="Emphasis"/>
          <w:highlight w:val="green"/>
        </w:rPr>
        <w:t>surprising that many displaced workers would opt to give up</w:t>
      </w:r>
      <w:r w:rsidRPr="0046341F">
        <w:rPr>
          <w:rStyle w:val="Emphasis"/>
        </w:rPr>
        <w:t xml:space="preserve"> on work altogether instead</w:t>
      </w:r>
      <w:r w:rsidRPr="00D21087">
        <w:rPr>
          <w:sz w:val="8"/>
        </w:rPr>
        <w:t xml:space="preserve">. </w:t>
      </w:r>
      <w:r w:rsidRPr="0046341F">
        <w:rPr>
          <w:rStyle w:val="StyleUnderline"/>
        </w:rPr>
        <w:t>The exit of native-born men from the workforce</w:t>
      </w:r>
      <w:r w:rsidRPr="00D21087">
        <w:rPr>
          <w:sz w:val="8"/>
        </w:rPr>
        <w:t xml:space="preserve">—at least arguably </w:t>
      </w:r>
      <w:r w:rsidRPr="0046341F">
        <w:rPr>
          <w:rStyle w:val="StyleUnderline"/>
        </w:rPr>
        <w:t>because of immigration</w:t>
      </w:r>
      <w:r w:rsidRPr="00D21087">
        <w:rPr>
          <w:sz w:val="8"/>
        </w:rPr>
        <w:t>—</w:t>
      </w:r>
      <w:r w:rsidRPr="0046341F">
        <w:rPr>
          <w:rStyle w:val="StyleUnderline"/>
        </w:rPr>
        <w:t>has the curious side effect of tilting the immigration models in a pro-immigration direction</w:t>
      </w:r>
      <w:r w:rsidRPr="00D21087">
        <w:rPr>
          <w:sz w:val="8"/>
        </w:rPr>
        <w:t xml:space="preserve">. </w:t>
      </w:r>
      <w:r w:rsidRPr="0046341F">
        <w:rPr>
          <w:rStyle w:val="StyleUnderline"/>
        </w:rPr>
        <w:t xml:space="preserve">Remember, the models are based on ratios of hours worked and wages paid. If a native-born janitor earning $18 an hour is displaced by an immigrant and then shifts to a $12 an hour retail job, the models capture that change as a harm to native-born workers. </w:t>
      </w:r>
      <w:r w:rsidRPr="0046341F">
        <w:rPr>
          <w:rStyle w:val="Emphasis"/>
        </w:rPr>
        <w:t xml:space="preserve">But </w:t>
      </w:r>
      <w:r w:rsidRPr="00A16FB5">
        <w:rPr>
          <w:rStyle w:val="Emphasis"/>
          <w:highlight w:val="green"/>
        </w:rPr>
        <w:t>if the displaced native</w:t>
      </w:r>
      <w:r w:rsidRPr="0046341F">
        <w:rPr>
          <w:rStyle w:val="Emphasis"/>
        </w:rPr>
        <w:t xml:space="preserve">-born janitor </w:t>
      </w:r>
      <w:r w:rsidRPr="00A16FB5">
        <w:rPr>
          <w:rStyle w:val="Emphasis"/>
          <w:highlight w:val="green"/>
        </w:rPr>
        <w:t>exits the labor</w:t>
      </w:r>
      <w:r w:rsidRPr="0046341F">
        <w:rPr>
          <w:rStyle w:val="Emphasis"/>
        </w:rPr>
        <w:t xml:space="preserve"> </w:t>
      </w:r>
      <w:r w:rsidRPr="00A16FB5">
        <w:rPr>
          <w:rStyle w:val="Emphasis"/>
          <w:highlight w:val="green"/>
        </w:rPr>
        <w:t>force, he disappears from the model altogether, and</w:t>
      </w:r>
      <w:r w:rsidRPr="0046341F">
        <w:rPr>
          <w:rStyle w:val="Emphasis"/>
        </w:rPr>
        <w:t xml:space="preserve"> with him, </w:t>
      </w:r>
      <w:r w:rsidRPr="00A16FB5">
        <w:rPr>
          <w:rStyle w:val="Emphasis"/>
          <w:highlight w:val="green"/>
        </w:rPr>
        <w:t>the evidence of the harm</w:t>
      </w:r>
      <w:r w:rsidRPr="00D21087">
        <w:rPr>
          <w:sz w:val="8"/>
        </w:rPr>
        <w:t xml:space="preserve">. It may seem crazy, but it’s the way the model is built. Third: </w:t>
      </w:r>
      <w:r w:rsidRPr="0046341F">
        <w:rPr>
          <w:rStyle w:val="Emphasis"/>
        </w:rPr>
        <w:t>Economists habitually regard the free movement of investment, goods, and people as the natural order of things</w:t>
      </w:r>
      <w:r w:rsidRPr="00D21087">
        <w:rPr>
          <w:sz w:val="8"/>
        </w:rPr>
        <w:t xml:space="preserve">. They don’t feel much need to explain such movements, any more than lawyers ask why people violate contracts or doctors ask why people fall off ladders. Yet immigration is inescapably a political act. Nations can regulate immigration, can make choices about which immigrants they allow and how many, about how strictly labor laws will be policed and what will be done with lawbreakers. Theoretically, a nation could determine that high-skill labor is complementary to low-skilled labor and make decisions such as the following: “If we admit a lot of foreign-born surgeons, we could hugely drive down the cost of major medical operations. American-born doctors would shift their labor to fields where their language facility gave them a competitive advantage: away from surgery to general practice. This policy would hugely enhance the relative purchasing power of plumbers and mechanics, enabling them to eat out more often and buy more American-made entertainment, increasing GDP and creating jobs.” Or: “The ratio of CEO pay to other workers has skyrocketed. Obviously we are suffering from a glut of workers and massive CEO scarcity. We should issue work permits automatically to any executive with a job offer that pays more than $500,000 a year. Americans with organizational skills will be pressed to shift to the public sector, improving the quality and lowering the cost to taxpayers of government services.” </w:t>
      </w:r>
      <w:r w:rsidRPr="0046341F">
        <w:rPr>
          <w:rStyle w:val="Emphasis"/>
        </w:rPr>
        <w:t>But that’s not how things are done</w:t>
      </w:r>
      <w:r w:rsidRPr="00D21087">
        <w:rPr>
          <w:sz w:val="8"/>
        </w:rPr>
        <w:t xml:space="preserve">. </w:t>
      </w:r>
      <w:r w:rsidRPr="0046341F">
        <w:rPr>
          <w:rStyle w:val="StyleUnderline"/>
        </w:rPr>
        <w:t>In the U</w:t>
      </w:r>
      <w:r w:rsidRPr="00D21087">
        <w:rPr>
          <w:sz w:val="8"/>
        </w:rPr>
        <w:t xml:space="preserve">nited </w:t>
      </w:r>
      <w:r w:rsidRPr="0046341F">
        <w:rPr>
          <w:rStyle w:val="StyleUnderline"/>
        </w:rPr>
        <w:t>S</w:t>
      </w:r>
      <w:r w:rsidRPr="00D21087">
        <w:rPr>
          <w:sz w:val="8"/>
        </w:rPr>
        <w:t xml:space="preserve">tates, </w:t>
      </w:r>
      <w:r w:rsidRPr="00A16FB5">
        <w:rPr>
          <w:rStyle w:val="Emphasis"/>
          <w:highlight w:val="green"/>
        </w:rPr>
        <w:t>the hypothesis of native-immigrant complementarity is</w:t>
      </w:r>
      <w:r w:rsidRPr="0046341F">
        <w:rPr>
          <w:rStyle w:val="Emphasis"/>
        </w:rPr>
        <w:t xml:space="preserve"> </w:t>
      </w:r>
      <w:r w:rsidRPr="00A16FB5">
        <w:rPr>
          <w:rStyle w:val="Emphasis"/>
          <w:highlight w:val="green"/>
        </w:rPr>
        <w:t>deployed to justify policies that intensify competition</w:t>
      </w:r>
      <w:r w:rsidRPr="00D21087">
        <w:rPr>
          <w:sz w:val="8"/>
        </w:rPr>
        <w:t xml:space="preserve"> for the lower and middle echelons of the society, rarely near the top. Perhaps it doesn’t have to be that way, yet somehow it always is.</w:t>
      </w:r>
    </w:p>
    <w:p w:rsidR="00C540AF" w:rsidRDefault="00C540AF" w:rsidP="00C540AF">
      <w:pPr>
        <w:pStyle w:val="Heading3"/>
      </w:pPr>
      <w:r>
        <w:t xml:space="preserve">AT: Link Turn- Productivity </w:t>
      </w:r>
    </w:p>
    <w:p w:rsidR="00C540AF" w:rsidRDefault="00C540AF" w:rsidP="00C540AF">
      <w:pPr>
        <w:pStyle w:val="Heading4"/>
      </w:pPr>
      <w:r>
        <w:t>High wages are vital to productivity---low wages demotivate workers and result in declines in aggregate demand</w:t>
      </w:r>
    </w:p>
    <w:p w:rsidR="00C540AF" w:rsidRPr="00154629" w:rsidRDefault="00C540AF" w:rsidP="00C540AF">
      <w:pPr>
        <w:rPr>
          <w:sz w:val="12"/>
        </w:rPr>
      </w:pPr>
      <w:r w:rsidRPr="00154629">
        <w:rPr>
          <w:sz w:val="12"/>
        </w:rPr>
        <w:t xml:space="preserve">[David </w:t>
      </w:r>
      <w:r w:rsidRPr="00177B94">
        <w:rPr>
          <w:rStyle w:val="Style13ptBold"/>
        </w:rPr>
        <w:t>Spencer</w:t>
      </w:r>
      <w:r w:rsidRPr="00154629">
        <w:rPr>
          <w:sz w:val="12"/>
        </w:rPr>
        <w:t xml:space="preserve">, February 5th, </w:t>
      </w:r>
      <w:r w:rsidRPr="00177B94">
        <w:rPr>
          <w:rStyle w:val="Style13ptBold"/>
        </w:rPr>
        <w:t>2015</w:t>
      </w:r>
      <w:r w:rsidRPr="00154629">
        <w:rPr>
          <w:sz w:val="12"/>
        </w:rPr>
        <w:t>, "Higher real wages would raise productivity and boost demand," British Politics and Policy at LSE, http://blogs.lse.ac.uk/politicsandpolicy/higher-real-wages-for-workers-in-britain-would-raise-productivity-and-boost-demand/]//Rank</w:t>
      </w:r>
    </w:p>
    <w:p w:rsidR="00C540AF" w:rsidRDefault="00C540AF" w:rsidP="00C540AF">
      <w:pPr>
        <w:rPr>
          <w:rStyle w:val="Emphasis"/>
        </w:rPr>
      </w:pPr>
      <w:r w:rsidRPr="00D30219">
        <w:rPr>
          <w:rStyle w:val="StyleUnderline"/>
        </w:rPr>
        <w:t>Two things stand out about the economic recovery</w:t>
      </w:r>
      <w:r w:rsidRPr="00177B94">
        <w:rPr>
          <w:sz w:val="8"/>
        </w:rPr>
        <w:t xml:space="preserve"> in Britain. </w:t>
      </w:r>
      <w:r w:rsidRPr="00177B94">
        <w:rPr>
          <w:rStyle w:val="StyleUnderline"/>
        </w:rPr>
        <w:t>One is the sluggish growth in real wages. The other is the sluggish growth in productivity. That the two phenomena have coincided is no accident</w:t>
      </w:r>
      <w:r w:rsidRPr="00177B94">
        <w:rPr>
          <w:sz w:val="8"/>
        </w:rPr>
        <w:t xml:space="preserve">. </w:t>
      </w:r>
      <w:r w:rsidRPr="00A16FB5">
        <w:rPr>
          <w:rStyle w:val="StyleUnderline"/>
          <w:highlight w:val="green"/>
        </w:rPr>
        <w:t>Low</w:t>
      </w:r>
      <w:r w:rsidRPr="00D30219">
        <w:rPr>
          <w:rStyle w:val="StyleUnderline"/>
        </w:rPr>
        <w:t xml:space="preserve"> real </w:t>
      </w:r>
      <w:r w:rsidRPr="00A16FB5">
        <w:rPr>
          <w:rStyle w:val="StyleUnderline"/>
          <w:highlight w:val="green"/>
        </w:rPr>
        <w:t>wages, by eroding the incentive to work and</w:t>
      </w:r>
      <w:r w:rsidRPr="00D30219">
        <w:rPr>
          <w:rStyle w:val="StyleUnderline"/>
        </w:rPr>
        <w:t xml:space="preserve"> the </w:t>
      </w:r>
      <w:r w:rsidRPr="00A16FB5">
        <w:rPr>
          <w:rStyle w:val="StyleUnderline"/>
          <w:highlight w:val="green"/>
        </w:rPr>
        <w:t>morale</w:t>
      </w:r>
      <w:r w:rsidRPr="00D30219">
        <w:rPr>
          <w:rStyle w:val="StyleUnderline"/>
        </w:rPr>
        <w:t xml:space="preserve"> of workers, have </w:t>
      </w:r>
      <w:r w:rsidRPr="00A16FB5">
        <w:rPr>
          <w:rStyle w:val="StyleUnderline"/>
          <w:highlight w:val="green"/>
        </w:rPr>
        <w:t>fed low productivity</w:t>
      </w:r>
      <w:r w:rsidRPr="00177B94">
        <w:rPr>
          <w:sz w:val="8"/>
        </w:rPr>
        <w:t xml:space="preserve">. At least we can cling to the thought that the solution to this might offer a genuine recovery with sturdy roots. Despite falling unemployment levels, real wages have registered a continued period of decline never before witnessed in the past half-century. Recent headlines about a reversal in this trend are due to falling price inflation – partly a reflection of weak domestic and world demand – rather than to accelerating pay settlements. At the same time, rises in output have been matched by rises in hours worked; workers in Britain have not been producing any more per hour. It seems clear in this scenario that </w:t>
      </w:r>
      <w:r w:rsidRPr="00A16FB5">
        <w:rPr>
          <w:rStyle w:val="Emphasis"/>
          <w:highlight w:val="green"/>
        </w:rPr>
        <w:t>the key to resolving</w:t>
      </w:r>
      <w:r w:rsidRPr="00177B94">
        <w:rPr>
          <w:rStyle w:val="Emphasis"/>
        </w:rPr>
        <w:t xml:space="preserve"> the </w:t>
      </w:r>
      <w:r w:rsidRPr="00A16FB5">
        <w:rPr>
          <w:rStyle w:val="Emphasis"/>
          <w:highlight w:val="green"/>
        </w:rPr>
        <w:t>productivity</w:t>
      </w:r>
      <w:r w:rsidRPr="00177B94">
        <w:rPr>
          <w:rStyle w:val="Emphasis"/>
        </w:rPr>
        <w:t xml:space="preserve"> puzzle </w:t>
      </w:r>
      <w:r w:rsidRPr="00A16FB5">
        <w:rPr>
          <w:rStyle w:val="Emphasis"/>
          <w:highlight w:val="green"/>
        </w:rPr>
        <w:t>is to increase real wages</w:t>
      </w:r>
      <w:r w:rsidRPr="00177B94">
        <w:rPr>
          <w:rStyle w:val="StyleUnderline"/>
        </w:rPr>
        <w:t>. A pay rise for hard-pressed</w:t>
      </w:r>
      <w:r w:rsidRPr="00177B94">
        <w:rPr>
          <w:sz w:val="8"/>
        </w:rPr>
        <w:t xml:space="preserve"> British </w:t>
      </w:r>
      <w:r w:rsidRPr="00177B94">
        <w:rPr>
          <w:rStyle w:val="Emphasis"/>
        </w:rPr>
        <w:t>workers would mark a big step forward in raising productivity</w:t>
      </w:r>
      <w:r w:rsidRPr="00177B94">
        <w:rPr>
          <w:sz w:val="8"/>
        </w:rPr>
        <w:t xml:space="preserve">. </w:t>
      </w:r>
      <w:r w:rsidRPr="00A16FB5">
        <w:rPr>
          <w:rStyle w:val="StyleUnderline"/>
          <w:highlight w:val="green"/>
        </w:rPr>
        <w:t xml:space="preserve">It would </w:t>
      </w:r>
      <w:r w:rsidRPr="00177B94">
        <w:rPr>
          <w:rStyle w:val="StyleUnderline"/>
        </w:rPr>
        <w:t>also</w:t>
      </w:r>
      <w:r w:rsidRPr="00177B94">
        <w:rPr>
          <w:sz w:val="8"/>
        </w:rPr>
        <w:t xml:space="preserve"> help to sustain a recovery by </w:t>
      </w:r>
      <w:r w:rsidRPr="00A16FB5">
        <w:rPr>
          <w:rStyle w:val="StyleUnderline"/>
          <w:highlight w:val="green"/>
        </w:rPr>
        <w:t>underpin</w:t>
      </w:r>
      <w:r w:rsidRPr="00177B94">
        <w:rPr>
          <w:sz w:val="8"/>
        </w:rPr>
        <w:t xml:space="preserve">ning </w:t>
      </w:r>
      <w:r w:rsidRPr="00A16FB5">
        <w:rPr>
          <w:rStyle w:val="StyleUnderline"/>
          <w:highlight w:val="green"/>
        </w:rPr>
        <w:t>higher</w:t>
      </w:r>
      <w:r w:rsidRPr="00177B94">
        <w:rPr>
          <w:rStyle w:val="StyleUnderline"/>
        </w:rPr>
        <w:t xml:space="preserve"> levels of </w:t>
      </w:r>
      <w:r w:rsidRPr="00A16FB5">
        <w:rPr>
          <w:rStyle w:val="StyleUnderline"/>
          <w:highlight w:val="green"/>
        </w:rPr>
        <w:t>demand</w:t>
      </w:r>
      <w:r w:rsidRPr="00177B94">
        <w:rPr>
          <w:sz w:val="8"/>
        </w:rPr>
        <w:t xml:space="preserve">. In short, a high wage economy is a precondition for a return to sustainable prosperity. The productivity puzzle Some others have linked lower real wages and lower productivity. One argument is that </w:t>
      </w:r>
      <w:r w:rsidRPr="00A16FB5">
        <w:rPr>
          <w:rStyle w:val="StyleUnderline"/>
          <w:highlight w:val="green"/>
        </w:rPr>
        <w:t>lower</w:t>
      </w:r>
      <w:r w:rsidRPr="00177B94">
        <w:rPr>
          <w:rStyle w:val="StyleUnderline"/>
        </w:rPr>
        <w:t xml:space="preserve"> real </w:t>
      </w:r>
      <w:r w:rsidRPr="00A16FB5">
        <w:rPr>
          <w:rStyle w:val="StyleUnderline"/>
          <w:highlight w:val="green"/>
        </w:rPr>
        <w:t>wages have</w:t>
      </w:r>
      <w:r w:rsidRPr="00177B94">
        <w:rPr>
          <w:rStyle w:val="StyleUnderline"/>
        </w:rPr>
        <w:t xml:space="preserve"> encouraged firms to hire more </w:t>
      </w:r>
      <w:proofErr w:type="spellStart"/>
      <w:r w:rsidRPr="00177B94">
        <w:rPr>
          <w:rStyle w:val="StyleUnderline"/>
        </w:rPr>
        <w:t>labour</w:t>
      </w:r>
      <w:proofErr w:type="spellEnd"/>
      <w:r w:rsidRPr="00177B94">
        <w:rPr>
          <w:rStyle w:val="StyleUnderline"/>
        </w:rPr>
        <w:t xml:space="preserve"> which has ultimately </w:t>
      </w:r>
      <w:r w:rsidRPr="00A16FB5">
        <w:rPr>
          <w:rStyle w:val="StyleUnderline"/>
          <w:highlight w:val="green"/>
        </w:rPr>
        <w:t>eroded productivity</w:t>
      </w:r>
      <w:r w:rsidRPr="00177B94">
        <w:rPr>
          <w:sz w:val="8"/>
        </w:rPr>
        <w:t>. This argument presupposes certain things. For example, it implies fairly rapid adjustment in capital-</w:t>
      </w:r>
      <w:proofErr w:type="spellStart"/>
      <w:r w:rsidRPr="00177B94">
        <w:rPr>
          <w:sz w:val="8"/>
        </w:rPr>
        <w:t>labour</w:t>
      </w:r>
      <w:proofErr w:type="spellEnd"/>
      <w:r w:rsidRPr="00177B94">
        <w:rPr>
          <w:sz w:val="8"/>
        </w:rPr>
        <w:t xml:space="preserve"> ratios – in other words, firms investing in people rather than building up cash on their balance sheet or buying new equipment. But such adjustment is not necessarily feasible. For the manufacturing sector, where large investments have been made in plant and machinery, hiring cheaper </w:t>
      </w:r>
      <w:proofErr w:type="spellStart"/>
      <w:r w:rsidRPr="00177B94">
        <w:rPr>
          <w:sz w:val="8"/>
        </w:rPr>
        <w:t>labour</w:t>
      </w:r>
      <w:proofErr w:type="spellEnd"/>
      <w:r w:rsidRPr="00177B94">
        <w:rPr>
          <w:sz w:val="8"/>
        </w:rPr>
        <w:t xml:space="preserve"> is far from straightforward. Firms cannot simply dispose of capital that they have invested in and switch to </w:t>
      </w:r>
      <w:proofErr w:type="spellStart"/>
      <w:r w:rsidRPr="00177B94">
        <w:rPr>
          <w:sz w:val="8"/>
        </w:rPr>
        <w:t>labour</w:t>
      </w:r>
      <w:proofErr w:type="spellEnd"/>
      <w:r w:rsidRPr="00177B94">
        <w:rPr>
          <w:sz w:val="8"/>
        </w:rPr>
        <w:t xml:space="preserve"> intensive methods of production without facing significant losses. For the service sector, there may be scope for hiring more </w:t>
      </w:r>
      <w:proofErr w:type="spellStart"/>
      <w:r w:rsidRPr="00177B94">
        <w:rPr>
          <w:sz w:val="8"/>
        </w:rPr>
        <w:t>labour</w:t>
      </w:r>
      <w:proofErr w:type="spellEnd"/>
      <w:r w:rsidRPr="00177B94">
        <w:rPr>
          <w:sz w:val="8"/>
        </w:rPr>
        <w:t xml:space="preserve"> if the relative cost falls, but it is a fallacy of supply-side economics to expect that firms will hire more </w:t>
      </w:r>
      <w:proofErr w:type="spellStart"/>
      <w:r w:rsidRPr="00177B94">
        <w:rPr>
          <w:sz w:val="8"/>
        </w:rPr>
        <w:t>labour</w:t>
      </w:r>
      <w:proofErr w:type="spellEnd"/>
      <w:r w:rsidRPr="00177B94">
        <w:rPr>
          <w:sz w:val="8"/>
        </w:rPr>
        <w:t xml:space="preserve"> unless aggregate demand also increases. Any appeal to firms hiring more </w:t>
      </w:r>
      <w:proofErr w:type="spellStart"/>
      <w:r w:rsidRPr="00177B94">
        <w:rPr>
          <w:sz w:val="8"/>
        </w:rPr>
        <w:t>labour</w:t>
      </w:r>
      <w:proofErr w:type="spellEnd"/>
      <w:r w:rsidRPr="00177B94">
        <w:rPr>
          <w:sz w:val="8"/>
        </w:rPr>
        <w:t xml:space="preserve"> must take this into account. Accounts of the productivity puzzle that focus on changing those capital-</w:t>
      </w:r>
      <w:proofErr w:type="spellStart"/>
      <w:r w:rsidRPr="00177B94">
        <w:rPr>
          <w:sz w:val="8"/>
        </w:rPr>
        <w:t>labour</w:t>
      </w:r>
      <w:proofErr w:type="spellEnd"/>
      <w:r w:rsidRPr="00177B94">
        <w:rPr>
          <w:sz w:val="8"/>
        </w:rPr>
        <w:t xml:space="preserve"> ratios tend to omit both the relative fixity of capital and the importance of demand side forces in influencing the hiring of </w:t>
      </w:r>
      <w:proofErr w:type="spellStart"/>
      <w:r w:rsidRPr="00177B94">
        <w:rPr>
          <w:sz w:val="8"/>
        </w:rPr>
        <w:t>labour</w:t>
      </w:r>
      <w:proofErr w:type="spellEnd"/>
      <w:r w:rsidRPr="00177B94">
        <w:rPr>
          <w:sz w:val="8"/>
        </w:rPr>
        <w:t xml:space="preserve">. Therefore, real wages may fall by a significant amount, but this will not prompt firms to hire more </w:t>
      </w:r>
      <w:proofErr w:type="spellStart"/>
      <w:r w:rsidRPr="00177B94">
        <w:rPr>
          <w:sz w:val="8"/>
        </w:rPr>
        <w:t>labour</w:t>
      </w:r>
      <w:proofErr w:type="spellEnd"/>
      <w:r w:rsidRPr="00177B94">
        <w:rPr>
          <w:sz w:val="8"/>
        </w:rPr>
        <w:t xml:space="preserve"> unless and until aggregate demand also rises. The lack of any rise in real wages despite falling unemployment levels suggests that there are other causes of the productivity puzzle in the UK. One such cause is likely to be linked to the effects of lower real wages on recorded productivity. What I want to suggest is that t</w:t>
      </w:r>
      <w:r w:rsidRPr="00177B94">
        <w:rPr>
          <w:rStyle w:val="Emphasis"/>
        </w:rPr>
        <w:t>he erosion of real wages has affected adversely the motivation and morale of workers</w:t>
      </w:r>
      <w:r w:rsidRPr="00177B94">
        <w:rPr>
          <w:sz w:val="8"/>
        </w:rPr>
        <w:t xml:space="preserve">. </w:t>
      </w:r>
      <w:r w:rsidRPr="00177B94">
        <w:rPr>
          <w:rStyle w:val="Emphasis"/>
        </w:rPr>
        <w:t>By allowing real wages to be eroded firms have effectively made their workforce less productive.</w:t>
      </w:r>
      <w:r w:rsidRPr="00177B94">
        <w:rPr>
          <w:sz w:val="8"/>
        </w:rPr>
        <w:t xml:space="preserve"> The productivity puzzle is in part the creation of employers’ own inaction to address the fall in real wages. This line of argument is not a new one. It can be found in the writings of Adam Smith. For Smith, real wages and productivity were positively related. He wrote in Wealth of Nations: “</w:t>
      </w:r>
      <w:r w:rsidRPr="00177B94">
        <w:rPr>
          <w:rStyle w:val="StyleUnderline"/>
        </w:rPr>
        <w:t>Where wages are high, we shall always find the workmen more active, diligent, and expeditious, than where they are low</w:t>
      </w:r>
      <w:r w:rsidRPr="00177B94">
        <w:rPr>
          <w:sz w:val="8"/>
        </w:rPr>
        <w:t xml:space="preserve">.” Adam Smith was as much a moral philosopher as he was a political economist and his concern for the plight of the working poor led him to back a high wage economy. Win-win efficiency In modern economics, the same argument is captured in the theory of efficiency wages. Here, </w:t>
      </w:r>
      <w:r w:rsidRPr="00A16FB5">
        <w:rPr>
          <w:rStyle w:val="Emphasis"/>
          <w:highlight w:val="green"/>
        </w:rPr>
        <w:t>higher</w:t>
      </w:r>
      <w:r w:rsidRPr="00177B94">
        <w:rPr>
          <w:rStyle w:val="Emphasis"/>
        </w:rPr>
        <w:t xml:space="preserve"> real </w:t>
      </w:r>
      <w:r w:rsidRPr="00A16FB5">
        <w:rPr>
          <w:rStyle w:val="Emphasis"/>
          <w:highlight w:val="green"/>
        </w:rPr>
        <w:t>wages induce</w:t>
      </w:r>
      <w:r w:rsidRPr="00177B94">
        <w:rPr>
          <w:rStyle w:val="Emphasis"/>
        </w:rPr>
        <w:t xml:space="preserve"> greater </w:t>
      </w:r>
      <w:r w:rsidRPr="00A16FB5">
        <w:rPr>
          <w:rStyle w:val="Emphasis"/>
          <w:highlight w:val="green"/>
        </w:rPr>
        <w:t>productivity through</w:t>
      </w:r>
      <w:r w:rsidRPr="00177B94">
        <w:rPr>
          <w:rStyle w:val="Emphasis"/>
        </w:rPr>
        <w:t xml:space="preserve"> more dedication, </w:t>
      </w:r>
      <w:r w:rsidRPr="00A16FB5">
        <w:rPr>
          <w:rStyle w:val="Emphasis"/>
          <w:highlight w:val="green"/>
        </w:rPr>
        <w:t>effort</w:t>
      </w:r>
      <w:r w:rsidRPr="00177B94">
        <w:rPr>
          <w:rStyle w:val="Emphasis"/>
        </w:rPr>
        <w:t xml:space="preserve">, commitment, </w:t>
      </w:r>
      <w:r w:rsidRPr="00A16FB5">
        <w:rPr>
          <w:rStyle w:val="Emphasis"/>
          <w:highlight w:val="green"/>
        </w:rPr>
        <w:t>and quality</w:t>
      </w:r>
      <w:r w:rsidRPr="00177B94">
        <w:rPr>
          <w:sz w:val="8"/>
        </w:rPr>
        <w:t xml:space="preserve">. The point is that </w:t>
      </w:r>
      <w:r w:rsidRPr="00177B94">
        <w:rPr>
          <w:rStyle w:val="StyleUnderline"/>
        </w:rPr>
        <w:t>it may pay for firms to raise the wages of their workforce</w:t>
      </w:r>
      <w:r w:rsidRPr="00177B94">
        <w:rPr>
          <w:sz w:val="8"/>
        </w:rPr>
        <w:t xml:space="preserve">. </w:t>
      </w:r>
      <w:r w:rsidRPr="00177B94">
        <w:rPr>
          <w:rStyle w:val="Emphasis"/>
        </w:rPr>
        <w:t xml:space="preserve">Not only do </w:t>
      </w:r>
      <w:r w:rsidRPr="00A16FB5">
        <w:rPr>
          <w:rStyle w:val="Emphasis"/>
          <w:highlight w:val="green"/>
        </w:rPr>
        <w:t>higher</w:t>
      </w:r>
      <w:r w:rsidRPr="00177B94">
        <w:rPr>
          <w:rStyle w:val="Emphasis"/>
        </w:rPr>
        <w:t xml:space="preserve"> real </w:t>
      </w:r>
      <w:r w:rsidRPr="00A16FB5">
        <w:rPr>
          <w:rStyle w:val="Emphasis"/>
          <w:highlight w:val="green"/>
        </w:rPr>
        <w:t>wages</w:t>
      </w:r>
      <w:r w:rsidRPr="00177B94">
        <w:rPr>
          <w:rStyle w:val="Emphasis"/>
        </w:rPr>
        <w:t xml:space="preserve"> raise productivity but they also </w:t>
      </w:r>
      <w:r w:rsidRPr="00A16FB5">
        <w:rPr>
          <w:rStyle w:val="Emphasis"/>
          <w:highlight w:val="green"/>
        </w:rPr>
        <w:t>induce the demand needed to absorb</w:t>
      </w:r>
      <w:r w:rsidRPr="00177B94">
        <w:rPr>
          <w:rStyle w:val="Emphasis"/>
        </w:rPr>
        <w:t xml:space="preserve"> the </w:t>
      </w:r>
      <w:r w:rsidRPr="00A16FB5">
        <w:rPr>
          <w:rStyle w:val="Emphasis"/>
          <w:highlight w:val="green"/>
        </w:rPr>
        <w:t>extra output created by the rise</w:t>
      </w:r>
      <w:r w:rsidRPr="00177B94">
        <w:rPr>
          <w:rStyle w:val="Emphasis"/>
        </w:rPr>
        <w:t xml:space="preserve"> </w:t>
      </w:r>
      <w:r w:rsidRPr="00A16FB5">
        <w:rPr>
          <w:rStyle w:val="Emphasis"/>
          <w:highlight w:val="green"/>
        </w:rPr>
        <w:t>in productivity</w:t>
      </w:r>
      <w:r w:rsidRPr="00177B94">
        <w:rPr>
          <w:sz w:val="8"/>
        </w:rPr>
        <w:t xml:space="preserve">. A high wage economy, in short, can benefit both firms and workers. Referring back to the UK case, </w:t>
      </w:r>
      <w:r w:rsidRPr="00177B94">
        <w:rPr>
          <w:rStyle w:val="StyleUnderline"/>
        </w:rPr>
        <w:t>lower real wages have made it harder for firms to induce their existing workforce to put in the work required to improve productivity</w:t>
      </w:r>
      <w:r w:rsidRPr="00177B94">
        <w:rPr>
          <w:sz w:val="8"/>
        </w:rPr>
        <w:t xml:space="preserve">. </w:t>
      </w:r>
      <w:r w:rsidRPr="00177B94">
        <w:rPr>
          <w:rStyle w:val="StyleUnderline"/>
        </w:rPr>
        <w:t>We can certainly see in survey evidence low levels of morale among</w:t>
      </w:r>
      <w:r w:rsidRPr="00177B94">
        <w:rPr>
          <w:sz w:val="8"/>
        </w:rPr>
        <w:t xml:space="preserve"> UK </w:t>
      </w:r>
      <w:r w:rsidRPr="00177B94">
        <w:rPr>
          <w:rStyle w:val="StyleUnderline"/>
        </w:rPr>
        <w:t>workers</w:t>
      </w:r>
      <w:r w:rsidRPr="00177B94">
        <w:rPr>
          <w:sz w:val="8"/>
        </w:rPr>
        <w:t xml:space="preserve">. </w:t>
      </w:r>
      <w:r w:rsidRPr="00177B94">
        <w:rPr>
          <w:rStyle w:val="StyleUnderline"/>
        </w:rPr>
        <w:t>The prospect of working more for no additional pay</w:t>
      </w:r>
      <w:r w:rsidRPr="00177B94">
        <w:rPr>
          <w:sz w:val="8"/>
        </w:rPr>
        <w:t xml:space="preserve"> (or even lower pay) </w:t>
      </w:r>
      <w:r w:rsidRPr="00177B94">
        <w:rPr>
          <w:rStyle w:val="StyleUnderline"/>
        </w:rPr>
        <w:t xml:space="preserve">has certainly </w:t>
      </w:r>
      <w:proofErr w:type="spellStart"/>
      <w:r w:rsidRPr="00177B94">
        <w:rPr>
          <w:rStyle w:val="StyleUnderline"/>
        </w:rPr>
        <w:t>demoralised</w:t>
      </w:r>
      <w:proofErr w:type="spellEnd"/>
      <w:r w:rsidRPr="00177B94">
        <w:rPr>
          <w:rStyle w:val="StyleUnderline"/>
        </w:rPr>
        <w:t xml:space="preserve"> workers and has created inefficiencies which might have otherwise been avoided</w:t>
      </w:r>
      <w:r w:rsidRPr="00177B94">
        <w:rPr>
          <w:sz w:val="8"/>
        </w:rPr>
        <w:t xml:space="preserve">. </w:t>
      </w:r>
      <w:r w:rsidRPr="00177B94">
        <w:rPr>
          <w:rStyle w:val="StyleUnderline"/>
        </w:rPr>
        <w:t>Lower real wages have also held back demand hindering recovery in output</w:t>
      </w:r>
      <w:r w:rsidRPr="00177B94">
        <w:rPr>
          <w:sz w:val="8"/>
        </w:rPr>
        <w:t xml:space="preserve">. Demand and output have risen because of workers’ borrowing more and running down savings – this is hardly a sustainable route to recovery. </w:t>
      </w:r>
      <w:r w:rsidRPr="00177B94">
        <w:rPr>
          <w:rStyle w:val="Emphasis"/>
        </w:rPr>
        <w:t xml:space="preserve">The pay-off to firms of paying workers more is </w:t>
      </w:r>
      <w:r w:rsidRPr="00A16FB5">
        <w:rPr>
          <w:rStyle w:val="Emphasis"/>
          <w:highlight w:val="green"/>
        </w:rPr>
        <w:t>higher productivity</w:t>
      </w:r>
      <w:r w:rsidRPr="00177B94">
        <w:rPr>
          <w:rStyle w:val="Emphasis"/>
        </w:rPr>
        <w:t xml:space="preserve"> that could more than </w:t>
      </w:r>
      <w:r w:rsidRPr="00A16FB5">
        <w:rPr>
          <w:rStyle w:val="Emphasis"/>
          <w:highlight w:val="green"/>
        </w:rPr>
        <w:t>offset</w:t>
      </w:r>
      <w:r w:rsidRPr="00177B94">
        <w:rPr>
          <w:rStyle w:val="Emphasis"/>
        </w:rPr>
        <w:t xml:space="preserve"> the </w:t>
      </w:r>
      <w:r w:rsidRPr="00A16FB5">
        <w:rPr>
          <w:rStyle w:val="Emphasis"/>
          <w:highlight w:val="green"/>
        </w:rPr>
        <w:t>higher wage costs</w:t>
      </w:r>
      <w:r w:rsidRPr="00177B94">
        <w:rPr>
          <w:rStyle w:val="Emphasis"/>
        </w:rPr>
        <w:t xml:space="preserve"> incurred and induce higher demand for the extra output created</w:t>
      </w:r>
      <w:r w:rsidRPr="00177B94">
        <w:rPr>
          <w:sz w:val="8"/>
        </w:rPr>
        <w:t xml:space="preserve">. But this win-win scenario requires consensus between firms and workers. It is not clear in the present climate – with trade unions relatively weak and firms still in the grip of the shareholder value model – that there is scope to reach any kind of compromise. The relative weakness of workers is a barrier not just to higher real pay but also to the increase in productivity and ultimately sustainable prosperity. The grim truth is that we face </w:t>
      </w:r>
      <w:r w:rsidRPr="00A16FB5">
        <w:rPr>
          <w:rStyle w:val="Emphasis"/>
          <w:highlight w:val="green"/>
        </w:rPr>
        <w:t>low productivity</w:t>
      </w:r>
      <w:r w:rsidRPr="00177B94">
        <w:rPr>
          <w:rStyle w:val="Emphasis"/>
        </w:rPr>
        <w:t xml:space="preserve"> </w:t>
      </w:r>
      <w:r w:rsidRPr="00A16FB5">
        <w:rPr>
          <w:rStyle w:val="Emphasis"/>
          <w:highlight w:val="green"/>
        </w:rPr>
        <w:t>and</w:t>
      </w:r>
      <w:r w:rsidRPr="00177B94">
        <w:rPr>
          <w:rStyle w:val="Emphasis"/>
        </w:rPr>
        <w:t xml:space="preserve"> low real </w:t>
      </w:r>
      <w:r w:rsidRPr="00A16FB5">
        <w:rPr>
          <w:rStyle w:val="Emphasis"/>
          <w:highlight w:val="green"/>
        </w:rPr>
        <w:t>wages reinforc</w:t>
      </w:r>
      <w:r w:rsidRPr="00177B94">
        <w:rPr>
          <w:sz w:val="8"/>
        </w:rPr>
        <w:t xml:space="preserve">ing </w:t>
      </w:r>
      <w:r w:rsidRPr="00177B94">
        <w:rPr>
          <w:rStyle w:val="Emphasis"/>
        </w:rPr>
        <w:t xml:space="preserve">one </w:t>
      </w:r>
      <w:r w:rsidRPr="00A16FB5">
        <w:rPr>
          <w:rStyle w:val="Emphasis"/>
          <w:highlight w:val="green"/>
        </w:rPr>
        <w:t>another in a vicious cycle</w:t>
      </w:r>
      <w:r w:rsidRPr="00177B94">
        <w:rPr>
          <w:rStyle w:val="Emphasis"/>
        </w:rPr>
        <w:t xml:space="preserve"> that ultimately helps neither firms nor workers.</w:t>
      </w:r>
    </w:p>
    <w:p w:rsidR="00C540AF" w:rsidRDefault="00C540AF" w:rsidP="00C540AF">
      <w:pPr>
        <w:rPr>
          <w:rStyle w:val="Emphasis"/>
        </w:rPr>
      </w:pPr>
    </w:p>
    <w:p w:rsidR="00C540AF" w:rsidRDefault="00C540AF" w:rsidP="00C540AF">
      <w:pPr>
        <w:pStyle w:val="Heading4"/>
        <w:rPr>
          <w:rStyle w:val="Emphasis"/>
          <w:b/>
          <w:iCs/>
          <w:sz w:val="26"/>
          <w:u w:val="none"/>
        </w:rPr>
      </w:pPr>
      <w:r>
        <w:rPr>
          <w:rStyle w:val="Emphasis"/>
          <w:b/>
          <w:iCs/>
          <w:sz w:val="26"/>
          <w:u w:val="none"/>
        </w:rPr>
        <w:t>Higher wages dramatically increase productivity---it boosts motivation, lowers turnover, attracts more productive workers, reduces monitoring costs, and improves health</w:t>
      </w:r>
    </w:p>
    <w:p w:rsidR="00C540AF" w:rsidRPr="00BB07A8" w:rsidRDefault="00C540AF" w:rsidP="00C540AF">
      <w:r>
        <w:t xml:space="preserve">Justin </w:t>
      </w:r>
      <w:proofErr w:type="spellStart"/>
      <w:r w:rsidRPr="00BB07A8">
        <w:rPr>
          <w:rStyle w:val="Style13ptBold"/>
        </w:rPr>
        <w:t>Wolfers</w:t>
      </w:r>
      <w:proofErr w:type="spellEnd"/>
      <w:r w:rsidRPr="00BB07A8">
        <w:rPr>
          <w:rStyle w:val="Style13ptBold"/>
        </w:rPr>
        <w:t xml:space="preserve"> and</w:t>
      </w:r>
      <w:r>
        <w:t xml:space="preserve"> Jan </w:t>
      </w:r>
      <w:proofErr w:type="spellStart"/>
      <w:r w:rsidRPr="00BB07A8">
        <w:rPr>
          <w:rStyle w:val="Style13ptBold"/>
        </w:rPr>
        <w:t>Zilinsky</w:t>
      </w:r>
      <w:proofErr w:type="spellEnd"/>
      <w:r>
        <w:t>, 1-13-</w:t>
      </w:r>
      <w:r w:rsidRPr="00BB07A8">
        <w:rPr>
          <w:rStyle w:val="Style13ptBold"/>
        </w:rPr>
        <w:t>2015</w:t>
      </w:r>
      <w:r>
        <w:t xml:space="preserve">, Justin </w:t>
      </w:r>
      <w:proofErr w:type="spellStart"/>
      <w:r>
        <w:t>Wolfers</w:t>
      </w:r>
      <w:proofErr w:type="spellEnd"/>
      <w:r>
        <w:t xml:space="preserve"> is a professor of economics and professor of public policy at the University of Michigan and Jan </w:t>
      </w:r>
      <w:proofErr w:type="spellStart"/>
      <w:r>
        <w:t>Zilinsky</w:t>
      </w:r>
      <w:proofErr w:type="spellEnd"/>
      <w:r>
        <w:t xml:space="preserve"> was a research analyst at the Peterson Institute for International Economics and received his BA in economics from Harvard University and earned his MBA at the University of Chicago  "Higher Wages for Low-Income Workers Lead to Higher Productivity," PIIE, https://piie.com/blogs/realtime-economic-issues-watch/higher-wages-low-income-workers-lead-higher-productivity</w:t>
      </w:r>
    </w:p>
    <w:p w:rsidR="00C540AF" w:rsidRPr="003D2D4A" w:rsidRDefault="00C540AF" w:rsidP="00C540AF">
      <w:pPr>
        <w:rPr>
          <w:sz w:val="8"/>
        </w:rPr>
      </w:pPr>
      <w:r w:rsidRPr="003D2D4A">
        <w:rPr>
          <w:sz w:val="8"/>
        </w:rPr>
        <w:t xml:space="preserve">Under what circumstances can </w:t>
      </w:r>
      <w:r w:rsidRPr="003D2D4A">
        <w:rPr>
          <w:rStyle w:val="StyleUnderline"/>
        </w:rPr>
        <w:t>raising the pay of</w:t>
      </w:r>
      <w:r w:rsidRPr="003D2D4A">
        <w:rPr>
          <w:sz w:val="8"/>
        </w:rPr>
        <w:t xml:space="preserve"> low-skilled </w:t>
      </w:r>
      <w:r w:rsidRPr="003D2D4A">
        <w:rPr>
          <w:rStyle w:val="StyleUnderline"/>
        </w:rPr>
        <w:t>workers</w:t>
      </w:r>
      <w:r w:rsidRPr="003D2D4A">
        <w:rPr>
          <w:sz w:val="8"/>
        </w:rPr>
        <w:t xml:space="preserve"> at large corporations </w:t>
      </w:r>
      <w:r w:rsidRPr="003D2D4A">
        <w:rPr>
          <w:rStyle w:val="StyleUnderline"/>
        </w:rPr>
        <w:t>lead to general improvements in productivity</w:t>
      </w:r>
      <w:r w:rsidRPr="003D2D4A">
        <w:rPr>
          <w:sz w:val="8"/>
        </w:rPr>
        <w:t xml:space="preserve">? Last month, Aetna informed the Institute of its plan to raise wages of its lower-paid workers. With this natural experiment in mind, Justin </w:t>
      </w:r>
      <w:proofErr w:type="spellStart"/>
      <w:r w:rsidRPr="003D2D4A">
        <w:rPr>
          <w:sz w:val="8"/>
        </w:rPr>
        <w:t>Wolfers</w:t>
      </w:r>
      <w:proofErr w:type="spellEnd"/>
      <w:r w:rsidRPr="003D2D4A">
        <w:rPr>
          <w:sz w:val="8"/>
        </w:rPr>
        <w:t xml:space="preserve"> and Jan </w:t>
      </w:r>
      <w:proofErr w:type="spellStart"/>
      <w:r w:rsidRPr="003D2D4A">
        <w:rPr>
          <w:sz w:val="8"/>
        </w:rPr>
        <w:t>Zilinsky</w:t>
      </w:r>
      <w:proofErr w:type="spellEnd"/>
      <w:r w:rsidRPr="003D2D4A">
        <w:rPr>
          <w:sz w:val="8"/>
        </w:rPr>
        <w:t xml:space="preserve"> decided to explore literature and theory on how pay increases influence productivity. The following note summarizes their findings for major private-sector companies in the United States in general (and does not address the implications for Aetna itself or for any specific company or sector). </w:t>
      </w:r>
      <w:r w:rsidRPr="00A16FB5">
        <w:rPr>
          <w:rStyle w:val="Emphasis"/>
          <w:highlight w:val="green"/>
        </w:rPr>
        <w:t>Economists have long argued that increases in</w:t>
      </w:r>
      <w:r w:rsidRPr="00852C20">
        <w:rPr>
          <w:rStyle w:val="Emphasis"/>
        </w:rPr>
        <w:t xml:space="preserve"> worker </w:t>
      </w:r>
      <w:r w:rsidRPr="00A16FB5">
        <w:rPr>
          <w:rStyle w:val="Emphasis"/>
          <w:highlight w:val="green"/>
        </w:rPr>
        <w:t>pay</w:t>
      </w:r>
      <w:r w:rsidRPr="00852C20">
        <w:rPr>
          <w:rStyle w:val="Emphasis"/>
        </w:rPr>
        <w:t xml:space="preserve"> can </w:t>
      </w:r>
      <w:r w:rsidRPr="00A16FB5">
        <w:rPr>
          <w:rStyle w:val="Emphasis"/>
          <w:highlight w:val="green"/>
        </w:rPr>
        <w:t>lead to improvements in productivity</w:t>
      </w:r>
      <w:r w:rsidRPr="003D2D4A">
        <w:rPr>
          <w:sz w:val="8"/>
        </w:rPr>
        <w:t xml:space="preserve">—indeed, that </w:t>
      </w:r>
      <w:r w:rsidRPr="00852C20">
        <w:rPr>
          <w:rStyle w:val="StyleUnderline"/>
        </w:rPr>
        <w:t>it can actually be profitable to pay workers higher wages</w:t>
      </w:r>
      <w:r w:rsidRPr="003D2D4A">
        <w:rPr>
          <w:sz w:val="8"/>
        </w:rPr>
        <w:t xml:space="preserve">. As Alfred Marshall, the father of modern economics, argued almost 125 years ago, "any change in the distribution of wealth which gives more to the wage receivers and less to the capitalists is likely, other things being equal, to hasten the increase of material production." Since then, economists have compiled rich data validating Marshall's hypothesis that paying higher wages generates savings: </w:t>
      </w:r>
      <w:r w:rsidRPr="00A16FB5">
        <w:rPr>
          <w:rStyle w:val="Emphasis"/>
          <w:highlight w:val="green"/>
        </w:rPr>
        <w:t>Higher wages motivate employees to work harder</w:t>
      </w:r>
      <w:r w:rsidRPr="003D2D4A">
        <w:rPr>
          <w:sz w:val="8"/>
        </w:rPr>
        <w:t xml:space="preserve">. Janet </w:t>
      </w:r>
      <w:r w:rsidRPr="00A16FB5">
        <w:rPr>
          <w:rStyle w:val="StyleUnderline"/>
          <w:highlight w:val="green"/>
        </w:rPr>
        <w:t>Yellen</w:t>
      </w:r>
      <w:r w:rsidRPr="003D2D4A">
        <w:rPr>
          <w:sz w:val="8"/>
        </w:rPr>
        <w:t xml:space="preserve"> (1984) [pdf] </w:t>
      </w:r>
      <w:r w:rsidRPr="00A16FB5">
        <w:rPr>
          <w:rStyle w:val="StyleUnderline"/>
          <w:highlight w:val="green"/>
        </w:rPr>
        <w:t>suggested</w:t>
      </w:r>
      <w:r w:rsidRPr="00852C20">
        <w:rPr>
          <w:rStyle w:val="StyleUnderline"/>
        </w:rPr>
        <w:t xml:space="preserve"> that </w:t>
      </w:r>
      <w:r w:rsidRPr="00A16FB5">
        <w:rPr>
          <w:rStyle w:val="StyleUnderline"/>
          <w:highlight w:val="green"/>
        </w:rPr>
        <w:t>higher wages</w:t>
      </w:r>
      <w:r w:rsidRPr="00852C20">
        <w:rPr>
          <w:rStyle w:val="StyleUnderline"/>
        </w:rPr>
        <w:t xml:space="preserve"> create the conditions for workers to be more productive, pointing to "</w:t>
      </w:r>
      <w:r w:rsidRPr="00A16FB5">
        <w:rPr>
          <w:rStyle w:val="StyleUnderline"/>
          <w:highlight w:val="green"/>
        </w:rPr>
        <w:t>reduced shirking by employees due to a higher cost of job loss; lower turnover; an improvement in</w:t>
      </w:r>
      <w:r w:rsidRPr="00852C20">
        <w:rPr>
          <w:rStyle w:val="StyleUnderline"/>
        </w:rPr>
        <w:t xml:space="preserve"> the average </w:t>
      </w:r>
      <w:r w:rsidRPr="00A16FB5">
        <w:rPr>
          <w:rStyle w:val="StyleUnderline"/>
          <w:highlight w:val="green"/>
        </w:rPr>
        <w:t>quality of</w:t>
      </w:r>
      <w:r w:rsidRPr="00852C20">
        <w:rPr>
          <w:rStyle w:val="StyleUnderline"/>
        </w:rPr>
        <w:t xml:space="preserve"> job </w:t>
      </w:r>
      <w:r w:rsidRPr="00A16FB5">
        <w:rPr>
          <w:rStyle w:val="StyleUnderline"/>
          <w:highlight w:val="green"/>
        </w:rPr>
        <w:t>applicants and improved morale</w:t>
      </w:r>
      <w:r w:rsidRPr="003D2D4A">
        <w:rPr>
          <w:sz w:val="8"/>
        </w:rPr>
        <w:t xml:space="preserve">." Among the studies documenting this point are Levine (1992), [pdf] which analyzed a sample of large (mostly Fortune 500) manufacturing companies, and </w:t>
      </w:r>
      <w:proofErr w:type="spellStart"/>
      <w:r w:rsidRPr="003D2D4A">
        <w:rPr>
          <w:sz w:val="8"/>
        </w:rPr>
        <w:t>Holzer</w:t>
      </w:r>
      <w:proofErr w:type="spellEnd"/>
      <w:r w:rsidRPr="003D2D4A">
        <w:rPr>
          <w:sz w:val="8"/>
        </w:rPr>
        <w:t xml:space="preserve"> (1990), [pdf] which used </w:t>
      </w:r>
      <w:r w:rsidRPr="00852C20">
        <w:rPr>
          <w:rStyle w:val="StyleUnderline"/>
        </w:rPr>
        <w:t>data from a national sample of firms findi</w:t>
      </w:r>
      <w:r w:rsidRPr="003D2D4A">
        <w:rPr>
          <w:sz w:val="8"/>
        </w:rPr>
        <w:t xml:space="preserve">ng </w:t>
      </w:r>
      <w:r w:rsidRPr="00852C20">
        <w:rPr>
          <w:rStyle w:val="StyleUnderline"/>
        </w:rPr>
        <w:t>that "</w:t>
      </w:r>
      <w:r w:rsidRPr="00A16FB5">
        <w:rPr>
          <w:rStyle w:val="StyleUnderline"/>
          <w:highlight w:val="green"/>
        </w:rPr>
        <w:t>high-wage firms</w:t>
      </w:r>
      <w:r w:rsidRPr="003D2D4A">
        <w:rPr>
          <w:sz w:val="8"/>
        </w:rPr>
        <w:t xml:space="preserve"> can sometimes </w:t>
      </w:r>
      <w:r w:rsidRPr="00A16FB5">
        <w:rPr>
          <w:rStyle w:val="StyleUnderline"/>
          <w:highlight w:val="green"/>
        </w:rPr>
        <w:t>offset</w:t>
      </w:r>
      <w:r w:rsidRPr="00852C20">
        <w:rPr>
          <w:rStyle w:val="StyleUnderline"/>
        </w:rPr>
        <w:t xml:space="preserve"> </w:t>
      </w:r>
      <w:r w:rsidRPr="003D2D4A">
        <w:rPr>
          <w:sz w:val="8"/>
        </w:rPr>
        <w:t xml:space="preserve">more than half of their </w:t>
      </w:r>
      <w:r w:rsidRPr="00852C20">
        <w:rPr>
          <w:rStyle w:val="StyleUnderline"/>
        </w:rPr>
        <w:t xml:space="preserve">higher </w:t>
      </w:r>
      <w:r w:rsidRPr="00A16FB5">
        <w:rPr>
          <w:rStyle w:val="StyleUnderline"/>
          <w:highlight w:val="green"/>
        </w:rPr>
        <w:t>wage costs through improved productivity and lower hiring and turnover</w:t>
      </w:r>
      <w:r w:rsidRPr="00852C20">
        <w:rPr>
          <w:rStyle w:val="StyleUnderline"/>
        </w:rPr>
        <w:t xml:space="preserve"> cost</w:t>
      </w:r>
      <w:r w:rsidRPr="003D2D4A">
        <w:rPr>
          <w:sz w:val="8"/>
        </w:rPr>
        <w:t xml:space="preserve">."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r w:rsidRPr="00A16FB5">
        <w:rPr>
          <w:rStyle w:val="Emphasis"/>
          <w:highlight w:val="green"/>
        </w:rPr>
        <w:t>Higher wages attract more</w:t>
      </w:r>
      <w:r w:rsidRPr="00852C20">
        <w:rPr>
          <w:rStyle w:val="Emphasis"/>
        </w:rPr>
        <w:t xml:space="preserve"> capable and </w:t>
      </w:r>
      <w:r w:rsidRPr="00A16FB5">
        <w:rPr>
          <w:rStyle w:val="Emphasis"/>
          <w:highlight w:val="green"/>
        </w:rPr>
        <w:t>productive workers</w:t>
      </w:r>
      <w:r w:rsidRPr="003D2D4A">
        <w:rPr>
          <w:sz w:val="8"/>
        </w:rPr>
        <w:t xml:space="preserve">. </w:t>
      </w:r>
      <w:r w:rsidRPr="00A16FB5">
        <w:rPr>
          <w:rStyle w:val="Emphasis"/>
          <w:highlight w:val="green"/>
        </w:rPr>
        <w:t>The</w:t>
      </w:r>
      <w:r w:rsidRPr="00852C20">
        <w:rPr>
          <w:rStyle w:val="Emphasis"/>
        </w:rPr>
        <w:t xml:space="preserve"> </w:t>
      </w:r>
      <w:r w:rsidRPr="00A16FB5">
        <w:rPr>
          <w:rStyle w:val="Emphasis"/>
          <w:highlight w:val="green"/>
        </w:rPr>
        <w:t>evidence</w:t>
      </w:r>
      <w:r w:rsidRPr="00852C20">
        <w:rPr>
          <w:rStyle w:val="Emphasis"/>
        </w:rPr>
        <w:t xml:space="preserve"> that higher wages attract more high quality applicants for new jobs </w:t>
      </w:r>
      <w:r w:rsidRPr="00A16FB5">
        <w:rPr>
          <w:rStyle w:val="Emphasis"/>
          <w:highlight w:val="green"/>
        </w:rPr>
        <w:t>is voluminous</w:t>
      </w:r>
      <w:r w:rsidRPr="003D2D4A">
        <w:rPr>
          <w:sz w:val="8"/>
        </w:rPr>
        <w:t xml:space="preserve">. Dal </w:t>
      </w:r>
      <w:proofErr w:type="spellStart"/>
      <w:r w:rsidRPr="003D2D4A">
        <w:rPr>
          <w:sz w:val="8"/>
        </w:rPr>
        <w:t>Bó</w:t>
      </w:r>
      <w:proofErr w:type="spellEnd"/>
      <w:r w:rsidRPr="003D2D4A">
        <w:rPr>
          <w:sz w:val="8"/>
        </w:rPr>
        <w:t xml:space="preserve"> et al. (2013) show that </w:t>
      </w:r>
      <w:r w:rsidRPr="00852C20">
        <w:rPr>
          <w:rStyle w:val="StyleUnderline"/>
        </w:rPr>
        <w:t>offering higher salaries yielded an applicant pool with a higher IQ and with personality scores and motivation that made them a better fit for the advertised jobs</w:t>
      </w:r>
      <w:r w:rsidRPr="003D2D4A">
        <w:rPr>
          <w:sz w:val="8"/>
        </w:rPr>
        <w:t xml:space="preserve">. Moreover, the first firm to offer higher wages is more likely to attract and retain more productive workers. </w:t>
      </w:r>
      <w:r w:rsidRPr="00A16FB5">
        <w:rPr>
          <w:rStyle w:val="StyleUnderline"/>
          <w:highlight w:val="green"/>
        </w:rPr>
        <w:t>Higher wages lead to lower turnover</w:t>
      </w:r>
      <w:r w:rsidRPr="00852C20">
        <w:rPr>
          <w:rStyle w:val="StyleUnderline"/>
        </w:rPr>
        <w:t>, reducing the costs of hiring and training new workers</w:t>
      </w:r>
      <w:r w:rsidRPr="003D2D4A">
        <w:rPr>
          <w:sz w:val="8"/>
        </w:rPr>
        <w:t xml:space="preserve">. Reich et al (2003) [pdf] calculated that </w:t>
      </w:r>
      <w:r w:rsidRPr="00852C20">
        <w:rPr>
          <w:rStyle w:val="StyleUnderline"/>
        </w:rPr>
        <w:t xml:space="preserve">typical </w:t>
      </w:r>
      <w:r w:rsidRPr="00A16FB5">
        <w:rPr>
          <w:rStyle w:val="StyleUnderline"/>
          <w:highlight w:val="green"/>
        </w:rPr>
        <w:t>turnover costs exceed $4,000</w:t>
      </w:r>
      <w:r w:rsidRPr="00852C20">
        <w:rPr>
          <w:rStyle w:val="StyleUnderline"/>
        </w:rPr>
        <w:t xml:space="preserve"> for each worker and that an increase in wages</w:t>
      </w:r>
      <w:r w:rsidRPr="003D2D4A">
        <w:rPr>
          <w:sz w:val="8"/>
        </w:rPr>
        <w:t xml:space="preserve"> at the San Francisco airport </w:t>
      </w:r>
      <w:r w:rsidRPr="00852C20">
        <w:rPr>
          <w:rStyle w:val="StyleUnderline"/>
        </w:rPr>
        <w:t>led to a decline in turnover of 34 percent</w:t>
      </w:r>
      <w:r w:rsidRPr="003D2D4A">
        <w:rPr>
          <w:sz w:val="8"/>
        </w:rPr>
        <w:t xml:space="preserve">, yielding turnover-related savings of $6.6 million per year. </w:t>
      </w:r>
      <w:proofErr w:type="spellStart"/>
      <w:r w:rsidRPr="003D2D4A">
        <w:rPr>
          <w:sz w:val="8"/>
        </w:rPr>
        <w:t>Dube</w:t>
      </w:r>
      <w:proofErr w:type="spellEnd"/>
      <w:r w:rsidRPr="003D2D4A">
        <w:rPr>
          <w:sz w:val="8"/>
        </w:rPr>
        <w:t xml:space="preserv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w:t>
      </w:r>
      <w:proofErr w:type="spellStart"/>
      <w:r w:rsidRPr="003D2D4A">
        <w:rPr>
          <w:sz w:val="8"/>
        </w:rPr>
        <w:t>Fairris</w:t>
      </w:r>
      <w:proofErr w:type="spellEnd"/>
      <w:r w:rsidRPr="003D2D4A">
        <w:rPr>
          <w:sz w:val="8"/>
        </w:rPr>
        <w:t xml:space="preserve"> et al. (2005) [pdf] examined evidence from Los Angeles, finding that </w:t>
      </w:r>
      <w:r w:rsidRPr="00A16FB5">
        <w:rPr>
          <w:rStyle w:val="StyleUnderline"/>
          <w:highlight w:val="green"/>
        </w:rPr>
        <w:t>when employers</w:t>
      </w:r>
      <w:r w:rsidRPr="003D2D4A">
        <w:rPr>
          <w:sz w:val="8"/>
        </w:rPr>
        <w:t xml:space="preserve"> were directed to </w:t>
      </w:r>
      <w:r w:rsidRPr="00A16FB5">
        <w:rPr>
          <w:rStyle w:val="Emphasis"/>
          <w:highlight w:val="green"/>
        </w:rPr>
        <w:t>offer higher wages, the decline in worker turnover yielded savings</w:t>
      </w:r>
      <w:r w:rsidRPr="003D2D4A">
        <w:rPr>
          <w:rStyle w:val="Emphasis"/>
        </w:rPr>
        <w:t xml:space="preserve"> equal to around one</w:t>
      </w:r>
      <w:r w:rsidRPr="00A16FB5">
        <w:rPr>
          <w:rStyle w:val="Emphasis"/>
          <w:highlight w:val="green"/>
        </w:rPr>
        <w:t>-sixth of the cost</w:t>
      </w:r>
      <w:r w:rsidRPr="003D2D4A">
        <w:rPr>
          <w:rStyle w:val="Emphasis"/>
        </w:rPr>
        <w:t xml:space="preserve"> incurred.</w:t>
      </w:r>
      <w:r>
        <w:rPr>
          <w:rStyle w:val="Emphasis"/>
        </w:rPr>
        <w:t xml:space="preserve"> </w:t>
      </w:r>
      <w:r w:rsidRPr="003D2D4A">
        <w:rPr>
          <w:rStyle w:val="Emphasis"/>
        </w:rPr>
        <w:t>Higher wages enhance quality and customer service</w:t>
      </w:r>
      <w:r w:rsidRPr="003D2D4A">
        <w:rPr>
          <w:sz w:val="8"/>
        </w:rPr>
        <w:t>. The Reich et al. (2003) [pdf] study also found that almost half of empl</w:t>
      </w:r>
      <w:r w:rsidRPr="003D2D4A">
        <w:rPr>
          <w:rStyle w:val="StyleUnderline"/>
        </w:rPr>
        <w:t xml:space="preserve">oyers reported improvements in customer service following a wage rise for </w:t>
      </w:r>
      <w:r w:rsidRPr="003D2D4A">
        <w:rPr>
          <w:sz w:val="8"/>
        </w:rPr>
        <w:t xml:space="preserve">low-wage </w:t>
      </w:r>
      <w:r w:rsidRPr="003D2D4A">
        <w:rPr>
          <w:rStyle w:val="StyleUnderline"/>
        </w:rPr>
        <w:t>workers</w:t>
      </w:r>
      <w:r w:rsidRPr="003D2D4A">
        <w:rPr>
          <w:sz w:val="8"/>
        </w:rPr>
        <w:t xml:space="preserve">, and indeed, higher wages at the San Francisco airport led to shorter airport lines. Cowherd and Levine (1992) found that </w:t>
      </w:r>
      <w:r w:rsidRPr="003D2D4A">
        <w:rPr>
          <w:rStyle w:val="StyleUnderline"/>
        </w:rPr>
        <w:t>an increase in the pay of</w:t>
      </w:r>
      <w:r w:rsidRPr="003D2D4A">
        <w:rPr>
          <w:sz w:val="8"/>
        </w:rPr>
        <w:t xml:space="preserve"> lower-level </w:t>
      </w:r>
      <w:r w:rsidRPr="003D2D4A">
        <w:rPr>
          <w:rStyle w:val="StyleUnderline"/>
        </w:rPr>
        <w:t>employees</w:t>
      </w:r>
      <w:r w:rsidRPr="003D2D4A">
        <w:rPr>
          <w:sz w:val="8"/>
        </w:rPr>
        <w:t xml:space="preserve"> relative to management </w:t>
      </w:r>
      <w:r w:rsidRPr="003D2D4A">
        <w:rPr>
          <w:rStyle w:val="StyleUnderline"/>
        </w:rPr>
        <w:t>increased the quality of production</w:t>
      </w:r>
      <w:r w:rsidRPr="003D2D4A">
        <w:rPr>
          <w:sz w:val="8"/>
        </w:rPr>
        <w:t xml:space="preserve">. </w:t>
      </w:r>
      <w:r w:rsidRPr="003D2D4A">
        <w:rPr>
          <w:rStyle w:val="StyleUnderline"/>
        </w:rPr>
        <w:t>Using data from more than 500</w:t>
      </w:r>
      <w:r w:rsidRPr="003D2D4A">
        <w:rPr>
          <w:sz w:val="8"/>
        </w:rPr>
        <w:t xml:space="preserve"> retail </w:t>
      </w:r>
      <w:r w:rsidRPr="003D2D4A">
        <w:rPr>
          <w:rStyle w:val="StyleUnderline"/>
        </w:rPr>
        <w:t>stores, Fisher</w:t>
      </w:r>
      <w:r w:rsidRPr="003D2D4A">
        <w:rPr>
          <w:sz w:val="8"/>
        </w:rPr>
        <w:t xml:space="preserve"> et al. (2006) [pdf] </w:t>
      </w:r>
      <w:r w:rsidRPr="003D2D4A">
        <w:rPr>
          <w:rStyle w:val="Emphasis"/>
        </w:rPr>
        <w:t>found a positive relationship between customer satisfaction and the payroll level</w:t>
      </w:r>
      <w:r w:rsidRPr="003D2D4A">
        <w:rPr>
          <w:sz w:val="8"/>
        </w:rPr>
        <w:t xml:space="preserve"> of associates and managers in the store. Higher wages were also associated with employers having more knowledge about the inventory. </w:t>
      </w:r>
      <w:r w:rsidRPr="003D2D4A">
        <w:rPr>
          <w:rStyle w:val="Emphasis"/>
        </w:rPr>
        <w:t>Higher wages reduce disciplinary problems and absenteeism</w:t>
      </w:r>
      <w:r w:rsidRPr="003D2D4A">
        <w:rPr>
          <w:sz w:val="8"/>
        </w:rPr>
        <w:t xml:space="preserve">. </w:t>
      </w:r>
      <w:proofErr w:type="spellStart"/>
      <w:r w:rsidRPr="003D2D4A">
        <w:rPr>
          <w:sz w:val="8"/>
        </w:rPr>
        <w:t>Cappelli</w:t>
      </w:r>
      <w:proofErr w:type="spellEnd"/>
      <w:r w:rsidRPr="003D2D4A">
        <w:rPr>
          <w:sz w:val="8"/>
        </w:rPr>
        <w:t xml:space="preserve"> and Chauvin (1991) [pdf] documented that in plants </w:t>
      </w:r>
      <w:r w:rsidRPr="003D2D4A">
        <w:rPr>
          <w:rStyle w:val="StyleUnderline"/>
        </w:rPr>
        <w:t>where pay was higher relative to the local labor market, fewer disciplinary actions were required</w:t>
      </w:r>
      <w:r w:rsidRPr="003D2D4A">
        <w:rPr>
          <w:sz w:val="8"/>
        </w:rPr>
        <w:t xml:space="preserve">. Likewise, nearly half of those </w:t>
      </w:r>
      <w:r w:rsidRPr="003D2D4A">
        <w:rPr>
          <w:rStyle w:val="StyleUnderline"/>
        </w:rPr>
        <w:t>employers surveyed</w:t>
      </w:r>
      <w:r w:rsidRPr="003D2D4A">
        <w:rPr>
          <w:sz w:val="8"/>
        </w:rPr>
        <w:t xml:space="preserve"> by Reich et al. (2003) [pdf] </w:t>
      </w:r>
      <w:r w:rsidRPr="003D2D4A">
        <w:rPr>
          <w:rStyle w:val="StyleUnderline"/>
        </w:rPr>
        <w:t>reported a decrease in disciplinary issues following a wage rise</w:t>
      </w:r>
      <w:r w:rsidRPr="003D2D4A">
        <w:rPr>
          <w:sz w:val="8"/>
        </w:rPr>
        <w:t xml:space="preserve">. Zhang et al. [pdf] (2013) showed </w:t>
      </w:r>
      <w:r w:rsidRPr="003D2D4A">
        <w:rPr>
          <w:rStyle w:val="StyleUnderline"/>
        </w:rPr>
        <w:t>in a survey of</w:t>
      </w:r>
      <w:r w:rsidRPr="003D2D4A">
        <w:rPr>
          <w:sz w:val="8"/>
        </w:rPr>
        <w:t xml:space="preserve"> Canadian </w:t>
      </w:r>
      <w:r w:rsidRPr="003D2D4A">
        <w:rPr>
          <w:rStyle w:val="StyleUnderline"/>
        </w:rPr>
        <w:t>firms</w:t>
      </w:r>
      <w:r w:rsidRPr="003D2D4A">
        <w:rPr>
          <w:sz w:val="8"/>
        </w:rPr>
        <w:t xml:space="preserve"> that </w:t>
      </w:r>
      <w:r w:rsidRPr="003D2D4A">
        <w:rPr>
          <w:rStyle w:val="Emphasis"/>
        </w:rPr>
        <w:t>absenteeism was less likely when wages were higher</w:t>
      </w:r>
      <w:r w:rsidRPr="003D2D4A">
        <w:rPr>
          <w:sz w:val="8"/>
        </w:rPr>
        <w:t xml:space="preserve">. Pfeifer (2010) found a similar result in a large German survey. </w:t>
      </w:r>
      <w:r w:rsidRPr="00A16FB5">
        <w:rPr>
          <w:rStyle w:val="Emphasis"/>
          <w:highlight w:val="green"/>
        </w:rPr>
        <w:t>Firms with higher wages</w:t>
      </w:r>
      <w:r w:rsidRPr="003D2D4A">
        <w:rPr>
          <w:rStyle w:val="Emphasis"/>
        </w:rPr>
        <w:t xml:space="preserve"> need to </w:t>
      </w:r>
      <w:r w:rsidRPr="00A16FB5">
        <w:rPr>
          <w:rStyle w:val="Emphasis"/>
          <w:highlight w:val="green"/>
        </w:rPr>
        <w:t>devote fewer resources to monitoring</w:t>
      </w:r>
      <w:r w:rsidRPr="003D2D4A">
        <w:rPr>
          <w:sz w:val="8"/>
        </w:rPr>
        <w:t xml:space="preserve">. </w:t>
      </w:r>
      <w:r w:rsidRPr="00A16FB5">
        <w:rPr>
          <w:rStyle w:val="StyleUnderline"/>
          <w:highlight w:val="green"/>
        </w:rPr>
        <w:t>High-paying firms</w:t>
      </w:r>
      <w:r w:rsidRPr="003D2D4A">
        <w:rPr>
          <w:sz w:val="8"/>
        </w:rPr>
        <w:t xml:space="preserve"> have been found to </w:t>
      </w:r>
      <w:r w:rsidRPr="00A16FB5">
        <w:rPr>
          <w:rStyle w:val="StyleUnderline"/>
          <w:highlight w:val="green"/>
        </w:rPr>
        <w:t>create a culture of hard work in which employees monitor</w:t>
      </w:r>
      <w:r w:rsidRPr="003D2D4A">
        <w:rPr>
          <w:rStyle w:val="StyleUnderline"/>
        </w:rPr>
        <w:t xml:space="preserve"> their </w:t>
      </w:r>
      <w:r w:rsidRPr="00A16FB5">
        <w:rPr>
          <w:rStyle w:val="StyleUnderline"/>
          <w:highlight w:val="green"/>
        </w:rPr>
        <w:t>coworkers</w:t>
      </w:r>
      <w:r w:rsidRPr="003D2D4A">
        <w:rPr>
          <w:rStyle w:val="StyleUnderline"/>
        </w:rPr>
        <w:t>, reducing the need to hire supervisor</w:t>
      </w:r>
      <w:r w:rsidRPr="003D2D4A">
        <w:rPr>
          <w:sz w:val="8"/>
        </w:rPr>
        <w:t xml:space="preserve">s. </w:t>
      </w:r>
      <w:proofErr w:type="spellStart"/>
      <w:r w:rsidRPr="003D2D4A">
        <w:rPr>
          <w:rStyle w:val="StyleUnderline"/>
        </w:rPr>
        <w:t>Rebitzer</w:t>
      </w:r>
      <w:proofErr w:type="spellEnd"/>
      <w:r w:rsidRPr="003D2D4A">
        <w:rPr>
          <w:sz w:val="8"/>
        </w:rPr>
        <w:t xml:space="preserve"> (1995) </w:t>
      </w:r>
      <w:r w:rsidRPr="003D2D4A">
        <w:rPr>
          <w:rStyle w:val="StyleUnderline"/>
        </w:rPr>
        <w:t>found that low-wage</w:t>
      </w:r>
      <w:r w:rsidRPr="003D2D4A">
        <w:rPr>
          <w:sz w:val="8"/>
        </w:rPr>
        <w:t xml:space="preserve"> maintenance </w:t>
      </w:r>
      <w:r w:rsidRPr="003D2D4A">
        <w:rPr>
          <w:rStyle w:val="StyleUnderline"/>
        </w:rPr>
        <w:t xml:space="preserve">workers needed more supervision </w:t>
      </w:r>
      <w:r w:rsidRPr="003D2D4A">
        <w:rPr>
          <w:sz w:val="8"/>
        </w:rPr>
        <w:t xml:space="preserve">in the petrochemical industry. </w:t>
      </w:r>
      <w:proofErr w:type="spellStart"/>
      <w:r w:rsidRPr="003D2D4A">
        <w:rPr>
          <w:sz w:val="8"/>
        </w:rPr>
        <w:t>Groshen</w:t>
      </w:r>
      <w:proofErr w:type="spellEnd"/>
      <w:r w:rsidRPr="003D2D4A">
        <w:rPr>
          <w:sz w:val="8"/>
        </w:rPr>
        <w:t xml:space="preserve"> and Krueger (1990) showed that </w:t>
      </w:r>
      <w:r w:rsidRPr="003D2D4A">
        <w:rPr>
          <w:rStyle w:val="StyleUnderline"/>
        </w:rPr>
        <w:t>more highly paid</w:t>
      </w:r>
      <w:r w:rsidRPr="003D2D4A">
        <w:rPr>
          <w:sz w:val="8"/>
        </w:rPr>
        <w:t xml:space="preserve"> </w:t>
      </w:r>
      <w:r w:rsidRPr="003D2D4A">
        <w:rPr>
          <w:rStyle w:val="StyleUnderline"/>
        </w:rPr>
        <w:t>nurses were also supervised less</w:t>
      </w:r>
      <w:r w:rsidRPr="003D2D4A">
        <w:rPr>
          <w:sz w:val="8"/>
        </w:rPr>
        <w:t xml:space="preserve">. </w:t>
      </w:r>
      <w:proofErr w:type="spellStart"/>
      <w:r w:rsidRPr="003D2D4A">
        <w:rPr>
          <w:sz w:val="8"/>
        </w:rPr>
        <w:t>Georgiadis</w:t>
      </w:r>
      <w:proofErr w:type="spellEnd"/>
      <w:r w:rsidRPr="003D2D4A">
        <w:rPr>
          <w:sz w:val="8"/>
        </w:rPr>
        <w:t xml:space="preserve"> (2008) found that in residential care homes in the United Kingdom "</w:t>
      </w:r>
      <w:r w:rsidRPr="00A16FB5">
        <w:rPr>
          <w:rStyle w:val="Emphasis"/>
          <w:highlight w:val="green"/>
        </w:rPr>
        <w:t>higher wage costs</w:t>
      </w:r>
      <w:r w:rsidRPr="003D2D4A">
        <w:rPr>
          <w:rStyle w:val="Emphasis"/>
        </w:rPr>
        <w:t xml:space="preserve"> </w:t>
      </w:r>
      <w:r w:rsidRPr="00A16FB5">
        <w:rPr>
          <w:rStyle w:val="Emphasis"/>
          <w:highlight w:val="green"/>
        </w:rPr>
        <w:t>were more than offset by lower monitoring costs</w:t>
      </w:r>
      <w:r w:rsidRPr="003D2D4A">
        <w:rPr>
          <w:sz w:val="8"/>
        </w:rPr>
        <w:t xml:space="preserve">." </w:t>
      </w:r>
      <w:r w:rsidRPr="003D2D4A">
        <w:rPr>
          <w:rStyle w:val="Emphasis"/>
        </w:rPr>
        <w:t>Workers excessively concerned about income security perform less well at work</w:t>
      </w:r>
      <w:r w:rsidRPr="003D2D4A">
        <w:rPr>
          <w:sz w:val="8"/>
        </w:rPr>
        <w:t xml:space="preserve">. </w:t>
      </w:r>
      <w:r w:rsidRPr="003D2D4A">
        <w:rPr>
          <w:rStyle w:val="StyleUnderline"/>
        </w:rPr>
        <w:t>A variety of recent experiments have demonstrated this proposition</w:t>
      </w:r>
      <w:r w:rsidRPr="003D2D4A">
        <w:rPr>
          <w:sz w:val="8"/>
        </w:rPr>
        <w:t xml:space="preserve">.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w:t>
      </w:r>
      <w:proofErr w:type="spellStart"/>
      <w:r w:rsidRPr="003D2D4A">
        <w:rPr>
          <w:sz w:val="8"/>
        </w:rPr>
        <w:t>Shafir</w:t>
      </w:r>
      <w:proofErr w:type="spellEnd"/>
      <w:r w:rsidRPr="003D2D4A">
        <w:rPr>
          <w:sz w:val="8"/>
        </w:rPr>
        <w:t xml:space="preserve"> (2013) assessed a range of related experiments, finding that </w:t>
      </w:r>
      <w:r w:rsidRPr="003D2D4A">
        <w:rPr>
          <w:rStyle w:val="StyleUnderline"/>
        </w:rPr>
        <w:t>mental tasks that simulate the constant stress of poverty led people to act in compulsive and improper ways</w:t>
      </w:r>
      <w:r w:rsidRPr="003D2D4A">
        <w:rPr>
          <w:sz w:val="8"/>
        </w:rPr>
        <w:t xml:space="preserve">. Indeed, the World Bank Development Report (2015), [pdf] citing numerous field studies, </w:t>
      </w:r>
      <w:r w:rsidRPr="003D2D4A">
        <w:rPr>
          <w:rStyle w:val="StyleUnderline"/>
        </w:rPr>
        <w:t>recognizes that poverty taxes people's mental capacities and self-control.</w:t>
      </w:r>
      <w:r>
        <w:rPr>
          <w:rStyle w:val="StyleUnderline"/>
        </w:rPr>
        <w:t xml:space="preserve"> </w:t>
      </w:r>
      <w:r w:rsidRPr="003D2D4A">
        <w:rPr>
          <w:rStyle w:val="StyleUnderline"/>
        </w:rPr>
        <w:t>Other mechanisms by which higher wages can yield offsetting benefits include</w:t>
      </w:r>
      <w:r w:rsidRPr="003D2D4A">
        <w:rPr>
          <w:sz w:val="8"/>
        </w:rPr>
        <w:t xml:space="preserve">: </w:t>
      </w:r>
      <w:r w:rsidRPr="00A16FB5">
        <w:rPr>
          <w:rStyle w:val="StyleUnderline"/>
          <w:highlight w:val="green"/>
        </w:rPr>
        <w:t>Higher wages are associated with better health</w:t>
      </w:r>
      <w:r w:rsidRPr="003D2D4A">
        <w:rPr>
          <w:rStyle w:val="StyleUnderline"/>
        </w:rPr>
        <w:t xml:space="preserve">—less illness and more stamina, </w:t>
      </w:r>
      <w:r w:rsidRPr="00A16FB5">
        <w:rPr>
          <w:rStyle w:val="StyleUnderline"/>
          <w:highlight w:val="green"/>
        </w:rPr>
        <w:t>which enhance worker productivity</w:t>
      </w:r>
      <w:r w:rsidRPr="003D2D4A">
        <w:rPr>
          <w:rStyle w:val="StyleUnderline"/>
        </w:rPr>
        <w:t>.</w:t>
      </w:r>
      <w:r>
        <w:rPr>
          <w:rStyle w:val="StyleUnderline"/>
        </w:rPr>
        <w:t xml:space="preserve"> </w:t>
      </w:r>
      <w:r w:rsidRPr="003D2D4A">
        <w:rPr>
          <w:rStyle w:val="StyleUnderline"/>
        </w:rPr>
        <w:t>Greater job satisfaction can result in less conflict between employers and labor groups</w:t>
      </w:r>
      <w:r w:rsidRPr="003D2D4A">
        <w:rPr>
          <w:sz w:val="8"/>
        </w:rPr>
        <w:t>.</w:t>
      </w:r>
    </w:p>
    <w:p w:rsidR="00C540AF" w:rsidRPr="00AC12DA" w:rsidRDefault="00C540AF" w:rsidP="00C540AF"/>
    <w:p w:rsidR="00C540AF" w:rsidRPr="00C540AF" w:rsidRDefault="00C540AF" w:rsidP="00C540AF"/>
    <w:p w:rsidR="00C540AF" w:rsidRDefault="00C540AF" w:rsidP="00C540AF">
      <w:pPr>
        <w:pStyle w:val="Heading3"/>
      </w:pPr>
      <w:r>
        <w:t>Your Studies Wrong</w:t>
      </w:r>
    </w:p>
    <w:p w:rsidR="00C540AF" w:rsidRPr="00C71165" w:rsidRDefault="00C540AF" w:rsidP="00C540AF">
      <w:pPr>
        <w:pStyle w:val="Heading4"/>
      </w:pPr>
      <w:r>
        <w:t>The AFFs studies rely on a faulty econometric framework</w:t>
      </w:r>
    </w:p>
    <w:p w:rsidR="00C540AF" w:rsidRPr="00154629" w:rsidRDefault="00C540AF" w:rsidP="00C540AF">
      <w:pPr>
        <w:rPr>
          <w:sz w:val="12"/>
        </w:rPr>
      </w:pPr>
      <w:r w:rsidRPr="00154629">
        <w:rPr>
          <w:sz w:val="12"/>
        </w:rPr>
        <w:t xml:space="preserve">[Abdurrahman </w:t>
      </w:r>
      <w:proofErr w:type="spellStart"/>
      <w:r w:rsidRPr="00772286">
        <w:rPr>
          <w:rStyle w:val="Style13ptBold"/>
        </w:rPr>
        <w:t>Aydemir</w:t>
      </w:r>
      <w:proofErr w:type="spellEnd"/>
      <w:r w:rsidRPr="00154629">
        <w:rPr>
          <w:sz w:val="12"/>
        </w:rPr>
        <w:t xml:space="preserve"> </w:t>
      </w:r>
      <w:r w:rsidRPr="00772286">
        <w:rPr>
          <w:rStyle w:val="Style13ptBold"/>
        </w:rPr>
        <w:t>and</w:t>
      </w:r>
      <w:r w:rsidRPr="00154629">
        <w:rPr>
          <w:sz w:val="12"/>
        </w:rPr>
        <w:t xml:space="preserve"> George J. </w:t>
      </w:r>
      <w:proofErr w:type="spellStart"/>
      <w:r w:rsidRPr="00772286">
        <w:rPr>
          <w:rStyle w:val="Style13ptBold"/>
        </w:rPr>
        <w:t>Borjas</w:t>
      </w:r>
      <w:proofErr w:type="spellEnd"/>
      <w:r w:rsidRPr="00154629">
        <w:rPr>
          <w:sz w:val="12"/>
        </w:rPr>
        <w:t xml:space="preserve">, </w:t>
      </w:r>
      <w:r w:rsidRPr="00772286">
        <w:rPr>
          <w:rStyle w:val="Style13ptBold"/>
        </w:rPr>
        <w:t>2011</w:t>
      </w:r>
      <w:r w:rsidRPr="00154629">
        <w:rPr>
          <w:sz w:val="12"/>
        </w:rPr>
        <w:t xml:space="preserve">, Abdurrahman is an Associate Professor of Economics at </w:t>
      </w:r>
      <w:proofErr w:type="spellStart"/>
      <w:r w:rsidRPr="00154629">
        <w:rPr>
          <w:sz w:val="12"/>
        </w:rPr>
        <w:t>Sabanci</w:t>
      </w:r>
      <w:proofErr w:type="spellEnd"/>
      <w:r w:rsidRPr="00154629">
        <w:rPr>
          <w:sz w:val="12"/>
        </w:rPr>
        <w:t xml:space="preserve"> University and George is a Professor of Economics and Social Policy at the Harvard Kennedy School "Attenuation Bias in Measuring the Wage Impact of Immigration," </w:t>
      </w:r>
      <w:r w:rsidRPr="00154629">
        <w:rPr>
          <w:i/>
          <w:sz w:val="12"/>
        </w:rPr>
        <w:t>Journal of Labor Economics</w:t>
      </w:r>
      <w:r w:rsidRPr="00154629">
        <w:rPr>
          <w:sz w:val="12"/>
        </w:rPr>
        <w:t>, https://sites.hks.harvard.edu/fs/gborjas/publications/journal/JOLE2011.pdf]//Rank</w:t>
      </w:r>
    </w:p>
    <w:p w:rsidR="00C540AF" w:rsidRDefault="00C540AF" w:rsidP="00C540AF">
      <w:pPr>
        <w:rPr>
          <w:sz w:val="8"/>
        </w:rPr>
      </w:pPr>
      <w:r w:rsidRPr="00772286">
        <w:rPr>
          <w:rStyle w:val="StyleUnderline"/>
        </w:rPr>
        <w:t>The parameter measuring the wage impact of immigration plays a crucial</w:t>
      </w:r>
      <w:r>
        <w:rPr>
          <w:rStyle w:val="StyleUnderline"/>
        </w:rPr>
        <w:t xml:space="preserve"> </w:t>
      </w:r>
      <w:r w:rsidRPr="00772286">
        <w:rPr>
          <w:rStyle w:val="StyleUnderline"/>
        </w:rPr>
        <w:t>role in any discussion of the costs and benefits of immigration on a</w:t>
      </w:r>
      <w:r>
        <w:rPr>
          <w:rStyle w:val="StyleUnderline"/>
        </w:rPr>
        <w:t xml:space="preserve"> </w:t>
      </w:r>
      <w:r w:rsidRPr="00772286">
        <w:rPr>
          <w:rStyle w:val="StyleUnderline"/>
        </w:rPr>
        <w:t>receiving country.</w:t>
      </w:r>
      <w:r w:rsidRPr="00772286">
        <w:rPr>
          <w:sz w:val="8"/>
        </w:rPr>
        <w:t xml:space="preserve"> Because of its importance, a large and influential empirical literature developed over the past 20 years. </w:t>
      </w:r>
      <w:r w:rsidRPr="00772286">
        <w:rPr>
          <w:rStyle w:val="Emphasis"/>
        </w:rPr>
        <w:t>Although economic</w:t>
      </w:r>
      <w:r>
        <w:rPr>
          <w:rStyle w:val="Emphasis"/>
        </w:rPr>
        <w:t xml:space="preserve"> </w:t>
      </w:r>
      <w:r w:rsidRPr="00772286">
        <w:rPr>
          <w:rStyle w:val="Emphasis"/>
        </w:rPr>
        <w:t>theory predicts that the relative price of labor would decline as a result</w:t>
      </w:r>
      <w:r>
        <w:rPr>
          <w:rStyle w:val="Emphasis"/>
        </w:rPr>
        <w:t xml:space="preserve"> </w:t>
      </w:r>
      <w:r w:rsidRPr="00772286">
        <w:rPr>
          <w:rStyle w:val="Emphasis"/>
        </w:rPr>
        <w:t>of the immigration-induced supply increase</w:t>
      </w:r>
      <w:r w:rsidRPr="00772286">
        <w:rPr>
          <w:sz w:val="8"/>
        </w:rPr>
        <w:t xml:space="preserve"> (at least in the short run), </w:t>
      </w:r>
      <w:r w:rsidRPr="00A16FB5">
        <w:rPr>
          <w:rStyle w:val="StyleUnderline"/>
          <w:highlight w:val="green"/>
        </w:rPr>
        <w:t>many</w:t>
      </w:r>
      <w:r w:rsidRPr="00772286">
        <w:rPr>
          <w:rStyle w:val="StyleUnderline"/>
        </w:rPr>
        <w:t xml:space="preserve"> studies</w:t>
      </w:r>
      <w:r w:rsidRPr="00772286">
        <w:rPr>
          <w:sz w:val="8"/>
        </w:rPr>
        <w:t xml:space="preserve">, particularly those that use geographic variation in wage levels to measure the relation between wages and immigration, </w:t>
      </w:r>
      <w:r w:rsidRPr="00A16FB5">
        <w:rPr>
          <w:rStyle w:val="StyleUnderline"/>
          <w:highlight w:val="green"/>
        </w:rPr>
        <w:t>conclude</w:t>
      </w:r>
      <w:r>
        <w:rPr>
          <w:rStyle w:val="StyleUnderline"/>
        </w:rPr>
        <w:t xml:space="preserve"> </w:t>
      </w:r>
      <w:r w:rsidRPr="00772286">
        <w:rPr>
          <w:rStyle w:val="StyleUnderline"/>
        </w:rPr>
        <w:t xml:space="preserve">that </w:t>
      </w:r>
      <w:r w:rsidRPr="00A16FB5">
        <w:rPr>
          <w:rStyle w:val="StyleUnderline"/>
          <w:highlight w:val="green"/>
        </w:rPr>
        <w:t>the wage impact</w:t>
      </w:r>
      <w:r w:rsidRPr="00772286">
        <w:rPr>
          <w:rStyle w:val="StyleUnderline"/>
        </w:rPr>
        <w:t xml:space="preserve"> of immigration </w:t>
      </w:r>
      <w:r w:rsidRPr="00A16FB5">
        <w:rPr>
          <w:rStyle w:val="StyleUnderline"/>
          <w:highlight w:val="green"/>
        </w:rPr>
        <w:t>is negligible</w:t>
      </w:r>
      <w:r w:rsidRPr="00772286">
        <w:rPr>
          <w:rStyle w:val="StyleUnderline"/>
        </w:rPr>
        <w:t>.</w:t>
      </w:r>
      <w:r>
        <w:rPr>
          <w:rStyle w:val="StyleUnderline"/>
        </w:rPr>
        <w:t xml:space="preserve"> </w:t>
      </w:r>
      <w:r w:rsidRPr="00772286">
        <w:rPr>
          <w:rStyle w:val="StyleUnderline"/>
        </w:rPr>
        <w:t>This study tests a new hypothesis that may account for some of the</w:t>
      </w:r>
      <w:r>
        <w:rPr>
          <w:rStyle w:val="StyleUnderline"/>
        </w:rPr>
        <w:t xml:space="preserve"> </w:t>
      </w:r>
      <w:r w:rsidRPr="00772286">
        <w:rPr>
          <w:rStyle w:val="StyleUnderline"/>
        </w:rPr>
        <w:t>weak estimated effects in the literature</w:t>
      </w:r>
      <w:r w:rsidRPr="00772286">
        <w:rPr>
          <w:sz w:val="8"/>
        </w:rPr>
        <w:t xml:space="preserve">: </w:t>
      </w:r>
      <w:r w:rsidRPr="00772286">
        <w:rPr>
          <w:rStyle w:val="Emphasis"/>
        </w:rPr>
        <w:t>the estimated wage impact of</w:t>
      </w:r>
      <w:r>
        <w:rPr>
          <w:rStyle w:val="Emphasis"/>
        </w:rPr>
        <w:t xml:space="preserve"> </w:t>
      </w:r>
      <w:r w:rsidRPr="00772286">
        <w:rPr>
          <w:rStyle w:val="Emphasis"/>
        </w:rPr>
        <w:t xml:space="preserve">immigration is </w:t>
      </w:r>
      <w:r w:rsidRPr="00A16FB5">
        <w:rPr>
          <w:rStyle w:val="Emphasis"/>
          <w:highlight w:val="green"/>
        </w:rPr>
        <w:t>attenuated by measurement error</w:t>
      </w:r>
      <w:r w:rsidRPr="00772286">
        <w:rPr>
          <w:sz w:val="8"/>
        </w:rPr>
        <w:t xml:space="preserve">. In particular, </w:t>
      </w:r>
      <w:r w:rsidRPr="00A16FB5">
        <w:rPr>
          <w:rStyle w:val="StyleUnderline"/>
          <w:highlight w:val="green"/>
        </w:rPr>
        <w:t>the key</w:t>
      </w:r>
      <w:r w:rsidRPr="00772286">
        <w:rPr>
          <w:sz w:val="8"/>
        </w:rPr>
        <w:t xml:space="preserve"> 38 Note, however, that three cross sections are required to actually estimate the model. Attenuation Bias and Immigration 103 </w:t>
      </w:r>
      <w:r w:rsidRPr="00772286">
        <w:rPr>
          <w:rStyle w:val="StyleUnderline"/>
        </w:rPr>
        <w:t xml:space="preserve">independent </w:t>
      </w:r>
      <w:r w:rsidRPr="00A16FB5">
        <w:rPr>
          <w:rStyle w:val="StyleUnderline"/>
          <w:highlight w:val="green"/>
        </w:rPr>
        <w:t>variable</w:t>
      </w:r>
      <w:r w:rsidRPr="00772286">
        <w:rPr>
          <w:rStyle w:val="StyleUnderline"/>
        </w:rPr>
        <w:t xml:space="preserve"> in the analysis</w:t>
      </w:r>
      <w:r w:rsidRPr="00772286">
        <w:rPr>
          <w:sz w:val="8"/>
        </w:rPr>
        <w:t xml:space="preserve">, </w:t>
      </w:r>
      <w:r w:rsidRPr="00A16FB5">
        <w:rPr>
          <w:rStyle w:val="Emphasis"/>
          <w:highlight w:val="green"/>
        </w:rPr>
        <w:t>the fraction of the workforce that is foreign</w:t>
      </w:r>
      <w:r w:rsidRPr="00772286">
        <w:rPr>
          <w:rStyle w:val="Emphasis"/>
        </w:rPr>
        <w:t xml:space="preserve"> born, </w:t>
      </w:r>
      <w:r w:rsidRPr="00A16FB5">
        <w:rPr>
          <w:rStyle w:val="Emphasis"/>
          <w:highlight w:val="green"/>
        </w:rPr>
        <w:t>is</w:t>
      </w:r>
      <w:r w:rsidRPr="00772286">
        <w:rPr>
          <w:rStyle w:val="Emphasis"/>
        </w:rPr>
        <w:t xml:space="preserve"> typically </w:t>
      </w:r>
      <w:r w:rsidRPr="00A16FB5">
        <w:rPr>
          <w:rStyle w:val="Emphasis"/>
          <w:highlight w:val="green"/>
        </w:rPr>
        <w:t>calculated from a sample of workers in the labor market of interest</w:t>
      </w:r>
      <w:r w:rsidRPr="00A16FB5">
        <w:rPr>
          <w:sz w:val="8"/>
          <w:highlight w:val="green"/>
        </w:rPr>
        <w:t xml:space="preserve">. </w:t>
      </w:r>
      <w:r w:rsidRPr="00A16FB5">
        <w:rPr>
          <w:rStyle w:val="Emphasis"/>
          <w:highlight w:val="green"/>
        </w:rPr>
        <w:t>This</w:t>
      </w:r>
      <w:r w:rsidRPr="00772286">
        <w:rPr>
          <w:rStyle w:val="Emphasis"/>
        </w:rPr>
        <w:t xml:space="preserve"> calculation </w:t>
      </w:r>
      <w:r w:rsidRPr="00A16FB5">
        <w:rPr>
          <w:rStyle w:val="Emphasis"/>
          <w:highlight w:val="green"/>
        </w:rPr>
        <w:t>introduces sampling error</w:t>
      </w:r>
      <w:r w:rsidRPr="00772286">
        <w:rPr>
          <w:rStyle w:val="Emphasis"/>
        </w:rPr>
        <w:t xml:space="preserve"> into the</w:t>
      </w:r>
      <w:r>
        <w:rPr>
          <w:rStyle w:val="Emphasis"/>
        </w:rPr>
        <w:t xml:space="preserve"> </w:t>
      </w:r>
      <w:r w:rsidRPr="00772286">
        <w:rPr>
          <w:rStyle w:val="Emphasis"/>
        </w:rPr>
        <w:t xml:space="preserve">key independent variable </w:t>
      </w:r>
      <w:r w:rsidRPr="00A16FB5">
        <w:rPr>
          <w:rStyle w:val="Emphasis"/>
          <w:highlight w:val="green"/>
        </w:rPr>
        <w:t>and leads to attenuation bias</w:t>
      </w:r>
      <w:r w:rsidRPr="00772286">
        <w:rPr>
          <w:rStyle w:val="Emphasis"/>
        </w:rPr>
        <w:t xml:space="preserve"> through the usual</w:t>
      </w:r>
      <w:r>
        <w:rPr>
          <w:rStyle w:val="Emphasis"/>
        </w:rPr>
        <w:t xml:space="preserve"> </w:t>
      </w:r>
      <w:r w:rsidRPr="00772286">
        <w:rPr>
          <w:rStyle w:val="Emphasis"/>
        </w:rPr>
        <w:t>errors-in-variables model</w:t>
      </w:r>
      <w:r w:rsidRPr="00772286">
        <w:rPr>
          <w:sz w:val="8"/>
        </w:rPr>
        <w:t xml:space="preserve">. </w:t>
      </w:r>
      <w:r w:rsidRPr="00A60833">
        <w:rPr>
          <w:rStyle w:val="StyleUnderline"/>
        </w:rPr>
        <w:t>Sampling error plays a disproportionately large role because of the longitudinal nature of the econometric framework</w:t>
      </w:r>
      <w:r>
        <w:rPr>
          <w:rStyle w:val="StyleUnderline"/>
        </w:rPr>
        <w:t xml:space="preserve"> </w:t>
      </w:r>
      <w:r w:rsidRPr="00772286">
        <w:rPr>
          <w:rStyle w:val="StyleUnderline"/>
        </w:rPr>
        <w:t xml:space="preserve">commonly </w:t>
      </w:r>
      <w:r w:rsidRPr="00A60833">
        <w:rPr>
          <w:rStyle w:val="StyleUnderline"/>
        </w:rPr>
        <w:t>used</w:t>
      </w:r>
      <w:r w:rsidRPr="00772286">
        <w:rPr>
          <w:rStyle w:val="StyleUnderline"/>
        </w:rPr>
        <w:t xml:space="preserve"> to measure the wage impact of immigration</w:t>
      </w:r>
      <w:r w:rsidRPr="00772286">
        <w:rPr>
          <w:sz w:val="8"/>
        </w:rPr>
        <w:t xml:space="preserve">. </w:t>
      </w:r>
      <w:r w:rsidRPr="00772286">
        <w:rPr>
          <w:rStyle w:val="StyleUnderline"/>
        </w:rPr>
        <w:t>After controlling</w:t>
      </w:r>
      <w:r>
        <w:rPr>
          <w:rStyle w:val="StyleUnderline"/>
        </w:rPr>
        <w:t xml:space="preserve"> </w:t>
      </w:r>
      <w:r w:rsidRPr="00772286">
        <w:rPr>
          <w:rStyle w:val="StyleUnderline"/>
        </w:rPr>
        <w:t>for permanent factors that determine wages in labor markets, there</w:t>
      </w:r>
      <w:r>
        <w:rPr>
          <w:rStyle w:val="StyleUnderline"/>
        </w:rPr>
        <w:t xml:space="preserve"> </w:t>
      </w:r>
      <w:r w:rsidRPr="00772286">
        <w:rPr>
          <w:rStyle w:val="StyleUnderline"/>
        </w:rPr>
        <w:t>is little variation remaining in the immigrant share</w:t>
      </w:r>
      <w:r w:rsidRPr="00772286">
        <w:rPr>
          <w:sz w:val="8"/>
        </w:rPr>
        <w:t xml:space="preserve">. Our analysis used labor market data drawn from both Canada and the United States to show that (a) </w:t>
      </w:r>
      <w:r w:rsidRPr="00A16FB5">
        <w:rPr>
          <w:rStyle w:val="Emphasis"/>
          <w:highlight w:val="green"/>
        </w:rPr>
        <w:t>the attenuation bias</w:t>
      </w:r>
      <w:r w:rsidRPr="00772286">
        <w:rPr>
          <w:rStyle w:val="Emphasis"/>
        </w:rPr>
        <w:t xml:space="preserve"> </w:t>
      </w:r>
      <w:r w:rsidRPr="00A16FB5">
        <w:rPr>
          <w:rStyle w:val="Emphasis"/>
          <w:highlight w:val="green"/>
        </w:rPr>
        <w:t>is</w:t>
      </w:r>
      <w:r w:rsidRPr="00772286">
        <w:rPr>
          <w:rStyle w:val="Emphasis"/>
        </w:rPr>
        <w:t xml:space="preserve"> quite </w:t>
      </w:r>
      <w:r w:rsidRPr="00A16FB5">
        <w:rPr>
          <w:rStyle w:val="Emphasis"/>
          <w:highlight w:val="green"/>
        </w:rPr>
        <w:t>important in</w:t>
      </w:r>
      <w:r>
        <w:rPr>
          <w:rStyle w:val="Emphasis"/>
        </w:rPr>
        <w:t xml:space="preserve"> </w:t>
      </w:r>
      <w:r w:rsidRPr="00772286">
        <w:rPr>
          <w:rStyle w:val="Emphasis"/>
        </w:rPr>
        <w:t xml:space="preserve">the empirical context of </w:t>
      </w:r>
      <w:r w:rsidRPr="00A16FB5">
        <w:rPr>
          <w:rStyle w:val="Emphasis"/>
          <w:highlight w:val="green"/>
        </w:rPr>
        <w:t>estimating the wage impact</w:t>
      </w:r>
      <w:r w:rsidRPr="00772286">
        <w:rPr>
          <w:rStyle w:val="Emphasis"/>
        </w:rPr>
        <w:t xml:space="preserve"> of immigration </w:t>
      </w:r>
      <w:r w:rsidRPr="00A16FB5">
        <w:rPr>
          <w:rStyle w:val="Emphasis"/>
          <w:highlight w:val="green"/>
        </w:rPr>
        <w:t>and</w:t>
      </w:r>
      <w:r>
        <w:rPr>
          <w:rStyle w:val="Emphasis"/>
        </w:rPr>
        <w:t xml:space="preserve"> </w:t>
      </w:r>
      <w:r w:rsidRPr="00772286">
        <w:rPr>
          <w:sz w:val="8"/>
        </w:rPr>
        <w:t xml:space="preserve">(b) </w:t>
      </w:r>
      <w:r w:rsidRPr="00A16FB5">
        <w:rPr>
          <w:rStyle w:val="Emphasis"/>
          <w:highlight w:val="green"/>
        </w:rPr>
        <w:t>adjusting for the attenuation bias can</w:t>
      </w:r>
      <w:r w:rsidRPr="00772286">
        <w:rPr>
          <w:rStyle w:val="Emphasis"/>
        </w:rPr>
        <w:t xml:space="preserve"> easily </w:t>
      </w:r>
      <w:r w:rsidRPr="00772286">
        <w:rPr>
          <w:sz w:val="8"/>
        </w:rPr>
        <w:t xml:space="preserve">double, triple, and sometimes even </w:t>
      </w:r>
      <w:r w:rsidRPr="00A16FB5">
        <w:rPr>
          <w:rStyle w:val="Emphasis"/>
          <w:highlight w:val="green"/>
        </w:rPr>
        <w:t>quadruple the</w:t>
      </w:r>
      <w:r w:rsidRPr="00772286">
        <w:rPr>
          <w:rStyle w:val="Emphasis"/>
        </w:rPr>
        <w:t xml:space="preserve"> estimated </w:t>
      </w:r>
      <w:r w:rsidRPr="00A16FB5">
        <w:rPr>
          <w:rStyle w:val="Emphasis"/>
          <w:highlight w:val="green"/>
        </w:rPr>
        <w:t>wage impact</w:t>
      </w:r>
      <w:r w:rsidRPr="00772286">
        <w:rPr>
          <w:rStyle w:val="Emphasis"/>
        </w:rPr>
        <w:t xml:space="preserve"> of immigration</w:t>
      </w:r>
      <w:r w:rsidRPr="00772286">
        <w:rPr>
          <w:sz w:val="8"/>
        </w:rPr>
        <w:t xml:space="preserve">. Our evidence also indicated that </w:t>
      </w:r>
      <w:r w:rsidRPr="00772286">
        <w:rPr>
          <w:rStyle w:val="StyleUnderline"/>
        </w:rPr>
        <w:t>the attenuation bias becomes exponentially</w:t>
      </w:r>
      <w:r>
        <w:rPr>
          <w:rStyle w:val="StyleUnderline"/>
        </w:rPr>
        <w:t xml:space="preserve"> </w:t>
      </w:r>
      <w:r w:rsidRPr="00772286">
        <w:rPr>
          <w:rStyle w:val="StyleUnderline"/>
        </w:rPr>
        <w:t>worse as the size of the sample used to calculate the immigrant share in</w:t>
      </w:r>
      <w:r>
        <w:rPr>
          <w:rStyle w:val="StyleUnderline"/>
        </w:rPr>
        <w:t xml:space="preserve"> </w:t>
      </w:r>
      <w:r w:rsidRPr="00772286">
        <w:rPr>
          <w:rStyle w:val="StyleUnderline"/>
        </w:rPr>
        <w:t>the typical labor market declines</w:t>
      </w:r>
      <w:r w:rsidRPr="00772286">
        <w:rPr>
          <w:sz w:val="8"/>
        </w:rPr>
        <w:t xml:space="preserve">. In an important sense, previous research in this literature has been conducted under the false sense of security provided by the perception that the analysis is sometimes carried out using very large samples (such as the 5% file of the U.S. census). </w:t>
      </w:r>
      <w:r w:rsidRPr="00772286">
        <w:rPr>
          <w:rStyle w:val="StyleUnderline"/>
        </w:rPr>
        <w:t>The use of these large data files would</w:t>
      </w:r>
      <w:r>
        <w:rPr>
          <w:rStyle w:val="StyleUnderline"/>
        </w:rPr>
        <w:t xml:space="preserve"> </w:t>
      </w:r>
      <w:r w:rsidRPr="00772286">
        <w:rPr>
          <w:rStyle w:val="StyleUnderline"/>
        </w:rPr>
        <w:t>seem to suggest that the immigrant share of the workforce is measured</w:t>
      </w:r>
      <w:r>
        <w:rPr>
          <w:rStyle w:val="StyleUnderline"/>
        </w:rPr>
        <w:t xml:space="preserve"> </w:t>
      </w:r>
      <w:r w:rsidRPr="00772286">
        <w:rPr>
          <w:rStyle w:val="StyleUnderline"/>
        </w:rPr>
        <w:t>accurately</w:t>
      </w:r>
      <w:r w:rsidRPr="00772286">
        <w:rPr>
          <w:sz w:val="8"/>
        </w:rPr>
        <w:t xml:space="preserve">. We have shown, </w:t>
      </w:r>
      <w:r w:rsidRPr="00772286">
        <w:rPr>
          <w:rStyle w:val="Emphasis"/>
        </w:rPr>
        <w:t>however</w:t>
      </w:r>
      <w:r w:rsidRPr="00772286">
        <w:rPr>
          <w:sz w:val="8"/>
        </w:rPr>
        <w:t xml:space="preserve">, that </w:t>
      </w:r>
      <w:r w:rsidRPr="00A16FB5">
        <w:rPr>
          <w:rStyle w:val="Emphasis"/>
          <w:highlight w:val="green"/>
        </w:rPr>
        <w:t>even a</w:t>
      </w:r>
      <w:r w:rsidRPr="00772286">
        <w:rPr>
          <w:sz w:val="8"/>
        </w:rPr>
        <w:t>s</w:t>
      </w:r>
      <w:r w:rsidRPr="00772286">
        <w:rPr>
          <w:rStyle w:val="Emphasis"/>
        </w:rPr>
        <w:t xml:space="preserve"> </w:t>
      </w:r>
      <w:r w:rsidRPr="00A16FB5">
        <w:rPr>
          <w:rStyle w:val="Emphasis"/>
          <w:highlight w:val="green"/>
        </w:rPr>
        <w:t>large</w:t>
      </w:r>
      <w:r w:rsidRPr="00772286">
        <w:rPr>
          <w:sz w:val="8"/>
        </w:rPr>
        <w:t xml:space="preserve"> a </w:t>
      </w:r>
      <w:r w:rsidRPr="00A16FB5">
        <w:rPr>
          <w:rStyle w:val="Emphasis"/>
          <w:highlight w:val="green"/>
        </w:rPr>
        <w:t>sampl</w:t>
      </w:r>
      <w:r w:rsidRPr="00772286">
        <w:rPr>
          <w:rStyle w:val="Emphasis"/>
        </w:rPr>
        <w:t>ing rate</w:t>
      </w:r>
      <w:r>
        <w:rPr>
          <w:rStyle w:val="Emphasis"/>
        </w:rPr>
        <w:t xml:space="preserve"> </w:t>
      </w:r>
      <w:r w:rsidRPr="00772286">
        <w:rPr>
          <w:sz w:val="8"/>
        </w:rPr>
        <w:t xml:space="preserve">as a 5/100 file </w:t>
      </w:r>
      <w:r w:rsidRPr="00A16FB5">
        <w:rPr>
          <w:rStyle w:val="Emphasis"/>
          <w:highlight w:val="green"/>
        </w:rPr>
        <w:t>can</w:t>
      </w:r>
      <w:r w:rsidRPr="00772286">
        <w:rPr>
          <w:rStyle w:val="Emphasis"/>
        </w:rPr>
        <w:t xml:space="preserve"> easily </w:t>
      </w:r>
      <w:r w:rsidRPr="00A16FB5">
        <w:rPr>
          <w:rStyle w:val="Emphasis"/>
          <w:highlight w:val="green"/>
        </w:rPr>
        <w:t>generate substantial</w:t>
      </w:r>
      <w:r w:rsidRPr="00772286">
        <w:rPr>
          <w:rStyle w:val="Emphasis"/>
        </w:rPr>
        <w:t xml:space="preserve"> sampling </w:t>
      </w:r>
      <w:r w:rsidRPr="00A16FB5">
        <w:rPr>
          <w:rStyle w:val="Emphasis"/>
          <w:highlight w:val="green"/>
        </w:rPr>
        <w:t>error</w:t>
      </w:r>
      <w:r w:rsidRPr="00772286">
        <w:rPr>
          <w:rStyle w:val="Emphasis"/>
        </w:rPr>
        <w:t xml:space="preserve"> in the immigrant</w:t>
      </w:r>
      <w:r>
        <w:rPr>
          <w:rStyle w:val="Emphasis"/>
        </w:rPr>
        <w:t xml:space="preserve"> </w:t>
      </w:r>
      <w:r w:rsidRPr="00772286">
        <w:rPr>
          <w:rStyle w:val="Emphasis"/>
        </w:rPr>
        <w:t>share</w:t>
      </w:r>
      <w:r w:rsidRPr="00772286">
        <w:rPr>
          <w:sz w:val="8"/>
        </w:rPr>
        <w:t xml:space="preserve">—and that this sampling error will almost certainly be a numerically important factor in longitudinal-type studies where the labor market is defined in terms of narrow skill groups and/or geography. </w:t>
      </w:r>
      <w:r w:rsidRPr="00772286">
        <w:rPr>
          <w:rStyle w:val="StyleUnderline"/>
        </w:rPr>
        <w:t>Measurement</w:t>
      </w:r>
      <w:r>
        <w:rPr>
          <w:rStyle w:val="StyleUnderline"/>
        </w:rPr>
        <w:t xml:space="preserve"> </w:t>
      </w:r>
      <w:r w:rsidRPr="00772286">
        <w:rPr>
          <w:rStyle w:val="StyleUnderline"/>
        </w:rPr>
        <w:t>error, therefore, has been an important—and previously ignored—contaminant</w:t>
      </w:r>
      <w:r>
        <w:rPr>
          <w:rStyle w:val="StyleUnderline"/>
        </w:rPr>
        <w:t xml:space="preserve"> </w:t>
      </w:r>
      <w:r w:rsidRPr="00772286">
        <w:rPr>
          <w:rStyle w:val="StyleUnderline"/>
        </w:rPr>
        <w:t>of the empirical results reported in this literature</w:t>
      </w:r>
      <w:r w:rsidRPr="00772286">
        <w:rPr>
          <w:sz w:val="8"/>
        </w:rPr>
        <w:t>.</w:t>
      </w:r>
    </w:p>
    <w:p w:rsidR="00C540AF" w:rsidRDefault="00C540AF" w:rsidP="00C540AF">
      <w:pPr>
        <w:pStyle w:val="Heading4"/>
      </w:pPr>
      <w:r>
        <w:t>Their studies rely on data dredging that included extraneous groups, which skewed results</w:t>
      </w:r>
    </w:p>
    <w:p w:rsidR="00C540AF" w:rsidRPr="00154629" w:rsidRDefault="00C540AF" w:rsidP="00C540AF">
      <w:pPr>
        <w:rPr>
          <w:sz w:val="12"/>
        </w:rPr>
      </w:pPr>
      <w:r w:rsidRPr="00154629">
        <w:rPr>
          <w:sz w:val="12"/>
        </w:rPr>
        <w:t xml:space="preserve">[David </w:t>
      </w:r>
      <w:proofErr w:type="spellStart"/>
      <w:r w:rsidRPr="0046341F">
        <w:rPr>
          <w:rStyle w:val="Style13ptBold"/>
        </w:rPr>
        <w:t>Frum</w:t>
      </w:r>
      <w:proofErr w:type="spellEnd"/>
      <w:r w:rsidRPr="00154629">
        <w:rPr>
          <w:sz w:val="12"/>
        </w:rPr>
        <w:t>, 1-19-</w:t>
      </w:r>
      <w:r w:rsidRPr="0046341F">
        <w:rPr>
          <w:rStyle w:val="Style13ptBold"/>
        </w:rPr>
        <w:t>2016</w:t>
      </w:r>
      <w:r w:rsidRPr="00154629">
        <w:rPr>
          <w:sz w:val="12"/>
        </w:rPr>
        <w:t xml:space="preserve">, David is a senior editor at The Atlantic. In 2001–02, he was a speechwriter for President George W. Bush, "Does Immigration Depress the Wages of Blue-Collar Workers?," Atlantic, </w:t>
      </w:r>
      <w:hyperlink r:id="rId18" w:history="1">
        <w:r w:rsidRPr="00154629">
          <w:rPr>
            <w:rStyle w:val="Hyperlink"/>
            <w:sz w:val="12"/>
          </w:rPr>
          <w:t>https://www.theatlantic.com/politics/archive/2016/01/the-great-immigration-data-debate/424230/</w:t>
        </w:r>
      </w:hyperlink>
      <w:r w:rsidRPr="00154629">
        <w:rPr>
          <w:sz w:val="12"/>
        </w:rPr>
        <w:t>]//Rank</w:t>
      </w:r>
    </w:p>
    <w:p w:rsidR="00C540AF" w:rsidRDefault="00C540AF" w:rsidP="00C540AF">
      <w:pPr>
        <w:rPr>
          <w:rStyle w:val="Emphasis"/>
        </w:rPr>
      </w:pPr>
      <w:r w:rsidRPr="00D21087">
        <w:rPr>
          <w:sz w:val="8"/>
        </w:rPr>
        <w:t xml:space="preserve">But now look at what </w:t>
      </w:r>
      <w:proofErr w:type="spellStart"/>
      <w:r w:rsidRPr="00D21087">
        <w:rPr>
          <w:sz w:val="8"/>
        </w:rPr>
        <w:t>Peri</w:t>
      </w:r>
      <w:proofErr w:type="spellEnd"/>
      <w:r w:rsidRPr="00D21087">
        <w:rPr>
          <w:sz w:val="8"/>
        </w:rPr>
        <w:t xml:space="preserve"> and </w:t>
      </w:r>
      <w:proofErr w:type="spellStart"/>
      <w:r w:rsidRPr="00D21087">
        <w:rPr>
          <w:sz w:val="8"/>
        </w:rPr>
        <w:t>Yasenov</w:t>
      </w:r>
      <w:proofErr w:type="spellEnd"/>
      <w:r w:rsidRPr="00D21087">
        <w:rPr>
          <w:sz w:val="8"/>
        </w:rPr>
        <w:t xml:space="preserve"> did</w:t>
      </w:r>
      <w:r w:rsidRPr="00D01B71">
        <w:rPr>
          <w:rStyle w:val="StyleUnderline"/>
        </w:rPr>
        <w:t xml:space="preserve"> </w:t>
      </w:r>
      <w:r w:rsidRPr="00A16FB5">
        <w:rPr>
          <w:rStyle w:val="StyleUnderline"/>
          <w:highlight w:val="green"/>
        </w:rPr>
        <w:t>to make</w:t>
      </w:r>
      <w:r w:rsidRPr="00D01B71">
        <w:rPr>
          <w:rStyle w:val="StyleUnderline"/>
        </w:rPr>
        <w:t xml:space="preserve"> their </w:t>
      </w:r>
      <w:r w:rsidRPr="00A16FB5">
        <w:rPr>
          <w:rStyle w:val="StyleUnderline"/>
          <w:highlight w:val="green"/>
        </w:rPr>
        <w:t>control groups bigger</w:t>
      </w:r>
      <w:r w:rsidRPr="00A16FB5">
        <w:rPr>
          <w:sz w:val="8"/>
          <w:highlight w:val="green"/>
        </w:rPr>
        <w:t xml:space="preserve">. </w:t>
      </w:r>
      <w:r w:rsidRPr="00A16FB5">
        <w:rPr>
          <w:rStyle w:val="StyleUnderline"/>
          <w:highlight w:val="green"/>
        </w:rPr>
        <w:t>They included women</w:t>
      </w:r>
      <w:r w:rsidRPr="00D21087">
        <w:rPr>
          <w:sz w:val="8"/>
        </w:rPr>
        <w:t xml:space="preserve">. </w:t>
      </w:r>
      <w:r w:rsidRPr="00D01B71">
        <w:rPr>
          <w:rStyle w:val="StyleUnderline"/>
        </w:rPr>
        <w:t xml:space="preserve">They included </w:t>
      </w:r>
      <w:r w:rsidRPr="00A16FB5">
        <w:rPr>
          <w:rStyle w:val="StyleUnderline"/>
          <w:highlight w:val="green"/>
        </w:rPr>
        <w:t>other</w:t>
      </w:r>
      <w:r w:rsidRPr="00D01B71">
        <w:rPr>
          <w:rStyle w:val="StyleUnderline"/>
        </w:rPr>
        <w:t xml:space="preserve"> recent Hispanic </w:t>
      </w:r>
      <w:r w:rsidRPr="00A16FB5">
        <w:rPr>
          <w:rStyle w:val="StyleUnderline"/>
          <w:highlight w:val="green"/>
        </w:rPr>
        <w:t>immigrants. And instead of counting only</w:t>
      </w:r>
      <w:r w:rsidRPr="00D01B71">
        <w:rPr>
          <w:rStyle w:val="StyleUnderline"/>
        </w:rPr>
        <w:t xml:space="preserve"> high school “</w:t>
      </w:r>
      <w:r w:rsidRPr="00A16FB5">
        <w:rPr>
          <w:rStyle w:val="StyleUnderline"/>
          <w:highlight w:val="green"/>
        </w:rPr>
        <w:t>dropouts</w:t>
      </w:r>
      <w:r w:rsidRPr="00D01B71">
        <w:rPr>
          <w:rStyle w:val="StyleUnderline"/>
        </w:rPr>
        <w:t xml:space="preserve">,” they </w:t>
      </w:r>
      <w:r w:rsidRPr="00A16FB5">
        <w:rPr>
          <w:rStyle w:val="StyleUnderline"/>
          <w:highlight w:val="green"/>
        </w:rPr>
        <w:t>included</w:t>
      </w:r>
      <w:r w:rsidRPr="00D01B71">
        <w:rPr>
          <w:rStyle w:val="StyleUnderline"/>
        </w:rPr>
        <w:t xml:space="preserve"> everyone in the </w:t>
      </w:r>
      <w:r w:rsidRPr="006F2451">
        <w:rPr>
          <w:rStyle w:val="StyleUnderline"/>
        </w:rPr>
        <w:t>Department</w:t>
      </w:r>
      <w:r w:rsidRPr="00D01B71">
        <w:rPr>
          <w:rStyle w:val="StyleUnderline"/>
        </w:rPr>
        <w:t xml:space="preserve"> of Labor samples who had not yet finished high school</w:t>
      </w:r>
      <w:r w:rsidRPr="00D21087">
        <w:rPr>
          <w:sz w:val="8"/>
        </w:rPr>
        <w:t>—</w:t>
      </w:r>
      <w:r w:rsidRPr="00D01B71">
        <w:rPr>
          <w:rStyle w:val="Emphasis"/>
        </w:rPr>
        <w:t xml:space="preserve">including </w:t>
      </w:r>
      <w:r w:rsidRPr="00A16FB5">
        <w:rPr>
          <w:rStyle w:val="Emphasis"/>
          <w:highlight w:val="green"/>
        </w:rPr>
        <w:t>people still currently enrolled</w:t>
      </w:r>
      <w:r w:rsidRPr="00D01B71">
        <w:rPr>
          <w:rStyle w:val="Emphasis"/>
        </w:rPr>
        <w:t xml:space="preserve"> in school</w:t>
      </w:r>
      <w:r w:rsidRPr="00D21087">
        <w:rPr>
          <w:sz w:val="8"/>
        </w:rPr>
        <w:t xml:space="preserve">! </w:t>
      </w:r>
      <w:r w:rsidRPr="00A16FB5">
        <w:rPr>
          <w:rStyle w:val="StyleUnderline"/>
          <w:highlight w:val="green"/>
        </w:rPr>
        <w:t>That generated a</w:t>
      </w:r>
      <w:r w:rsidRPr="00D01B71">
        <w:rPr>
          <w:rStyle w:val="StyleUnderline"/>
        </w:rPr>
        <w:t xml:space="preserve"> big sample all right, </w:t>
      </w:r>
      <w:r w:rsidRPr="00D01B71">
        <w:rPr>
          <w:rStyle w:val="Emphasis"/>
        </w:rPr>
        <w:t xml:space="preserve">but a </w:t>
      </w:r>
      <w:r w:rsidRPr="00A16FB5">
        <w:rPr>
          <w:rStyle w:val="Emphasis"/>
          <w:highlight w:val="green"/>
        </w:rPr>
        <w:t>big, worthless sample</w:t>
      </w:r>
      <w:r w:rsidRPr="00A16FB5">
        <w:rPr>
          <w:sz w:val="8"/>
          <w:highlight w:val="green"/>
        </w:rPr>
        <w:t xml:space="preserve">. </w:t>
      </w:r>
      <w:r w:rsidRPr="00A16FB5">
        <w:rPr>
          <w:rStyle w:val="Emphasis"/>
          <w:highlight w:val="green"/>
        </w:rPr>
        <w:t>Men and women have different labor-market experiences</w:t>
      </w:r>
      <w:r w:rsidRPr="00D21087">
        <w:rPr>
          <w:sz w:val="8"/>
        </w:rPr>
        <w:t xml:space="preserve">. Would you expect an influx of men without high-school diplomas to affect the wages of nannies? </w:t>
      </w:r>
      <w:r w:rsidRPr="00A16FB5">
        <w:rPr>
          <w:rStyle w:val="Emphasis"/>
          <w:highlight w:val="green"/>
        </w:rPr>
        <w:t>Inserting</w:t>
      </w:r>
      <w:r w:rsidRPr="00D01B71">
        <w:rPr>
          <w:rStyle w:val="Emphasis"/>
        </w:rPr>
        <w:t xml:space="preserve"> other </w:t>
      </w:r>
      <w:r w:rsidRPr="00A16FB5">
        <w:rPr>
          <w:rStyle w:val="Emphasis"/>
          <w:highlight w:val="green"/>
        </w:rPr>
        <w:t>immigrants</w:t>
      </w:r>
      <w:r w:rsidRPr="00D01B71">
        <w:rPr>
          <w:rStyle w:val="Emphasis"/>
        </w:rPr>
        <w:t xml:space="preserve"> into the control group was also distorting</w:t>
      </w:r>
      <w:r w:rsidRPr="00D21087">
        <w:rPr>
          <w:sz w:val="8"/>
        </w:rPr>
        <w:t xml:space="preserve">, </w:t>
      </w:r>
      <w:r w:rsidRPr="00D01B71">
        <w:rPr>
          <w:rStyle w:val="StyleUnderline"/>
        </w:rPr>
        <w:t>in work intended to discern the effects of immigration on wages</w:t>
      </w:r>
      <w:r w:rsidRPr="00D21087">
        <w:rPr>
          <w:sz w:val="8"/>
        </w:rPr>
        <w:t xml:space="preserve">. </w:t>
      </w:r>
      <w:r w:rsidRPr="00D01B71">
        <w:rPr>
          <w:rStyle w:val="Emphasis"/>
        </w:rPr>
        <w:t>It</w:t>
      </w:r>
      <w:r w:rsidRPr="00D21087">
        <w:rPr>
          <w:sz w:val="8"/>
        </w:rPr>
        <w:t xml:space="preserve"> might, conceivably, have </w:t>
      </w:r>
      <w:r w:rsidRPr="00A16FB5">
        <w:rPr>
          <w:rStyle w:val="Emphasis"/>
          <w:highlight w:val="green"/>
        </w:rPr>
        <w:t>led to comparing</w:t>
      </w:r>
      <w:r w:rsidRPr="00D01B71">
        <w:rPr>
          <w:rStyle w:val="Emphasis"/>
        </w:rPr>
        <w:t xml:space="preserve"> some </w:t>
      </w:r>
      <w:r w:rsidRPr="00A16FB5">
        <w:rPr>
          <w:rStyle w:val="Emphasis"/>
          <w:highlight w:val="green"/>
        </w:rPr>
        <w:t>people who are driving wages down</w:t>
      </w:r>
      <w:r w:rsidRPr="00D01B71">
        <w:rPr>
          <w:rStyle w:val="Emphasis"/>
        </w:rPr>
        <w:t xml:space="preserve"> </w:t>
      </w:r>
      <w:r w:rsidRPr="00A16FB5">
        <w:rPr>
          <w:rStyle w:val="Emphasis"/>
          <w:highlight w:val="green"/>
        </w:rPr>
        <w:t>to</w:t>
      </w:r>
      <w:r w:rsidRPr="00D01B71">
        <w:rPr>
          <w:rStyle w:val="Emphasis"/>
        </w:rPr>
        <w:t xml:space="preserve"> other </w:t>
      </w:r>
      <w:r w:rsidRPr="00A16FB5">
        <w:rPr>
          <w:rStyle w:val="Emphasis"/>
          <w:highlight w:val="green"/>
        </w:rPr>
        <w:t>people who are also driving wages down</w:t>
      </w:r>
      <w:r w:rsidRPr="00D01B71">
        <w:rPr>
          <w:rStyle w:val="Emphasis"/>
        </w:rPr>
        <w:t>.</w:t>
      </w:r>
      <w:r>
        <w:rPr>
          <w:rStyle w:val="Emphasis"/>
        </w:rPr>
        <w:t xml:space="preserve"> </w:t>
      </w:r>
      <w:r w:rsidRPr="00D01B71">
        <w:rPr>
          <w:rStyle w:val="Emphasis"/>
        </w:rPr>
        <w:t>And as for treating people who have not yet completed high school as the equivalent of high-school dropouts—that’s the most intensely dubious comparison of all.</w:t>
      </w:r>
      <w:r>
        <w:rPr>
          <w:rStyle w:val="Emphasis"/>
        </w:rPr>
        <w:t xml:space="preserve"> </w:t>
      </w:r>
      <w:r w:rsidRPr="00A16FB5">
        <w:rPr>
          <w:rStyle w:val="StyleUnderline"/>
          <w:highlight w:val="green"/>
        </w:rPr>
        <w:t>Data mining is</w:t>
      </w:r>
      <w:r w:rsidRPr="00D01B71">
        <w:rPr>
          <w:rStyle w:val="StyleUnderline"/>
        </w:rPr>
        <w:t xml:space="preserve"> </w:t>
      </w:r>
      <w:r w:rsidRPr="00D21087">
        <w:rPr>
          <w:sz w:val="8"/>
        </w:rPr>
        <w:t xml:space="preserve">indeed </w:t>
      </w:r>
      <w:r w:rsidRPr="00A16FB5">
        <w:rPr>
          <w:rStyle w:val="StyleUnderline"/>
          <w:highlight w:val="green"/>
        </w:rPr>
        <w:t>bad</w:t>
      </w:r>
      <w:r w:rsidRPr="00A16FB5">
        <w:rPr>
          <w:sz w:val="8"/>
          <w:highlight w:val="green"/>
        </w:rPr>
        <w:t xml:space="preserve">. </w:t>
      </w:r>
      <w:r w:rsidRPr="00A16FB5">
        <w:rPr>
          <w:rStyle w:val="Emphasis"/>
          <w:highlight w:val="green"/>
        </w:rPr>
        <w:t>But this</w:t>
      </w:r>
      <w:r w:rsidRPr="006F2451">
        <w:rPr>
          <w:rStyle w:val="Emphasis"/>
        </w:rPr>
        <w:t xml:space="preserve"> kind of </w:t>
      </w:r>
      <w:r w:rsidRPr="00A16FB5">
        <w:rPr>
          <w:rStyle w:val="Emphasis"/>
          <w:highlight w:val="green"/>
        </w:rPr>
        <w:t>data dredging seems</w:t>
      </w:r>
      <w:r w:rsidRPr="00D01B71">
        <w:rPr>
          <w:rStyle w:val="Emphasis"/>
        </w:rPr>
        <w:t xml:space="preserve"> far, far </w:t>
      </w:r>
      <w:r w:rsidRPr="00A16FB5">
        <w:rPr>
          <w:rStyle w:val="Emphasis"/>
          <w:highlight w:val="green"/>
        </w:rPr>
        <w:t>worse</w:t>
      </w:r>
      <w:r w:rsidRPr="00D21087">
        <w:rPr>
          <w:sz w:val="8"/>
        </w:rPr>
        <w:t xml:space="preserve">. </w:t>
      </w:r>
      <w:r w:rsidRPr="00D01B71">
        <w:rPr>
          <w:rStyle w:val="Emphasis"/>
        </w:rPr>
        <w:t>Yet data dredging on an industrial scale seems to be the only way to rescue the Card paper from the</w:t>
      </w:r>
      <w:r w:rsidRPr="00D21087">
        <w:rPr>
          <w:sz w:val="8"/>
        </w:rPr>
        <w:t xml:space="preserve"> </w:t>
      </w:r>
      <w:r w:rsidRPr="00D01B71">
        <w:rPr>
          <w:rStyle w:val="Emphasis"/>
        </w:rPr>
        <w:t xml:space="preserve">withering criticism </w:t>
      </w:r>
      <w:proofErr w:type="spellStart"/>
      <w:r w:rsidRPr="00D01B71">
        <w:rPr>
          <w:rStyle w:val="Emphasis"/>
        </w:rPr>
        <w:t>Borjas</w:t>
      </w:r>
      <w:proofErr w:type="spellEnd"/>
      <w:r w:rsidRPr="00D01B71">
        <w:rPr>
          <w:rStyle w:val="Emphasis"/>
        </w:rPr>
        <w:t xml:space="preserve"> has offered. That’s not very reassuring from an academic point of view. And if the most important immigration-doesn’t-hurt-the-unskilled research of the past quarter-century must be rejected as hopelessly contaminated by its own sampling errors, then what is left?</w:t>
      </w:r>
      <w:r w:rsidRPr="00D21087">
        <w:rPr>
          <w:sz w:val="8"/>
        </w:rPr>
        <w:t xml:space="preserve"> </w:t>
      </w:r>
      <w:r w:rsidRPr="00D01B71">
        <w:rPr>
          <w:rStyle w:val="StyleUnderline"/>
        </w:rPr>
        <w:t xml:space="preserve">It’s famously said that </w:t>
      </w:r>
      <w:r w:rsidRPr="00A16FB5">
        <w:rPr>
          <w:rStyle w:val="StyleUnderline"/>
          <w:highlight w:val="green"/>
        </w:rPr>
        <w:t>economic science represents the triumph</w:t>
      </w:r>
      <w:r w:rsidRPr="00D01B71">
        <w:rPr>
          <w:rStyle w:val="StyleUnderline"/>
        </w:rPr>
        <w:t xml:space="preserve"> of pure </w:t>
      </w:r>
      <w:r w:rsidRPr="00A16FB5">
        <w:rPr>
          <w:rStyle w:val="StyleUnderline"/>
          <w:highlight w:val="green"/>
        </w:rPr>
        <w:t>reason</w:t>
      </w:r>
      <w:r w:rsidRPr="00D01B71">
        <w:rPr>
          <w:rStyle w:val="StyleUnderline"/>
        </w:rPr>
        <w:t xml:space="preserve"> over common sense.</w:t>
      </w:r>
      <w:r w:rsidRPr="00D21087">
        <w:rPr>
          <w:sz w:val="8"/>
        </w:rPr>
        <w:t xml:space="preserve"> </w:t>
      </w:r>
      <w:r w:rsidRPr="00A16FB5">
        <w:rPr>
          <w:rStyle w:val="StyleUnderline"/>
          <w:highlight w:val="green"/>
        </w:rPr>
        <w:t>But in this</w:t>
      </w:r>
      <w:r w:rsidRPr="00D01B71">
        <w:rPr>
          <w:rStyle w:val="StyleUnderline"/>
        </w:rPr>
        <w:t xml:space="preserve"> </w:t>
      </w:r>
      <w:r w:rsidRPr="00A16FB5">
        <w:rPr>
          <w:rStyle w:val="StyleUnderline"/>
          <w:highlight w:val="green"/>
        </w:rPr>
        <w:t>case, what has triumphed</w:t>
      </w:r>
      <w:r w:rsidRPr="00D01B71">
        <w:rPr>
          <w:rStyle w:val="StyleUnderline"/>
        </w:rPr>
        <w:t xml:space="preserve"> over common sense </w:t>
      </w:r>
      <w:r w:rsidRPr="00A16FB5">
        <w:rPr>
          <w:rStyle w:val="StyleUnderline"/>
          <w:highlight w:val="green"/>
        </w:rPr>
        <w:t>is</w:t>
      </w:r>
      <w:r w:rsidRPr="00D01B71">
        <w:rPr>
          <w:rStyle w:val="StyleUnderline"/>
        </w:rPr>
        <w:t xml:space="preserve"> not reason,</w:t>
      </w:r>
      <w:r w:rsidRPr="00D01B71">
        <w:rPr>
          <w:rStyle w:val="Emphasis"/>
        </w:rPr>
        <w:t xml:space="preserve"> but massaged and </w:t>
      </w:r>
      <w:r w:rsidRPr="00A16FB5">
        <w:rPr>
          <w:rStyle w:val="Emphasis"/>
          <w:highlight w:val="green"/>
        </w:rPr>
        <w:t>manipulated data.</w:t>
      </w:r>
    </w:p>
    <w:p w:rsidR="00C540AF" w:rsidRDefault="00C540AF" w:rsidP="00C540AF">
      <w:pPr>
        <w:pStyle w:val="Heading3"/>
      </w:pPr>
    </w:p>
    <w:p w:rsidR="00C540AF" w:rsidRDefault="00C540AF" w:rsidP="00C540AF">
      <w:pPr>
        <w:pStyle w:val="Heading3"/>
      </w:pPr>
      <w:r>
        <w:t>AT: No Link- No Increase in Immigration</w:t>
      </w:r>
    </w:p>
    <w:p w:rsidR="00C540AF" w:rsidRDefault="00C540AF" w:rsidP="00C540AF">
      <w:pPr>
        <w:pStyle w:val="Heading4"/>
      </w:pPr>
      <w:r>
        <w:t xml:space="preserve">Our link is </w:t>
      </w:r>
      <w:r w:rsidRPr="001A7F3F">
        <w:rPr>
          <w:i/>
          <w:u w:val="single"/>
        </w:rPr>
        <w:t>likely an underestimate</w:t>
      </w:r>
      <w:r>
        <w:t xml:space="preserve"> – studies show new legal permanent residence sponsor 4-to-5 additional family members that don’t count against caps.</w:t>
      </w:r>
    </w:p>
    <w:p w:rsidR="00C540AF" w:rsidRPr="00154629" w:rsidRDefault="00C540AF" w:rsidP="00C540AF">
      <w:pPr>
        <w:rPr>
          <w:sz w:val="12"/>
        </w:rPr>
      </w:pPr>
      <w:proofErr w:type="spellStart"/>
      <w:r w:rsidRPr="001A7F3F">
        <w:rPr>
          <w:rStyle w:val="Style13ptBold"/>
        </w:rPr>
        <w:t>Tienda</w:t>
      </w:r>
      <w:proofErr w:type="spellEnd"/>
      <w:r w:rsidRPr="001A7F3F">
        <w:rPr>
          <w:rStyle w:val="Style13ptBold"/>
        </w:rPr>
        <w:t xml:space="preserve"> ‘15</w:t>
      </w:r>
      <w:r>
        <w:rPr>
          <w:rStyle w:val="Style13ptBold"/>
        </w:rPr>
        <w:t xml:space="preserve"> </w:t>
      </w:r>
      <w:r w:rsidRPr="00154629">
        <w:rPr>
          <w:sz w:val="12"/>
          <w:szCs w:val="18"/>
        </w:rPr>
        <w:t xml:space="preserve">Marta </w:t>
      </w:r>
      <w:proofErr w:type="spellStart"/>
      <w:r w:rsidRPr="00154629">
        <w:rPr>
          <w:sz w:val="12"/>
          <w:szCs w:val="18"/>
        </w:rPr>
        <w:t>Tienda</w:t>
      </w:r>
      <w:proofErr w:type="spellEnd"/>
      <w:r w:rsidRPr="00154629">
        <w:rPr>
          <w:sz w:val="12"/>
          <w:szCs w:val="18"/>
        </w:rPr>
        <w:t xml:space="preserve"> - Maurice P. During Professor in Demographic Studies. Professor of Sociology and Public Affairs, Woodrow Wilson School at Princeton University and also The Director, Program in Latino Studies at Princeton University – “Multiplying Diversity: Family Unification and the Regional Origins of Late-Age US Immigrants” - INTERNATIONAL MIGRATION REVIEW - Fall 2015 - #</w:t>
      </w:r>
      <w:proofErr w:type="spellStart"/>
      <w:r w:rsidRPr="00154629">
        <w:rPr>
          <w:sz w:val="12"/>
          <w:szCs w:val="18"/>
        </w:rPr>
        <w:t>CutWithRJ</w:t>
      </w:r>
      <w:proofErr w:type="spellEnd"/>
      <w:r w:rsidRPr="00154629">
        <w:rPr>
          <w:sz w:val="12"/>
          <w:szCs w:val="18"/>
        </w:rPr>
        <w:t xml:space="preserve"> – Modified for language that may offend - http://wws.princeton.edu/system/files/research/documents/183%20-%20Tienda%20M%20-%202015%20-%20Multiplying%20Diversity-%20Family%20Unification%20and%20the%20Regional%20Origins%20of%20Late%20Age%20Immigrants,%201981-2009.%E2%80%9D%20International%20Migration%20Review_0.pdf </w:t>
      </w:r>
    </w:p>
    <w:p w:rsidR="00C540AF" w:rsidRPr="001A7F3F" w:rsidRDefault="00C540AF" w:rsidP="00C540AF">
      <w:pPr>
        <w:rPr>
          <w:sz w:val="16"/>
        </w:rPr>
      </w:pPr>
      <w:r w:rsidRPr="00A16FB5">
        <w:rPr>
          <w:rStyle w:val="StyleUnderline"/>
          <w:highlight w:val="green"/>
        </w:rPr>
        <w:t>We use</w:t>
      </w:r>
      <w:r w:rsidRPr="001A7F3F">
        <w:rPr>
          <w:sz w:val="16"/>
        </w:rPr>
        <w:t xml:space="preserve"> administrative </w:t>
      </w:r>
      <w:r w:rsidRPr="00A16FB5">
        <w:rPr>
          <w:rStyle w:val="StyleUnderline"/>
          <w:highlight w:val="green"/>
        </w:rPr>
        <w:t xml:space="preserve">data about </w:t>
      </w:r>
      <w:r w:rsidRPr="00A16FB5">
        <w:rPr>
          <w:rStyle w:val="Emphasis"/>
          <w:highlight w:val="green"/>
        </w:rPr>
        <w:t>new legal permanent residents</w:t>
      </w:r>
      <w:r w:rsidRPr="001A7F3F">
        <w:rPr>
          <w:sz w:val="16"/>
        </w:rPr>
        <w:t xml:space="preserve"> </w:t>
      </w:r>
      <w:r w:rsidRPr="00A16FB5">
        <w:rPr>
          <w:rStyle w:val="StyleUnderline"/>
          <w:highlight w:val="green"/>
        </w:rPr>
        <w:t>to show</w:t>
      </w:r>
      <w:r w:rsidRPr="001A7F3F">
        <w:rPr>
          <w:sz w:val="16"/>
        </w:rPr>
        <w:t xml:space="preserve"> how </w:t>
      </w:r>
      <w:r w:rsidRPr="00A16FB5">
        <w:rPr>
          <w:rStyle w:val="StyleUnderline"/>
          <w:highlight w:val="green"/>
        </w:rPr>
        <w:t xml:space="preserve">family unification </w:t>
      </w:r>
      <w:r w:rsidRPr="00410190">
        <w:rPr>
          <w:strike/>
        </w:rPr>
        <w:t>chain migration</w:t>
      </w:r>
      <w:r w:rsidRPr="001A7F3F">
        <w:rPr>
          <w:sz w:val="16"/>
        </w:rPr>
        <w:t xml:space="preserve"> </w:t>
      </w:r>
      <w:r>
        <w:rPr>
          <w:sz w:val="16"/>
        </w:rPr>
        <w:t xml:space="preserve"> (</w:t>
      </w:r>
      <w:r w:rsidRPr="00A16FB5">
        <w:rPr>
          <w:rStyle w:val="StyleUnderline"/>
          <w:highlight w:val="green"/>
        </w:rPr>
        <w:t>and subsequent family-based migration</w:t>
      </w:r>
      <w:r>
        <w:rPr>
          <w:sz w:val="16"/>
        </w:rPr>
        <w:t xml:space="preserve">) </w:t>
      </w:r>
      <w:r w:rsidRPr="001A7F3F">
        <w:rPr>
          <w:sz w:val="16"/>
        </w:rPr>
        <w:t xml:space="preserve">changed both the age and regional origin of US immigrants. Between 1981 and 1995, every 100 initiating immigrants from Asia sponsored between 220 and 255 relatives, but </w:t>
      </w:r>
      <w:r w:rsidRPr="00A16FB5">
        <w:rPr>
          <w:rStyle w:val="StyleUnderline"/>
          <w:highlight w:val="green"/>
        </w:rPr>
        <w:t>from 1996 through 2000</w:t>
      </w:r>
      <w:r w:rsidRPr="001A7F3F">
        <w:rPr>
          <w:sz w:val="16"/>
        </w:rPr>
        <w:t xml:space="preserve">, </w:t>
      </w:r>
      <w:r w:rsidRPr="00A16FB5">
        <w:rPr>
          <w:rStyle w:val="StyleUnderline"/>
          <w:highlight w:val="green"/>
        </w:rPr>
        <w:t>each 100 initiating immigrants from Asia</w:t>
      </w:r>
      <w:r w:rsidRPr="001A7F3F">
        <w:rPr>
          <w:sz w:val="16"/>
        </w:rPr>
        <w:t xml:space="preserve"> </w:t>
      </w:r>
      <w:r w:rsidRPr="00A16FB5">
        <w:rPr>
          <w:rStyle w:val="StyleUnderline"/>
          <w:highlight w:val="green"/>
        </w:rPr>
        <w:t>sponsored nearly 400 relatives</w:t>
      </w:r>
      <w:r w:rsidRPr="001A7F3F">
        <w:rPr>
          <w:sz w:val="16"/>
        </w:rPr>
        <w:t xml:space="preserve">, with one-in-four ages 50 and above. The family migration multiplier for Latin Americans was boosted by the legalization program: </w:t>
      </w:r>
      <w:r w:rsidRPr="00A16FB5">
        <w:rPr>
          <w:rStyle w:val="StyleUnderline"/>
          <w:highlight w:val="green"/>
        </w:rPr>
        <w:t>from 1996 to 2000, eac</w:t>
      </w:r>
      <w:r w:rsidRPr="001A7F3F">
        <w:rPr>
          <w:sz w:val="16"/>
        </w:rPr>
        <w:t xml:space="preserve">h of the </w:t>
      </w:r>
      <w:r w:rsidRPr="00A16FB5">
        <w:rPr>
          <w:rStyle w:val="StyleUnderline"/>
          <w:highlight w:val="green"/>
        </w:rPr>
        <w:t>100 initiating migrants</w:t>
      </w:r>
      <w:r w:rsidRPr="001A7F3F">
        <w:rPr>
          <w:sz w:val="16"/>
        </w:rPr>
        <w:t xml:space="preserve"> </w:t>
      </w:r>
      <w:r w:rsidRPr="00A16FB5">
        <w:rPr>
          <w:rStyle w:val="StyleUnderline"/>
          <w:highlight w:val="green"/>
        </w:rPr>
        <w:t>from Latin America</w:t>
      </w:r>
      <w:r w:rsidRPr="001A7F3F">
        <w:rPr>
          <w:sz w:val="16"/>
        </w:rPr>
        <w:t xml:space="preserve"> </w:t>
      </w:r>
      <w:r w:rsidRPr="00A16FB5">
        <w:rPr>
          <w:rStyle w:val="StyleUnderline"/>
          <w:highlight w:val="green"/>
        </w:rPr>
        <w:t>sponsored between 420 and 531 family members</w:t>
      </w:r>
      <w:r w:rsidRPr="001A7F3F">
        <w:rPr>
          <w:sz w:val="16"/>
        </w:rPr>
        <w:t>, of which 18–21 percent were ages 50 and over.</w:t>
      </w:r>
    </w:p>
    <w:p w:rsidR="00C540AF" w:rsidRPr="001A7F3F" w:rsidRDefault="00C540AF" w:rsidP="00C540AF">
      <w:pPr>
        <w:rPr>
          <w:sz w:val="16"/>
          <w:szCs w:val="16"/>
        </w:rPr>
      </w:pPr>
      <w:r w:rsidRPr="001A7F3F">
        <w:rPr>
          <w:sz w:val="16"/>
          <w:szCs w:val="16"/>
        </w:rPr>
        <w:t>This bill that we will sign today is not a revolutionary bill. It does not affect the lives of millions. It will not reshape the structure of our daily lives or add importantly to our wealth and power...this Bill says simply that from this day forth those wishing to emigrate to America shall be admitted on the basis of their skills and their close relationship to those already here. -Lyndon B. Johnson, 19651</w:t>
      </w:r>
    </w:p>
    <w:p w:rsidR="00C540AF" w:rsidRPr="001A7F3F" w:rsidRDefault="00C540AF" w:rsidP="00C540AF">
      <w:pPr>
        <w:rPr>
          <w:sz w:val="16"/>
        </w:rPr>
      </w:pPr>
      <w:r w:rsidRPr="001A7F3F">
        <w:rPr>
          <w:sz w:val="16"/>
        </w:rPr>
        <w:t xml:space="preserve">At the height of the civil rights movement, President Johnson’s vision of the Great Society resonated with the message of replacing the racist immigration quotas in exchange for a system privileging family reunification. But history shows that the 1965 amendments to the Immigration and Nationality Act of 1952 had profound, unanticipated consequences. These resulted partly because </w:t>
      </w:r>
      <w:r w:rsidRPr="00A16FB5">
        <w:rPr>
          <w:rStyle w:val="StyleUnderline"/>
          <w:highlight w:val="green"/>
        </w:rPr>
        <w:t>architects of the legislation</w:t>
      </w:r>
      <w:r w:rsidRPr="001A7F3F">
        <w:rPr>
          <w:rStyle w:val="StyleUnderline"/>
        </w:rPr>
        <w:t xml:space="preserve"> </w:t>
      </w:r>
      <w:r w:rsidRPr="00A16FB5">
        <w:rPr>
          <w:rStyle w:val="Emphasis"/>
          <w:highlight w:val="green"/>
        </w:rPr>
        <w:t xml:space="preserve">vastly underestimated the power of </w:t>
      </w:r>
      <w:r w:rsidRPr="00410190">
        <w:rPr>
          <w:strike/>
        </w:rPr>
        <w:t>chain migration</w:t>
      </w:r>
      <w:r>
        <w:t xml:space="preserve"> </w:t>
      </w:r>
      <w:r w:rsidRPr="00A16FB5">
        <w:rPr>
          <w:rStyle w:val="StyleUnderline"/>
          <w:highlight w:val="green"/>
        </w:rPr>
        <w:t>(subsequent family-based migration)</w:t>
      </w:r>
      <w:r>
        <w:t xml:space="preserve"> </w:t>
      </w:r>
      <w:r w:rsidRPr="00A16FB5">
        <w:rPr>
          <w:rStyle w:val="Emphasis"/>
          <w:highlight w:val="green"/>
        </w:rPr>
        <w:t xml:space="preserve"> in driving future flows</w:t>
      </w:r>
      <w:r w:rsidRPr="001A7F3F">
        <w:rPr>
          <w:sz w:val="16"/>
        </w:rPr>
        <w:t xml:space="preserve"> and partly because of policy choices made when high fertility rather than aging dominated domestic policy agendas. In addition to making family unification the centerpiece of admissions by broadening the preference categories to include adult relatives of citizens and legal permanent residents (LPRs), the 1965 </w:t>
      </w:r>
      <w:r w:rsidRPr="00A16FB5">
        <w:rPr>
          <w:rStyle w:val="StyleUnderline"/>
          <w:highlight w:val="green"/>
        </w:rPr>
        <w:t xml:space="preserve">amendments added parents of US citizens </w:t>
      </w:r>
      <w:r w:rsidRPr="00A16FB5">
        <w:rPr>
          <w:rStyle w:val="Emphasis"/>
          <w:highlight w:val="green"/>
        </w:rPr>
        <w:t>to the uncapped category</w:t>
      </w:r>
      <w:r w:rsidRPr="001A7F3F">
        <w:rPr>
          <w:rStyle w:val="Emphasis"/>
        </w:rPr>
        <w:t>.</w:t>
      </w:r>
    </w:p>
    <w:p w:rsidR="00C540AF" w:rsidRDefault="00C540AF" w:rsidP="00C540AF">
      <w:pPr>
        <w:pStyle w:val="Heading4"/>
      </w:pPr>
      <w:proofErr w:type="spellStart"/>
      <w:r>
        <w:t>Neg</w:t>
      </w:r>
      <w:proofErr w:type="spellEnd"/>
      <w:r>
        <w:t xml:space="preserve"> studies </w:t>
      </w:r>
      <w:r>
        <w:rPr>
          <w:i/>
          <w:u w:val="single"/>
        </w:rPr>
        <w:t>are</w:t>
      </w:r>
      <w:r>
        <w:t xml:space="preserve"> inaccurate – here is a pro-</w:t>
      </w:r>
      <w:proofErr w:type="spellStart"/>
      <w:r>
        <w:t>dict</w:t>
      </w:r>
      <w:proofErr w:type="spellEnd"/>
      <w:r>
        <w:t>:</w:t>
      </w:r>
    </w:p>
    <w:p w:rsidR="00C540AF" w:rsidRPr="00154629" w:rsidRDefault="00C540AF" w:rsidP="00C540AF">
      <w:pPr>
        <w:rPr>
          <w:sz w:val="12"/>
        </w:rPr>
      </w:pPr>
      <w:proofErr w:type="spellStart"/>
      <w:r w:rsidRPr="001A7F3F">
        <w:rPr>
          <w:rStyle w:val="Style13ptBold"/>
        </w:rPr>
        <w:t>Tienda</w:t>
      </w:r>
      <w:proofErr w:type="spellEnd"/>
      <w:r w:rsidRPr="001A7F3F">
        <w:rPr>
          <w:rStyle w:val="Style13ptBold"/>
        </w:rPr>
        <w:t xml:space="preserve"> ‘15</w:t>
      </w:r>
      <w:r>
        <w:rPr>
          <w:rStyle w:val="Style13ptBold"/>
        </w:rPr>
        <w:t xml:space="preserve"> </w:t>
      </w:r>
      <w:r w:rsidRPr="00154629">
        <w:rPr>
          <w:sz w:val="12"/>
          <w:szCs w:val="18"/>
        </w:rPr>
        <w:t xml:space="preserve">Marta </w:t>
      </w:r>
      <w:proofErr w:type="spellStart"/>
      <w:r w:rsidRPr="00154629">
        <w:rPr>
          <w:sz w:val="12"/>
          <w:szCs w:val="18"/>
        </w:rPr>
        <w:t>Tienda</w:t>
      </w:r>
      <w:proofErr w:type="spellEnd"/>
      <w:r w:rsidRPr="00154629">
        <w:rPr>
          <w:sz w:val="12"/>
          <w:szCs w:val="18"/>
        </w:rPr>
        <w:t xml:space="preserve"> - Maurice P. During Professor in Demographic Studies. Professor of Sociology and Public Affairs, Woodrow Wilson School at Princeton University and also The Director, Program in Latino Studies at Princeton University – “Multiplying Diversity: Family Unification and the Regional Origins of Late-Age US Immigrants” - INTERNATIONAL MIGRATION REVIEW - Fall 2015 - #</w:t>
      </w:r>
      <w:proofErr w:type="spellStart"/>
      <w:r w:rsidRPr="00154629">
        <w:rPr>
          <w:sz w:val="12"/>
          <w:szCs w:val="18"/>
        </w:rPr>
        <w:t>CutWithRJ</w:t>
      </w:r>
      <w:proofErr w:type="spellEnd"/>
      <w:r w:rsidRPr="00154629">
        <w:rPr>
          <w:sz w:val="12"/>
          <w:szCs w:val="18"/>
        </w:rPr>
        <w:t xml:space="preserve"> – Modified for language that may offend - http://wws.princeton.edu/system/files/research/documents/183%20-%20Tienda%20M%20-%202015%20-%20Multiplying%20Diversity-%20Family%20Unification%20and%20the%20Regional%20Origins%20of%20Late%20Age%20Immigrants,%201981-2009.%E2%80%9D%20International%20Migration%20Review_0.pdf </w:t>
      </w:r>
    </w:p>
    <w:p w:rsidR="00C540AF" w:rsidRPr="0007740D" w:rsidRDefault="00C540AF" w:rsidP="00C540AF">
      <w:pPr>
        <w:rPr>
          <w:sz w:val="16"/>
        </w:rPr>
      </w:pPr>
      <w:r w:rsidRPr="00A16FB5">
        <w:rPr>
          <w:rStyle w:val="StyleUnderline"/>
          <w:highlight w:val="green"/>
        </w:rPr>
        <w:t xml:space="preserve">This study addresses </w:t>
      </w:r>
      <w:r w:rsidRPr="00A16FB5">
        <w:rPr>
          <w:rStyle w:val="Emphasis"/>
          <w:highlight w:val="green"/>
        </w:rPr>
        <w:t>several limitations of prior work</w:t>
      </w:r>
      <w:r w:rsidRPr="0007740D">
        <w:rPr>
          <w:rStyle w:val="StyleUnderline"/>
        </w:rPr>
        <w:t xml:space="preserve"> </w:t>
      </w:r>
      <w:r w:rsidRPr="00A16FB5">
        <w:rPr>
          <w:rStyle w:val="StyleUnderline"/>
          <w:highlight w:val="green"/>
        </w:rPr>
        <w:t xml:space="preserve">by </w:t>
      </w:r>
      <w:r w:rsidRPr="00A16FB5">
        <w:rPr>
          <w:rStyle w:val="Emphasis"/>
          <w:highlight w:val="green"/>
        </w:rPr>
        <w:t xml:space="preserve">extending the timeline for estimating the magnitude of family unification </w:t>
      </w:r>
      <w:r w:rsidRPr="00410190">
        <w:rPr>
          <w:strike/>
        </w:rPr>
        <w:t>chain migration</w:t>
      </w:r>
      <w:r w:rsidRPr="00A16FB5">
        <w:rPr>
          <w:rStyle w:val="Emphasis"/>
          <w:highlight w:val="green"/>
        </w:rPr>
        <w:t xml:space="preserve"> (subsequent family-based migration) beyond 2000</w:t>
      </w:r>
      <w:r w:rsidRPr="0007740D">
        <w:rPr>
          <w:sz w:val="16"/>
        </w:rPr>
        <w:t xml:space="preserve">, </w:t>
      </w:r>
      <w:r w:rsidRPr="0007740D">
        <w:rPr>
          <w:rStyle w:val="StyleUnderline"/>
        </w:rPr>
        <w:t>relaxing assumptions of synthetic methods that assume uniform cohort sizes</w:t>
      </w:r>
      <w:r w:rsidRPr="0007740D">
        <w:rPr>
          <w:sz w:val="16"/>
        </w:rPr>
        <w:t xml:space="preserve">, </w:t>
      </w:r>
      <w:r w:rsidRPr="0007740D">
        <w:rPr>
          <w:rStyle w:val="StyleUnderline"/>
        </w:rPr>
        <w:t>and disaggregating multipliers by age</w:t>
      </w:r>
      <w:r w:rsidRPr="0007740D">
        <w:rPr>
          <w:sz w:val="16"/>
        </w:rPr>
        <w:t xml:space="preserve">. Yu’s (2008) </w:t>
      </w:r>
      <w:r w:rsidRPr="00A16FB5">
        <w:rPr>
          <w:rStyle w:val="StyleUnderline"/>
          <w:highlight w:val="green"/>
        </w:rPr>
        <w:t xml:space="preserve">estimates based on the Immigrants Admitted microdata </w:t>
      </w:r>
      <w:r w:rsidRPr="00A16FB5">
        <w:rPr>
          <w:rStyle w:val="Emphasis"/>
          <w:highlight w:val="green"/>
        </w:rPr>
        <w:t>are likely understated</w:t>
      </w:r>
      <w:r w:rsidRPr="0007740D">
        <w:rPr>
          <w:sz w:val="16"/>
        </w:rPr>
        <w:t xml:space="preserve"> </w:t>
      </w:r>
      <w:r w:rsidRPr="00A16FB5">
        <w:rPr>
          <w:rStyle w:val="StyleUnderline"/>
          <w:highlight w:val="green"/>
        </w:rPr>
        <w:t>because they exclude the outsized</w:t>
      </w:r>
      <w:r w:rsidRPr="0007740D">
        <w:rPr>
          <w:sz w:val="16"/>
        </w:rPr>
        <w:t xml:space="preserve"> IRCA </w:t>
      </w:r>
      <w:r w:rsidRPr="00A16FB5">
        <w:rPr>
          <w:rStyle w:val="StyleUnderline"/>
          <w:highlight w:val="green"/>
        </w:rPr>
        <w:t>cohorts.</w:t>
      </w:r>
      <w:r w:rsidRPr="0007740D">
        <w:rPr>
          <w:sz w:val="16"/>
        </w:rPr>
        <w:t xml:space="preserve"> </w:t>
      </w:r>
      <w:r w:rsidRPr="00A16FB5">
        <w:rPr>
          <w:rStyle w:val="StyleUnderline"/>
          <w:highlight w:val="green"/>
        </w:rPr>
        <w:t>The longer observation period also permits an early assessment of how the increase in employment visas</w:t>
      </w:r>
      <w:r w:rsidRPr="0007740D">
        <w:rPr>
          <w:sz w:val="16"/>
        </w:rPr>
        <w:t xml:space="preserve"> after 1990 </w:t>
      </w:r>
      <w:r w:rsidRPr="00A16FB5">
        <w:rPr>
          <w:rStyle w:val="StyleUnderline"/>
          <w:highlight w:val="green"/>
        </w:rPr>
        <w:t>boosted family unification migration</w:t>
      </w:r>
      <w:r w:rsidRPr="0007740D">
        <w:rPr>
          <w:sz w:val="16"/>
        </w:rPr>
        <w:t xml:space="preserve">. Jasso and </w:t>
      </w:r>
      <w:proofErr w:type="spellStart"/>
      <w:r w:rsidRPr="0007740D">
        <w:rPr>
          <w:sz w:val="16"/>
        </w:rPr>
        <w:t>Rosenzweig</w:t>
      </w:r>
      <w:proofErr w:type="spellEnd"/>
      <w:r w:rsidRPr="0007740D">
        <w:rPr>
          <w:sz w:val="16"/>
        </w:rPr>
        <w:t xml:space="preserve"> (1989) argue that employment and government-sponsored immigrants have the highest sponsorship rates both because they are unlikely to have many relatives in the host country and because they naturalize at high rates. Although their data only permitted estimation of multipliers for labor certified initiating immigrants over a single decade, their predictions were spot on for Asia. Following the massive legalization program that disproportionately benefitted Mesoamericans, parent and sibling sponsorship became a Mexican phenomenon as well. </w:t>
      </w:r>
      <w:r w:rsidRPr="00A16FB5">
        <w:rPr>
          <w:rStyle w:val="StyleUnderline"/>
          <w:highlight w:val="green"/>
        </w:rPr>
        <w:t>By increasing the base of initiating immigrants</w:t>
      </w:r>
      <w:r w:rsidRPr="0007740D">
        <w:rPr>
          <w:sz w:val="16"/>
        </w:rPr>
        <w:t xml:space="preserve">, </w:t>
      </w:r>
      <w:r w:rsidRPr="00A16FB5">
        <w:rPr>
          <w:rStyle w:val="StyleUnderline"/>
          <w:highlight w:val="green"/>
        </w:rPr>
        <w:t>our analyses suggest that</w:t>
      </w:r>
      <w:r w:rsidRPr="0007740D">
        <w:rPr>
          <w:rStyle w:val="StyleUnderline"/>
        </w:rPr>
        <w:t xml:space="preserve"> </w:t>
      </w:r>
      <w:r w:rsidRPr="0007740D">
        <w:rPr>
          <w:sz w:val="16"/>
        </w:rPr>
        <w:t xml:space="preserve">other </w:t>
      </w:r>
      <w:r w:rsidRPr="00A16FB5">
        <w:rPr>
          <w:rStyle w:val="StyleUnderline"/>
          <w:highlight w:val="green"/>
        </w:rPr>
        <w:t>legalization programs</w:t>
      </w:r>
      <w:r w:rsidRPr="0007740D">
        <w:rPr>
          <w:sz w:val="16"/>
        </w:rPr>
        <w:t xml:space="preserve">, such as the Nicaraguan Adjustment and Central American Relief Act of 1997, </w:t>
      </w:r>
      <w:r w:rsidRPr="00A16FB5">
        <w:rPr>
          <w:rStyle w:val="StyleUnderline"/>
          <w:highlight w:val="green"/>
        </w:rPr>
        <w:t xml:space="preserve">will likely foment family unification </w:t>
      </w:r>
      <w:r w:rsidRPr="00410190">
        <w:rPr>
          <w:strike/>
        </w:rPr>
        <w:t>chain migration</w:t>
      </w:r>
      <w:r w:rsidRPr="00A16FB5">
        <w:rPr>
          <w:rStyle w:val="Emphasis"/>
          <w:highlight w:val="green"/>
        </w:rPr>
        <w:t xml:space="preserve"> (subsequent family-based migration)</w:t>
      </w:r>
      <w:r w:rsidRPr="00410190">
        <w:t xml:space="preserve"> </w:t>
      </w:r>
      <w:r w:rsidRPr="0007740D">
        <w:rPr>
          <w:sz w:val="16"/>
        </w:rPr>
        <w:t>from the region (</w:t>
      </w:r>
      <w:proofErr w:type="spellStart"/>
      <w:r w:rsidRPr="0007740D">
        <w:rPr>
          <w:sz w:val="16"/>
        </w:rPr>
        <w:t>Tienda</w:t>
      </w:r>
      <w:proofErr w:type="spellEnd"/>
      <w:r w:rsidRPr="0007740D">
        <w:rPr>
          <w:sz w:val="16"/>
        </w:rPr>
        <w:t xml:space="preserve"> and Sanchez 2013).</w:t>
      </w:r>
    </w:p>
    <w:p w:rsidR="00C540AF" w:rsidRDefault="00C540AF" w:rsidP="00C540AF">
      <w:pPr>
        <w:pStyle w:val="Heading3"/>
      </w:pPr>
      <w:r>
        <w:t>AT: No Link- No Increase in Immigration (DREAM)</w:t>
      </w:r>
    </w:p>
    <w:p w:rsidR="00C540AF" w:rsidRDefault="00C540AF" w:rsidP="00C540AF">
      <w:pPr>
        <w:pStyle w:val="Heading4"/>
      </w:pPr>
      <w:r>
        <w:t xml:space="preserve">Granting amnesty to </w:t>
      </w:r>
      <w:proofErr w:type="spellStart"/>
      <w:r>
        <w:t>DREAMers</w:t>
      </w:r>
      <w:proofErr w:type="spellEnd"/>
      <w:r>
        <w:t xml:space="preserve"> </w:t>
      </w:r>
      <w:r w:rsidRPr="00593716">
        <w:rPr>
          <w:i/>
          <w:u w:val="single"/>
        </w:rPr>
        <w:t>sends a signal</w:t>
      </w:r>
      <w:r>
        <w:t xml:space="preserve"> that will encourage new waves of illegal immigration. </w:t>
      </w:r>
    </w:p>
    <w:p w:rsidR="00C540AF" w:rsidRPr="00154629" w:rsidRDefault="00C540AF" w:rsidP="00C540AF">
      <w:pPr>
        <w:rPr>
          <w:sz w:val="12"/>
        </w:rPr>
      </w:pPr>
      <w:proofErr w:type="spellStart"/>
      <w:r w:rsidRPr="00213955">
        <w:rPr>
          <w:rStyle w:val="Style13ptBold"/>
        </w:rPr>
        <w:t>Inserra</w:t>
      </w:r>
      <w:proofErr w:type="spellEnd"/>
      <w:r w:rsidRPr="00213955">
        <w:rPr>
          <w:rStyle w:val="Style13ptBold"/>
        </w:rPr>
        <w:t xml:space="preserve"> ‘18</w:t>
      </w:r>
      <w:r>
        <w:rPr>
          <w:rStyle w:val="Style13ptBold"/>
        </w:rPr>
        <w:t xml:space="preserve"> </w:t>
      </w:r>
      <w:r w:rsidRPr="00154629">
        <w:rPr>
          <w:sz w:val="12"/>
          <w:szCs w:val="18"/>
        </w:rPr>
        <w:t xml:space="preserve">David </w:t>
      </w:r>
      <w:proofErr w:type="spellStart"/>
      <w:r w:rsidRPr="00154629">
        <w:rPr>
          <w:sz w:val="12"/>
          <w:szCs w:val="18"/>
        </w:rPr>
        <w:t>Inserra</w:t>
      </w:r>
      <w:proofErr w:type="spellEnd"/>
      <w:r w:rsidRPr="00154629">
        <w:rPr>
          <w:sz w:val="12"/>
          <w:szCs w:val="18"/>
        </w:rPr>
        <w:t xml:space="preserve">, a policy analyst in Heritage's Davis Institute for National Security and Foreign Policy, specializes in homeland security issues, including cyber, counterterrorism, and immigration policy. He holds a </w:t>
      </w:r>
      <w:proofErr w:type="spellStart"/>
      <w:r w:rsidRPr="00154629">
        <w:rPr>
          <w:sz w:val="12"/>
          <w:szCs w:val="18"/>
        </w:rPr>
        <w:t>Masters</w:t>
      </w:r>
      <w:proofErr w:type="spellEnd"/>
      <w:r w:rsidRPr="00154629">
        <w:rPr>
          <w:sz w:val="12"/>
          <w:szCs w:val="18"/>
        </w:rPr>
        <w:t xml:space="preserve"> in Public Policy from George Mason University and a Bachelor of Arts in government and economics from the College of William &amp; Mary. “Pro-Amnesty Republicans Would Undermine Border Security and U.S. Law” – Heritage Foundation - May 29th, 2018 - #</w:t>
      </w:r>
      <w:proofErr w:type="spellStart"/>
      <w:r w:rsidRPr="00154629">
        <w:rPr>
          <w:sz w:val="12"/>
          <w:szCs w:val="18"/>
        </w:rPr>
        <w:t>CutWithRJ</w:t>
      </w:r>
      <w:proofErr w:type="spellEnd"/>
      <w:r w:rsidRPr="00154629">
        <w:rPr>
          <w:sz w:val="12"/>
          <w:szCs w:val="18"/>
        </w:rPr>
        <w:t xml:space="preserve"> - https://www.heritage.org/immigration/commentary/pro-amnesty-republicans-would-undermine-border-security-and-us-law </w:t>
      </w:r>
    </w:p>
    <w:p w:rsidR="00C540AF" w:rsidRPr="009B5467" w:rsidRDefault="00C540AF" w:rsidP="00C540AF">
      <w:pPr>
        <w:rPr>
          <w:sz w:val="16"/>
        </w:rPr>
      </w:pPr>
      <w:r w:rsidRPr="00A16FB5">
        <w:rPr>
          <w:rStyle w:val="StyleUnderline"/>
          <w:highlight w:val="green"/>
        </w:rPr>
        <w:t>With some</w:t>
      </w:r>
      <w:r w:rsidRPr="009B5467">
        <w:rPr>
          <w:sz w:val="16"/>
        </w:rPr>
        <w:t xml:space="preserve"> Republicans </w:t>
      </w:r>
      <w:r w:rsidRPr="00A16FB5">
        <w:rPr>
          <w:rStyle w:val="StyleUnderline"/>
          <w:highlight w:val="green"/>
        </w:rPr>
        <w:t>pushing for a vote on amnesty for those brought illegally to the U.S. as children</w:t>
      </w:r>
      <w:r w:rsidRPr="009B5467">
        <w:rPr>
          <w:sz w:val="16"/>
        </w:rPr>
        <w:t xml:space="preserve">, </w:t>
      </w:r>
      <w:r w:rsidRPr="00A16FB5">
        <w:rPr>
          <w:rStyle w:val="StyleUnderline"/>
          <w:highlight w:val="green"/>
        </w:rPr>
        <w:t>Congress should remember why such policies hurt,</w:t>
      </w:r>
      <w:r w:rsidRPr="009B5467">
        <w:rPr>
          <w:sz w:val="16"/>
        </w:rPr>
        <w:t xml:space="preserve"> rather than help.</w:t>
      </w:r>
    </w:p>
    <w:p w:rsidR="00C540AF" w:rsidRPr="009B5467" w:rsidRDefault="00C540AF" w:rsidP="00C540AF">
      <w:pPr>
        <w:rPr>
          <w:sz w:val="16"/>
        </w:rPr>
      </w:pPr>
      <w:r w:rsidRPr="009B5467">
        <w:rPr>
          <w:sz w:val="16"/>
        </w:rPr>
        <w:t xml:space="preserve">In addition to giving short shrift to other needed immigration reforms and being unfair to both Americans and legal immigrants, </w:t>
      </w:r>
      <w:r w:rsidRPr="00A16FB5">
        <w:rPr>
          <w:rStyle w:val="StyleUnderline"/>
          <w:highlight w:val="green"/>
        </w:rPr>
        <w:t>the</w:t>
      </w:r>
      <w:r w:rsidRPr="009B5467">
        <w:rPr>
          <w:sz w:val="16"/>
        </w:rPr>
        <w:t xml:space="preserve"> current immigration </w:t>
      </w:r>
      <w:r w:rsidRPr="00A16FB5">
        <w:rPr>
          <w:rStyle w:val="StyleUnderline"/>
          <w:highlight w:val="green"/>
        </w:rPr>
        <w:t xml:space="preserve">efforts will likely </w:t>
      </w:r>
      <w:r w:rsidRPr="00A16FB5">
        <w:rPr>
          <w:rStyle w:val="Emphasis"/>
          <w:highlight w:val="green"/>
        </w:rPr>
        <w:t>only encourage more illegal immigration</w:t>
      </w:r>
      <w:r w:rsidRPr="009B5467">
        <w:rPr>
          <w:sz w:val="16"/>
        </w:rPr>
        <w:t>. In fact, it’s happened before.</w:t>
      </w:r>
    </w:p>
    <w:p w:rsidR="00C540AF" w:rsidRPr="009B5467" w:rsidRDefault="00C540AF" w:rsidP="00C540AF">
      <w:pPr>
        <w:rPr>
          <w:sz w:val="16"/>
        </w:rPr>
      </w:pPr>
      <w:r w:rsidRPr="00A16FB5">
        <w:rPr>
          <w:rStyle w:val="StyleUnderline"/>
          <w:highlight w:val="green"/>
        </w:rPr>
        <w:t>In 1986, the U.S. provided amnesty to almost 3 million illegal immigrants</w:t>
      </w:r>
      <w:r w:rsidRPr="009B5467">
        <w:rPr>
          <w:sz w:val="16"/>
        </w:rPr>
        <w:t xml:space="preserve"> while promising to stop future illegal immigration. While the bill was being considered, </w:t>
      </w:r>
      <w:r w:rsidRPr="00A16FB5">
        <w:rPr>
          <w:rStyle w:val="StyleUnderline"/>
          <w:highlight w:val="green"/>
        </w:rPr>
        <w:t>some</w:t>
      </w:r>
      <w:r w:rsidRPr="009B5467">
        <w:rPr>
          <w:sz w:val="16"/>
        </w:rPr>
        <w:t xml:space="preserve"> senators </w:t>
      </w:r>
      <w:r w:rsidRPr="00A16FB5">
        <w:rPr>
          <w:rStyle w:val="StyleUnderline"/>
          <w:highlight w:val="green"/>
        </w:rPr>
        <w:t>raised concerns about the message that such an amnesty would send</w:t>
      </w:r>
      <w:r w:rsidRPr="009B5467">
        <w:rPr>
          <w:sz w:val="16"/>
        </w:rPr>
        <w:t>.</w:t>
      </w:r>
    </w:p>
    <w:p w:rsidR="00C540AF" w:rsidRPr="009B5467" w:rsidRDefault="00C540AF" w:rsidP="00C540AF">
      <w:pPr>
        <w:rPr>
          <w:sz w:val="16"/>
          <w:szCs w:val="16"/>
        </w:rPr>
      </w:pPr>
      <w:r w:rsidRPr="009B5467">
        <w:rPr>
          <w:sz w:val="16"/>
          <w:szCs w:val="16"/>
        </w:rPr>
        <w:t>Sen. Jesse Helms, R-N.C., argued that “[a]</w:t>
      </w:r>
      <w:proofErr w:type="spellStart"/>
      <w:r w:rsidRPr="009B5467">
        <w:rPr>
          <w:sz w:val="16"/>
          <w:szCs w:val="16"/>
        </w:rPr>
        <w:t>mnesty</w:t>
      </w:r>
      <w:proofErr w:type="spellEnd"/>
      <w:r w:rsidRPr="009B5467">
        <w:rPr>
          <w:sz w:val="16"/>
          <w:szCs w:val="16"/>
        </w:rPr>
        <w:t xml:space="preserve"> for the millions of illegal aliens currently in these United States would establish a dangerous precedent which could well encourage additional illegal immigration.” Sen. Phil Gramm, R-Texas, stated that “there may be those in other countries who will say that since we granted amnesty once, maybe we will do it again.”</w:t>
      </w:r>
    </w:p>
    <w:p w:rsidR="00C540AF" w:rsidRPr="009B5467" w:rsidRDefault="00C540AF" w:rsidP="00C540AF">
      <w:pPr>
        <w:rPr>
          <w:u w:val="single"/>
        </w:rPr>
      </w:pPr>
      <w:r w:rsidRPr="009B5467">
        <w:rPr>
          <w:sz w:val="16"/>
        </w:rPr>
        <w:t xml:space="preserve">While those promises to stop future illegal immigration came to nothing, the amnesty took effect immediately. </w:t>
      </w:r>
      <w:r w:rsidRPr="00A16FB5">
        <w:rPr>
          <w:rStyle w:val="StyleUnderline"/>
          <w:highlight w:val="green"/>
        </w:rPr>
        <w:t>It sent</w:t>
      </w:r>
      <w:r w:rsidRPr="009B5467">
        <w:rPr>
          <w:sz w:val="16"/>
        </w:rPr>
        <w:t xml:space="preserve"> exactly </w:t>
      </w:r>
      <w:r w:rsidRPr="00A16FB5">
        <w:rPr>
          <w:rStyle w:val="StyleUnderline"/>
          <w:highlight w:val="green"/>
        </w:rPr>
        <w:t>the message</w:t>
      </w:r>
      <w:r w:rsidRPr="009B5467">
        <w:rPr>
          <w:rStyle w:val="StyleUnderline"/>
        </w:rPr>
        <w:t xml:space="preserve"> </w:t>
      </w:r>
      <w:r w:rsidRPr="009B5467">
        <w:rPr>
          <w:sz w:val="16"/>
        </w:rPr>
        <w:t>that Helms and Gramm feared—</w:t>
      </w:r>
      <w:r w:rsidRPr="00A16FB5">
        <w:rPr>
          <w:rStyle w:val="StyleUnderline"/>
          <w:highlight w:val="green"/>
        </w:rPr>
        <w:t>that the U.S. was willing to reward those who came here illegally by granting them U.S. citizenship.</w:t>
      </w:r>
    </w:p>
    <w:p w:rsidR="00C540AF" w:rsidRPr="009B5467" w:rsidRDefault="00C540AF" w:rsidP="00C540AF">
      <w:pPr>
        <w:rPr>
          <w:sz w:val="16"/>
          <w:szCs w:val="16"/>
        </w:rPr>
      </w:pPr>
      <w:r w:rsidRPr="009B5467">
        <w:rPr>
          <w:sz w:val="16"/>
          <w:szCs w:val="16"/>
        </w:rPr>
        <w:t>Congress would later pass several smaller amnesties in the 1990s, setting a firm precedent that Congress would indeed keep rewarding illegal immigration.</w:t>
      </w:r>
    </w:p>
    <w:p w:rsidR="00C540AF" w:rsidRPr="009B5467" w:rsidRDefault="00C540AF" w:rsidP="00C540AF">
      <w:pPr>
        <w:rPr>
          <w:u w:val="single"/>
        </w:rPr>
      </w:pPr>
      <w:r w:rsidRPr="00A16FB5">
        <w:rPr>
          <w:rStyle w:val="StyleUnderline"/>
          <w:highlight w:val="green"/>
        </w:rPr>
        <w:t>Since then, the number of illegal immigrants in the U.S. has grown</w:t>
      </w:r>
      <w:r w:rsidRPr="009B5467">
        <w:rPr>
          <w:sz w:val="16"/>
        </w:rPr>
        <w:t xml:space="preserve"> to around 12 million. During that time, </w:t>
      </w:r>
      <w:r w:rsidRPr="00A16FB5">
        <w:rPr>
          <w:rStyle w:val="StyleUnderline"/>
          <w:highlight w:val="green"/>
        </w:rPr>
        <w:t>Congress has considered but rejected additional amnesties.</w:t>
      </w:r>
    </w:p>
    <w:p w:rsidR="00C540AF" w:rsidRPr="009B5467" w:rsidRDefault="00C540AF" w:rsidP="00C540AF">
      <w:pPr>
        <w:rPr>
          <w:sz w:val="16"/>
        </w:rPr>
      </w:pPr>
      <w:r w:rsidRPr="00A16FB5">
        <w:rPr>
          <w:rStyle w:val="StyleUnderline"/>
          <w:highlight w:val="green"/>
        </w:rPr>
        <w:t>The current proposal</w:t>
      </w:r>
      <w:r w:rsidRPr="009B5467">
        <w:rPr>
          <w:sz w:val="16"/>
        </w:rPr>
        <w:t xml:space="preserve"> being pushed by some Republicans </w:t>
      </w:r>
      <w:r w:rsidRPr="00A16FB5">
        <w:rPr>
          <w:rStyle w:val="StyleUnderline"/>
          <w:highlight w:val="green"/>
        </w:rPr>
        <w:t>would legalize as many as 1.8 million illegal immigrants.</w:t>
      </w:r>
      <w:r w:rsidRPr="009B5467">
        <w:rPr>
          <w:sz w:val="16"/>
        </w:rPr>
        <w:t xml:space="preserve"> </w:t>
      </w:r>
      <w:r w:rsidRPr="00A16FB5">
        <w:rPr>
          <w:rStyle w:val="StyleUnderline"/>
          <w:highlight w:val="green"/>
        </w:rPr>
        <w:t>But doing so would only double down on the failed amnesty model</w:t>
      </w:r>
      <w:r w:rsidRPr="009B5467">
        <w:rPr>
          <w:rStyle w:val="StyleUnderline"/>
        </w:rPr>
        <w:t xml:space="preserve"> </w:t>
      </w:r>
      <w:r w:rsidRPr="009B5467">
        <w:rPr>
          <w:sz w:val="16"/>
        </w:rPr>
        <w:t>that was tried in 1986 and the 1990s.</w:t>
      </w:r>
    </w:p>
    <w:p w:rsidR="00C540AF" w:rsidRDefault="00C540AF" w:rsidP="00C540AF">
      <w:pPr>
        <w:pStyle w:val="Heading4"/>
      </w:pPr>
      <w:r>
        <w:t xml:space="preserve">Research on previous amnesties confirms our link.  </w:t>
      </w:r>
    </w:p>
    <w:p w:rsidR="00C540AF" w:rsidRPr="00154629" w:rsidRDefault="00C540AF" w:rsidP="00C540AF">
      <w:pPr>
        <w:rPr>
          <w:sz w:val="14"/>
        </w:rPr>
      </w:pPr>
      <w:proofErr w:type="spellStart"/>
      <w:r w:rsidRPr="00213955">
        <w:rPr>
          <w:rStyle w:val="Style13ptBold"/>
        </w:rPr>
        <w:t>Inserra</w:t>
      </w:r>
      <w:proofErr w:type="spellEnd"/>
      <w:r w:rsidRPr="00213955">
        <w:rPr>
          <w:rStyle w:val="Style13ptBold"/>
        </w:rPr>
        <w:t xml:space="preserve"> ‘1</w:t>
      </w:r>
      <w:r>
        <w:rPr>
          <w:rStyle w:val="Style13ptBold"/>
        </w:rPr>
        <w:t xml:space="preserve">7 </w:t>
      </w:r>
      <w:r w:rsidRPr="00154629">
        <w:rPr>
          <w:sz w:val="14"/>
          <w:szCs w:val="18"/>
        </w:rPr>
        <w:t xml:space="preserve">David </w:t>
      </w:r>
      <w:proofErr w:type="spellStart"/>
      <w:r w:rsidRPr="00154629">
        <w:rPr>
          <w:sz w:val="14"/>
          <w:szCs w:val="18"/>
        </w:rPr>
        <w:t>Inserra</w:t>
      </w:r>
      <w:proofErr w:type="spellEnd"/>
      <w:r w:rsidRPr="00154629">
        <w:rPr>
          <w:sz w:val="14"/>
          <w:szCs w:val="18"/>
        </w:rPr>
        <w:t xml:space="preserve">, a policy analyst in Heritage's Davis Institute for National Security and Foreign Policy, specializes in homeland security issues, including cyber, counterterrorism, and immigration policy. He holds a </w:t>
      </w:r>
      <w:proofErr w:type="spellStart"/>
      <w:r w:rsidRPr="00154629">
        <w:rPr>
          <w:sz w:val="14"/>
          <w:szCs w:val="18"/>
        </w:rPr>
        <w:t>Masters</w:t>
      </w:r>
      <w:proofErr w:type="spellEnd"/>
      <w:r w:rsidRPr="00154629">
        <w:rPr>
          <w:sz w:val="14"/>
          <w:szCs w:val="18"/>
        </w:rPr>
        <w:t xml:space="preserve"> in Public Policy from George Mason University and a Bachelor of Arts in government and economics from the College of William &amp; Mary. “Dreaming of Amnesty: Legalization Will Spur More Illegal Immigration” – Heritage Foundation - October 30, 2017 - #</w:t>
      </w:r>
      <w:proofErr w:type="spellStart"/>
      <w:r w:rsidRPr="00154629">
        <w:rPr>
          <w:sz w:val="14"/>
          <w:szCs w:val="18"/>
        </w:rPr>
        <w:t>CutWithRJ</w:t>
      </w:r>
      <w:proofErr w:type="spellEnd"/>
      <w:r w:rsidRPr="00154629">
        <w:rPr>
          <w:sz w:val="14"/>
          <w:szCs w:val="18"/>
        </w:rPr>
        <w:t xml:space="preserve"> -https://www.heritage.org/immigration/report/dreaming-amnesty-legalization-will-spur-more-illegal-immigration</w:t>
      </w:r>
    </w:p>
    <w:p w:rsidR="00C540AF" w:rsidRPr="00DA146E" w:rsidRDefault="00C540AF" w:rsidP="00C540AF">
      <w:pPr>
        <w:rPr>
          <w:sz w:val="16"/>
        </w:rPr>
      </w:pPr>
      <w:r w:rsidRPr="00A16FB5">
        <w:rPr>
          <w:rStyle w:val="StyleUnderline"/>
          <w:highlight w:val="green"/>
        </w:rPr>
        <w:t>Congress is considering legislation that would provide amnesty to those brought illegally to the U.S. as minors</w:t>
      </w:r>
      <w:r w:rsidRPr="00DA146E">
        <w:rPr>
          <w:sz w:val="16"/>
        </w:rPr>
        <w:t xml:space="preserve">, including those who may not have been eligible for the DACA program. One such example is the Solution for Undocumented Children through Careers, Employment, Education, and Defending Our Nation (SUCCEED) Act introduced by Senators James Lankford (R–OK), Tom Tillis (R–NC), and Orrin Hatch (R–UT).4 </w:t>
      </w:r>
      <w:r w:rsidRPr="00A16FB5">
        <w:rPr>
          <w:rStyle w:val="StyleUnderline"/>
          <w:highlight w:val="green"/>
        </w:rPr>
        <w:t>Such</w:t>
      </w:r>
      <w:r w:rsidRPr="00DA146E">
        <w:rPr>
          <w:sz w:val="16"/>
        </w:rPr>
        <w:t xml:space="preserve"> legislative </w:t>
      </w:r>
      <w:r w:rsidRPr="00A16FB5">
        <w:rPr>
          <w:rStyle w:val="StyleUnderline"/>
          <w:highlight w:val="green"/>
        </w:rPr>
        <w:t>efforts</w:t>
      </w:r>
      <w:r w:rsidRPr="00DA146E">
        <w:rPr>
          <w:sz w:val="16"/>
        </w:rPr>
        <w:t xml:space="preserve"> are fundamentally flawed and </w:t>
      </w:r>
      <w:r w:rsidRPr="00A16FB5">
        <w:rPr>
          <w:rStyle w:val="Emphasis"/>
          <w:highlight w:val="green"/>
        </w:rPr>
        <w:t>will encourage more illegal immigration</w:t>
      </w:r>
      <w:r w:rsidRPr="00DA146E">
        <w:rPr>
          <w:sz w:val="16"/>
        </w:rPr>
        <w:t>. Rather than implementing amnesty, Congress should focus on a step-by-step process to enhance immigration enforcement and improve the legal immigration system.</w:t>
      </w:r>
      <w:r>
        <w:rPr>
          <w:sz w:val="16"/>
        </w:rPr>
        <w:t xml:space="preserve"> </w:t>
      </w:r>
      <w:r w:rsidRPr="00DA146E">
        <w:rPr>
          <w:sz w:val="16"/>
          <w:szCs w:val="16"/>
        </w:rPr>
        <w:t>Any legislation that provides lawful status to an alien who is unlawfully present in the U.S.—that is, amnesty—raises three fundamental questions. Does such legislation:</w:t>
      </w:r>
      <w:r>
        <w:rPr>
          <w:sz w:val="16"/>
          <w:szCs w:val="16"/>
        </w:rPr>
        <w:t xml:space="preserve"> </w:t>
      </w:r>
      <w:r w:rsidRPr="00DA146E">
        <w:rPr>
          <w:sz w:val="16"/>
          <w:szCs w:val="16"/>
        </w:rPr>
        <w:t>Encourage more illegal immigration, or discourage it?</w:t>
      </w:r>
      <w:r>
        <w:rPr>
          <w:sz w:val="16"/>
          <w:szCs w:val="16"/>
        </w:rPr>
        <w:t xml:space="preserve"> </w:t>
      </w:r>
      <w:r w:rsidRPr="00DA146E">
        <w:rPr>
          <w:sz w:val="16"/>
          <w:szCs w:val="16"/>
        </w:rPr>
        <w:t>Guarantee long-term commitment to a working immigration system or kick the can down the road?</w:t>
      </w:r>
      <w:r>
        <w:rPr>
          <w:sz w:val="16"/>
          <w:szCs w:val="16"/>
        </w:rPr>
        <w:t xml:space="preserve"> </w:t>
      </w:r>
      <w:r w:rsidRPr="00DA146E">
        <w:rPr>
          <w:sz w:val="16"/>
          <w:szCs w:val="16"/>
        </w:rPr>
        <w:t>Uphold the rule of law or weaken it?</w:t>
      </w:r>
      <w:r>
        <w:rPr>
          <w:sz w:val="16"/>
          <w:szCs w:val="16"/>
        </w:rPr>
        <w:t xml:space="preserve"> </w:t>
      </w:r>
      <w:r w:rsidRPr="00DA146E">
        <w:rPr>
          <w:sz w:val="16"/>
        </w:rPr>
        <w:t xml:space="preserve">Amnesty as Incentive for More Illegal Immigration. </w:t>
      </w:r>
      <w:r w:rsidRPr="00A16FB5">
        <w:rPr>
          <w:rStyle w:val="StyleUnderline"/>
          <w:highlight w:val="green"/>
        </w:rPr>
        <w:t>An amnesty-centric approach to immigration reform does nothing to discourage additional illegal immigration.</w:t>
      </w:r>
      <w:r w:rsidRPr="00DA146E">
        <w:rPr>
          <w:sz w:val="16"/>
        </w:rPr>
        <w:t xml:space="preserve">5 </w:t>
      </w:r>
      <w:r w:rsidRPr="00705A9A">
        <w:rPr>
          <w:rStyle w:val="StyleUnderline"/>
        </w:rPr>
        <w:t xml:space="preserve">The Immigration Reform and Control Act </w:t>
      </w:r>
      <w:r w:rsidRPr="00DA146E">
        <w:rPr>
          <w:sz w:val="16"/>
        </w:rPr>
        <w:t>(</w:t>
      </w:r>
      <w:r w:rsidRPr="00705A9A">
        <w:rPr>
          <w:rStyle w:val="Emphasis"/>
        </w:rPr>
        <w:t>IRCA</w:t>
      </w:r>
      <w:r w:rsidRPr="00DA146E">
        <w:rPr>
          <w:sz w:val="16"/>
        </w:rPr>
        <w:t xml:space="preserve">) of 1986 </w:t>
      </w:r>
      <w:r w:rsidRPr="00A16FB5">
        <w:rPr>
          <w:rStyle w:val="StyleUnderline"/>
          <w:highlight w:val="green"/>
        </w:rPr>
        <w:t>provided 2.7 million illegal immigrants with legal status</w:t>
      </w:r>
      <w:r w:rsidRPr="00DA146E">
        <w:rPr>
          <w:sz w:val="16"/>
        </w:rPr>
        <w:t xml:space="preserve"> and access to citizenship.6 The House committee that crafted the legislation claimed “a one-time legalization program is a necessary part of an effective enforcement program.”7 When Senators discussed the final bill, the sponsor, </w:t>
      </w:r>
      <w:r w:rsidRPr="00A16FB5">
        <w:rPr>
          <w:rStyle w:val="StyleUnderline"/>
          <w:highlight w:val="green"/>
        </w:rPr>
        <w:t>Senator</w:t>
      </w:r>
      <w:r w:rsidRPr="00DA146E">
        <w:rPr>
          <w:sz w:val="16"/>
        </w:rPr>
        <w:t xml:space="preserve"> Alan </w:t>
      </w:r>
      <w:r w:rsidRPr="00A16FB5">
        <w:rPr>
          <w:rStyle w:val="StyleUnderline"/>
          <w:highlight w:val="green"/>
        </w:rPr>
        <w:t>Simpson</w:t>
      </w:r>
      <w:r w:rsidRPr="00DA146E">
        <w:rPr>
          <w:rStyle w:val="StyleUnderline"/>
        </w:rPr>
        <w:t xml:space="preserve"> </w:t>
      </w:r>
      <w:r w:rsidRPr="00DA146E">
        <w:rPr>
          <w:sz w:val="16"/>
        </w:rPr>
        <w:t xml:space="preserve">(R–WY), </w:t>
      </w:r>
      <w:r w:rsidRPr="00A16FB5">
        <w:rPr>
          <w:rStyle w:val="StyleUnderline"/>
          <w:highlight w:val="green"/>
        </w:rPr>
        <w:t>promised “that this is it. It is one time</w:t>
      </w:r>
      <w:r w:rsidRPr="00DA146E">
        <w:rPr>
          <w:sz w:val="16"/>
        </w:rPr>
        <w:t xml:space="preserve">. You either show up on this one or you will be rejected.”8 </w:t>
      </w:r>
      <w:r w:rsidRPr="00A16FB5">
        <w:rPr>
          <w:rStyle w:val="StyleUnderline"/>
          <w:highlight w:val="green"/>
        </w:rPr>
        <w:t>With 11 million</w:t>
      </w:r>
      <w:r w:rsidRPr="00DA146E">
        <w:rPr>
          <w:sz w:val="16"/>
        </w:rPr>
        <w:t xml:space="preserve"> to 12 million </w:t>
      </w:r>
      <w:r w:rsidRPr="00A16FB5">
        <w:rPr>
          <w:rStyle w:val="StyleUnderline"/>
          <w:highlight w:val="green"/>
        </w:rPr>
        <w:t>illegal immigrants now living in the country</w:t>
      </w:r>
      <w:r w:rsidRPr="00DA146E">
        <w:rPr>
          <w:sz w:val="16"/>
        </w:rPr>
        <w:t xml:space="preserve">, and with a constant push for new amnesties, </w:t>
      </w:r>
      <w:r w:rsidRPr="00A16FB5">
        <w:rPr>
          <w:rStyle w:val="StyleUnderline"/>
          <w:highlight w:val="green"/>
        </w:rPr>
        <w:t>these promises have proven empty.</w:t>
      </w:r>
      <w:r w:rsidRPr="00DA146E">
        <w:rPr>
          <w:sz w:val="16"/>
        </w:rPr>
        <w:t>9</w:t>
      </w:r>
      <w:r>
        <w:rPr>
          <w:sz w:val="16"/>
        </w:rPr>
        <w:t xml:space="preserve"> </w:t>
      </w:r>
      <w:r w:rsidRPr="00DA146E">
        <w:rPr>
          <w:sz w:val="16"/>
          <w:szCs w:val="16"/>
        </w:rPr>
        <w:t>There were a few Senators who correctly predicted that the 1986 amnesty would encourage more illegal immigration. Former Senator Jesse Helms (R–NC) argued that “[a]</w:t>
      </w:r>
      <w:proofErr w:type="spellStart"/>
      <w:r w:rsidRPr="00DA146E">
        <w:rPr>
          <w:sz w:val="16"/>
          <w:szCs w:val="16"/>
        </w:rPr>
        <w:t>mnesty</w:t>
      </w:r>
      <w:proofErr w:type="spellEnd"/>
      <w:r w:rsidRPr="00DA146E">
        <w:rPr>
          <w:sz w:val="16"/>
          <w:szCs w:val="16"/>
        </w:rPr>
        <w:t xml:space="preserve"> for the millions of illegal aliens currently in these United States would establish a dangerous precedent which could well encourage additional illegal immigration.” Former Senator Phil Gramm (R–TX) stated that “there may be those in other countries who will say that since we granted amnesty once, maybe we will do it again.”</w:t>
      </w:r>
      <w:r>
        <w:rPr>
          <w:sz w:val="16"/>
          <w:szCs w:val="16"/>
        </w:rPr>
        <w:t xml:space="preserve"> </w:t>
      </w:r>
      <w:r w:rsidRPr="00DA146E">
        <w:rPr>
          <w:sz w:val="16"/>
          <w:szCs w:val="16"/>
        </w:rPr>
        <w:t>More recently, this lesson of history repeated itself, as President Barack Obama’s DACA program and general weakening of immigration enforcement contributed to the surge of unaccompanied minors and families at the U.S. border. Fleeing from violence in Central America, these illegal immigrants “consistently” believed that they were eligible for a legal pass or “</w:t>
      </w:r>
      <w:proofErr w:type="spellStart"/>
      <w:r w:rsidRPr="00DA146E">
        <w:rPr>
          <w:sz w:val="16"/>
          <w:szCs w:val="16"/>
        </w:rPr>
        <w:t>permiso</w:t>
      </w:r>
      <w:proofErr w:type="spellEnd"/>
      <w:r w:rsidRPr="00DA146E">
        <w:rPr>
          <w:sz w:val="16"/>
          <w:szCs w:val="16"/>
        </w:rPr>
        <w:t>” to enter and stay in the U.S., according to data collected by the Department of Homeland Security.</w:t>
      </w:r>
      <w:r>
        <w:rPr>
          <w:sz w:val="16"/>
          <w:szCs w:val="16"/>
        </w:rPr>
        <w:t xml:space="preserve"> </w:t>
      </w:r>
      <w:r w:rsidRPr="00A16FB5">
        <w:rPr>
          <w:rStyle w:val="StyleUnderline"/>
          <w:highlight w:val="green"/>
        </w:rPr>
        <w:t>History has</w:t>
      </w:r>
      <w:r w:rsidRPr="00A16FB5">
        <w:rPr>
          <w:rStyle w:val="Emphasis"/>
          <w:highlight w:val="green"/>
        </w:rPr>
        <w:t xml:space="preserve"> proven</w:t>
      </w:r>
      <w:r w:rsidRPr="00DA146E">
        <w:rPr>
          <w:sz w:val="16"/>
        </w:rPr>
        <w:t xml:space="preserve"> time and time again </w:t>
      </w:r>
      <w:r w:rsidRPr="00A16FB5">
        <w:rPr>
          <w:rStyle w:val="StyleUnderline"/>
          <w:highlight w:val="green"/>
        </w:rPr>
        <w:t>that amnesty</w:t>
      </w:r>
      <w:r w:rsidRPr="00DA146E">
        <w:rPr>
          <w:sz w:val="16"/>
        </w:rPr>
        <w:t xml:space="preserve"> and non-enforcement </w:t>
      </w:r>
      <w:r w:rsidRPr="00A16FB5">
        <w:rPr>
          <w:rStyle w:val="StyleUnderline"/>
          <w:highlight w:val="green"/>
        </w:rPr>
        <w:t xml:space="preserve">policies </w:t>
      </w:r>
      <w:r w:rsidRPr="00A16FB5">
        <w:rPr>
          <w:rStyle w:val="Emphasis"/>
          <w:highlight w:val="green"/>
        </w:rPr>
        <w:t>only encourage more illegal immigration</w:t>
      </w:r>
    </w:p>
    <w:p w:rsidR="00C540AF" w:rsidRPr="00C540AF" w:rsidRDefault="00C540AF" w:rsidP="00C540AF"/>
    <w:p w:rsidR="00AF3263" w:rsidRPr="00AF3263" w:rsidRDefault="00AF3263" w:rsidP="00AF3263">
      <w:pPr>
        <w:pStyle w:val="Heading3"/>
      </w:pPr>
    </w:p>
    <w:p w:rsidR="00404CAB" w:rsidRDefault="00404CAB" w:rsidP="00404CAB">
      <w:pPr>
        <w:pStyle w:val="Heading2"/>
      </w:pPr>
      <w:r>
        <w:t>Internal Link</w:t>
      </w:r>
    </w:p>
    <w:p w:rsidR="00C540AF" w:rsidRPr="00C540AF" w:rsidRDefault="00C540AF" w:rsidP="00C540AF"/>
    <w:p w:rsidR="00AF3263" w:rsidRDefault="00AF3263" w:rsidP="00AF3263">
      <w:pPr>
        <w:pStyle w:val="Heading3"/>
      </w:pPr>
      <w:r>
        <w:t>Internal Link- Wages Key to Econ</w:t>
      </w:r>
    </w:p>
    <w:p w:rsidR="00A16FB5" w:rsidRDefault="00A16FB5" w:rsidP="00A16FB5">
      <w:pPr>
        <w:pStyle w:val="Heading4"/>
      </w:pPr>
      <w:r>
        <w:t>Real GDP is a poor metric for calculating economic performance---focus on real wages and median incomes are better indicators</w:t>
      </w:r>
    </w:p>
    <w:p w:rsidR="00A16FB5" w:rsidRPr="005B389B" w:rsidRDefault="00A16FB5" w:rsidP="00A16FB5">
      <w:r>
        <w:t>[</w:t>
      </w:r>
      <w:proofErr w:type="spellStart"/>
      <w:r>
        <w:t>Tejvan</w:t>
      </w:r>
      <w:proofErr w:type="spellEnd"/>
      <w:r>
        <w:t xml:space="preserve"> </w:t>
      </w:r>
      <w:proofErr w:type="spellStart"/>
      <w:r w:rsidRPr="005B389B">
        <w:rPr>
          <w:rStyle w:val="Style13ptBold"/>
        </w:rPr>
        <w:t>Pettinger</w:t>
      </w:r>
      <w:proofErr w:type="spellEnd"/>
      <w:r>
        <w:t>, 11-9-</w:t>
      </w:r>
      <w:r w:rsidRPr="005B389B">
        <w:rPr>
          <w:rStyle w:val="Style13ptBold"/>
        </w:rPr>
        <w:t>2017</w:t>
      </w:r>
      <w:r>
        <w:t>, "Key measures of economic performance," Economics  Help, https://www.economicshelp.org/blog/10189/economics/key-measures-economic-performance/]//Rank</w:t>
      </w:r>
    </w:p>
    <w:p w:rsidR="00A16FB5" w:rsidRDefault="00A16FB5" w:rsidP="00A16FB5">
      <w:pPr>
        <w:rPr>
          <w:sz w:val="8"/>
        </w:rPr>
      </w:pPr>
      <w:r w:rsidRPr="00A16FB5">
        <w:rPr>
          <w:rStyle w:val="StyleUnderline"/>
          <w:highlight w:val="green"/>
        </w:rPr>
        <w:t>Traditional</w:t>
      </w:r>
      <w:r w:rsidRPr="00840D24">
        <w:rPr>
          <w:rStyle w:val="StyleUnderline"/>
        </w:rPr>
        <w:t xml:space="preserve">ly, the key </w:t>
      </w:r>
      <w:r w:rsidRPr="00A16FB5">
        <w:rPr>
          <w:rStyle w:val="StyleUnderline"/>
          <w:highlight w:val="green"/>
        </w:rPr>
        <w:t>measures of economic performance</w:t>
      </w:r>
      <w:r w:rsidRPr="005B389B">
        <w:rPr>
          <w:sz w:val="8"/>
        </w:rPr>
        <w:t xml:space="preserve"> in macroeconomics </w:t>
      </w:r>
      <w:r w:rsidRPr="00A16FB5">
        <w:rPr>
          <w:rStyle w:val="StyleUnderline"/>
          <w:highlight w:val="green"/>
        </w:rPr>
        <w:t>include</w:t>
      </w:r>
      <w:r w:rsidRPr="005B389B">
        <w:rPr>
          <w:sz w:val="8"/>
        </w:rPr>
        <w:t xml:space="preserve">: Economic growth – real </w:t>
      </w:r>
      <w:r w:rsidRPr="00A16FB5">
        <w:rPr>
          <w:rStyle w:val="StyleUnderline"/>
          <w:highlight w:val="green"/>
        </w:rPr>
        <w:t>GDP</w:t>
      </w:r>
      <w:r w:rsidRPr="00840D24">
        <w:rPr>
          <w:rStyle w:val="StyleUnderline"/>
        </w:rPr>
        <w:t xml:space="preserve"> growth</w:t>
      </w:r>
      <w:r w:rsidRPr="005B389B">
        <w:rPr>
          <w:sz w:val="8"/>
        </w:rPr>
        <w:t xml:space="preserve">. Inflation – e.g. target CPI inflation of 2% Unemployment – target of full employment Current account – satisfactory current account, e.g. low deficit. Other measures of economic performance can include: Government borrowing/national debt Real disposable incomes Income inequality (Gini coefficient) </w:t>
      </w:r>
      <w:proofErr w:type="spellStart"/>
      <w:r w:rsidRPr="005B389B">
        <w:rPr>
          <w:sz w:val="8"/>
        </w:rPr>
        <w:t>Labour</w:t>
      </w:r>
      <w:proofErr w:type="spellEnd"/>
      <w:r w:rsidRPr="005B389B">
        <w:rPr>
          <w:sz w:val="8"/>
        </w:rPr>
        <w:t xml:space="preserve"> productivity Investment levels Exchange rate Measures of well-being – surveys which measure overall living standards. e.g. ONS well-being index. Human development index (HDI) – a measure of economic development. It is a composite index which includes real GDP per capita and also factors such as education, healthcare and environmental factors. </w:t>
      </w:r>
      <w:r w:rsidRPr="00A16FB5">
        <w:rPr>
          <w:rStyle w:val="Emphasis"/>
          <w:highlight w:val="green"/>
        </w:rPr>
        <w:t>In recent years</w:t>
      </w:r>
      <w:r w:rsidRPr="005B389B">
        <w:rPr>
          <w:sz w:val="8"/>
        </w:rPr>
        <w:t xml:space="preserve">, some </w:t>
      </w:r>
      <w:r w:rsidRPr="00A16FB5">
        <w:rPr>
          <w:rStyle w:val="Emphasis"/>
          <w:highlight w:val="green"/>
        </w:rPr>
        <w:t>economists have suggested we place greater emphasis on</w:t>
      </w:r>
      <w:r w:rsidRPr="005B389B">
        <w:rPr>
          <w:rStyle w:val="Emphasis"/>
        </w:rPr>
        <w:t xml:space="preserve"> measures of </w:t>
      </w:r>
      <w:r w:rsidRPr="00A16FB5">
        <w:rPr>
          <w:rStyle w:val="Emphasis"/>
          <w:highlight w:val="green"/>
        </w:rPr>
        <w:t>well-being</w:t>
      </w:r>
      <w:r w:rsidRPr="005B389B">
        <w:rPr>
          <w:rStyle w:val="Emphasis"/>
        </w:rPr>
        <w:t xml:space="preserve"> </w:t>
      </w:r>
      <w:r w:rsidRPr="005B389B">
        <w:rPr>
          <w:sz w:val="8"/>
        </w:rPr>
        <w:t xml:space="preserve">and downplay the role of economic growth. Economic growth will always be a very important measure of economic activity. </w:t>
      </w:r>
      <w:r w:rsidRPr="00A16FB5">
        <w:rPr>
          <w:rStyle w:val="Emphasis"/>
          <w:highlight w:val="green"/>
        </w:rPr>
        <w:t>Real wages</w:t>
      </w:r>
      <w:r w:rsidRPr="005B389B">
        <w:rPr>
          <w:sz w:val="8"/>
        </w:rPr>
        <w:t xml:space="preserve">, </w:t>
      </w:r>
      <w:proofErr w:type="spellStart"/>
      <w:r w:rsidRPr="005B389B">
        <w:rPr>
          <w:sz w:val="8"/>
        </w:rPr>
        <w:t>labour</w:t>
      </w:r>
      <w:proofErr w:type="spellEnd"/>
      <w:r w:rsidRPr="005B389B">
        <w:rPr>
          <w:sz w:val="8"/>
        </w:rPr>
        <w:t xml:space="preserve"> productivity and investment </w:t>
      </w:r>
      <w:r w:rsidRPr="00A16FB5">
        <w:rPr>
          <w:rStyle w:val="Emphasis"/>
          <w:highlight w:val="green"/>
        </w:rPr>
        <w:t>are closely related as</w:t>
      </w:r>
      <w:r w:rsidRPr="005B389B">
        <w:rPr>
          <w:rStyle w:val="Emphasis"/>
        </w:rPr>
        <w:t xml:space="preserve"> </w:t>
      </w:r>
      <w:r w:rsidRPr="00A16FB5">
        <w:rPr>
          <w:rStyle w:val="Emphasis"/>
          <w:highlight w:val="green"/>
        </w:rPr>
        <w:t>they affect real GDP</w:t>
      </w:r>
      <w:r w:rsidRPr="005B389B">
        <w:rPr>
          <w:sz w:val="8"/>
        </w:rPr>
        <w:t xml:space="preserve"> and vice versa. I put well-being index as number 5 to show economic performance could be measured by a wider criteria than just GDP. More detail on measures of economic performance: Economic Growth economic-growth-1980-95 Economic growth is usually considered to be the most important economic statistic and is frequently used for international comparisons. If there is positive economic growth, then national income is rising, and this should enable higher living standards. Economic growth usually helps other objectives, such as unemployment, government borrowing and real disposable incomes. This shows the slowdown in Japanese economic growth since the ‘miracle years’ of the 1950s and 1960s. Since the early 1990s, Japan’s economy has struggled to regain former rates of economic growth. This contrasts with China which has seen growth rates of over 8% a year for the past couple of decades. Usefulness of GDP For all its limitations, GDP is widely used across the world. It does give a rough guide to the level of economic activity. A fall in GDP indicates recession and rising GDP indicates growth. For all its faults, GDP does give a useful guide to the economic cycle and is a useful indicator for monetary policy and fiscal policy. GDP is also measurable – it is objective. Well-being measures which involve surveys become highly subjective. See: Importance of economic growth. </w:t>
      </w:r>
      <w:r w:rsidRPr="00A16FB5">
        <w:rPr>
          <w:rStyle w:val="Emphasis"/>
          <w:highlight w:val="green"/>
        </w:rPr>
        <w:t>Limitations of</w:t>
      </w:r>
      <w:r w:rsidRPr="005B389B">
        <w:rPr>
          <w:rStyle w:val="Emphasis"/>
        </w:rPr>
        <w:t xml:space="preserve"> real </w:t>
      </w:r>
      <w:r w:rsidRPr="00A16FB5">
        <w:rPr>
          <w:rStyle w:val="Emphasis"/>
          <w:highlight w:val="green"/>
        </w:rPr>
        <w:t>GDP Economic growth doesn’t necessarily increase living standards</w:t>
      </w:r>
      <w:r w:rsidRPr="005B389B">
        <w:rPr>
          <w:sz w:val="8"/>
        </w:rPr>
        <w:t xml:space="preserve">. </w:t>
      </w:r>
      <w:r w:rsidRPr="005B389B">
        <w:rPr>
          <w:rStyle w:val="StyleUnderline"/>
        </w:rPr>
        <w:t>Between 2010 and 2017, UK had positive economic growth but average real disposable incomes were stagnant. This was due to</w:t>
      </w:r>
      <w:r>
        <w:rPr>
          <w:rStyle w:val="StyleUnderline"/>
        </w:rPr>
        <w:t xml:space="preserve"> </w:t>
      </w:r>
      <w:r w:rsidRPr="005B389B">
        <w:rPr>
          <w:rStyle w:val="StyleUnderline"/>
        </w:rPr>
        <w:t>Wages falling as a share of GDP.</w:t>
      </w:r>
      <w:r>
        <w:rPr>
          <w:rStyle w:val="StyleUnderline"/>
        </w:rPr>
        <w:t xml:space="preserve"> </w:t>
      </w:r>
      <w:r w:rsidRPr="005B389B">
        <w:rPr>
          <w:sz w:val="8"/>
        </w:rPr>
        <w:t xml:space="preserve">Population growth which meant real GDP per capita grew at a slower rate. </w:t>
      </w:r>
      <w:r w:rsidRPr="00A16FB5">
        <w:rPr>
          <w:rStyle w:val="Emphasis"/>
          <w:highlight w:val="green"/>
        </w:rPr>
        <w:t>Difficult to measure</w:t>
      </w:r>
      <w:r w:rsidRPr="005B389B">
        <w:rPr>
          <w:rStyle w:val="StyleUnderline"/>
        </w:rPr>
        <w:t>. GDP statistics are often revised</w:t>
      </w:r>
      <w:r w:rsidRPr="005B389B">
        <w:rPr>
          <w:sz w:val="8"/>
        </w:rPr>
        <w:t xml:space="preserve">. </w:t>
      </w:r>
      <w:r w:rsidRPr="005B389B">
        <w:rPr>
          <w:rStyle w:val="StyleUnderline"/>
        </w:rPr>
        <w:t>When UK economy went into recession in 2008, GDP statistics took several months to actually indicate the economy was in recession</w:t>
      </w:r>
      <w:r w:rsidRPr="005B389B">
        <w:rPr>
          <w:sz w:val="8"/>
        </w:rPr>
        <w:t xml:space="preserve">. </w:t>
      </w:r>
      <w:r w:rsidRPr="005B389B">
        <w:rPr>
          <w:rStyle w:val="Emphasis"/>
        </w:rPr>
        <w:t xml:space="preserve">Real </w:t>
      </w:r>
      <w:r w:rsidRPr="00A16FB5">
        <w:rPr>
          <w:rStyle w:val="Emphasis"/>
          <w:highlight w:val="green"/>
        </w:rPr>
        <w:t>GDP ignores living costs</w:t>
      </w:r>
      <w:r w:rsidRPr="005B389B">
        <w:rPr>
          <w:sz w:val="8"/>
        </w:rPr>
        <w:t xml:space="preserve">. The UK has had economic growth for past couple of decades, but </w:t>
      </w:r>
      <w:r w:rsidRPr="005B389B">
        <w:rPr>
          <w:rStyle w:val="StyleUnderline"/>
        </w:rPr>
        <w:t>rising cost of living has meant many people</w:t>
      </w:r>
      <w:r w:rsidRPr="005B389B">
        <w:rPr>
          <w:sz w:val="8"/>
        </w:rPr>
        <w:t xml:space="preserve"> (especially young) </w:t>
      </w:r>
      <w:r w:rsidRPr="005B389B">
        <w:rPr>
          <w:rStyle w:val="StyleUnderline"/>
        </w:rPr>
        <w:t>are finding it more difficult to live than previous generations</w:t>
      </w:r>
      <w:r w:rsidRPr="005B389B">
        <w:rPr>
          <w:sz w:val="8"/>
        </w:rPr>
        <w:t xml:space="preserve">. See: Generation rent. GDP is useful as long as people are aware of its limitations. Inflation </w:t>
      </w:r>
      <w:proofErr w:type="spellStart"/>
      <w:r w:rsidRPr="005B389B">
        <w:rPr>
          <w:sz w:val="8"/>
        </w:rPr>
        <w:t>inflation</w:t>
      </w:r>
      <w:proofErr w:type="spellEnd"/>
      <w:r w:rsidRPr="005B389B">
        <w:rPr>
          <w:sz w:val="8"/>
        </w:rPr>
        <w:t xml:space="preserve"> Governments usually have an inflation target of 2%. If inflation rises significantly above 2%, this is a sign of economic problems. The inflation of 2000 and 2012 was due to cost-push factors (rising oil prices, rising import prices); this caused a fall in real wages. The inflation of the late 1980s and 90s, was a sign the economy was over-heating, and the government needed to increase interest rates to reduce inflation – but this caused a subsequent recession. </w:t>
      </w:r>
      <w:proofErr w:type="spellStart"/>
      <w:r w:rsidRPr="005B389B">
        <w:rPr>
          <w:sz w:val="8"/>
        </w:rPr>
        <w:t>HIgh</w:t>
      </w:r>
      <w:proofErr w:type="spellEnd"/>
      <w:r w:rsidRPr="005B389B">
        <w:rPr>
          <w:sz w:val="8"/>
        </w:rPr>
        <w:t xml:space="preserve"> inflation tends to impose costs on the economy, such as increased uncertainty, less investment and it can harm long-term economic growth. Limitations of inflation as measure Low inflation is only one aspect of economic performance. An economy may have low inflation due to depressed demand and falling real GDP. Cost-push inflation (e.g. due to devaluation) tends to be a one-off effect and only temporary. Unemployment </w:t>
      </w:r>
      <w:proofErr w:type="spellStart"/>
      <w:r w:rsidRPr="005B389B">
        <w:rPr>
          <w:sz w:val="8"/>
        </w:rPr>
        <w:t>uk</w:t>
      </w:r>
      <w:proofErr w:type="spellEnd"/>
      <w:r w:rsidRPr="005B389B">
        <w:rPr>
          <w:sz w:val="8"/>
        </w:rPr>
        <w:t xml:space="preserve">-unemployment- Unemployment is a key measure of performance. A low unemployment rate is a sign the economy is doing well and creating new jobs. Full employment is a major macroeconomic objective. However, even the unemployment statistic can have limitations. For example, a fall in unemployment may hide a rise in temporary work, part-time work, under-employment and even people leaving the </w:t>
      </w:r>
      <w:proofErr w:type="spellStart"/>
      <w:r w:rsidRPr="005B389B">
        <w:rPr>
          <w:sz w:val="8"/>
        </w:rPr>
        <w:t>labour</w:t>
      </w:r>
      <w:proofErr w:type="spellEnd"/>
      <w:r w:rsidRPr="005B389B">
        <w:rPr>
          <w:sz w:val="8"/>
        </w:rPr>
        <w:t xml:space="preserve"> market. Well-being index </w:t>
      </w:r>
      <w:proofErr w:type="spellStart"/>
      <w:r w:rsidRPr="005B389B">
        <w:rPr>
          <w:sz w:val="8"/>
        </w:rPr>
        <w:t>ons</w:t>
      </w:r>
      <w:proofErr w:type="spellEnd"/>
      <w:r w:rsidRPr="005B389B">
        <w:rPr>
          <w:sz w:val="8"/>
        </w:rPr>
        <w:t xml:space="preserve">-well-being This is a measure of economic well-being and life satisfaction, created by the ONS. It looks at health, relationships, education and skills, what we do, where we live, our finances and the environment. It includes positive data but also includes surveys and questionnaires – it also uses quite a new methodology and is experimental in terms of economic data. The interesting thing is that the well-being index notes a relative improvement between July 2011 to June 2017 – despite a period of ‘austerity’ and stagnant incomes. </w:t>
      </w:r>
      <w:r w:rsidRPr="005B389B">
        <w:rPr>
          <w:rStyle w:val="Emphasis"/>
        </w:rPr>
        <w:t>Real wages</w:t>
      </w:r>
      <w:r>
        <w:rPr>
          <w:rStyle w:val="Emphasis"/>
        </w:rPr>
        <w:t xml:space="preserve"> </w:t>
      </w:r>
      <w:r w:rsidRPr="005B389B">
        <w:rPr>
          <w:sz w:val="8"/>
        </w:rPr>
        <w:t xml:space="preserve">uk-real-wages-07-17 Usually, </w:t>
      </w:r>
      <w:r w:rsidRPr="005B389B">
        <w:rPr>
          <w:rStyle w:val="Emphasis"/>
        </w:rPr>
        <w:t>real wages are correlated with economic growth</w:t>
      </w:r>
      <w:r w:rsidRPr="005B389B">
        <w:rPr>
          <w:sz w:val="8"/>
        </w:rPr>
        <w:t xml:space="preserve"> – positive economic growth usually leads to positive real wage growth. However, this shows in this period, the UK experienced periods of negative real wage growth – despite economic growth. Other factors that can be useful Inequality income inequality </w:t>
      </w:r>
      <w:proofErr w:type="spellStart"/>
      <w:r w:rsidRPr="005B389B">
        <w:rPr>
          <w:sz w:val="8"/>
        </w:rPr>
        <w:t>gini</w:t>
      </w:r>
      <w:proofErr w:type="spellEnd"/>
      <w:r w:rsidRPr="005B389B">
        <w:rPr>
          <w:sz w:val="8"/>
        </w:rPr>
        <w:t xml:space="preserve"> This shows an increase in inequality in the 1980s. Some argue this is an economic problem – people getting left behind, a greater sense of grievance and rise in relative poverty. See: inequality However, rising inequality is not necessarily a bad thing – if everyone is becoming better off. </w:t>
      </w:r>
      <w:r w:rsidRPr="005B389B">
        <w:rPr>
          <w:rStyle w:val="Emphasis"/>
        </w:rPr>
        <w:t>Median income</w:t>
      </w:r>
      <w:r>
        <w:rPr>
          <w:rStyle w:val="Emphasis"/>
        </w:rPr>
        <w:t xml:space="preserve"> </w:t>
      </w:r>
      <w:r w:rsidRPr="005B389B">
        <w:rPr>
          <w:sz w:val="8"/>
        </w:rPr>
        <w:t xml:space="preserve">Suggested by the Fabian think tank. </w:t>
      </w:r>
      <w:r w:rsidRPr="00A16FB5">
        <w:rPr>
          <w:rStyle w:val="Emphasis"/>
          <w:highlight w:val="green"/>
        </w:rPr>
        <w:t>Median incomes give a better guide to average incomes of the average person</w:t>
      </w:r>
      <w:r w:rsidRPr="005B389B">
        <w:rPr>
          <w:sz w:val="8"/>
        </w:rPr>
        <w:t xml:space="preserve">. </w:t>
      </w:r>
      <w:r w:rsidRPr="005B389B">
        <w:rPr>
          <w:rStyle w:val="StyleUnderline"/>
        </w:rPr>
        <w:t>For example, if the top 1% of income earners see a large increase in incomes, this can push up average wages</w:t>
      </w:r>
      <w:r w:rsidRPr="005B389B">
        <w:rPr>
          <w:sz w:val="8"/>
        </w:rPr>
        <w:t xml:space="preserve">. But, the typical worker may not be seeing any increase in income. </w:t>
      </w:r>
      <w:r w:rsidRPr="005B389B">
        <w:rPr>
          <w:rStyle w:val="StyleUnderline"/>
        </w:rPr>
        <w:t>Median wages measure the income of the workers in the 50% income level band.</w:t>
      </w:r>
      <w:r>
        <w:rPr>
          <w:rStyle w:val="StyleUnderline"/>
        </w:rPr>
        <w:t xml:space="preserve"> </w:t>
      </w:r>
      <w:r w:rsidRPr="005B389B">
        <w:rPr>
          <w:sz w:val="8"/>
        </w:rPr>
        <w:t xml:space="preserve">Air quality – Poor air quality can affect living standards. Sustainability of national debt. Tax cuts financed by deficit spending may give an improvement in living standards that is short-lived. But, depends on the circumstances. Levels of personal debt and savings ratio. Strong economic growth in the 2000s, masked a reliance on personal debt, which caused problems in the credit crunch of 2008. </w:t>
      </w:r>
      <w:proofErr w:type="spellStart"/>
      <w:r w:rsidRPr="005B389B">
        <w:rPr>
          <w:sz w:val="8"/>
        </w:rPr>
        <w:t>Labour</w:t>
      </w:r>
      <w:proofErr w:type="spellEnd"/>
      <w:r w:rsidRPr="005B389B">
        <w:rPr>
          <w:sz w:val="8"/>
        </w:rPr>
        <w:t xml:space="preserve"> productivity An indicator of the long-run trend rate of economic growth. Education/skills and qualifications. Affordability of housing Incidence of low pay/% of population on living wage Overall </w:t>
      </w:r>
      <w:proofErr w:type="spellStart"/>
      <w:r w:rsidRPr="005B389B">
        <w:rPr>
          <w:sz w:val="8"/>
        </w:rPr>
        <w:t>Overall</w:t>
      </w:r>
      <w:proofErr w:type="spellEnd"/>
      <w:r w:rsidRPr="005B389B">
        <w:rPr>
          <w:sz w:val="8"/>
        </w:rPr>
        <w:t xml:space="preserve">, it is important for economists to look beyond the headline statistics. </w:t>
      </w:r>
      <w:r w:rsidRPr="005B389B">
        <w:rPr>
          <w:rStyle w:val="StyleUnderline"/>
        </w:rPr>
        <w:t xml:space="preserve">Real </w:t>
      </w:r>
      <w:r w:rsidRPr="00A16FB5">
        <w:rPr>
          <w:rStyle w:val="StyleUnderline"/>
          <w:highlight w:val="green"/>
        </w:rPr>
        <w:t>GDP</w:t>
      </w:r>
      <w:r w:rsidRPr="005B389B">
        <w:rPr>
          <w:sz w:val="8"/>
        </w:rPr>
        <w:t xml:space="preserve"> will always be useful for showing the stage in the economic cycle. It is of some use in indicating living standards. But, it </w:t>
      </w:r>
      <w:r w:rsidRPr="00A16FB5">
        <w:rPr>
          <w:rStyle w:val="StyleUnderline"/>
          <w:highlight w:val="green"/>
        </w:rPr>
        <w:t>is far from the</w:t>
      </w:r>
      <w:r w:rsidRPr="005B389B">
        <w:rPr>
          <w:rStyle w:val="StyleUnderline"/>
        </w:rPr>
        <w:t xml:space="preserve"> </w:t>
      </w:r>
      <w:r w:rsidRPr="00A16FB5">
        <w:rPr>
          <w:rStyle w:val="StyleUnderline"/>
          <w:highlight w:val="green"/>
        </w:rPr>
        <w:t>ultimate guide</w:t>
      </w:r>
      <w:r w:rsidRPr="00A16FB5">
        <w:rPr>
          <w:sz w:val="8"/>
          <w:highlight w:val="green"/>
        </w:rPr>
        <w:t xml:space="preserve">. </w:t>
      </w:r>
      <w:r w:rsidRPr="00A16FB5">
        <w:rPr>
          <w:rStyle w:val="Emphasis"/>
          <w:highlight w:val="green"/>
        </w:rPr>
        <w:t>There is</w:t>
      </w:r>
      <w:r w:rsidRPr="005B389B">
        <w:rPr>
          <w:sz w:val="8"/>
        </w:rPr>
        <w:t xml:space="preserve"> always </w:t>
      </w:r>
      <w:r w:rsidRPr="00A16FB5">
        <w:rPr>
          <w:rStyle w:val="Emphasis"/>
          <w:highlight w:val="green"/>
        </w:rPr>
        <w:t>a need to look at related statistics to give a better overall picture. For</w:t>
      </w:r>
      <w:r w:rsidRPr="005B389B">
        <w:rPr>
          <w:rStyle w:val="Emphasis"/>
        </w:rPr>
        <w:t xml:space="preserve"> </w:t>
      </w:r>
      <w:r w:rsidRPr="00A16FB5">
        <w:rPr>
          <w:rStyle w:val="Emphasis"/>
          <w:highlight w:val="green"/>
        </w:rPr>
        <w:t>example, median real wages</w:t>
      </w:r>
      <w:r w:rsidRPr="005B389B">
        <w:rPr>
          <w:sz w:val="8"/>
        </w:rPr>
        <w:t>, unemployment rates, well-being index.</w:t>
      </w:r>
    </w:p>
    <w:p w:rsidR="00A16FB5" w:rsidRDefault="00A16FB5" w:rsidP="00A16FB5">
      <w:pPr>
        <w:pStyle w:val="Heading4"/>
      </w:pPr>
      <w:r>
        <w:t>Savings rates are dropping rapidly---that will collapse growth---high wages are critical to sustainable savings</w:t>
      </w:r>
    </w:p>
    <w:p w:rsidR="00A16FB5" w:rsidRPr="00B22B0D" w:rsidRDefault="00A16FB5" w:rsidP="00A16FB5">
      <w:pPr>
        <w:rPr>
          <w:sz w:val="12"/>
        </w:rPr>
      </w:pPr>
      <w:r w:rsidRPr="00B22B0D">
        <w:rPr>
          <w:sz w:val="12"/>
        </w:rPr>
        <w:t>[</w:t>
      </w:r>
      <w:proofErr w:type="spellStart"/>
      <w:r w:rsidRPr="00B22B0D">
        <w:rPr>
          <w:sz w:val="12"/>
        </w:rPr>
        <w:t>Jeanna</w:t>
      </w:r>
      <w:proofErr w:type="spellEnd"/>
      <w:r w:rsidRPr="00B22B0D">
        <w:rPr>
          <w:sz w:val="12"/>
        </w:rPr>
        <w:t xml:space="preserve"> </w:t>
      </w:r>
      <w:proofErr w:type="spellStart"/>
      <w:r w:rsidRPr="00424A67">
        <w:rPr>
          <w:rStyle w:val="Style13ptBold"/>
        </w:rPr>
        <w:t>Smialek</w:t>
      </w:r>
      <w:proofErr w:type="spellEnd"/>
      <w:r w:rsidRPr="00B22B0D">
        <w:rPr>
          <w:sz w:val="12"/>
        </w:rPr>
        <w:t>, 1-26-</w:t>
      </w:r>
      <w:r w:rsidRPr="00424A67">
        <w:rPr>
          <w:rStyle w:val="Style13ptBold"/>
        </w:rPr>
        <w:t>2018</w:t>
      </w:r>
      <w:r w:rsidRPr="00B22B0D">
        <w:rPr>
          <w:sz w:val="12"/>
        </w:rPr>
        <w:t>, "Why the Savings Rate Is a Reason to Worry About 2018 U.S. Growth," Bloomberg, https://www.bloomberg.com/news/articles/2018-01-26/why-the-savings-rate-is-a-reason-to-worry-about-2018-u-s-growth]//Rank</w:t>
      </w:r>
    </w:p>
    <w:p w:rsidR="00A16FB5" w:rsidRPr="00424A67" w:rsidRDefault="00A16FB5" w:rsidP="00A16FB5">
      <w:pPr>
        <w:rPr>
          <w:sz w:val="8"/>
        </w:rPr>
      </w:pPr>
      <w:r w:rsidRPr="005B389B">
        <w:rPr>
          <w:rStyle w:val="StyleUnderline"/>
        </w:rPr>
        <w:t xml:space="preserve">American economic </w:t>
      </w:r>
      <w:r w:rsidRPr="00A16FB5">
        <w:rPr>
          <w:rStyle w:val="StyleUnderline"/>
          <w:highlight w:val="green"/>
        </w:rPr>
        <w:t>growth is proving solid</w:t>
      </w:r>
      <w:r w:rsidRPr="005B389B">
        <w:rPr>
          <w:rStyle w:val="StyleUnderline"/>
        </w:rPr>
        <w:t xml:space="preserve"> and broad, </w:t>
      </w:r>
      <w:r w:rsidRPr="00A16FB5">
        <w:rPr>
          <w:rStyle w:val="StyleUnderline"/>
          <w:highlight w:val="green"/>
        </w:rPr>
        <w:t>but a warning signal may be flashing under the</w:t>
      </w:r>
      <w:r w:rsidRPr="005B389B">
        <w:rPr>
          <w:rStyle w:val="StyleUnderline"/>
        </w:rPr>
        <w:t xml:space="preserve"> </w:t>
      </w:r>
      <w:r w:rsidRPr="00A16FB5">
        <w:rPr>
          <w:rStyle w:val="StyleUnderline"/>
          <w:highlight w:val="green"/>
        </w:rPr>
        <w:t>surface</w:t>
      </w:r>
      <w:r w:rsidRPr="00424A67">
        <w:rPr>
          <w:sz w:val="8"/>
        </w:rPr>
        <w:t xml:space="preserve">: </w:t>
      </w:r>
      <w:r w:rsidRPr="005B389B">
        <w:rPr>
          <w:rStyle w:val="Emphasis"/>
        </w:rPr>
        <w:t xml:space="preserve">personal </w:t>
      </w:r>
      <w:r w:rsidRPr="00A16FB5">
        <w:rPr>
          <w:rStyle w:val="Emphasis"/>
          <w:highlight w:val="green"/>
        </w:rPr>
        <w:t>savings</w:t>
      </w:r>
      <w:r w:rsidRPr="005B389B">
        <w:rPr>
          <w:rStyle w:val="Emphasis"/>
        </w:rPr>
        <w:t xml:space="preserve"> as a share of disposable income </w:t>
      </w:r>
      <w:r w:rsidRPr="00A16FB5">
        <w:rPr>
          <w:rStyle w:val="Emphasis"/>
          <w:highlight w:val="green"/>
        </w:rPr>
        <w:t>is falling rapidly</w:t>
      </w:r>
      <w:r w:rsidRPr="00A16FB5">
        <w:rPr>
          <w:sz w:val="8"/>
          <w:highlight w:val="green"/>
        </w:rPr>
        <w:t xml:space="preserve">. </w:t>
      </w:r>
      <w:r w:rsidRPr="00A16FB5">
        <w:rPr>
          <w:rStyle w:val="Emphasis"/>
          <w:highlight w:val="green"/>
        </w:rPr>
        <w:t>That’s important, because consumers make up</w:t>
      </w:r>
      <w:r w:rsidRPr="005B389B">
        <w:rPr>
          <w:rStyle w:val="Emphasis"/>
        </w:rPr>
        <w:t xml:space="preserve"> roughly </w:t>
      </w:r>
      <w:r w:rsidRPr="00A16FB5">
        <w:rPr>
          <w:rStyle w:val="Emphasis"/>
          <w:highlight w:val="green"/>
        </w:rPr>
        <w:t>70 percent of the economy and are a key driver of</w:t>
      </w:r>
      <w:r w:rsidRPr="005B389B">
        <w:rPr>
          <w:rStyle w:val="Emphasis"/>
        </w:rPr>
        <w:t xml:space="preserve"> economic </w:t>
      </w:r>
      <w:r w:rsidRPr="00A16FB5">
        <w:rPr>
          <w:rStyle w:val="Emphasis"/>
          <w:highlight w:val="green"/>
        </w:rPr>
        <w:t>growth, and they can only push savings down so far before it hampers their ability to keep spending</w:t>
      </w:r>
      <w:r w:rsidRPr="005B389B">
        <w:rPr>
          <w:rStyle w:val="Emphasis"/>
        </w:rPr>
        <w:t xml:space="preserve"> more</w:t>
      </w:r>
      <w:r w:rsidRPr="00424A67">
        <w:rPr>
          <w:sz w:val="8"/>
        </w:rPr>
        <w:t xml:space="preserve">. </w:t>
      </w:r>
      <w:r w:rsidRPr="005B389B">
        <w:rPr>
          <w:rStyle w:val="StyleUnderline"/>
        </w:rPr>
        <w:t>If</w:t>
      </w:r>
      <w:r w:rsidRPr="00424A67">
        <w:rPr>
          <w:sz w:val="8"/>
        </w:rPr>
        <w:t xml:space="preserve"> their </w:t>
      </w:r>
      <w:r w:rsidRPr="005B389B">
        <w:rPr>
          <w:rStyle w:val="StyleUnderline"/>
        </w:rPr>
        <w:t>shopping plateaus or advances more slowly, that could curb how fast the overall economy can expand.</w:t>
      </w:r>
      <w:r>
        <w:rPr>
          <w:rStyle w:val="StyleUnderline"/>
        </w:rPr>
        <w:t xml:space="preserve"> </w:t>
      </w:r>
      <w:r w:rsidRPr="00424A67">
        <w:rPr>
          <w:sz w:val="8"/>
        </w:rPr>
        <w:t xml:space="preserve">Overall, </w:t>
      </w:r>
      <w:r w:rsidRPr="005B389B">
        <w:rPr>
          <w:rStyle w:val="StyleUnderline"/>
        </w:rPr>
        <w:t xml:space="preserve">economic </w:t>
      </w:r>
      <w:r w:rsidRPr="00A16FB5">
        <w:rPr>
          <w:rStyle w:val="StyleUnderline"/>
          <w:highlight w:val="green"/>
        </w:rPr>
        <w:t>growth</w:t>
      </w:r>
      <w:r w:rsidRPr="00424A67">
        <w:rPr>
          <w:sz w:val="8"/>
        </w:rPr>
        <w:t xml:space="preserve"> climbed by 2.6 percent on a quarterly basis at the end of 2018, data released Friday showed. The expansion </w:t>
      </w:r>
      <w:r w:rsidRPr="00A16FB5">
        <w:rPr>
          <w:rStyle w:val="StyleUnderline"/>
          <w:highlight w:val="green"/>
        </w:rPr>
        <w:t>was driven</w:t>
      </w:r>
      <w:r w:rsidRPr="005B389B">
        <w:rPr>
          <w:rStyle w:val="StyleUnderline"/>
        </w:rPr>
        <w:t xml:space="preserve"> in large part </w:t>
      </w:r>
      <w:r w:rsidRPr="00A16FB5">
        <w:rPr>
          <w:rStyle w:val="StyleUnderline"/>
          <w:highlight w:val="green"/>
        </w:rPr>
        <w:t>by personal consumption</w:t>
      </w:r>
      <w:r w:rsidRPr="00424A67">
        <w:rPr>
          <w:sz w:val="8"/>
        </w:rPr>
        <w:t xml:space="preserve">, which picked up substantially in the fourth quarter -- a </w:t>
      </w:r>
      <w:r w:rsidRPr="005B389B">
        <w:rPr>
          <w:rStyle w:val="StyleUnderline"/>
        </w:rPr>
        <w:t>move that came as the savings rate slumped to 2.6 percent as a share of disposable income, its third-lowest on record</w:t>
      </w:r>
      <w:r w:rsidRPr="00424A67">
        <w:rPr>
          <w:sz w:val="8"/>
        </w:rPr>
        <w:t>. Read Full Story on GDP Growing a Below-Forecast 2.6% Limiting Factor? The personal savings rate fell to its third-lowest on record at the end of 2017 Source: Bureau of Economic Analysis “</w:t>
      </w:r>
      <w:r w:rsidRPr="00A16FB5">
        <w:rPr>
          <w:rStyle w:val="StyleUnderline"/>
          <w:highlight w:val="green"/>
        </w:rPr>
        <w:t>It’s not a good look for the savings rate</w:t>
      </w:r>
      <w:r w:rsidRPr="005B389B">
        <w:rPr>
          <w:rStyle w:val="StyleUnderline"/>
        </w:rPr>
        <w:t>, and it certainly looks like consumers have drawn down their savings to support spending</w:t>
      </w:r>
      <w:r w:rsidRPr="00424A67">
        <w:rPr>
          <w:sz w:val="8"/>
        </w:rPr>
        <w:t xml:space="preserve">,” said </w:t>
      </w:r>
      <w:proofErr w:type="spellStart"/>
      <w:r w:rsidRPr="00424A67">
        <w:rPr>
          <w:sz w:val="8"/>
        </w:rPr>
        <w:t>Omair</w:t>
      </w:r>
      <w:proofErr w:type="spellEnd"/>
      <w:r w:rsidRPr="00424A67">
        <w:rPr>
          <w:sz w:val="8"/>
        </w:rPr>
        <w:t xml:space="preserve"> Sharif, senior U.S. economist at </w:t>
      </w:r>
      <w:proofErr w:type="spellStart"/>
      <w:r w:rsidRPr="00424A67">
        <w:rPr>
          <w:sz w:val="8"/>
        </w:rPr>
        <w:t>Societe</w:t>
      </w:r>
      <w:proofErr w:type="spellEnd"/>
      <w:r w:rsidRPr="00424A67">
        <w:rPr>
          <w:sz w:val="8"/>
        </w:rPr>
        <w:t xml:space="preserve"> </w:t>
      </w:r>
      <w:proofErr w:type="spellStart"/>
      <w:r w:rsidRPr="00424A67">
        <w:rPr>
          <w:sz w:val="8"/>
        </w:rPr>
        <w:t>Generale</w:t>
      </w:r>
      <w:proofErr w:type="spellEnd"/>
      <w:r w:rsidRPr="00424A67">
        <w:rPr>
          <w:sz w:val="8"/>
        </w:rPr>
        <w:t xml:space="preserve"> in New York. </w:t>
      </w:r>
      <w:r w:rsidRPr="00A16FB5">
        <w:rPr>
          <w:rStyle w:val="Emphasis"/>
          <w:highlight w:val="green"/>
        </w:rPr>
        <w:t>That could limit</w:t>
      </w:r>
      <w:r w:rsidRPr="00424A67">
        <w:rPr>
          <w:rStyle w:val="Emphasis"/>
        </w:rPr>
        <w:t xml:space="preserve"> the </w:t>
      </w:r>
      <w:r w:rsidRPr="00A16FB5">
        <w:rPr>
          <w:rStyle w:val="Emphasis"/>
          <w:highlight w:val="green"/>
        </w:rPr>
        <w:t>growth</w:t>
      </w:r>
      <w:r w:rsidRPr="00424A67">
        <w:rPr>
          <w:rStyle w:val="Emphasis"/>
        </w:rPr>
        <w:t xml:space="preserve"> gains this year, “</w:t>
      </w:r>
      <w:r w:rsidRPr="00A16FB5">
        <w:rPr>
          <w:rStyle w:val="Emphasis"/>
          <w:highlight w:val="green"/>
        </w:rPr>
        <w:t>unless</w:t>
      </w:r>
      <w:r w:rsidRPr="00424A67">
        <w:rPr>
          <w:sz w:val="8"/>
        </w:rPr>
        <w:t xml:space="preserve"> you’re able to get those </w:t>
      </w:r>
      <w:r w:rsidRPr="00A16FB5">
        <w:rPr>
          <w:rStyle w:val="Emphasis"/>
          <w:highlight w:val="green"/>
        </w:rPr>
        <w:t>wage numbers</w:t>
      </w:r>
      <w:r w:rsidRPr="00424A67">
        <w:rPr>
          <w:sz w:val="8"/>
        </w:rPr>
        <w:t xml:space="preserve"> to </w:t>
      </w:r>
      <w:r w:rsidRPr="00A16FB5">
        <w:rPr>
          <w:rStyle w:val="Emphasis"/>
          <w:highlight w:val="green"/>
        </w:rPr>
        <w:t>pick up</w:t>
      </w:r>
      <w:r w:rsidRPr="00424A67">
        <w:rPr>
          <w:sz w:val="8"/>
        </w:rPr>
        <w:t xml:space="preserve">,” he said. Natixis’ Joseph </w:t>
      </w:r>
      <w:proofErr w:type="spellStart"/>
      <w:r w:rsidRPr="00424A67">
        <w:rPr>
          <w:sz w:val="8"/>
        </w:rPr>
        <w:t>LaVorgna</w:t>
      </w:r>
      <w:proofErr w:type="spellEnd"/>
      <w:r w:rsidRPr="00424A67">
        <w:rPr>
          <w:sz w:val="8"/>
        </w:rPr>
        <w:t xml:space="preserve"> makes the case that the fall in the consumer savings rate is overstated. The initially reported figure is regularly revised up, he points out, so “the saving rate is probably a couple of percentage points higher than what the official numbers show,” he wrote in a Jan. 25 research note. If he’s wrong and the rapid drop is genuine, it could mean that unless better wage gains materialize, other parts of the economy will need pick up the slack to keep growth accelerating at its recent pace into 2018. That could prove a heavy lift. “You can’t hand off to business investment, because it’s not a big enough chunk to take on the weight in powering growth forward,” Sharif said. Capital expenditures have been picking up in recent quarters as growth broadens, but that may not be enough to overcome any slowdown from American households. “</w:t>
      </w:r>
      <w:r w:rsidRPr="00424A67">
        <w:rPr>
          <w:rStyle w:val="Emphasis"/>
        </w:rPr>
        <w:t xml:space="preserve">Really, </w:t>
      </w:r>
      <w:r w:rsidRPr="00A16FB5">
        <w:rPr>
          <w:rStyle w:val="Emphasis"/>
          <w:highlight w:val="green"/>
        </w:rPr>
        <w:t>as the consumer goes, so goes GDP</w:t>
      </w:r>
      <w:r w:rsidRPr="00424A67">
        <w:rPr>
          <w:sz w:val="8"/>
        </w:rPr>
        <w:t>.”</w:t>
      </w:r>
    </w:p>
    <w:p w:rsidR="00A16FB5" w:rsidRPr="00A16FB5" w:rsidRDefault="00A16FB5" w:rsidP="00A16FB5">
      <w:pPr>
        <w:rPr>
          <w:sz w:val="8"/>
        </w:rPr>
      </w:pPr>
    </w:p>
    <w:p w:rsidR="00C540AF" w:rsidRDefault="00C540AF" w:rsidP="00C540AF">
      <w:pPr>
        <w:pStyle w:val="Heading4"/>
      </w:pPr>
      <w:r>
        <w:t>Wages are vital to economic growth --- boosts productivity, consumption and investment</w:t>
      </w:r>
    </w:p>
    <w:p w:rsidR="00C540AF" w:rsidRPr="00A81FE4" w:rsidRDefault="00C540AF" w:rsidP="00C540AF">
      <w:pPr>
        <w:rPr>
          <w:sz w:val="14"/>
        </w:rPr>
      </w:pPr>
      <w:r w:rsidRPr="00BE54A4">
        <w:rPr>
          <w:rStyle w:val="Style13ptBold"/>
        </w:rPr>
        <w:t>Harrison ‘18</w:t>
      </w:r>
      <w:r>
        <w:rPr>
          <w:rStyle w:val="Style13ptBold"/>
          <w:b w:val="0"/>
          <w:bCs w:val="0"/>
          <w:sz w:val="22"/>
        </w:rPr>
        <w:t xml:space="preserve"> </w:t>
      </w:r>
      <w:r w:rsidRPr="00A81FE4">
        <w:rPr>
          <w:sz w:val="14"/>
          <w:szCs w:val="18"/>
        </w:rPr>
        <w:t xml:space="preserve">The evidence internally references a report by McKinsey. McKinsey &amp; Company is an American worldwide management consulting firm. It conducts qualitative and quantitative analysis to evaluate management decisions across the public and private sectors. Edward - banking and finance specialist at the economic consultancy Global Macro Advisors. Holds a BA in Economics from Dartmouth College and an MBA in Finance from Columbia University. “McKinsey: Consumer Demand Growth Is Critical For Productivity And Investment” – Credit </w:t>
      </w:r>
      <w:proofErr w:type="spellStart"/>
      <w:r w:rsidRPr="00A81FE4">
        <w:rPr>
          <w:sz w:val="14"/>
          <w:szCs w:val="18"/>
        </w:rPr>
        <w:t>Writedowns</w:t>
      </w:r>
      <w:proofErr w:type="spellEnd"/>
      <w:r w:rsidRPr="00A81FE4">
        <w:rPr>
          <w:sz w:val="14"/>
          <w:szCs w:val="18"/>
        </w:rPr>
        <w:t xml:space="preserve"> - Feb 24, 2018 – ellipsis in original - #</w:t>
      </w:r>
      <w:proofErr w:type="spellStart"/>
      <w:r w:rsidRPr="00A81FE4">
        <w:rPr>
          <w:sz w:val="14"/>
          <w:szCs w:val="18"/>
        </w:rPr>
        <w:t>CutWithRJ</w:t>
      </w:r>
      <w:proofErr w:type="spellEnd"/>
      <w:r w:rsidRPr="00A81FE4">
        <w:rPr>
          <w:sz w:val="14"/>
          <w:szCs w:val="18"/>
        </w:rPr>
        <w:t xml:space="preserve"> - </w:t>
      </w:r>
      <w:hyperlink r:id="rId19" w:anchor=".Wyxgr6dKg2w" w:history="1">
        <w:r w:rsidRPr="00A81FE4">
          <w:rPr>
            <w:rStyle w:val="Hyperlink"/>
            <w:sz w:val="14"/>
            <w:szCs w:val="18"/>
          </w:rPr>
          <w:t>https://pro.creditwritedowns.com/2018/02/productivity-demand-mckinsey-greenspan.html#.Wyxgr6dKg2w</w:t>
        </w:r>
      </w:hyperlink>
      <w:r w:rsidRPr="00A81FE4">
        <w:rPr>
          <w:sz w:val="14"/>
          <w:szCs w:val="18"/>
        </w:rPr>
        <w:t xml:space="preserve"> </w:t>
      </w:r>
    </w:p>
    <w:p w:rsidR="00C540AF" w:rsidRPr="00C540AF" w:rsidRDefault="00C540AF" w:rsidP="00C540AF">
      <w:pPr>
        <w:rPr>
          <w:u w:val="single"/>
        </w:rPr>
      </w:pPr>
      <w:r w:rsidRPr="001D5C00">
        <w:rPr>
          <w:rStyle w:val="StyleUnderline"/>
        </w:rPr>
        <w:t>Productivity is an important yardstick</w:t>
      </w:r>
      <w:r w:rsidRPr="001D5C00">
        <w:rPr>
          <w:sz w:val="12"/>
        </w:rPr>
        <w:t xml:space="preserve"> for measuring the value of goods and services workers. A recent study by McKinsey demonstrates that </w:t>
      </w:r>
      <w:r w:rsidRPr="001D5C00">
        <w:rPr>
          <w:rStyle w:val="StyleUnderline"/>
        </w:rPr>
        <w:t>wages and demand are key to raising it</w:t>
      </w:r>
      <w:r w:rsidRPr="00A81FE4">
        <w:rPr>
          <w:sz w:val="12"/>
        </w:rPr>
        <w:t xml:space="preserve">. </w:t>
      </w:r>
      <w:r w:rsidRPr="00A81FE4">
        <w:rPr>
          <w:sz w:val="12"/>
          <w:szCs w:val="16"/>
        </w:rPr>
        <w:t xml:space="preserve">Productivity. That’s an all-important yardstick for measuring the value of goods and services workers can produce in any given time period. And growth in productivity is key in raising income and living standards. But, in the US, productivity growth has flagged in recent years. And that has economists worried. A recent study by consulting group McKinsey gives reason not to worry — but only if the government supports policies that bolster consumer demand. Here’s the big issue: growth in the US economy has been sluggish since the end of the Great Financial Crisis. There have been spikes of growth. But invariably, the economy downshifted again. And the level of growth has been lower than in previous expansions. In fact, there hasn’t been a single calendar year in which the economy has grown 3% or more since 2005. The longest stretch previously was 4 years. And that was during the depths of the Great Depression between 1930 and 1933. So that means we have seen 12 straight years of decidedly sub-par growth. Some people are calling this secular stagnation. </w:t>
      </w:r>
      <w:r w:rsidRPr="00A81FE4">
        <w:rPr>
          <w:sz w:val="12"/>
        </w:rPr>
        <w:t xml:space="preserve">Now, </w:t>
      </w:r>
      <w:r w:rsidRPr="00BE54A4">
        <w:rPr>
          <w:rStyle w:val="StyleUnderline"/>
        </w:rPr>
        <w:t>growth depends on</w:t>
      </w:r>
      <w:r w:rsidRPr="00A81FE4">
        <w:rPr>
          <w:sz w:val="12"/>
        </w:rPr>
        <w:t xml:space="preserve"> both the labor force and worker </w:t>
      </w:r>
      <w:r w:rsidRPr="00BE54A4">
        <w:rPr>
          <w:rStyle w:val="StyleUnderline"/>
        </w:rPr>
        <w:t>productivity.</w:t>
      </w:r>
      <w:r w:rsidRPr="00A81FE4">
        <w:rPr>
          <w:sz w:val="12"/>
        </w:rPr>
        <w:t xml:space="preserve"> The only way to get growth back up is to either get more workers or get existing workers to make more stuff or both. Many economists have focused on the labor force piece. But many economists have instead focused on the productivity piece. </w:t>
      </w:r>
      <w:r w:rsidRPr="00A81FE4">
        <w:rPr>
          <w:sz w:val="12"/>
          <w:szCs w:val="16"/>
        </w:rPr>
        <w:t xml:space="preserve">Former US Federal Reserve Chairman Alan Greenspan is particularly worried about the productivity piece. For years, he has said that </w:t>
      </w:r>
      <w:proofErr w:type="spellStart"/>
      <w:r w:rsidRPr="00A81FE4">
        <w:rPr>
          <w:sz w:val="12"/>
          <w:szCs w:val="16"/>
        </w:rPr>
        <w:t>producitvity</w:t>
      </w:r>
      <w:proofErr w:type="spellEnd"/>
      <w:r w:rsidRPr="00A81FE4">
        <w:rPr>
          <w:sz w:val="12"/>
          <w:szCs w:val="16"/>
        </w:rPr>
        <w:t xml:space="preserve"> growth is the key to understanding inflation. And more importantly, he recently warned that low productivity growth is the key difference between the macro backdrop today and the 1990s. In the mid- to late-1990s, Greenspan resisted the urge to raise interest rates as unemployment dropped, despite worries about consumer price inflation. He theorized at the time that productivity growth would keep inflation at bay. Here’s how the New York Times put it in 2004. That’s when Greenspan repeated his experiment with low rates despite a growing housing bubble: “Mr. Greenspan’s last big idea came 10 years ago, when he correctly perceived that American productivity was growing much faster than official statistics suggested and that the country could grow much more rapidly without inflation than most experts believed at the time.” More recently, Greenspan has worried that low productivity gave us less room to maneuver. With tax cuts increasing the deficit, he fears inflation. He told Bloomberg late last month that “we’re dealing with a fiscally unstable long-term outlook in which inflation will take hold…we’ve been through almost a decade now of stagnation and we’re working our way toward stagflation.” </w:t>
      </w:r>
      <w:r w:rsidRPr="00A81FE4">
        <w:rPr>
          <w:sz w:val="12"/>
        </w:rPr>
        <w:t xml:space="preserve">What if Greenspan is wrong? </w:t>
      </w:r>
      <w:r w:rsidRPr="001D5C00">
        <w:rPr>
          <w:rStyle w:val="StyleUnderline"/>
        </w:rPr>
        <w:t xml:space="preserve">Perhaps it is the </w:t>
      </w:r>
      <w:r w:rsidRPr="00A16FB5">
        <w:rPr>
          <w:rStyle w:val="StyleUnderline"/>
          <w:highlight w:val="green"/>
        </w:rPr>
        <w:t xml:space="preserve">labor force </w:t>
      </w:r>
      <w:r w:rsidRPr="001D5C00">
        <w:rPr>
          <w:rStyle w:val="StyleUnderline"/>
        </w:rPr>
        <w:t xml:space="preserve">side of the equation that </w:t>
      </w:r>
      <w:r w:rsidRPr="00A16FB5">
        <w:rPr>
          <w:rStyle w:val="StyleUnderline"/>
          <w:highlight w:val="green"/>
        </w:rPr>
        <w:t>is more important</w:t>
      </w:r>
      <w:r w:rsidRPr="00A81FE4">
        <w:rPr>
          <w:sz w:val="12"/>
        </w:rPr>
        <w:t xml:space="preserve">. Recent work by McKinsey supports this notion. The McKinsey research shows that </w:t>
      </w:r>
      <w:r w:rsidRPr="00A16FB5">
        <w:rPr>
          <w:rStyle w:val="StyleUnderline"/>
          <w:highlight w:val="green"/>
        </w:rPr>
        <w:t xml:space="preserve">demand for goods </w:t>
      </w:r>
      <w:r w:rsidRPr="001D5C00">
        <w:rPr>
          <w:rStyle w:val="StyleUnderline"/>
        </w:rPr>
        <w:t xml:space="preserve">in services </w:t>
      </w:r>
      <w:r w:rsidRPr="00A16FB5">
        <w:rPr>
          <w:rStyle w:val="StyleUnderline"/>
          <w:highlight w:val="green"/>
        </w:rPr>
        <w:t>can increase productivity.</w:t>
      </w:r>
      <w:r w:rsidRPr="00A81FE4">
        <w:rPr>
          <w:sz w:val="12"/>
        </w:rPr>
        <w:t xml:space="preserve"> And </w:t>
      </w:r>
      <w:r w:rsidRPr="00A16FB5">
        <w:rPr>
          <w:rStyle w:val="StyleUnderline"/>
          <w:highlight w:val="green"/>
        </w:rPr>
        <w:t>that means the number of workers can alter growth</w:t>
      </w:r>
      <w:r w:rsidRPr="00A81FE4">
        <w:rPr>
          <w:sz w:val="12"/>
        </w:rPr>
        <w:t xml:space="preserve"> </w:t>
      </w:r>
      <w:r w:rsidRPr="00A16FB5">
        <w:rPr>
          <w:rStyle w:val="StyleUnderline"/>
          <w:highlight w:val="green"/>
        </w:rPr>
        <w:t>by affecting</w:t>
      </w:r>
      <w:r w:rsidRPr="00A81FE4">
        <w:rPr>
          <w:sz w:val="12"/>
        </w:rPr>
        <w:t xml:space="preserve"> both the number of workers and </w:t>
      </w:r>
      <w:r w:rsidRPr="00A16FB5">
        <w:rPr>
          <w:rStyle w:val="StyleUnderline"/>
          <w:highlight w:val="green"/>
        </w:rPr>
        <w:t>productivity</w:t>
      </w:r>
      <w:r w:rsidRPr="00BE54A4">
        <w:rPr>
          <w:rStyle w:val="StyleUnderline"/>
        </w:rPr>
        <w:t xml:space="preserve"> </w:t>
      </w:r>
      <w:r w:rsidRPr="00A81FE4">
        <w:rPr>
          <w:sz w:val="12"/>
        </w:rPr>
        <w:t xml:space="preserve">at the same time. </w:t>
      </w:r>
      <w:r w:rsidRPr="00A16FB5">
        <w:rPr>
          <w:rStyle w:val="StyleUnderline"/>
          <w:highlight w:val="green"/>
        </w:rPr>
        <w:t xml:space="preserve">Higher wages </w:t>
      </w:r>
      <w:r w:rsidRPr="001D5C00">
        <w:rPr>
          <w:rStyle w:val="StyleUnderline"/>
        </w:rPr>
        <w:t xml:space="preserve">would have similar impacts by </w:t>
      </w:r>
      <w:r w:rsidRPr="00A16FB5">
        <w:rPr>
          <w:rStyle w:val="StyleUnderline"/>
          <w:highlight w:val="green"/>
        </w:rPr>
        <w:t>increas</w:t>
      </w:r>
      <w:r w:rsidRPr="001D5C00">
        <w:rPr>
          <w:rStyle w:val="StyleUnderline"/>
        </w:rPr>
        <w:t>ing</w:t>
      </w:r>
      <w:r w:rsidRPr="00A81FE4">
        <w:rPr>
          <w:sz w:val="12"/>
        </w:rPr>
        <w:t xml:space="preserve"> present or </w:t>
      </w:r>
      <w:r w:rsidRPr="001D5C00">
        <w:rPr>
          <w:rStyle w:val="Emphasis"/>
        </w:rPr>
        <w:t xml:space="preserve">expected </w:t>
      </w:r>
      <w:r w:rsidRPr="00A16FB5">
        <w:rPr>
          <w:rStyle w:val="Emphasis"/>
          <w:highlight w:val="green"/>
        </w:rPr>
        <w:t>consumption.</w:t>
      </w:r>
      <w:r w:rsidRPr="00A81FE4">
        <w:rPr>
          <w:sz w:val="12"/>
        </w:rPr>
        <w:t xml:space="preserve"> </w:t>
      </w:r>
      <w:r w:rsidRPr="001D5C00">
        <w:rPr>
          <w:rStyle w:val="StyleUnderline"/>
        </w:rPr>
        <w:t>Here’s how</w:t>
      </w:r>
      <w:r w:rsidRPr="00A81FE4">
        <w:rPr>
          <w:sz w:val="12"/>
        </w:rPr>
        <w:t xml:space="preserve"> the </w:t>
      </w:r>
      <w:r w:rsidRPr="001D5C00">
        <w:rPr>
          <w:rStyle w:val="StyleUnderline"/>
        </w:rPr>
        <w:t>researchers described their findings in the Harvard Business Review</w:t>
      </w:r>
      <w:r w:rsidRPr="00A81FE4">
        <w:rPr>
          <w:sz w:val="12"/>
        </w:rPr>
        <w:t xml:space="preserve"> a few days ago</w:t>
      </w:r>
      <w:r w:rsidRPr="001D5C00">
        <w:rPr>
          <w:rStyle w:val="StyleUnderline"/>
        </w:rPr>
        <w:t>:</w:t>
      </w:r>
      <w:r w:rsidRPr="00A81FE4">
        <w:rPr>
          <w:sz w:val="12"/>
        </w:rPr>
        <w:t xml:space="preserve"> A little over a century ago, </w:t>
      </w:r>
      <w:r w:rsidRPr="001D5C00">
        <w:rPr>
          <w:rStyle w:val="StyleUnderline"/>
        </w:rPr>
        <w:t>Henry Ford doubled the minimum pay of his workers</w:t>
      </w:r>
      <w:r w:rsidRPr="00A81FE4">
        <w:rPr>
          <w:sz w:val="12"/>
        </w:rPr>
        <w:t xml:space="preserve"> to $5 a day. When other employers followed suit, it became clear that </w:t>
      </w:r>
      <w:r w:rsidRPr="001D5C00">
        <w:rPr>
          <w:rStyle w:val="StyleUnderline"/>
        </w:rPr>
        <w:t xml:space="preserve">Ford </w:t>
      </w:r>
      <w:r w:rsidRPr="00A81FE4">
        <w:rPr>
          <w:sz w:val="12"/>
        </w:rPr>
        <w:t>had</w:t>
      </w:r>
      <w:r w:rsidRPr="001D5C00">
        <w:rPr>
          <w:rStyle w:val="StyleUnderline"/>
        </w:rPr>
        <w:t xml:space="preserve"> sparked a chain reaction</w:t>
      </w:r>
      <w:r w:rsidRPr="00A81FE4">
        <w:rPr>
          <w:sz w:val="12"/>
        </w:rPr>
        <w:t xml:space="preserve">. </w:t>
      </w:r>
      <w:r w:rsidRPr="00A16FB5">
        <w:rPr>
          <w:rStyle w:val="StyleUnderline"/>
          <w:highlight w:val="green"/>
        </w:rPr>
        <w:t>Higher pay</w:t>
      </w:r>
      <w:r w:rsidRPr="00A81FE4">
        <w:rPr>
          <w:sz w:val="12"/>
        </w:rPr>
        <w:t xml:space="preserve"> throughout the industry helped </w:t>
      </w:r>
      <w:r w:rsidRPr="00A16FB5">
        <w:rPr>
          <w:rStyle w:val="StyleUnderline"/>
          <w:highlight w:val="green"/>
        </w:rPr>
        <w:t>lead to more sales</w:t>
      </w:r>
      <w:r w:rsidRPr="00A81FE4">
        <w:rPr>
          <w:sz w:val="12"/>
        </w:rPr>
        <w:t xml:space="preserve">, </w:t>
      </w:r>
      <w:r w:rsidRPr="00A16FB5">
        <w:rPr>
          <w:rStyle w:val="StyleUnderline"/>
          <w:highlight w:val="green"/>
        </w:rPr>
        <w:t>creating</w:t>
      </w:r>
      <w:r w:rsidRPr="00A81FE4">
        <w:rPr>
          <w:sz w:val="12"/>
        </w:rPr>
        <w:t xml:space="preserve"> </w:t>
      </w:r>
      <w:r w:rsidRPr="00A16FB5">
        <w:rPr>
          <w:rStyle w:val="Emphasis"/>
          <w:highlight w:val="green"/>
        </w:rPr>
        <w:t>a</w:t>
      </w:r>
      <w:r w:rsidRPr="00A16FB5">
        <w:rPr>
          <w:rStyle w:val="StyleUnderline"/>
          <w:highlight w:val="green"/>
        </w:rPr>
        <w:t xml:space="preserve"> </w:t>
      </w:r>
      <w:r w:rsidRPr="00A16FB5">
        <w:rPr>
          <w:rStyle w:val="Emphasis"/>
          <w:highlight w:val="green"/>
        </w:rPr>
        <w:t>virtuous cycle of growth and prosperity</w:t>
      </w:r>
      <w:r w:rsidRPr="00A16FB5">
        <w:rPr>
          <w:rStyle w:val="StyleUnderline"/>
          <w:highlight w:val="green"/>
        </w:rPr>
        <w:t>.</w:t>
      </w:r>
      <w:r w:rsidRPr="00BE54A4">
        <w:rPr>
          <w:rStyle w:val="StyleUnderline"/>
        </w:rPr>
        <w:t xml:space="preserve"> </w:t>
      </w:r>
      <w:r w:rsidRPr="001D5C00">
        <w:t>Could we be at another Henry Ford moment? Some major companies have announced plans to boost employee pay. Target</w:t>
      </w:r>
      <w:r w:rsidRPr="00A81FE4">
        <w:rPr>
          <w:sz w:val="12"/>
        </w:rPr>
        <w:t xml:space="preserve"> raised its minimum wage to $11 this past fall and committed to $15 by 2020. More recently, Walmart announced plans to match that increase to $11. In banking, Wells Fargo and Fifth Third Bancorp also announced pay increases for minimum wage employees. </w:t>
      </w:r>
      <w:r w:rsidRPr="00A81FE4">
        <w:rPr>
          <w:sz w:val="12"/>
          <w:szCs w:val="16"/>
        </w:rPr>
        <w:t xml:space="preserve">[…] </w:t>
      </w:r>
      <w:r w:rsidRPr="00A81FE4">
        <w:rPr>
          <w:sz w:val="12"/>
        </w:rPr>
        <w:t xml:space="preserve">After a year-long analysis of seven developed countries and six sectors, we have concluded that </w:t>
      </w:r>
      <w:r w:rsidRPr="00A16FB5">
        <w:rPr>
          <w:rStyle w:val="StyleUnderline"/>
          <w:highlight w:val="green"/>
        </w:rPr>
        <w:t xml:space="preserve">demand matters for productivity growth and </w:t>
      </w:r>
      <w:r w:rsidRPr="001D5C00">
        <w:rPr>
          <w:rStyle w:val="StyleUnderline"/>
        </w:rPr>
        <w:t xml:space="preserve">that </w:t>
      </w:r>
      <w:r w:rsidRPr="00A16FB5">
        <w:rPr>
          <w:rStyle w:val="StyleUnderline"/>
          <w:highlight w:val="green"/>
        </w:rPr>
        <w:t>increasing demand is key to</w:t>
      </w:r>
      <w:r w:rsidRPr="00DC154C">
        <w:rPr>
          <w:rStyle w:val="StyleUnderline"/>
        </w:rPr>
        <w:t xml:space="preserve"> </w:t>
      </w:r>
      <w:r w:rsidRPr="00A81FE4">
        <w:rPr>
          <w:sz w:val="12"/>
        </w:rPr>
        <w:t xml:space="preserve">restarting </w:t>
      </w:r>
      <w:r w:rsidRPr="00A16FB5">
        <w:rPr>
          <w:rStyle w:val="StyleUnderline"/>
          <w:highlight w:val="green"/>
        </w:rPr>
        <w:t>growth</w:t>
      </w:r>
      <w:r w:rsidRPr="00DC154C">
        <w:rPr>
          <w:rStyle w:val="StyleUnderline"/>
        </w:rPr>
        <w:t xml:space="preserve"> </w:t>
      </w:r>
      <w:r w:rsidRPr="00A81FE4">
        <w:rPr>
          <w:sz w:val="12"/>
        </w:rPr>
        <w:t xml:space="preserve">across advanced economies. </w:t>
      </w:r>
      <w:r w:rsidRPr="00A81FE4">
        <w:rPr>
          <w:sz w:val="12"/>
          <w:szCs w:val="16"/>
        </w:rPr>
        <w:t xml:space="preserve">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w:t>
      </w:r>
      <w:r w:rsidRPr="00A81FE4">
        <w:rPr>
          <w:sz w:val="12"/>
        </w:rPr>
        <w:t xml:space="preserve">What the researchers say is that </w:t>
      </w:r>
      <w:r w:rsidRPr="00A16FB5">
        <w:rPr>
          <w:rStyle w:val="Emphasis"/>
          <w:highlight w:val="green"/>
        </w:rPr>
        <w:t>workers with higher wages</w:t>
      </w:r>
      <w:r w:rsidRPr="00A16FB5">
        <w:rPr>
          <w:rStyle w:val="StyleUnderline"/>
          <w:highlight w:val="green"/>
        </w:rPr>
        <w:t xml:space="preserve"> buy more complex goods and services</w:t>
      </w:r>
      <w:r w:rsidRPr="00A16FB5">
        <w:rPr>
          <w:sz w:val="12"/>
          <w:highlight w:val="green"/>
        </w:rPr>
        <w:t>.</w:t>
      </w:r>
      <w:r w:rsidRPr="00A81FE4">
        <w:rPr>
          <w:sz w:val="12"/>
        </w:rPr>
        <w:t xml:space="preserve"> </w:t>
      </w:r>
      <w:r w:rsidRPr="00A16FB5">
        <w:rPr>
          <w:rStyle w:val="StyleUnderline"/>
          <w:highlight w:val="green"/>
        </w:rPr>
        <w:t xml:space="preserve">These goods </w:t>
      </w:r>
      <w:r w:rsidRPr="001D5C00">
        <w:rPr>
          <w:rStyle w:val="StyleUnderline"/>
        </w:rPr>
        <w:t xml:space="preserve">and services </w:t>
      </w:r>
      <w:r w:rsidRPr="00A16FB5">
        <w:rPr>
          <w:rStyle w:val="StyleUnderline"/>
          <w:highlight w:val="green"/>
        </w:rPr>
        <w:t xml:space="preserve">require greater investment because </w:t>
      </w:r>
      <w:r w:rsidRPr="001D5C00">
        <w:rPr>
          <w:rStyle w:val="StyleUnderline"/>
        </w:rPr>
        <w:t xml:space="preserve">their </w:t>
      </w:r>
      <w:r w:rsidRPr="00A16FB5">
        <w:rPr>
          <w:rStyle w:val="StyleUnderline"/>
          <w:highlight w:val="green"/>
        </w:rPr>
        <w:t xml:space="preserve">production </w:t>
      </w:r>
      <w:r w:rsidRPr="001D5C00">
        <w:rPr>
          <w:rStyle w:val="StyleUnderline"/>
        </w:rPr>
        <w:t>requires</w:t>
      </w:r>
      <w:r w:rsidRPr="00A16FB5">
        <w:rPr>
          <w:rStyle w:val="StyleUnderline"/>
          <w:highlight w:val="green"/>
        </w:rPr>
        <w:t xml:space="preserve"> is more complex</w:t>
      </w:r>
      <w:r w:rsidRPr="00A81FE4">
        <w:rPr>
          <w:sz w:val="12"/>
        </w:rPr>
        <w:t xml:space="preserve">. </w:t>
      </w:r>
      <w:r w:rsidRPr="00A16FB5">
        <w:rPr>
          <w:rStyle w:val="StyleUnderline"/>
          <w:highlight w:val="green"/>
        </w:rPr>
        <w:t>And this</w:t>
      </w:r>
      <w:r w:rsidRPr="00A81FE4">
        <w:rPr>
          <w:sz w:val="12"/>
        </w:rPr>
        <w:t xml:space="preserve"> mix of output and </w:t>
      </w:r>
      <w:r w:rsidRPr="00A16FB5">
        <w:rPr>
          <w:rStyle w:val="StyleUnderline"/>
          <w:highlight w:val="green"/>
        </w:rPr>
        <w:t>investment increases productivity.</w:t>
      </w:r>
      <w:r>
        <w:rPr>
          <w:u w:val="single"/>
        </w:rPr>
        <w:t xml:space="preserve"> </w:t>
      </w:r>
      <w:r w:rsidRPr="001D5C00">
        <w:rPr>
          <w:rStyle w:val="StyleUnderline"/>
        </w:rPr>
        <w:t>The investment piece is key.</w:t>
      </w:r>
    </w:p>
    <w:p w:rsidR="00AF3263" w:rsidRDefault="00AF3263" w:rsidP="00AF3263">
      <w:pPr>
        <w:pStyle w:val="Heading4"/>
      </w:pPr>
      <w:r>
        <w:t>Wage growth is the key internal link to the economy-consumption thumps all other factors</w:t>
      </w:r>
    </w:p>
    <w:p w:rsidR="00AF3263" w:rsidRPr="003D7E0F" w:rsidRDefault="00AF3263" w:rsidP="00AF3263">
      <w:pPr>
        <w:rPr>
          <w:sz w:val="14"/>
        </w:rPr>
      </w:pPr>
      <w:r w:rsidRPr="003D7E0F">
        <w:rPr>
          <w:sz w:val="14"/>
        </w:rPr>
        <w:t xml:space="preserve">Josh </w:t>
      </w:r>
      <w:proofErr w:type="spellStart"/>
      <w:r w:rsidRPr="003D7E0F">
        <w:rPr>
          <w:rStyle w:val="Style13ptBold"/>
        </w:rPr>
        <w:t>Bivens</w:t>
      </w:r>
      <w:proofErr w:type="spellEnd"/>
      <w:r w:rsidRPr="003D7E0F">
        <w:rPr>
          <w:rStyle w:val="Style13ptBold"/>
        </w:rPr>
        <w:t xml:space="preserve"> 2017</w:t>
      </w:r>
      <w:r w:rsidRPr="003D7E0F">
        <w:rPr>
          <w:sz w:val="14"/>
        </w:rPr>
        <w:t xml:space="preserve"> (director of  research at the Economic Policy Institute (EPI). His areas of research include macroeconomics, fiscal and monetary policy, the economics of globalization, social insurance, and public investment., “Inequality is slowing US economic growth, Faster wage growth for low- and middle-wage workers is the solution,” Economic Policy institute, https://www.epi.org/publication/secular-stagnation/)</w:t>
      </w:r>
    </w:p>
    <w:p w:rsidR="00AF3263" w:rsidRDefault="00AF3263" w:rsidP="00AF3263">
      <w:pPr>
        <w:rPr>
          <w:sz w:val="16"/>
        </w:rPr>
      </w:pPr>
      <w:r w:rsidRPr="00E3346A">
        <w:rPr>
          <w:sz w:val="16"/>
        </w:rPr>
        <w:t xml:space="preserve">This </w:t>
      </w:r>
      <w:r w:rsidRPr="003D7E0F">
        <w:rPr>
          <w:rStyle w:val="StyleUnderline"/>
        </w:rPr>
        <w:t>new attention to the crisis of American pay is</w:t>
      </w:r>
      <w:r w:rsidRPr="00E3346A">
        <w:rPr>
          <w:sz w:val="16"/>
        </w:rPr>
        <w:t xml:space="preserve"> totally </w:t>
      </w:r>
      <w:r w:rsidRPr="003D7E0F">
        <w:rPr>
          <w:rStyle w:val="StyleUnderline"/>
        </w:rPr>
        <w:t>proper</w:t>
      </w:r>
      <w:r w:rsidRPr="00E3346A">
        <w:rPr>
          <w:sz w:val="16"/>
        </w:rPr>
        <w:t xml:space="preserve">. </w:t>
      </w:r>
      <w:r w:rsidRPr="003D7E0F">
        <w:rPr>
          <w:rStyle w:val="StyleUnderline"/>
        </w:rPr>
        <w:t>The failure of wages</w:t>
      </w:r>
      <w:r w:rsidRPr="00E3346A">
        <w:rPr>
          <w:sz w:val="16"/>
        </w:rPr>
        <w:t xml:space="preserve"> </w:t>
      </w:r>
      <w:r w:rsidRPr="00B6589A">
        <w:rPr>
          <w:rStyle w:val="StyleUnderline"/>
        </w:rPr>
        <w:t>of the vast majority of Americans to benefit from economy-wide growth</w:t>
      </w:r>
      <w:r w:rsidRPr="00E3346A">
        <w:rPr>
          <w:sz w:val="16"/>
        </w:rPr>
        <w:t xml:space="preserve"> in productivity (or income generated in an average hour of work) </w:t>
      </w:r>
      <w:r w:rsidRPr="00B6589A">
        <w:rPr>
          <w:rStyle w:val="StyleUnderline"/>
        </w:rPr>
        <w:t>has been the root cause of the</w:t>
      </w:r>
      <w:r w:rsidRPr="00E3346A">
        <w:rPr>
          <w:sz w:val="16"/>
        </w:rPr>
        <w:t xml:space="preserve"> stratospheric rise in inequality and </w:t>
      </w:r>
      <w:r w:rsidRPr="00B6589A">
        <w:rPr>
          <w:rStyle w:val="StyleUnderline"/>
        </w:rPr>
        <w:t>the concentration of economic growth</w:t>
      </w:r>
      <w:r w:rsidRPr="00E3346A">
        <w:rPr>
          <w:sz w:val="16"/>
        </w:rPr>
        <w:t xml:space="preserve"> at the very top of the income distribution. </w:t>
      </w:r>
      <w:r w:rsidRPr="00B6589A">
        <w:rPr>
          <w:rStyle w:val="StyleUnderline"/>
        </w:rPr>
        <w:t>Had this upward redistribution not happened, incomes for the bottom 90 percent of Americans would be roughly 20 percent higher</w:t>
      </w:r>
      <w:r w:rsidRPr="00E3346A">
        <w:rPr>
          <w:sz w:val="16"/>
        </w:rPr>
        <w:t xml:space="preserve"> today.3 In short, </w:t>
      </w:r>
      <w:r w:rsidRPr="00B6589A">
        <w:rPr>
          <w:rStyle w:val="StyleUnderline"/>
        </w:rPr>
        <w:t>the rise in inequality driven by anemic wage growth has imposed an “inequality tax”</w:t>
      </w:r>
      <w:r w:rsidRPr="00E3346A">
        <w:rPr>
          <w:sz w:val="16"/>
        </w:rPr>
        <w:t xml:space="preserve"> on American households that has robbed them of a fifth of their potential income. </w:t>
      </w:r>
      <w:r w:rsidRPr="00B6589A">
        <w:rPr>
          <w:rStyle w:val="StyleUnderline"/>
        </w:rPr>
        <w:t>There would be huge benefits to American well-being from blocking or reversing this upward redistribution</w:t>
      </w:r>
      <w:r w:rsidRPr="00E3346A">
        <w:rPr>
          <w:sz w:val="16"/>
        </w:rPr>
        <w:t xml:space="preserve">. </w:t>
      </w:r>
      <w:r w:rsidRPr="00B6589A">
        <w:rPr>
          <w:rStyle w:val="StyleUnderline"/>
        </w:rPr>
        <w:t>This welfare gain stemming from blocking upward redistribution is the primary reason to champion policy measures to boost wage growth</w:t>
      </w:r>
      <w:r w:rsidRPr="00E3346A">
        <w:rPr>
          <w:sz w:val="16"/>
        </w:rPr>
        <w:t xml:space="preserve"> and lead to a more equal distribution of income gains. Put simply, </w:t>
      </w:r>
      <w:r w:rsidRPr="00B6589A">
        <w:rPr>
          <w:rStyle w:val="StyleUnderline"/>
        </w:rPr>
        <w:t>a dollar is worth more to a family living paycheck to paycheck than it is to families comfortably in the top 1 percent</w:t>
      </w:r>
      <w:r w:rsidRPr="00E3346A">
        <w:rPr>
          <w:sz w:val="16"/>
        </w:rPr>
        <w:t xml:space="preserve"> of the income distribution. Proponents of increases in the minimum wage and other measures to boost American wages have often argued that there are benefits to these policies besides the welfare gains stemming from pure redistribution. These </w:t>
      </w:r>
      <w:r w:rsidRPr="00B6589A">
        <w:rPr>
          <w:rStyle w:val="StyleUnderline"/>
        </w:rPr>
        <w:t>proponents have often argued that boosting wages would even benefit aggregate economic outcomes</w:t>
      </w:r>
      <w:r w:rsidRPr="00E3346A">
        <w:rPr>
          <w:sz w:val="16"/>
        </w:rPr>
        <w:t xml:space="preserve">, </w:t>
      </w:r>
      <w:r w:rsidRPr="00B6589A">
        <w:rPr>
          <w:rStyle w:val="StyleUnderline"/>
        </w:rPr>
        <w:t>like</w:t>
      </w:r>
      <w:r w:rsidRPr="00E3346A">
        <w:rPr>
          <w:sz w:val="16"/>
        </w:rPr>
        <w:t xml:space="preserve"> growth in gross domestic product (</w:t>
      </w:r>
      <w:r w:rsidRPr="00B6589A">
        <w:rPr>
          <w:rStyle w:val="StyleUnderline"/>
        </w:rPr>
        <w:t>GDP</w:t>
      </w:r>
      <w:r w:rsidRPr="00E3346A">
        <w:rPr>
          <w:sz w:val="16"/>
        </w:rPr>
        <w:t xml:space="preserve">) or employment. Recent evidence about developments in the American and global economies strongly indicate that </w:t>
      </w:r>
      <w:r w:rsidRPr="00B6589A">
        <w:rPr>
          <w:rStyle w:val="Style13ptBold"/>
        </w:rPr>
        <w:t>these arguments are correct</w:t>
      </w:r>
      <w:r w:rsidRPr="00E3346A">
        <w:rPr>
          <w:sz w:val="16"/>
        </w:rPr>
        <w:t xml:space="preserve">: </w:t>
      </w:r>
      <w:r w:rsidRPr="00B6589A">
        <w:rPr>
          <w:rStyle w:val="StyleUnderline"/>
        </w:rPr>
        <w:t>boosting wages</w:t>
      </w:r>
      <w:r w:rsidRPr="00E3346A">
        <w:rPr>
          <w:sz w:val="16"/>
        </w:rPr>
        <w:t xml:space="preserve"> of the bottom 90 percent </w:t>
      </w:r>
      <w:r w:rsidRPr="00B6589A">
        <w:rPr>
          <w:rStyle w:val="StyleUnderline"/>
        </w:rPr>
        <w:t>would not just raise these households’ incomes and welfare</w:t>
      </w:r>
      <w:r w:rsidRPr="00E3346A">
        <w:rPr>
          <w:sz w:val="16"/>
        </w:rPr>
        <w:t xml:space="preserve"> (a more-than-sufficient reason to do so), it </w:t>
      </w:r>
      <w:r w:rsidRPr="00B6589A">
        <w:rPr>
          <w:rStyle w:val="Style13ptBold"/>
        </w:rPr>
        <w:t xml:space="preserve">would also boost overall growth. </w:t>
      </w:r>
      <w:r w:rsidRPr="00E3346A">
        <w:rPr>
          <w:sz w:val="16"/>
        </w:rPr>
        <w:t xml:space="preserve">For the past decade (and maybe even longer), </w:t>
      </w:r>
      <w:r w:rsidRPr="00E3346A">
        <w:rPr>
          <w:rStyle w:val="StyleUnderline"/>
        </w:rPr>
        <w:t xml:space="preserve">the primary constraint on </w:t>
      </w:r>
      <w:r w:rsidRPr="00E3346A">
        <w:rPr>
          <w:sz w:val="16"/>
        </w:rPr>
        <w:t xml:space="preserve">American economic </w:t>
      </w:r>
      <w:r w:rsidRPr="00E3346A">
        <w:rPr>
          <w:rStyle w:val="StyleUnderline"/>
        </w:rPr>
        <w:t>growth has been too-slow spending</w:t>
      </w:r>
      <w:r w:rsidRPr="00E3346A">
        <w:rPr>
          <w:sz w:val="16"/>
        </w:rPr>
        <w:t xml:space="preserve"> by households, businesses, and governments. In economists’ jargon, </w:t>
      </w:r>
      <w:r w:rsidRPr="00E3346A">
        <w:rPr>
          <w:rStyle w:val="StyleUnderline"/>
        </w:rPr>
        <w:t>the constraint has been growth in aggregate demand lagging behind growth in the economy’s productive capacity</w:t>
      </w:r>
      <w:r w:rsidRPr="00E3346A">
        <w:rPr>
          <w:sz w:val="16"/>
        </w:rPr>
        <w:t xml:space="preserve"> (including growth of the labor force and the stock of productive capital, such as plants and equipment). Much research indicates that </w:t>
      </w:r>
      <w:r w:rsidRPr="00E3346A">
        <w:rPr>
          <w:rStyle w:val="StyleUnderline"/>
        </w:rPr>
        <w:t>this shortfall of demand could become a chronic problem</w:t>
      </w:r>
      <w:r w:rsidRPr="00E3346A">
        <w:rPr>
          <w:sz w:val="16"/>
        </w:rPr>
        <w:t xml:space="preserve"> in the future, </w:t>
      </w:r>
      <w:r w:rsidRPr="00E3346A">
        <w:rPr>
          <w:rStyle w:val="StyleUnderline"/>
        </w:rPr>
        <w:t>constantly pulling down growth</w:t>
      </w:r>
      <w:r w:rsidRPr="00E3346A">
        <w:rPr>
          <w:sz w:val="16"/>
        </w:rPr>
        <w:t xml:space="preserve"> unless macroeconomic policy changes dramatically.</w:t>
      </w:r>
    </w:p>
    <w:p w:rsidR="00AF3263" w:rsidRDefault="00AF3263" w:rsidP="00AF3263">
      <w:pPr>
        <w:pStyle w:val="Heading4"/>
      </w:pPr>
      <w:r>
        <w:t xml:space="preserve">Deflated wages lead to economic decline- depressed wages lowers prices, brings consumer spending to a </w:t>
      </w:r>
      <w:proofErr w:type="spellStart"/>
      <w:r>
        <w:t>hault</w:t>
      </w:r>
      <w:proofErr w:type="spellEnd"/>
    </w:p>
    <w:p w:rsidR="00AF3263" w:rsidRPr="005C785A" w:rsidRDefault="00AF3263" w:rsidP="00AF3263">
      <w:pPr>
        <w:rPr>
          <w:sz w:val="14"/>
        </w:rPr>
      </w:pPr>
      <w:r w:rsidRPr="002C153D">
        <w:rPr>
          <w:rStyle w:val="Style13ptBold"/>
        </w:rPr>
        <w:t>MWM 11</w:t>
      </w:r>
      <w:r w:rsidRPr="005C785A">
        <w:rPr>
          <w:sz w:val="14"/>
        </w:rPr>
        <w:t xml:space="preserve"> – Professor Steven </w:t>
      </w:r>
      <w:proofErr w:type="spellStart"/>
      <w:r w:rsidRPr="005C785A">
        <w:rPr>
          <w:sz w:val="14"/>
        </w:rPr>
        <w:t>Fazzari</w:t>
      </w:r>
      <w:proofErr w:type="spellEnd"/>
      <w:r w:rsidRPr="005C785A">
        <w:rPr>
          <w:sz w:val="14"/>
        </w:rPr>
        <w:t xml:space="preserve"> of Washington University in St. Louis, has developed what we call here the Muddy Water Macro (MWM) perspective through his peer-reviewed publications. “Destabilizing Effects of Deflation,” 2011. https://muddywatermacro.wustl.edu/wage-price-adjustment-deflation</w:t>
      </w:r>
    </w:p>
    <w:p w:rsidR="00AF3263" w:rsidRDefault="00AF3263" w:rsidP="00AF3263">
      <w:pPr>
        <w:rPr>
          <w:sz w:val="14"/>
        </w:rPr>
      </w:pPr>
      <w:r w:rsidRPr="002C153D">
        <w:rPr>
          <w:rStyle w:val="StyleUnderline"/>
        </w:rPr>
        <w:t>While the wage-price adjustment theory may at first appear convincing, the typical analysis ignores other channels through which falling wages and prices affect demand.</w:t>
      </w:r>
      <w:r>
        <w:rPr>
          <w:rStyle w:val="StyleUnderline"/>
        </w:rPr>
        <w:t xml:space="preserve"> </w:t>
      </w:r>
      <w:r w:rsidRPr="002C153D">
        <w:rPr>
          <w:rStyle w:val="StyleUnderline"/>
        </w:rPr>
        <w:t>A more realistic and complete account shows that wage and price adjustment is unlikely to solve the problem of insufficient demand.</w:t>
      </w:r>
      <w:r>
        <w:rPr>
          <w:rStyle w:val="StyleUnderline"/>
        </w:rPr>
        <w:t xml:space="preserve"> </w:t>
      </w:r>
      <w:r w:rsidRPr="002C153D">
        <w:rPr>
          <w:rStyle w:val="StyleUnderline"/>
        </w:rPr>
        <w:t>Indeed, widespread deflation may well make Keynesian demand problems worse.</w:t>
      </w:r>
      <w:r>
        <w:rPr>
          <w:rStyle w:val="StyleUnderline"/>
        </w:rPr>
        <w:t xml:space="preserve"> </w:t>
      </w:r>
      <w:r w:rsidRPr="005C785A">
        <w:rPr>
          <w:sz w:val="14"/>
        </w:rPr>
        <w:t xml:space="preserve">The key problem is that some effects of declining wages and prices depress demand, that is, there are destabilizing channels that mitigate or even completely reverse the effect of the stabilizing channels discussed in the previous section. Deflation and Disinflation This discussion analyzes the effect of falling prices, that is, deflation. Similar points can be made about disinflation, a decline in the rate of inflation (for example, inflation falls from 3% to 2%). In disinflation, prices rise more slowly but they do not literally decline. </w:t>
      </w:r>
      <w:r w:rsidRPr="00A16FB5">
        <w:rPr>
          <w:rStyle w:val="StyleUnderline"/>
          <w:highlight w:val="green"/>
        </w:rPr>
        <w:t>Disinflation can have destabilizing effects</w:t>
      </w:r>
      <w:r w:rsidRPr="002C153D">
        <w:rPr>
          <w:rStyle w:val="StyleUnderline"/>
        </w:rPr>
        <w:t xml:space="preserve"> as well, </w:t>
      </w:r>
      <w:r w:rsidRPr="00A16FB5">
        <w:rPr>
          <w:rStyle w:val="StyleUnderline"/>
          <w:highlight w:val="green"/>
        </w:rPr>
        <w:t>especially if prices rise more slowly than borrowers anticipated when they signed</w:t>
      </w:r>
      <w:r w:rsidRPr="00793D13">
        <w:rPr>
          <w:rStyle w:val="StyleUnderline"/>
        </w:rPr>
        <w:t xml:space="preserve"> their </w:t>
      </w:r>
      <w:r w:rsidRPr="00A16FB5">
        <w:rPr>
          <w:rStyle w:val="StyleUnderline"/>
          <w:highlight w:val="green"/>
        </w:rPr>
        <w:t>debt contracts</w:t>
      </w:r>
      <w:r w:rsidRPr="002C153D">
        <w:rPr>
          <w:rStyle w:val="StyleUnderline"/>
        </w:rPr>
        <w:t>.</w:t>
      </w:r>
      <w:r>
        <w:rPr>
          <w:rStyle w:val="StyleUnderline"/>
        </w:rPr>
        <w:t xml:space="preserve"> </w:t>
      </w:r>
      <w:r w:rsidRPr="002C153D">
        <w:rPr>
          <w:rStyle w:val="StyleUnderline"/>
        </w:rPr>
        <w:t>In particular, the interest rate on debts in purchasing power terms (often called the “real” interest rate) will be higher than people expected if inflation turns out to be lower than they expected when they entered into debt contracts.</w:t>
      </w:r>
      <w:r>
        <w:rPr>
          <w:rStyle w:val="StyleUnderline"/>
        </w:rPr>
        <w:t xml:space="preserve"> </w:t>
      </w:r>
      <w:r w:rsidRPr="00A16FB5">
        <w:rPr>
          <w:rStyle w:val="StyleUnderline"/>
          <w:highlight w:val="green"/>
        </w:rPr>
        <w:t>One destabilizing channel centers on the relationship between deflation and indebtedness</w:t>
      </w:r>
      <w:r w:rsidRPr="002C153D">
        <w:rPr>
          <w:rStyle w:val="StyleUnderline"/>
        </w:rPr>
        <w:t>.</w:t>
      </w:r>
      <w:r>
        <w:rPr>
          <w:rStyle w:val="StyleUnderline"/>
        </w:rPr>
        <w:t xml:space="preserve"> </w:t>
      </w:r>
      <w:r w:rsidRPr="00A16FB5">
        <w:rPr>
          <w:rStyle w:val="StyleUnderline"/>
          <w:highlight w:val="green"/>
        </w:rPr>
        <w:t>If wages and prices fall, incomes decline throughout the economy.</w:t>
      </w:r>
      <w:r>
        <w:rPr>
          <w:rStyle w:val="StyleUnderline"/>
        </w:rPr>
        <w:t xml:space="preserve"> </w:t>
      </w:r>
      <w:r w:rsidRPr="002C153D">
        <w:rPr>
          <w:rStyle w:val="StyleUnderline"/>
        </w:rPr>
        <w:t>But people owe the same amount in debts that they contracted earlier when incomes were higher.</w:t>
      </w:r>
      <w:r>
        <w:rPr>
          <w:rStyle w:val="StyleUnderline"/>
        </w:rPr>
        <w:t xml:space="preserve"> </w:t>
      </w:r>
      <w:r w:rsidRPr="00A16FB5">
        <w:rPr>
          <w:rStyle w:val="StyleUnderline"/>
          <w:highlight w:val="green"/>
        </w:rPr>
        <w:t>Repayment becomes more difficult</w:t>
      </w:r>
      <w:r w:rsidRPr="002C153D">
        <w:rPr>
          <w:rStyle w:val="StyleUnderline"/>
        </w:rPr>
        <w:t>.</w:t>
      </w:r>
      <w:r>
        <w:rPr>
          <w:rStyle w:val="StyleUnderline"/>
        </w:rPr>
        <w:t xml:space="preserve"> </w:t>
      </w:r>
      <w:r w:rsidRPr="002C153D">
        <w:rPr>
          <w:rStyle w:val="StyleUnderline"/>
        </w:rPr>
        <w:t xml:space="preserve">This may cause </w:t>
      </w:r>
      <w:r w:rsidRPr="00A16FB5">
        <w:rPr>
          <w:rStyle w:val="StyleUnderline"/>
          <w:highlight w:val="green"/>
        </w:rPr>
        <w:t>debtors</w:t>
      </w:r>
      <w:r w:rsidRPr="002C153D">
        <w:rPr>
          <w:rStyle w:val="StyleUnderline"/>
        </w:rPr>
        <w:t xml:space="preserve"> to “</w:t>
      </w:r>
      <w:r w:rsidRPr="00A16FB5">
        <w:rPr>
          <w:rStyle w:val="StyleUnderline"/>
          <w:highlight w:val="green"/>
        </w:rPr>
        <w:t>tighten their belts” in an effort to keep up with their debt payments. Lenders may also be less likely to extend further credit</w:t>
      </w:r>
      <w:r w:rsidRPr="002C153D">
        <w:rPr>
          <w:rStyle w:val="StyleUnderline"/>
        </w:rPr>
        <w:t xml:space="preserve"> as they worry more about repayment risk.</w:t>
      </w:r>
      <w:r>
        <w:rPr>
          <w:rStyle w:val="StyleUnderline"/>
        </w:rPr>
        <w:t xml:space="preserve"> </w:t>
      </w:r>
      <w:r w:rsidRPr="002C153D">
        <w:rPr>
          <w:rStyle w:val="StyleUnderline"/>
        </w:rPr>
        <w:t xml:space="preserve">More frugal borrowers and more stingy lenders lead to lower spending. </w:t>
      </w:r>
      <w:r w:rsidRPr="00A16FB5">
        <w:rPr>
          <w:rStyle w:val="StyleUnderline"/>
          <w:highlight w:val="green"/>
        </w:rPr>
        <w:t>These considerations</w:t>
      </w:r>
      <w:r w:rsidRPr="002C153D">
        <w:rPr>
          <w:rStyle w:val="StyleUnderline"/>
        </w:rPr>
        <w:t xml:space="preserve"> </w:t>
      </w:r>
      <w:r w:rsidRPr="00A16FB5">
        <w:rPr>
          <w:rStyle w:val="StyleUnderline"/>
          <w:highlight w:val="green"/>
        </w:rPr>
        <w:t>suggest</w:t>
      </w:r>
      <w:r w:rsidRPr="002C153D">
        <w:rPr>
          <w:rStyle w:val="StyleUnderline"/>
        </w:rPr>
        <w:t xml:space="preserve"> that demand could be depressed further by falling wages and prices, </w:t>
      </w:r>
      <w:r w:rsidRPr="00A16FB5">
        <w:rPr>
          <w:rStyle w:val="Emphasis"/>
          <w:highlight w:val="green"/>
        </w:rPr>
        <w:t>the opposite of what is suggested by the neoclassical synthesis.</w:t>
      </w:r>
      <w:r>
        <w:rPr>
          <w:rStyle w:val="Emphasis"/>
        </w:rPr>
        <w:t xml:space="preserve"> </w:t>
      </w:r>
      <w:r w:rsidRPr="002C153D">
        <w:rPr>
          <w:rStyle w:val="StyleUnderline"/>
        </w:rPr>
        <w:t>Another destabilizing channel arises from the redistribution of wealth following deflation.</w:t>
      </w:r>
      <w:r>
        <w:rPr>
          <w:rStyle w:val="StyleUnderline"/>
        </w:rPr>
        <w:t xml:space="preserve"> </w:t>
      </w:r>
      <w:r w:rsidRPr="00A16FB5">
        <w:rPr>
          <w:rStyle w:val="StyleUnderline"/>
          <w:highlight w:val="green"/>
        </w:rPr>
        <w:t>When prices fall, purchasing power is distributed from borrowers</w:t>
      </w:r>
      <w:r w:rsidRPr="002C153D">
        <w:rPr>
          <w:rStyle w:val="StyleUnderline"/>
        </w:rPr>
        <w:t xml:space="preserve"> (because they now owe more in purchasing power) </w:t>
      </w:r>
      <w:r w:rsidRPr="00A16FB5">
        <w:rPr>
          <w:rStyle w:val="StyleUnderline"/>
          <w:highlight w:val="green"/>
        </w:rPr>
        <w:t>to lenders</w:t>
      </w:r>
      <w:r w:rsidRPr="002C153D">
        <w:rPr>
          <w:rStyle w:val="StyleUnderline"/>
        </w:rPr>
        <w:t xml:space="preserve"> (whose repayments are now worth more in purchasing power).</w:t>
      </w:r>
      <w:r w:rsidRPr="005C785A">
        <w:rPr>
          <w:sz w:val="14"/>
        </w:rPr>
        <w:t xml:space="preserve"> Because this is a redistribution from one group to another, one might think that it has no macroeconomic effect. </w:t>
      </w:r>
      <w:r w:rsidRPr="002C153D">
        <w:rPr>
          <w:rStyle w:val="StyleUnderline"/>
        </w:rPr>
        <w:t>But borrowers as a group became borrowers because they tend to be high spenders while lenders tend to be low spenders.</w:t>
      </w:r>
      <w:r w:rsidRPr="005C785A">
        <w:rPr>
          <w:sz w:val="14"/>
        </w:rPr>
        <w:t xml:space="preserve"> </w:t>
      </w:r>
      <w:r w:rsidRPr="00A16FB5">
        <w:rPr>
          <w:rStyle w:val="Emphasis"/>
          <w:highlight w:val="green"/>
        </w:rPr>
        <w:t>For this reason, falling prices that redistribute purchasing power from borrowers to lenders will most likely reduce aggregate spending and</w:t>
      </w:r>
      <w:r w:rsidRPr="002C153D">
        <w:rPr>
          <w:rStyle w:val="Emphasis"/>
        </w:rPr>
        <w:t xml:space="preserve">, again, </w:t>
      </w:r>
      <w:r w:rsidRPr="00A16FB5">
        <w:rPr>
          <w:rStyle w:val="Emphasis"/>
          <w:highlight w:val="green"/>
        </w:rPr>
        <w:t>create a destabilizing channel</w:t>
      </w:r>
      <w:r w:rsidRPr="002C153D">
        <w:rPr>
          <w:rStyle w:val="Emphasis"/>
        </w:rPr>
        <w:t xml:space="preserve"> for deflation.</w:t>
      </w:r>
      <w:r>
        <w:rPr>
          <w:rStyle w:val="Emphasis"/>
        </w:rPr>
        <w:t xml:space="preserve"> </w:t>
      </w:r>
      <w:r w:rsidRPr="005C785A">
        <w:rPr>
          <w:sz w:val="14"/>
        </w:rPr>
        <w:t xml:space="preserve">A final destabilizing channel centers on consumer expectations. </w:t>
      </w:r>
      <w:r w:rsidRPr="00A16FB5">
        <w:rPr>
          <w:rStyle w:val="StyleUnderline"/>
          <w:highlight w:val="green"/>
        </w:rPr>
        <w:t>Declining price</w:t>
      </w:r>
      <w:r w:rsidRPr="002C153D">
        <w:rPr>
          <w:rStyle w:val="StyleUnderline"/>
        </w:rPr>
        <w:t xml:space="preserve">s today </w:t>
      </w:r>
      <w:r w:rsidRPr="00A16FB5">
        <w:rPr>
          <w:rStyle w:val="StyleUnderline"/>
          <w:highlight w:val="green"/>
        </w:rPr>
        <w:t>may induce individuals to expect prices to fall</w:t>
      </w:r>
      <w:r w:rsidRPr="002C153D">
        <w:rPr>
          <w:rStyle w:val="StyleUnderline"/>
        </w:rPr>
        <w:t xml:space="preserve"> even </w:t>
      </w:r>
      <w:r w:rsidRPr="00A16FB5">
        <w:rPr>
          <w:rStyle w:val="StyleUnderline"/>
          <w:highlight w:val="green"/>
        </w:rPr>
        <w:t>further</w:t>
      </w:r>
      <w:r w:rsidRPr="002C153D">
        <w:rPr>
          <w:rStyle w:val="StyleUnderline"/>
        </w:rPr>
        <w:t xml:space="preserve"> in the future.</w:t>
      </w:r>
      <w:r>
        <w:rPr>
          <w:rStyle w:val="StyleUnderline"/>
        </w:rPr>
        <w:t xml:space="preserve"> </w:t>
      </w:r>
      <w:r w:rsidRPr="002C153D">
        <w:rPr>
          <w:rStyle w:val="StyleUnderline"/>
        </w:rPr>
        <w:t xml:space="preserve">If you think prices will be lower in the future, </w:t>
      </w:r>
      <w:r w:rsidRPr="00A16FB5">
        <w:rPr>
          <w:rStyle w:val="StyleUnderline"/>
          <w:highlight w:val="green"/>
        </w:rPr>
        <w:t>it makes sense to defer spending</w:t>
      </w:r>
      <w:r w:rsidRPr="002C153D">
        <w:rPr>
          <w:rStyle w:val="StyleUnderline"/>
        </w:rPr>
        <w:t>.</w:t>
      </w:r>
      <w:r>
        <w:rPr>
          <w:rStyle w:val="StyleUnderline"/>
        </w:rPr>
        <w:t xml:space="preserve"> </w:t>
      </w:r>
      <w:r w:rsidRPr="005C785A">
        <w:rPr>
          <w:sz w:val="14"/>
        </w:rPr>
        <w:t xml:space="preserve">Home Prices, Expectations, &amp; Demand Real estate prices declined dramatically from </w:t>
      </w:r>
      <w:proofErr w:type="spellStart"/>
      <w:r w:rsidRPr="005C785A">
        <w:rPr>
          <w:sz w:val="14"/>
        </w:rPr>
        <w:t>mid 2007</w:t>
      </w:r>
      <w:proofErr w:type="spellEnd"/>
      <w:r w:rsidRPr="005C785A">
        <w:rPr>
          <w:sz w:val="14"/>
        </w:rPr>
        <w:t xml:space="preserve"> through </w:t>
      </w:r>
      <w:proofErr w:type="spellStart"/>
      <w:r w:rsidRPr="005C785A">
        <w:rPr>
          <w:sz w:val="14"/>
        </w:rPr>
        <w:t>mid 2009</w:t>
      </w:r>
      <w:proofErr w:type="spellEnd"/>
      <w:r w:rsidRPr="005C785A">
        <w:rPr>
          <w:sz w:val="14"/>
        </w:rPr>
        <w:t>. Spending on new homes also collapsed during this period, and remained historically low for years into the recovery. It seems likely that potential homebuyers’ fear of further price declines reduced the demand for homes. This example supports the idea that the expectation of falling prices encourages people to defer purchases.</w:t>
      </w:r>
    </w:p>
    <w:p w:rsidR="00AF3263" w:rsidRPr="00331279" w:rsidRDefault="00AF3263" w:rsidP="00AF3263">
      <w:pPr>
        <w:pStyle w:val="Heading4"/>
      </w:pPr>
      <w:r w:rsidRPr="00331279">
        <w:t xml:space="preserve">Wage growth is key to the overall economy. </w:t>
      </w:r>
    </w:p>
    <w:p w:rsidR="00AF3263" w:rsidRPr="00C16AB9" w:rsidRDefault="00AF3263" w:rsidP="00AF3263">
      <w:pPr>
        <w:rPr>
          <w:sz w:val="16"/>
        </w:rPr>
      </w:pPr>
      <w:r>
        <w:rPr>
          <w:rStyle w:val="Style13ptBold"/>
        </w:rPr>
        <w:t xml:space="preserve">Duke 16 </w:t>
      </w:r>
      <w:r w:rsidRPr="00C16AB9">
        <w:rPr>
          <w:sz w:val="16"/>
        </w:rPr>
        <w:t xml:space="preserve">(Brendan V.. Associate Director for Economic Policy, Center for American Progress; MPA, Princeton. “To Raise Productivity, Let’s Raise Wages.” Center for American Progress. September 2. </w:t>
      </w:r>
      <w:hyperlink r:id="rId20" w:history="1">
        <w:r w:rsidRPr="00C16AB9">
          <w:rPr>
            <w:sz w:val="16"/>
          </w:rPr>
          <w:t>https://www.americanprogress.org/issues/economy/reports/2016/09/02/142040/to-raise-productivity-lets-raise-wages/</w:t>
        </w:r>
      </w:hyperlink>
      <w:r w:rsidRPr="00C16AB9">
        <w:rPr>
          <w:sz w:val="16"/>
        </w:rPr>
        <w:t>.)</w:t>
      </w:r>
    </w:p>
    <w:p w:rsidR="00AF3263" w:rsidRPr="004A3D2D" w:rsidRDefault="00AF3263" w:rsidP="00AF3263">
      <w:pPr>
        <w:rPr>
          <w:sz w:val="16"/>
        </w:rPr>
      </w:pPr>
      <w:r w:rsidRPr="00331279">
        <w:rPr>
          <w:rStyle w:val="StyleUnderline"/>
        </w:rPr>
        <w:t>Another method for boosting productivity is offered by Northwestern</w:t>
      </w:r>
      <w:r w:rsidRPr="00331279">
        <w:rPr>
          <w:sz w:val="16"/>
        </w:rPr>
        <w:t xml:space="preserve"> University </w:t>
      </w:r>
      <w:r w:rsidRPr="00331279">
        <w:rPr>
          <w:rStyle w:val="StyleUnderline"/>
        </w:rPr>
        <w:t>economist</w:t>
      </w:r>
      <w:r w:rsidRPr="00331279">
        <w:rPr>
          <w:sz w:val="16"/>
        </w:rPr>
        <w:t xml:space="preserve"> Robert </w:t>
      </w:r>
      <w:r w:rsidRPr="00113B78">
        <w:rPr>
          <w:rStyle w:val="StyleUnderline"/>
        </w:rPr>
        <w:t>Gordon</w:t>
      </w:r>
      <w:r w:rsidRPr="00113B78">
        <w:rPr>
          <w:sz w:val="16"/>
        </w:rPr>
        <w:t>—</w:t>
      </w:r>
      <w:r w:rsidRPr="00113B78">
        <w:rPr>
          <w:rStyle w:val="StyleUnderline"/>
        </w:rPr>
        <w:t>one of the country’s leading productivity experts</w:t>
      </w:r>
      <w:r w:rsidRPr="00113B78">
        <w:rPr>
          <w:sz w:val="16"/>
        </w:rPr>
        <w:t>—in his recent book The Rise and Fall of American Growth. Gordon describes the period between 1929 and 1950 as “the Great Leap Forward” for productivity, which grew an astounding 3.2 percent per year—far more than any era since 1870 and double the growth rate since 1970.</w:t>
      </w:r>
      <w:r w:rsidRPr="00113B78">
        <w:rPr>
          <w:sz w:val="12"/>
        </w:rPr>
        <w:t>¶</w:t>
      </w:r>
      <w:r w:rsidRPr="00113B78">
        <w:rPr>
          <w:sz w:val="16"/>
        </w:rPr>
        <w:t xml:space="preserve"> Gordon </w:t>
      </w:r>
      <w:r w:rsidRPr="00113B78">
        <w:rPr>
          <w:rStyle w:val="StyleUnderline"/>
        </w:rPr>
        <w:t>argues that a key reason productivity surged during this period was that rising</w:t>
      </w:r>
      <w:r w:rsidRPr="00331279">
        <w:rPr>
          <w:rStyle w:val="StyleUnderline"/>
        </w:rPr>
        <w:t xml:space="preserve"> real wages provided an incentive for firms to invest in capital</w:t>
      </w:r>
      <w:r w:rsidRPr="00331279">
        <w:rPr>
          <w:sz w:val="16"/>
        </w:rPr>
        <w:t xml:space="preserve">, such as machinery. When labor is cheap, businesses have little incentive to invest in capital because they can always hire another worker on the cheap. But </w:t>
      </w:r>
      <w:r w:rsidRPr="00331279">
        <w:rPr>
          <w:rStyle w:val="StyleUnderline"/>
        </w:rPr>
        <w:t>higher wages reduce the price of capital relative to labor, nudging firms to make investments and raise productivity</w:t>
      </w:r>
      <w:r w:rsidRPr="00331279">
        <w:rPr>
          <w:sz w:val="16"/>
        </w:rPr>
        <w:t>.</w:t>
      </w:r>
      <w:r w:rsidRPr="00331279">
        <w:rPr>
          <w:sz w:val="12"/>
        </w:rPr>
        <w:t>¶</w:t>
      </w:r>
      <w:r w:rsidRPr="00331279">
        <w:rPr>
          <w:sz w:val="16"/>
        </w:rPr>
        <w:t xml:space="preserve"> The 1929–1950 increase in wages was at first a result of several policies that directly raised workers’ wages, including the first federal minimum wage, the first federal overtime law, and the National Labor Relations Act, which made it easier for workers to join a union and bargain with their employers. The entry of the United States into World War II further drove investment higher, as the economy converted into what Gordon describes as a “maximum production regime.”</w:t>
      </w:r>
      <w:r w:rsidRPr="00331279">
        <w:rPr>
          <w:sz w:val="12"/>
        </w:rPr>
        <w:t>¶</w:t>
      </w:r>
      <w:r w:rsidRPr="00331279">
        <w:rPr>
          <w:sz w:val="16"/>
        </w:rPr>
        <w:t xml:space="preserve"> It is striking that during this period of rapid productivity growth, wages for production workers grew even faster than productivity growth did. The current debate about whether a typical worker’s compensation has kept track with the economy’s productivity typically envisions productivity growth as the precondition for wage growth. But Gordon’s research implies that </w:t>
      </w:r>
      <w:r w:rsidRPr="00331279">
        <w:rPr>
          <w:rStyle w:val="StyleUnderline"/>
        </w:rPr>
        <w:t xml:space="preserve">the relationship can go both ways: Not only can productivity growth raise wages, but </w:t>
      </w:r>
      <w:r w:rsidRPr="00A16FB5">
        <w:rPr>
          <w:rStyle w:val="StyleUnderline"/>
          <w:highlight w:val="green"/>
        </w:rPr>
        <w:t>higher</w:t>
      </w:r>
      <w:r w:rsidRPr="00331279">
        <w:rPr>
          <w:rStyle w:val="StyleUnderline"/>
        </w:rPr>
        <w:t xml:space="preserve"> real </w:t>
      </w:r>
      <w:r w:rsidRPr="00A16FB5">
        <w:rPr>
          <w:rStyle w:val="StyleUnderline"/>
          <w:highlight w:val="green"/>
        </w:rPr>
        <w:t>wages</w:t>
      </w:r>
      <w:r w:rsidRPr="00331279">
        <w:rPr>
          <w:rStyle w:val="StyleUnderline"/>
        </w:rPr>
        <w:t xml:space="preserve"> also can </w:t>
      </w:r>
      <w:r w:rsidRPr="00A16FB5">
        <w:rPr>
          <w:rStyle w:val="Emphasis"/>
          <w:highlight w:val="green"/>
        </w:rPr>
        <w:t>boost productivity growth</w:t>
      </w:r>
      <w:r w:rsidRPr="00331279">
        <w:rPr>
          <w:rStyle w:val="StyleUnderline"/>
        </w:rPr>
        <w:t>—</w:t>
      </w:r>
      <w:r w:rsidRPr="00A16FB5">
        <w:rPr>
          <w:rStyle w:val="StyleUnderline"/>
          <w:highlight w:val="green"/>
        </w:rPr>
        <w:t>the main reason for slow</w:t>
      </w:r>
      <w:r w:rsidRPr="00331279">
        <w:rPr>
          <w:sz w:val="16"/>
        </w:rPr>
        <w:t xml:space="preserve"> </w:t>
      </w:r>
      <w:r w:rsidRPr="00331279">
        <w:rPr>
          <w:rStyle w:val="StyleUnderline"/>
        </w:rPr>
        <w:t>g</w:t>
      </w:r>
      <w:r w:rsidRPr="00331279">
        <w:rPr>
          <w:sz w:val="16"/>
        </w:rPr>
        <w:t xml:space="preserve">ross </w:t>
      </w:r>
      <w:r w:rsidRPr="00331279">
        <w:rPr>
          <w:rStyle w:val="StyleUnderline"/>
        </w:rPr>
        <w:t>d</w:t>
      </w:r>
      <w:r w:rsidRPr="00331279">
        <w:rPr>
          <w:sz w:val="16"/>
        </w:rPr>
        <w:t xml:space="preserve">omestic </w:t>
      </w:r>
      <w:r w:rsidRPr="00331279">
        <w:rPr>
          <w:rStyle w:val="StyleUnderline"/>
        </w:rPr>
        <w:t>p</w:t>
      </w:r>
      <w:r w:rsidRPr="00331279">
        <w:rPr>
          <w:sz w:val="16"/>
        </w:rPr>
        <w:t xml:space="preserve">roduct </w:t>
      </w:r>
      <w:r w:rsidRPr="00A16FB5">
        <w:rPr>
          <w:rStyle w:val="StyleUnderline"/>
          <w:highlight w:val="green"/>
        </w:rPr>
        <w:t>growth</w:t>
      </w:r>
      <w:r w:rsidRPr="00331279">
        <w:rPr>
          <w:rStyle w:val="StyleUnderline"/>
        </w:rPr>
        <w:t>—</w:t>
      </w:r>
      <w:r w:rsidRPr="00A16FB5">
        <w:rPr>
          <w:rStyle w:val="StyleUnderline"/>
          <w:highlight w:val="green"/>
        </w:rPr>
        <w:t>by giving firms a reason to purchase capital</w:t>
      </w:r>
      <w:r w:rsidRPr="00331279">
        <w:rPr>
          <w:sz w:val="16"/>
        </w:rPr>
        <w:t>.</w:t>
      </w:r>
      <w:r w:rsidRPr="00331279">
        <w:rPr>
          <w:sz w:val="12"/>
        </w:rPr>
        <w:t>¶</w:t>
      </w:r>
      <w:r w:rsidRPr="00331279">
        <w:rPr>
          <w:sz w:val="16"/>
        </w:rPr>
        <w:t xml:space="preserve"> Can higher wages raise productivity growth in 2017? </w:t>
      </w:r>
      <w:r w:rsidRPr="00331279">
        <w:rPr>
          <w:rStyle w:val="StyleUnderline"/>
        </w:rPr>
        <w:t>Basic economic theory and common sense suggests that an increase in the price of labor—wages—achieved through higher labor standards will cause firms to invest in more capital, raising the economy’s productivity</w:t>
      </w:r>
      <w:r w:rsidRPr="00331279">
        <w:rPr>
          <w:sz w:val="16"/>
        </w:rPr>
        <w:t>.</w:t>
      </w:r>
      <w:r w:rsidRPr="00331279">
        <w:rPr>
          <w:sz w:val="12"/>
        </w:rPr>
        <w:t>¶</w:t>
      </w:r>
      <w:r w:rsidRPr="00331279">
        <w:rPr>
          <w:sz w:val="16"/>
        </w:rPr>
        <w:t xml:space="preserve"> Some have tried to use this fact to claim that raising wages ultimately will hurt workers by causing them to be replaced with machines. But automation is just another way of saying productivity growth: Robots replacing humans means more output produced using fewer human hours—the literal definition of higher productivity. We can either have a productivity problem or an automation problem, but we cannot have both at the same time.</w:t>
      </w:r>
      <w:r w:rsidRPr="00331279">
        <w:rPr>
          <w:sz w:val="12"/>
        </w:rPr>
        <w:t>¶</w:t>
      </w:r>
      <w:r w:rsidRPr="00331279">
        <w:rPr>
          <w:sz w:val="16"/>
        </w:rPr>
        <w:t xml:space="preserve"> The sharp slowdown in productivity growth today heavily implies that we currently have too little automation rather than too much. At the same time, the evidence on policies that raise wages—such as the minimum wage—points to no noticeable effect on employment. Indeed, the New Deal and its rising labor standards were also a period of rapid employment growth.</w:t>
      </w:r>
      <w:r w:rsidRPr="00331279">
        <w:rPr>
          <w:sz w:val="12"/>
        </w:rPr>
        <w:t>¶</w:t>
      </w:r>
      <w:r w:rsidRPr="00331279">
        <w:rPr>
          <w:sz w:val="16"/>
        </w:rPr>
        <w:t xml:space="preserve"> A more important question is whether we have enough of the other key ingredient for the productivity growth that made the 1930s possible: innovation. Technological change itself is another reason firms purchase new capital—otherwise, investment amounts to “stacking wooden ploughs on top of wooden ploughs.” Gordon makes clear that the 1930s were in fact one of the most innovative decades in history, as the economy began to harness the potential of the internal combustion engine and electrification. Firms ultimately could afford policies that raised wages because they could raise their productivity with new equipment featuring innovative technology.</w:t>
      </w:r>
      <w:r w:rsidRPr="00331279">
        <w:rPr>
          <w:sz w:val="12"/>
        </w:rPr>
        <w:t>¶</w:t>
      </w:r>
      <w:r w:rsidRPr="00331279">
        <w:rPr>
          <w:sz w:val="16"/>
        </w:rPr>
        <w:t xml:space="preserve"> There exists a vigorous debate today about whether we live in a period of very ordinary or extraordinary innovation. Some—such as Gordon himself—argue that productivity growth inevitably will be slower because today’s new technology is inherently less innovative than that of the 1930s. In that case, there still exists a strong justification for raising labor standards: Slow productivity growth makes it that much more important that its fruits be shared equitably.</w:t>
      </w:r>
      <w:r w:rsidRPr="00331279">
        <w:rPr>
          <w:sz w:val="12"/>
        </w:rPr>
        <w:t>¶</w:t>
      </w:r>
      <w:r w:rsidRPr="00331279">
        <w:rPr>
          <w:sz w:val="16"/>
        </w:rPr>
        <w:t xml:space="preserve"> But others—including Andrew McAfee and Erik </w:t>
      </w:r>
      <w:proofErr w:type="spellStart"/>
      <w:r w:rsidRPr="00331279">
        <w:rPr>
          <w:sz w:val="16"/>
        </w:rPr>
        <w:t>Brynjolfsson</w:t>
      </w:r>
      <w:proofErr w:type="spellEnd"/>
      <w:r w:rsidRPr="00331279">
        <w:rPr>
          <w:sz w:val="16"/>
        </w:rPr>
        <w:t xml:space="preserve"> of the Massachusetts Institute of Technology, the country’s leading growth optimists—argue that we live in a period of extraordinary technological change. Even so, recent innovations—such as 3-D printing and social media—have failed to raise productivity growth, even after accounting for the possible problems with how statistics measure it. Therefore, it may be the ability of firms to hire workers at wages that have barely grown since 2000—rather than purchasing new equipment and adopting new technology—that has prevented productivity from rising.</w:t>
      </w:r>
      <w:r w:rsidRPr="00331279">
        <w:rPr>
          <w:sz w:val="12"/>
        </w:rPr>
        <w:t>¶</w:t>
      </w:r>
      <w:r w:rsidRPr="00331279">
        <w:rPr>
          <w:sz w:val="16"/>
        </w:rPr>
        <w:t xml:space="preserve"> The truth likely falls somewhere in between the pessimists and the optimists, with healthy—if not necessarily explosive—productivity growth possible. In that case, </w:t>
      </w:r>
      <w:r w:rsidRPr="00331279">
        <w:rPr>
          <w:rStyle w:val="StyleUnderline"/>
        </w:rPr>
        <w:t>policies that raise wages may be the key to unlocking productivity growth by increasing incentives for firms to invest in capital</w:t>
      </w:r>
      <w:r w:rsidRPr="00331279">
        <w:rPr>
          <w:sz w:val="16"/>
        </w:rPr>
        <w:t>. Such wage-raising policies include making it easier for workers to bargain collectively, raising the federal minimum wage, and modernizing overtime rules. Fortunately, the Obama administration recently has taken action on the latter and proposed an increase in the overtime threshold to $47,000 per year.</w:t>
      </w:r>
      <w:r w:rsidRPr="00331279">
        <w:rPr>
          <w:sz w:val="12"/>
        </w:rPr>
        <w:t>¶</w:t>
      </w:r>
      <w:r w:rsidRPr="00331279">
        <w:rPr>
          <w:sz w:val="16"/>
        </w:rPr>
        <w:t xml:space="preserve"> Conclusion</w:t>
      </w:r>
      <w:r w:rsidRPr="00331279">
        <w:rPr>
          <w:sz w:val="12"/>
        </w:rPr>
        <w:t>¶</w:t>
      </w:r>
      <w:r w:rsidRPr="00331279">
        <w:rPr>
          <w:sz w:val="16"/>
        </w:rPr>
        <w:t xml:space="preserve"> </w:t>
      </w:r>
      <w:r w:rsidRPr="00A16FB5">
        <w:rPr>
          <w:rStyle w:val="StyleUnderline"/>
          <w:highlight w:val="green"/>
        </w:rPr>
        <w:t>The</w:t>
      </w:r>
      <w:r w:rsidRPr="00331279">
        <w:rPr>
          <w:rStyle w:val="StyleUnderline"/>
        </w:rPr>
        <w:t xml:space="preserve"> productivity and investment </w:t>
      </w:r>
      <w:r w:rsidRPr="00A16FB5">
        <w:rPr>
          <w:rStyle w:val="StyleUnderline"/>
          <w:highlight w:val="green"/>
        </w:rPr>
        <w:t>slowdown presents a direct threat to</w:t>
      </w:r>
      <w:r w:rsidRPr="00331279">
        <w:rPr>
          <w:rStyle w:val="StyleUnderline"/>
        </w:rPr>
        <w:t xml:space="preserve"> the </w:t>
      </w:r>
      <w:r w:rsidRPr="00A16FB5">
        <w:rPr>
          <w:rStyle w:val="StyleUnderline"/>
          <w:highlight w:val="green"/>
        </w:rPr>
        <w:t>growth</w:t>
      </w:r>
      <w:r w:rsidRPr="00331279">
        <w:rPr>
          <w:rStyle w:val="StyleUnderline"/>
        </w:rPr>
        <w:t xml:space="preserve"> of U.S. living standards</w:t>
      </w:r>
      <w:r w:rsidRPr="00331279">
        <w:rPr>
          <w:sz w:val="16"/>
        </w:rPr>
        <w:t xml:space="preserve">. </w:t>
      </w:r>
      <w:r w:rsidRPr="00331279">
        <w:rPr>
          <w:rStyle w:val="StyleUnderline"/>
        </w:rPr>
        <w:t>It is the main reason</w:t>
      </w:r>
      <w:r w:rsidRPr="00331279">
        <w:rPr>
          <w:sz w:val="16"/>
        </w:rPr>
        <w:t xml:space="preserve"> </w:t>
      </w:r>
      <w:r w:rsidRPr="00331279">
        <w:rPr>
          <w:rStyle w:val="StyleUnderline"/>
        </w:rPr>
        <w:t>g</w:t>
      </w:r>
      <w:r w:rsidRPr="00331279">
        <w:rPr>
          <w:sz w:val="16"/>
        </w:rPr>
        <w:t xml:space="preserve">ross </w:t>
      </w:r>
      <w:r w:rsidRPr="00331279">
        <w:rPr>
          <w:rStyle w:val="StyleUnderline"/>
        </w:rPr>
        <w:t>d</w:t>
      </w:r>
      <w:r w:rsidRPr="00331279">
        <w:rPr>
          <w:sz w:val="16"/>
        </w:rPr>
        <w:t xml:space="preserve">omestic </w:t>
      </w:r>
      <w:r w:rsidRPr="00331279">
        <w:rPr>
          <w:rStyle w:val="StyleUnderline"/>
        </w:rPr>
        <w:t>p</w:t>
      </w:r>
      <w:r w:rsidRPr="00331279">
        <w:rPr>
          <w:sz w:val="16"/>
        </w:rPr>
        <w:t xml:space="preserve">roduct </w:t>
      </w:r>
      <w:r w:rsidRPr="00331279">
        <w:rPr>
          <w:rStyle w:val="StyleUnderline"/>
        </w:rPr>
        <w:t>g</w:t>
      </w:r>
      <w:r w:rsidRPr="00331279">
        <w:rPr>
          <w:sz w:val="16"/>
        </w:rPr>
        <w:t xml:space="preserve">rowth </w:t>
      </w:r>
      <w:r w:rsidRPr="00331279">
        <w:rPr>
          <w:rStyle w:val="StyleUnderline"/>
        </w:rPr>
        <w:t>has slowed, and it is a challenge with which advanced economies across the world are grappling</w:t>
      </w:r>
      <w:r w:rsidRPr="00331279">
        <w:rPr>
          <w:sz w:val="16"/>
        </w:rPr>
        <w:t xml:space="preserve">. Importantly, </w:t>
      </w:r>
      <w:r w:rsidRPr="00A16FB5">
        <w:rPr>
          <w:rStyle w:val="StyleUnderline"/>
          <w:highlight w:val="green"/>
        </w:rPr>
        <w:t>productivity</w:t>
      </w:r>
      <w:r w:rsidRPr="00331279">
        <w:rPr>
          <w:rStyle w:val="StyleUnderline"/>
        </w:rPr>
        <w:t xml:space="preserve"> has </w:t>
      </w:r>
      <w:r w:rsidRPr="00A16FB5">
        <w:rPr>
          <w:rStyle w:val="StyleUnderline"/>
          <w:highlight w:val="green"/>
        </w:rPr>
        <w:t>slowed regardless of</w:t>
      </w:r>
      <w:r w:rsidRPr="00331279">
        <w:rPr>
          <w:rStyle w:val="StyleUnderline"/>
        </w:rPr>
        <w:t xml:space="preserve"> countries’ corporate </w:t>
      </w:r>
      <w:r w:rsidRPr="00A16FB5">
        <w:rPr>
          <w:rStyle w:val="StyleUnderline"/>
          <w:highlight w:val="green"/>
        </w:rPr>
        <w:t>tax policies</w:t>
      </w:r>
      <w:r w:rsidRPr="00331279">
        <w:rPr>
          <w:sz w:val="16"/>
        </w:rPr>
        <w:t>—some politicians’ favorite solution to every economic problem.</w:t>
      </w:r>
      <w:r w:rsidRPr="00331279">
        <w:rPr>
          <w:sz w:val="12"/>
        </w:rPr>
        <w:t>¶</w:t>
      </w:r>
      <w:r w:rsidRPr="00331279">
        <w:rPr>
          <w:sz w:val="16"/>
        </w:rPr>
        <w:t xml:space="preserve"> Policymakers should heed the advice of the International Monetary Fund and focus on attacking the main cause of the productivity slowdown—low aggregate demand. A substantial investment in infrastructure—as the Center for American Progress recently proposed—would go a long way toward getting business investment back on track.</w:t>
      </w:r>
      <w:r w:rsidRPr="00331279">
        <w:rPr>
          <w:sz w:val="12"/>
        </w:rPr>
        <w:t>¶</w:t>
      </w:r>
      <w:r w:rsidRPr="00331279">
        <w:rPr>
          <w:sz w:val="16"/>
        </w:rPr>
        <w:t xml:space="preserve"> An additional and complimentary avenue to raising productivity is policies that directly raise wages. </w:t>
      </w:r>
      <w:r w:rsidRPr="00A16FB5">
        <w:rPr>
          <w:rStyle w:val="StyleUnderline"/>
          <w:highlight w:val="green"/>
        </w:rPr>
        <w:t>Employers have little reason to invest in new capital and raise productivity when</w:t>
      </w:r>
      <w:r w:rsidRPr="00331279">
        <w:rPr>
          <w:rStyle w:val="StyleUnderline"/>
        </w:rPr>
        <w:t xml:space="preserve"> real </w:t>
      </w:r>
      <w:r w:rsidRPr="00A16FB5">
        <w:rPr>
          <w:rStyle w:val="StyleUnderline"/>
          <w:highlight w:val="green"/>
        </w:rPr>
        <w:t>wages are stagnant</w:t>
      </w:r>
      <w:r w:rsidRPr="00331279">
        <w:rPr>
          <w:sz w:val="16"/>
        </w:rPr>
        <w:t xml:space="preserve">. </w:t>
      </w:r>
      <w:r w:rsidRPr="00331279">
        <w:rPr>
          <w:rStyle w:val="StyleUnderline"/>
        </w:rPr>
        <w:t>When faced with higher labor costs, employers will invest and innovate—two of the keys to raising productivity</w:t>
      </w:r>
      <w:r w:rsidRPr="00331279">
        <w:rPr>
          <w:sz w:val="16"/>
        </w:rPr>
        <w:t>.</w:t>
      </w:r>
      <w:r w:rsidRPr="00331279">
        <w:rPr>
          <w:sz w:val="12"/>
        </w:rPr>
        <w:t>¶</w:t>
      </w:r>
      <w:r w:rsidRPr="00331279">
        <w:rPr>
          <w:sz w:val="16"/>
        </w:rPr>
        <w:t xml:space="preserve"> </w:t>
      </w:r>
      <w:r w:rsidRPr="00331279">
        <w:rPr>
          <w:rStyle w:val="StyleUnderline"/>
        </w:rPr>
        <w:t>Policymakers in the 1930s and 1940s turned the Great Depression and World War II into the most rapid growth in living standards our country has ever seen</w:t>
      </w:r>
      <w:r w:rsidRPr="00331279">
        <w:rPr>
          <w:sz w:val="16"/>
        </w:rPr>
        <w:t xml:space="preserve">. Hopefully, </w:t>
      </w:r>
      <w:r w:rsidRPr="00331279">
        <w:rPr>
          <w:rStyle w:val="StyleUnderline"/>
        </w:rPr>
        <w:t>their counterparts today can learn from their example</w:t>
      </w:r>
      <w:r w:rsidRPr="00331279">
        <w:rPr>
          <w:sz w:val="16"/>
        </w:rPr>
        <w:t>.</w:t>
      </w:r>
    </w:p>
    <w:p w:rsidR="00AF3263" w:rsidRPr="00F67A1C" w:rsidRDefault="00AF3263" w:rsidP="00AF3263">
      <w:pPr>
        <w:pStyle w:val="Heading4"/>
      </w:pPr>
      <w:r>
        <w:t>Wage growth is key to the economy</w:t>
      </w:r>
    </w:p>
    <w:p w:rsidR="00AF3263" w:rsidRPr="00F67A1C" w:rsidRDefault="00AF3263" w:rsidP="00AF3263">
      <w:pPr>
        <w:rPr>
          <w:sz w:val="16"/>
        </w:rPr>
      </w:pPr>
      <w:proofErr w:type="spellStart"/>
      <w:r w:rsidRPr="00F67A1C">
        <w:rPr>
          <w:rStyle w:val="Style13ptBold"/>
        </w:rPr>
        <w:t>Rhame</w:t>
      </w:r>
      <w:proofErr w:type="spellEnd"/>
      <w:r w:rsidRPr="00F67A1C">
        <w:rPr>
          <w:rStyle w:val="Style13ptBold"/>
        </w:rPr>
        <w:t xml:space="preserve"> 17 </w:t>
      </w:r>
      <w:r w:rsidRPr="00F67A1C">
        <w:rPr>
          <w:sz w:val="16"/>
        </w:rPr>
        <w:t xml:space="preserve">(Lara. Chief U.S. Economist, FS Investments. “The chilling prospect of cooling consumption.” FS Investments. October 25. </w:t>
      </w:r>
      <w:hyperlink r:id="rId21" w:history="1">
        <w:r w:rsidRPr="00F67A1C">
          <w:rPr>
            <w:sz w:val="16"/>
          </w:rPr>
          <w:t>https://www.fsinvestments.com/perspectives/articles/consumer-driving-us-economy-slow-down</w:t>
        </w:r>
      </w:hyperlink>
      <w:r w:rsidRPr="00F67A1C">
        <w:rPr>
          <w:sz w:val="16"/>
        </w:rPr>
        <w:t>.)</w:t>
      </w:r>
    </w:p>
    <w:p w:rsidR="00AF3263" w:rsidRPr="00E94776" w:rsidRDefault="00AF3263" w:rsidP="00AF3263">
      <w:pPr>
        <w:rPr>
          <w:sz w:val="16"/>
        </w:rPr>
      </w:pPr>
      <w:r w:rsidRPr="00F67A1C">
        <w:rPr>
          <w:rStyle w:val="StyleUnderline"/>
        </w:rPr>
        <w:t xml:space="preserve">Consumers are the </w:t>
      </w:r>
      <w:r w:rsidRPr="00F67A1C">
        <w:rPr>
          <w:rStyle w:val="Emphasis"/>
        </w:rPr>
        <w:t>engine that drives our economy</w:t>
      </w:r>
      <w:r w:rsidRPr="00F67A1C">
        <w:rPr>
          <w:rStyle w:val="StyleUnderline"/>
        </w:rPr>
        <w:t>, making up 69% of U.S. economic activity</w:t>
      </w:r>
      <w:r w:rsidRPr="00F67A1C">
        <w:rPr>
          <w:sz w:val="16"/>
        </w:rPr>
        <w:t xml:space="preserve">. </w:t>
      </w:r>
      <w:r w:rsidRPr="00F67A1C">
        <w:rPr>
          <w:rStyle w:val="StyleUnderline"/>
        </w:rPr>
        <w:t xml:space="preserve">Although playing their part with steady spending, consumers are increasingly drawing from </w:t>
      </w:r>
      <w:r w:rsidRPr="00F67A1C">
        <w:rPr>
          <w:rStyle w:val="Emphasis"/>
        </w:rPr>
        <w:t>savings rather than wage increases</w:t>
      </w:r>
      <w:r w:rsidRPr="00F67A1C">
        <w:rPr>
          <w:rStyle w:val="StyleUnderline"/>
        </w:rPr>
        <w:t xml:space="preserve"> to fuel this activity</w:t>
      </w:r>
      <w:r w:rsidRPr="00F67A1C">
        <w:rPr>
          <w:sz w:val="16"/>
        </w:rPr>
        <w:t xml:space="preserve">. </w:t>
      </w:r>
      <w:r w:rsidRPr="00F67A1C">
        <w:rPr>
          <w:rStyle w:val="StyleUnderline"/>
        </w:rPr>
        <w:t xml:space="preserve">Despite surging consumer confidence, </w:t>
      </w:r>
      <w:r w:rsidRPr="00F67A1C">
        <w:rPr>
          <w:rStyle w:val="Emphasis"/>
        </w:rPr>
        <w:t>sluggish wage growth</w:t>
      </w:r>
      <w:r w:rsidRPr="00F67A1C">
        <w:rPr>
          <w:rStyle w:val="StyleUnderline"/>
        </w:rPr>
        <w:t xml:space="preserve"> may put pressure on spending, and a slowdown would pull overall U.S. growth lower at a time when it is already challenged</w:t>
      </w:r>
      <w:r w:rsidRPr="00F67A1C">
        <w:rPr>
          <w:sz w:val="16"/>
        </w:rPr>
        <w:t xml:space="preserve">. For investors, </w:t>
      </w:r>
      <w:r w:rsidRPr="00F67A1C">
        <w:rPr>
          <w:rStyle w:val="StyleUnderline"/>
        </w:rPr>
        <w:t>low growth could push equity valuations even further from economic fundamentals</w:t>
      </w:r>
      <w:r w:rsidRPr="00F67A1C">
        <w:rPr>
          <w:sz w:val="16"/>
        </w:rPr>
        <w:t>.</w:t>
      </w:r>
      <w:r>
        <w:rPr>
          <w:sz w:val="16"/>
        </w:rPr>
        <w:t xml:space="preserve"> </w:t>
      </w:r>
      <w:r w:rsidRPr="00F67A1C">
        <w:rPr>
          <w:sz w:val="16"/>
        </w:rPr>
        <w:t>Consumer identity crisis</w:t>
      </w:r>
      <w:r>
        <w:rPr>
          <w:sz w:val="16"/>
        </w:rPr>
        <w:t xml:space="preserve"> </w:t>
      </w:r>
      <w:r w:rsidRPr="00F67A1C">
        <w:rPr>
          <w:rStyle w:val="StyleUnderline"/>
        </w:rPr>
        <w:t>Consumer data reflect a paradox</w:t>
      </w:r>
      <w:r w:rsidRPr="00F67A1C">
        <w:rPr>
          <w:sz w:val="16"/>
        </w:rPr>
        <w:t xml:space="preserve">, shown in the first chart. On one hand, consumer </w:t>
      </w:r>
      <w:r w:rsidRPr="00F67A1C">
        <w:rPr>
          <w:rStyle w:val="StyleUnderline"/>
        </w:rPr>
        <w:t>confidence measures</w:t>
      </w:r>
      <w:r w:rsidRPr="00F67A1C">
        <w:rPr>
          <w:sz w:val="16"/>
        </w:rPr>
        <w:t xml:space="preserve">, which survey how consumers feel about the economy, </w:t>
      </w:r>
      <w:r w:rsidRPr="00F67A1C">
        <w:rPr>
          <w:rStyle w:val="StyleUnderline"/>
        </w:rPr>
        <w:t>are at their highest levels in 17 years</w:t>
      </w:r>
      <w:r w:rsidRPr="00F67A1C">
        <w:rPr>
          <w:sz w:val="16"/>
        </w:rPr>
        <w:t>, surpassing the levels reached during the height of the expansion from November 2001 to December 2007. For example, the Conference Board index reached 124.9 in the first quarter and fell slightly to 119.8 in September, compared to an average of 96.8 during the prior expansion.</w:t>
      </w:r>
      <w:r>
        <w:rPr>
          <w:sz w:val="16"/>
        </w:rPr>
        <w:t xml:space="preserve"> </w:t>
      </w:r>
      <w:r w:rsidRPr="00F67A1C">
        <w:rPr>
          <w:rStyle w:val="StyleUnderline"/>
        </w:rPr>
        <w:t>However, confidence has not translated into actual spending</w:t>
      </w:r>
      <w:r w:rsidRPr="00F67A1C">
        <w:rPr>
          <w:sz w:val="16"/>
        </w:rPr>
        <w:t xml:space="preserve">. In September, </w:t>
      </w:r>
      <w:r w:rsidRPr="00F67A1C">
        <w:rPr>
          <w:rStyle w:val="StyleUnderline"/>
        </w:rPr>
        <w:t>retail sales rose 1.6%, but much of this gain was due to auto sales and higher gasoline prices</w:t>
      </w:r>
      <w:r w:rsidRPr="00F67A1C">
        <w:rPr>
          <w:sz w:val="16"/>
        </w:rPr>
        <w:t xml:space="preserve">. </w:t>
      </w:r>
      <w:r w:rsidRPr="00F67A1C">
        <w:rPr>
          <w:rStyle w:val="StyleUnderline"/>
        </w:rPr>
        <w:t>With those factors, and building materials, stripped out, sales were up only 0.4%.</w:t>
      </w:r>
      <w:r>
        <w:rPr>
          <w:rStyle w:val="StyleUnderline"/>
        </w:rPr>
        <w:t xml:space="preserve"> </w:t>
      </w:r>
      <w:r w:rsidRPr="00F67A1C">
        <w:rPr>
          <w:rStyle w:val="StyleUnderline"/>
        </w:rPr>
        <w:t xml:space="preserve">The moderating pace of retail sales growth is not just a recent trend – retail sales growth has been generally </w:t>
      </w:r>
      <w:r w:rsidRPr="00F67A1C">
        <w:rPr>
          <w:rStyle w:val="Emphasis"/>
        </w:rPr>
        <w:t>decelerating for years</w:t>
      </w:r>
      <w:r w:rsidRPr="00F67A1C">
        <w:rPr>
          <w:sz w:val="16"/>
        </w:rPr>
        <w:t xml:space="preserve">. </w:t>
      </w:r>
      <w:r w:rsidRPr="00F67A1C">
        <w:rPr>
          <w:rStyle w:val="StyleUnderline"/>
        </w:rPr>
        <w:t>Since 2014, year-over-year sales growth has averaged just 3.4% compared to 5.3% from 2010 to 2013</w:t>
      </w:r>
      <w:r w:rsidRPr="00F67A1C">
        <w:rPr>
          <w:sz w:val="16"/>
        </w:rPr>
        <w:t>. This slowdown is particularly unexpected given the surge in consumer confidence, which is usually accompanied by an increase in spending. For reference, the last time consumer confidence was above 120, from 1997 to 2000, retail sales were growing 6.1% y/y on average.</w:t>
      </w:r>
      <w:r>
        <w:rPr>
          <w:sz w:val="16"/>
        </w:rPr>
        <w:t xml:space="preserve"> </w:t>
      </w:r>
      <w:r w:rsidRPr="00F67A1C">
        <w:rPr>
          <w:rFonts w:ascii="Tahoma" w:hAnsi="Tahoma" w:cs="Tahoma"/>
          <w:sz w:val="16"/>
        </w:rPr>
        <w:t>﻿</w:t>
      </w:r>
      <w:r w:rsidRPr="00F67A1C">
        <w:rPr>
          <w:sz w:val="16"/>
        </w:rPr>
        <w:t>Conspicuous consumer</w:t>
      </w:r>
      <w:r>
        <w:rPr>
          <w:sz w:val="16"/>
        </w:rPr>
        <w:t xml:space="preserve"> </w:t>
      </w:r>
      <w:r w:rsidRPr="00F67A1C">
        <w:rPr>
          <w:sz w:val="16"/>
        </w:rPr>
        <w:t xml:space="preserve">Before we dig into the cause of slowing consumption, let’s revisit the importance of the consumer to the U.S. economy. </w:t>
      </w:r>
      <w:r w:rsidRPr="00F67A1C">
        <w:rPr>
          <w:rStyle w:val="StyleUnderline"/>
        </w:rPr>
        <w:t xml:space="preserve">Since World War II, every time consumption has contracted on a year-over-year basis, the economy has gone into </w:t>
      </w:r>
      <w:r w:rsidRPr="00F67A1C">
        <w:rPr>
          <w:rStyle w:val="Emphasis"/>
        </w:rPr>
        <w:t>recession</w:t>
      </w:r>
      <w:r w:rsidRPr="00F67A1C">
        <w:rPr>
          <w:sz w:val="16"/>
        </w:rPr>
        <w:t xml:space="preserve">. </w:t>
      </w:r>
      <w:r w:rsidRPr="00F67A1C">
        <w:rPr>
          <w:rStyle w:val="StyleUnderline"/>
        </w:rPr>
        <w:t xml:space="preserve">Given the impact of consumer spending, even a slowdown in the pace of consumption has </w:t>
      </w:r>
      <w:r w:rsidRPr="00F67A1C">
        <w:rPr>
          <w:rStyle w:val="Emphasis"/>
        </w:rPr>
        <w:t>significant implications</w:t>
      </w:r>
      <w:r w:rsidRPr="00F67A1C">
        <w:rPr>
          <w:rStyle w:val="StyleUnderline"/>
        </w:rPr>
        <w:t xml:space="preserve"> for the economy</w:t>
      </w:r>
      <w:r w:rsidRPr="00F67A1C">
        <w:rPr>
          <w:sz w:val="16"/>
        </w:rPr>
        <w:t>.</w:t>
      </w:r>
      <w:r>
        <w:rPr>
          <w:sz w:val="16"/>
        </w:rPr>
        <w:t xml:space="preserve"> </w:t>
      </w:r>
      <w:r w:rsidRPr="00F67A1C">
        <w:rPr>
          <w:rStyle w:val="StyleUnderline"/>
        </w:rPr>
        <w:t xml:space="preserve">So far, the consumer has been capably pushing our economy forward, </w:t>
      </w:r>
      <w:r w:rsidRPr="00F67A1C">
        <w:rPr>
          <w:rStyle w:val="Emphasis"/>
        </w:rPr>
        <w:t>offsetting weakness</w:t>
      </w:r>
      <w:r w:rsidRPr="00F67A1C">
        <w:rPr>
          <w:rStyle w:val="StyleUnderline"/>
        </w:rPr>
        <w:t xml:space="preserve"> in other sectors like government spending or business investment</w:t>
      </w:r>
      <w:r w:rsidRPr="00F67A1C">
        <w:rPr>
          <w:sz w:val="16"/>
        </w:rPr>
        <w:t xml:space="preserve">. </w:t>
      </w:r>
      <w:r w:rsidRPr="00F67A1C">
        <w:rPr>
          <w:rStyle w:val="StyleUnderline"/>
        </w:rPr>
        <w:t xml:space="preserve">However, during this expansion, </w:t>
      </w:r>
      <w:r w:rsidRPr="00F67A1C">
        <w:rPr>
          <w:rStyle w:val="Emphasis"/>
        </w:rPr>
        <w:t>income growth</w:t>
      </w:r>
      <w:r w:rsidRPr="00F67A1C">
        <w:rPr>
          <w:rStyle w:val="StyleUnderline"/>
        </w:rPr>
        <w:t xml:space="preserve"> has been weak and </w:t>
      </w:r>
      <w:r w:rsidRPr="00F67A1C">
        <w:rPr>
          <w:rStyle w:val="Emphasis"/>
        </w:rPr>
        <w:t>increasingly threatens to undermine</w:t>
      </w:r>
      <w:r w:rsidRPr="00F67A1C">
        <w:rPr>
          <w:rStyle w:val="StyleUnderline"/>
        </w:rPr>
        <w:t xml:space="preserve"> the dependable consumer</w:t>
      </w:r>
      <w:r w:rsidRPr="00F67A1C">
        <w:rPr>
          <w:sz w:val="16"/>
        </w:rPr>
        <w:t xml:space="preserve">. </w:t>
      </w:r>
      <w:r w:rsidRPr="00F67A1C">
        <w:rPr>
          <w:rStyle w:val="StyleUnderline"/>
        </w:rPr>
        <w:t xml:space="preserve">This is </w:t>
      </w:r>
      <w:r w:rsidRPr="00F67A1C">
        <w:rPr>
          <w:rStyle w:val="Emphasis"/>
        </w:rPr>
        <w:t>critical</w:t>
      </w:r>
      <w:r w:rsidRPr="00F67A1C">
        <w:rPr>
          <w:rStyle w:val="StyleUnderline"/>
        </w:rPr>
        <w:t>, because outside of income, households have only limited options when it comes to funding consumption, including taking on new debt or dipping into existing savings</w:t>
      </w:r>
      <w:r w:rsidRPr="00F67A1C">
        <w:rPr>
          <w:sz w:val="16"/>
        </w:rPr>
        <w:t xml:space="preserve">. </w:t>
      </w:r>
      <w:r w:rsidRPr="00F67A1C">
        <w:rPr>
          <w:rStyle w:val="StyleUnderline"/>
        </w:rPr>
        <w:t>While consumer debt levels have been rising, low interest rates are keeping monthly payments in check</w:t>
      </w:r>
      <w:r w:rsidRPr="00F67A1C">
        <w:rPr>
          <w:sz w:val="16"/>
        </w:rPr>
        <w:t>. Here, we focus primarily on trends in income and savings.2</w:t>
      </w:r>
      <w:r>
        <w:rPr>
          <w:sz w:val="16"/>
        </w:rPr>
        <w:t xml:space="preserve"> </w:t>
      </w:r>
      <w:r w:rsidRPr="00F67A1C">
        <w:rPr>
          <w:sz w:val="16"/>
        </w:rPr>
        <w:t xml:space="preserve">Earnings income: Earnings income has been severely challenged throughout this expansion. </w:t>
      </w:r>
      <w:r w:rsidRPr="00F67A1C">
        <w:rPr>
          <w:rStyle w:val="StyleUnderline"/>
        </w:rPr>
        <w:t>Average hourly earnings have grown only 2.2% during this expansion, significantly below earnings growth in the prior three expansions</w:t>
      </w:r>
      <w:r w:rsidRPr="00F67A1C">
        <w:rPr>
          <w:sz w:val="16"/>
        </w:rPr>
        <w:t xml:space="preserve">.3 </w:t>
      </w:r>
      <w:r w:rsidRPr="00F67A1C">
        <w:rPr>
          <w:rStyle w:val="StyleUnderline"/>
        </w:rPr>
        <w:t>Other measures of income, like personal disposable income, showed a solid recovery in 2014 only to enter a renewed slump</w:t>
      </w:r>
      <w:r w:rsidRPr="00F67A1C">
        <w:rPr>
          <w:sz w:val="16"/>
        </w:rPr>
        <w:t>. In August, consu</w:t>
      </w:r>
      <w:r w:rsidRPr="00F67A1C">
        <w:rPr>
          <w:rStyle w:val="StyleUnderline"/>
        </w:rPr>
        <w:t>mption expenditures grew 3.9% y/y, yet personal disposable income grew just 2.7% y/y</w:t>
      </w:r>
      <w:r w:rsidRPr="00F67A1C">
        <w:rPr>
          <w:sz w:val="16"/>
        </w:rPr>
        <w:t xml:space="preserve">. Translation: </w:t>
      </w:r>
      <w:r w:rsidRPr="00F67A1C">
        <w:rPr>
          <w:rStyle w:val="StyleUnderline"/>
        </w:rPr>
        <w:t>consumers spent more than they earned</w:t>
      </w:r>
      <w:r w:rsidRPr="00F67A1C">
        <w:rPr>
          <w:sz w:val="16"/>
        </w:rPr>
        <w:t xml:space="preserve">. </w:t>
      </w:r>
      <w:r w:rsidRPr="00F67A1C">
        <w:rPr>
          <w:rStyle w:val="StyleUnderline"/>
        </w:rPr>
        <w:t>Consumers likely funded the shortfall in two primary ways – by going into debt or dipping into savings</w:t>
      </w:r>
      <w:r w:rsidRPr="00F67A1C">
        <w:rPr>
          <w:sz w:val="16"/>
        </w:rPr>
        <w:t>.</w:t>
      </w:r>
      <w:r>
        <w:rPr>
          <w:sz w:val="16"/>
        </w:rPr>
        <w:t xml:space="preserve"> </w:t>
      </w:r>
      <w:r w:rsidRPr="00F67A1C">
        <w:rPr>
          <w:sz w:val="16"/>
        </w:rPr>
        <w:t xml:space="preserve">Savings: </w:t>
      </w:r>
      <w:r w:rsidRPr="00F67A1C">
        <w:rPr>
          <w:rStyle w:val="StyleUnderline"/>
        </w:rPr>
        <w:t>When income growth stagnates, consumers either need to cut back spending or dip into savings</w:t>
      </w:r>
      <w:r w:rsidRPr="00F67A1C">
        <w:rPr>
          <w:sz w:val="16"/>
        </w:rPr>
        <w:t xml:space="preserve">. The second chart shows that </w:t>
      </w:r>
      <w:r w:rsidRPr="00F67A1C">
        <w:rPr>
          <w:rStyle w:val="StyleUnderline"/>
        </w:rPr>
        <w:t>consumers have chosen the latter</w:t>
      </w:r>
      <w:r w:rsidRPr="00F67A1C">
        <w:rPr>
          <w:sz w:val="16"/>
        </w:rPr>
        <w:t xml:space="preserve">. Since mid-2016, </w:t>
      </w:r>
      <w:r w:rsidRPr="00F67A1C">
        <w:rPr>
          <w:rStyle w:val="StyleUnderline"/>
        </w:rPr>
        <w:t>the savings rate has plunged to just 3.6% in August</w:t>
      </w:r>
      <w:r w:rsidRPr="00F67A1C">
        <w:rPr>
          <w:sz w:val="16"/>
        </w:rPr>
        <w:t>.4 Comparing the savings rate now with past expansions shows lows in line with the late 1990s, when consumers were comfortable drawing down their savings as the tech bubble pushed equity prices to stratospheric valuations. In the expansion of the 2000s, when leverage was widely available, consumers were able to draw down their savings even further, hitting a low of around 2.0%. Partly due to regulatory changes in the financial industry, most economists do not expect consumer lending or leverage to become so widely available again during this expansion to enable a return to a 2.0% savings rate.</w:t>
      </w:r>
      <w:r>
        <w:rPr>
          <w:sz w:val="16"/>
        </w:rPr>
        <w:t xml:space="preserve"> </w:t>
      </w:r>
      <w:r w:rsidRPr="00F67A1C">
        <w:rPr>
          <w:sz w:val="16"/>
        </w:rPr>
        <w:t>When confidence isn’t enough</w:t>
      </w:r>
      <w:r>
        <w:rPr>
          <w:sz w:val="16"/>
        </w:rPr>
        <w:t xml:space="preserve"> </w:t>
      </w:r>
      <w:r w:rsidRPr="00F67A1C">
        <w:rPr>
          <w:rStyle w:val="StyleUnderline"/>
        </w:rPr>
        <w:t xml:space="preserve">Growth of our entire economy remains </w:t>
      </w:r>
      <w:r w:rsidRPr="00F67A1C">
        <w:rPr>
          <w:rStyle w:val="Emphasis"/>
        </w:rPr>
        <w:t>heavily dependent</w:t>
      </w:r>
      <w:r w:rsidRPr="00F67A1C">
        <w:rPr>
          <w:rStyle w:val="StyleUnderline"/>
        </w:rPr>
        <w:t xml:space="preserve"> on consumer spending</w:t>
      </w:r>
      <w:r w:rsidRPr="00F67A1C">
        <w:rPr>
          <w:sz w:val="16"/>
        </w:rPr>
        <w:t xml:space="preserve">. </w:t>
      </w:r>
      <w:r w:rsidRPr="00F67A1C">
        <w:rPr>
          <w:rStyle w:val="StyleUnderline"/>
        </w:rPr>
        <w:t xml:space="preserve">Going forward, </w:t>
      </w:r>
      <w:r w:rsidRPr="00F67A1C">
        <w:rPr>
          <w:rStyle w:val="Emphasis"/>
        </w:rPr>
        <w:t>unless wages pick up meaningfully</w:t>
      </w:r>
      <w:r w:rsidRPr="00F67A1C">
        <w:rPr>
          <w:rStyle w:val="StyleUnderline"/>
        </w:rPr>
        <w:t>, consumers may have little room on their household balance sheet to finance future consumption</w:t>
      </w:r>
      <w:r w:rsidRPr="00F67A1C">
        <w:rPr>
          <w:sz w:val="16"/>
        </w:rPr>
        <w:t xml:space="preserve">. </w:t>
      </w:r>
      <w:r w:rsidRPr="00F67A1C">
        <w:rPr>
          <w:rStyle w:val="StyleUnderline"/>
        </w:rPr>
        <w:t>Consumer confidence is an important leading indicator of consumption, but in the end, spending growth is really mostly dependent on income growth</w:t>
      </w:r>
      <w:r w:rsidRPr="00F67A1C">
        <w:rPr>
          <w:sz w:val="16"/>
        </w:rPr>
        <w:t xml:space="preserve">. </w:t>
      </w:r>
      <w:r w:rsidRPr="00F67A1C">
        <w:rPr>
          <w:rStyle w:val="StyleUnderline"/>
        </w:rPr>
        <w:t>Without faster income growth, consumption could cool from current levels</w:t>
      </w:r>
      <w:r w:rsidRPr="00F67A1C">
        <w:rPr>
          <w:sz w:val="16"/>
        </w:rPr>
        <w:t>.</w:t>
      </w:r>
      <w:r>
        <w:rPr>
          <w:sz w:val="16"/>
        </w:rPr>
        <w:t xml:space="preserve"> </w:t>
      </w:r>
      <w:r w:rsidRPr="00F67A1C">
        <w:rPr>
          <w:rStyle w:val="StyleUnderline"/>
        </w:rPr>
        <w:t>The prospect of a possible slowdown in consumer spending comes at an uncomfortable time for the U.S. economy as a whole</w:t>
      </w:r>
      <w:r w:rsidRPr="00F67A1C">
        <w:rPr>
          <w:sz w:val="16"/>
        </w:rPr>
        <w:t xml:space="preserve">. </w:t>
      </w:r>
      <w:r w:rsidRPr="00F67A1C">
        <w:rPr>
          <w:rStyle w:val="StyleUnderline"/>
        </w:rPr>
        <w:t>Growth has been sluggish during this expansion, and business investment</w:t>
      </w:r>
      <w:r w:rsidRPr="00F67A1C">
        <w:rPr>
          <w:sz w:val="16"/>
        </w:rPr>
        <w:t xml:space="preserve">, in particular, </w:t>
      </w:r>
      <w:r w:rsidRPr="00F67A1C">
        <w:rPr>
          <w:rStyle w:val="StyleUnderline"/>
        </w:rPr>
        <w:t>has struggled to gain sustained traction and push growth higher</w:t>
      </w:r>
      <w:r w:rsidRPr="00F67A1C">
        <w:rPr>
          <w:sz w:val="16"/>
        </w:rPr>
        <w:t xml:space="preserve">. </w:t>
      </w:r>
      <w:r w:rsidRPr="00F67A1C">
        <w:rPr>
          <w:rStyle w:val="StyleUnderline"/>
        </w:rPr>
        <w:t>The economy is already stuck in a low-growth rut, a challenging fundamental reality for investors</w:t>
      </w:r>
      <w:r w:rsidRPr="00F67A1C">
        <w:rPr>
          <w:sz w:val="16"/>
        </w:rPr>
        <w:t xml:space="preserve">. </w:t>
      </w:r>
      <w:r w:rsidRPr="00F67A1C">
        <w:rPr>
          <w:rStyle w:val="StyleUnderline"/>
        </w:rPr>
        <w:t xml:space="preserve">If the economy </w:t>
      </w:r>
      <w:r w:rsidRPr="00F67A1C">
        <w:rPr>
          <w:rStyle w:val="Emphasis"/>
        </w:rPr>
        <w:t>downshifts further</w:t>
      </w:r>
      <w:r w:rsidRPr="00F67A1C">
        <w:rPr>
          <w:rStyle w:val="StyleUnderline"/>
        </w:rPr>
        <w:t xml:space="preserve">, then </w:t>
      </w:r>
      <w:r w:rsidRPr="00F67A1C">
        <w:rPr>
          <w:rStyle w:val="Emphasis"/>
        </w:rPr>
        <w:t>equity markets</w:t>
      </w:r>
      <w:r w:rsidRPr="00F67A1C">
        <w:rPr>
          <w:rStyle w:val="StyleUnderline"/>
        </w:rPr>
        <w:t xml:space="preserve"> would look </w:t>
      </w:r>
      <w:r w:rsidRPr="00F67A1C">
        <w:rPr>
          <w:rStyle w:val="Emphasis"/>
        </w:rPr>
        <w:t>increasingly overstretched</w:t>
      </w:r>
      <w:r w:rsidRPr="00F67A1C">
        <w:rPr>
          <w:rStyle w:val="StyleUnderline"/>
        </w:rPr>
        <w:t xml:space="preserve"> from underlying economic fundamentals</w:t>
      </w:r>
      <w:r>
        <w:rPr>
          <w:sz w:val="16"/>
        </w:rPr>
        <w:t>.</w:t>
      </w:r>
    </w:p>
    <w:p w:rsidR="00AF3263" w:rsidRPr="00E3346A" w:rsidRDefault="00AF3263" w:rsidP="00AF3263">
      <w:pPr>
        <w:rPr>
          <w:sz w:val="16"/>
        </w:rPr>
      </w:pPr>
    </w:p>
    <w:p w:rsidR="00AF3263" w:rsidRPr="00AF3263" w:rsidRDefault="00AF3263" w:rsidP="00AF3263">
      <w:pPr>
        <w:pStyle w:val="Heading3"/>
      </w:pPr>
    </w:p>
    <w:p w:rsidR="00404CAB" w:rsidRDefault="00404CAB" w:rsidP="00404CAB">
      <w:pPr>
        <w:pStyle w:val="Heading2"/>
      </w:pPr>
      <w:r>
        <w:t xml:space="preserve">Impact </w:t>
      </w:r>
    </w:p>
    <w:p w:rsidR="00C540AF" w:rsidRDefault="00C540AF" w:rsidP="00C540AF">
      <w:pPr>
        <w:pStyle w:val="Heading3"/>
      </w:pPr>
      <w:r>
        <w:t>2NC Impact- Populism Scenario</w:t>
      </w:r>
    </w:p>
    <w:p w:rsidR="00C540AF" w:rsidRPr="00393901" w:rsidRDefault="00C540AF" w:rsidP="00C540AF">
      <w:pPr>
        <w:pStyle w:val="Heading4"/>
      </w:pPr>
      <w:r>
        <w:t>Lower wages fueled the expansion of populism---recent increases in wages are causing populism to fade, but if wages stagnate, populism will come back in full force</w:t>
      </w:r>
    </w:p>
    <w:p w:rsidR="00C540AF" w:rsidRPr="00154629" w:rsidRDefault="00C540AF" w:rsidP="00C540AF">
      <w:pPr>
        <w:rPr>
          <w:sz w:val="12"/>
        </w:rPr>
      </w:pPr>
      <w:r w:rsidRPr="00154629">
        <w:rPr>
          <w:sz w:val="12"/>
        </w:rPr>
        <w:t xml:space="preserve">[A. Gary </w:t>
      </w:r>
      <w:r w:rsidRPr="00393901">
        <w:rPr>
          <w:rStyle w:val="Style13ptBold"/>
        </w:rPr>
        <w:t>Shilling</w:t>
      </w:r>
      <w:r w:rsidRPr="00154629">
        <w:rPr>
          <w:sz w:val="12"/>
        </w:rPr>
        <w:t>, 9-5-</w:t>
      </w:r>
      <w:r w:rsidRPr="00393901">
        <w:rPr>
          <w:rStyle w:val="Style13ptBold"/>
        </w:rPr>
        <w:t>2017</w:t>
      </w:r>
      <w:r w:rsidRPr="00154629">
        <w:rPr>
          <w:sz w:val="12"/>
        </w:rPr>
        <w:t>, A. Gary Shilling is an American financial analyst and commentator who appears on a regular basis in publications such as Forbes magazine, The New York Times and The Wall Street Journal,  "Stronger Economies Deal a Blow to Populism," Bloomberg, https://www.bloomberg.com/view/articles/2017-09-05/stronger-economies-dealing-a-blow-to-populism]//Rank</w:t>
      </w:r>
    </w:p>
    <w:p w:rsidR="00C540AF" w:rsidRPr="008805EE" w:rsidRDefault="00C540AF" w:rsidP="00C540AF">
      <w:pPr>
        <w:rPr>
          <w:sz w:val="8"/>
        </w:rPr>
      </w:pPr>
      <w:r w:rsidRPr="00A16FB5">
        <w:rPr>
          <w:rStyle w:val="Emphasis"/>
          <w:highlight w:val="green"/>
        </w:rPr>
        <w:t>If you're wondering what gave rise to populism, look no further than the lack of</w:t>
      </w:r>
      <w:r w:rsidRPr="008805EE">
        <w:rPr>
          <w:rStyle w:val="Emphasis"/>
        </w:rPr>
        <w:t xml:space="preserve"> real </w:t>
      </w:r>
      <w:r w:rsidRPr="00A16FB5">
        <w:rPr>
          <w:rStyle w:val="Emphasis"/>
          <w:highlight w:val="green"/>
        </w:rPr>
        <w:t>income growth</w:t>
      </w:r>
      <w:r w:rsidRPr="008805EE">
        <w:rPr>
          <w:sz w:val="8"/>
        </w:rPr>
        <w:t xml:space="preserve">. </w:t>
      </w:r>
      <w:r w:rsidRPr="00A16FB5">
        <w:rPr>
          <w:rStyle w:val="StyleUnderline"/>
          <w:highlight w:val="green"/>
        </w:rPr>
        <w:t>With purchasing power</w:t>
      </w:r>
      <w:r w:rsidRPr="008805EE">
        <w:rPr>
          <w:rStyle w:val="StyleUnderline"/>
        </w:rPr>
        <w:t xml:space="preserve"> for most either </w:t>
      </w:r>
      <w:r w:rsidRPr="00A16FB5">
        <w:rPr>
          <w:rStyle w:val="StyleUnderline"/>
          <w:highlight w:val="green"/>
        </w:rPr>
        <w:t>flat</w:t>
      </w:r>
      <w:r w:rsidRPr="008805EE">
        <w:rPr>
          <w:rStyle w:val="StyleUnderline"/>
        </w:rPr>
        <w:t xml:space="preserve"> or declining </w:t>
      </w:r>
      <w:r w:rsidRPr="00A16FB5">
        <w:rPr>
          <w:rStyle w:val="StyleUnderline"/>
          <w:highlight w:val="green"/>
        </w:rPr>
        <w:t>for more than a decade</w:t>
      </w:r>
      <w:r w:rsidRPr="00A16FB5">
        <w:rPr>
          <w:sz w:val="8"/>
          <w:highlight w:val="green"/>
        </w:rPr>
        <w:t xml:space="preserve">, </w:t>
      </w:r>
      <w:r w:rsidRPr="00A16FB5">
        <w:rPr>
          <w:rStyle w:val="StyleUnderline"/>
          <w:highlight w:val="green"/>
        </w:rPr>
        <w:t>voters rejected</w:t>
      </w:r>
      <w:r w:rsidRPr="008805EE">
        <w:rPr>
          <w:rStyle w:val="StyleUnderline"/>
        </w:rPr>
        <w:t xml:space="preserve"> </w:t>
      </w:r>
      <w:r w:rsidRPr="00A16FB5">
        <w:rPr>
          <w:rStyle w:val="StyleUnderline"/>
          <w:highlight w:val="green"/>
        </w:rPr>
        <w:t>mainstream politicians</w:t>
      </w:r>
      <w:r w:rsidRPr="008805EE">
        <w:rPr>
          <w:sz w:val="8"/>
        </w:rPr>
        <w:t xml:space="preserve"> in Western Europe and North America </w:t>
      </w:r>
      <w:r w:rsidRPr="008805EE">
        <w:rPr>
          <w:rStyle w:val="StyleUnderline"/>
        </w:rPr>
        <w:t>and turned to the fringes on the far right</w:t>
      </w:r>
      <w:r w:rsidRPr="008805EE">
        <w:rPr>
          <w:sz w:val="8"/>
        </w:rPr>
        <w:t xml:space="preserve"> and far left. </w:t>
      </w:r>
      <w:r w:rsidRPr="00A16FB5">
        <w:rPr>
          <w:rStyle w:val="Emphasis"/>
          <w:highlight w:val="green"/>
        </w:rPr>
        <w:t>Now</w:t>
      </w:r>
      <w:r w:rsidRPr="008805EE">
        <w:rPr>
          <w:rStyle w:val="Emphasis"/>
        </w:rPr>
        <w:t xml:space="preserve">, though, </w:t>
      </w:r>
      <w:r w:rsidRPr="00A16FB5">
        <w:rPr>
          <w:rStyle w:val="Emphasis"/>
          <w:highlight w:val="green"/>
        </w:rPr>
        <w:t>there is evidence that it is waning</w:t>
      </w:r>
      <w:r w:rsidRPr="008805EE">
        <w:rPr>
          <w:sz w:val="8"/>
        </w:rPr>
        <w:t xml:space="preserve">, or at least has peaked for the time being. Donald </w:t>
      </w:r>
      <w:r w:rsidRPr="00A16FB5">
        <w:rPr>
          <w:rStyle w:val="StyleUnderline"/>
          <w:highlight w:val="green"/>
        </w:rPr>
        <w:t>Trump’s popularity has plummeted</w:t>
      </w:r>
      <w:r w:rsidRPr="008805EE">
        <w:rPr>
          <w:rStyle w:val="StyleUnderline"/>
        </w:rPr>
        <w:t xml:space="preserve"> in the early months of his presidency</w:t>
      </w:r>
      <w:r w:rsidRPr="008805EE">
        <w:rPr>
          <w:sz w:val="8"/>
        </w:rPr>
        <w:t xml:space="preserve">. </w:t>
      </w:r>
      <w:r w:rsidRPr="008805EE">
        <w:rPr>
          <w:rStyle w:val="StyleUnderline"/>
        </w:rPr>
        <w:t>In the U.K., after the initial post-</w:t>
      </w:r>
      <w:proofErr w:type="spellStart"/>
      <w:r w:rsidRPr="008805EE">
        <w:rPr>
          <w:rStyle w:val="StyleUnderline"/>
        </w:rPr>
        <w:t>Brexit</w:t>
      </w:r>
      <w:proofErr w:type="spellEnd"/>
      <w:r w:rsidRPr="008805EE">
        <w:rPr>
          <w:rStyle w:val="StyleUnderline"/>
        </w:rPr>
        <w:t xml:space="preserve"> euphoria, the cold, hard reality of separation from the European Union is setting in</w:t>
      </w:r>
      <w:r w:rsidRPr="008805EE">
        <w:rPr>
          <w:sz w:val="8"/>
        </w:rPr>
        <w:t xml:space="preserve">. </w:t>
      </w:r>
      <w:r w:rsidRPr="008805EE">
        <w:rPr>
          <w:rStyle w:val="StyleUnderline"/>
        </w:rPr>
        <w:t>Fringe parties in Western Europe have seen their popularity wane.</w:t>
      </w:r>
      <w:r>
        <w:rPr>
          <w:rStyle w:val="StyleUnderline"/>
        </w:rPr>
        <w:t xml:space="preserve"> </w:t>
      </w:r>
      <w:r w:rsidRPr="00A16FB5">
        <w:rPr>
          <w:rStyle w:val="Emphasis"/>
          <w:highlight w:val="green"/>
        </w:rPr>
        <w:t>Why is populism fading?</w:t>
      </w:r>
      <w:r w:rsidRPr="008805EE">
        <w:rPr>
          <w:sz w:val="8"/>
        </w:rPr>
        <w:t xml:space="preserve"> A number of reasons are apparent; some involve economics. Mainstream parties regroup and adapt. Most were oblivious to the rise of populism, but Trump’s surprise election and equally surprising </w:t>
      </w:r>
      <w:proofErr w:type="spellStart"/>
      <w:r w:rsidRPr="008805EE">
        <w:rPr>
          <w:sz w:val="8"/>
        </w:rPr>
        <w:t>Brexit</w:t>
      </w:r>
      <w:proofErr w:type="spellEnd"/>
      <w:r w:rsidRPr="008805EE">
        <w:rPr>
          <w:sz w:val="8"/>
        </w:rPr>
        <w:t xml:space="preserve"> got their attention. U.K. Prime Minister Theresa May and German Chancellor Angela Merkel have both responded to anti-EU, nationalist sentiments. Populism has failed to deliver instant results. It was unrealistic to believe Trump’s plans for speedy fiscal stimuli, tax reforms and replacement for Obamacare would be realized. Also, his personal attacks on both Democratic and Republican leaders mean there will be less cooperation in Congress to get his proposals enacted. Also, huge government spending, which all but the most ardent anti-deficit hawks desire, will take two to three years to be effective, even after the needed legislation is enacted. In the U.K., it’s evident that a clean, rapid </w:t>
      </w:r>
      <w:proofErr w:type="spellStart"/>
      <w:r w:rsidRPr="008805EE">
        <w:rPr>
          <w:sz w:val="8"/>
        </w:rPr>
        <w:t>Brexit</w:t>
      </w:r>
      <w:proofErr w:type="spellEnd"/>
      <w:r w:rsidRPr="008805EE">
        <w:rPr>
          <w:sz w:val="8"/>
        </w:rPr>
        <w:t xml:space="preserve"> is not possible. As with many major events, the devil is in the details. Populism’s approach has been flawed. It’s now obvious to most everyone that populists concentrate on what they’re against, not what they’re for. Sure, Trump emphasizes “America First,” but he concentrates on restricting immigration, reducing imports from Mexico, forcing China to abandon its mercantile policies, and compelling U.S. companies to hire Americans. His interest in positive changes such as improving education and training, opening America’s doors to skilled immigrants, and encouraging exports is much less apparent. In Europe, the emphasis is on containing the fallout from </w:t>
      </w:r>
      <w:proofErr w:type="spellStart"/>
      <w:r w:rsidRPr="008805EE">
        <w:rPr>
          <w:sz w:val="8"/>
        </w:rPr>
        <w:t>Brexit</w:t>
      </w:r>
      <w:proofErr w:type="spellEnd"/>
      <w:r w:rsidRPr="008805EE">
        <w:rPr>
          <w:sz w:val="8"/>
        </w:rPr>
        <w:t xml:space="preserve"> and keeping the extremists at bay. French President Emmanuel Macron’s plans for labor-market reform are viewed by workers as taking away their cherished 35-hour work week and essentially lifetime employment, not as creating conditions that will enlarge the economic pie so everyone gets a bigger slice. Economic conditions have improved, especially in the euro zone. Economic growth covers a multitude of sins. It is what reduced the federal government debt-to-GDP ratio from 106 percent in 1947 to 23 percent in 1975. For the first time in a decade, all 45 of the world’s major economies tracked by the Organization for Economic Cooperation and Development are growing, and in 33, the rate of advance is likely to be higher in 2017 than last year. The International Monetary Fund projects global economic growth at 3.5 percent this year, up from 3.2 percent in 2016, with a rise to 3.6 percent in 2018. Of more importance to the waning appeal of populism, the unemployment rate continues to fall in the euro zone as well as the U.S. and the U.K. It’s interesting to note that these developments abroad are occurring even with a weaker dollar, which aids U.S. exports but retards those of American trading partners, especially in the euro zone as the euro rises. </w:t>
      </w:r>
      <w:r w:rsidRPr="00A16FB5">
        <w:rPr>
          <w:rStyle w:val="Emphasis"/>
          <w:highlight w:val="green"/>
        </w:rPr>
        <w:t>Real wages are rising</w:t>
      </w:r>
      <w:r w:rsidRPr="008805EE">
        <w:rPr>
          <w:sz w:val="8"/>
        </w:rPr>
        <w:t xml:space="preserve">. </w:t>
      </w:r>
      <w:r w:rsidRPr="008805EE">
        <w:rPr>
          <w:rStyle w:val="StyleUnderline"/>
        </w:rPr>
        <w:t>Real, or inflation-adjusted, wages have been rising in G-7 countries</w:t>
      </w:r>
      <w:r w:rsidRPr="008805EE">
        <w:rPr>
          <w:sz w:val="8"/>
        </w:rPr>
        <w:t xml:space="preserve">. But that’s because of slower inflation, not an acceleration of nominal wages. That is not the way the Fed and other central banks want real wages to gain, since inflation is chronically undershooting the 2 percent target at which the Fed, the European Central Bank, the Bank of England, the Bank of Japan and other major credit authorities aim. Despite recent events, though, populism is unlikely to disappear because the fundamental driving force -- the lack of real wage growth -- will likely persist. In my columns on July 31 and Aug. 1, I outlined reasons why sluggish wage growth is likely to continue -- including globalization, ample labor supply, cost-cutting by businesses that will affect labor, the bulk of new jobs being in low-paying sectors, the loss of high-paid union jobs, and poor productivity growth. </w:t>
      </w:r>
      <w:r w:rsidRPr="00A16FB5">
        <w:rPr>
          <w:rStyle w:val="Emphasis"/>
          <w:highlight w:val="green"/>
        </w:rPr>
        <w:t>Populism</w:t>
      </w:r>
      <w:r w:rsidRPr="008805EE">
        <w:rPr>
          <w:rStyle w:val="Emphasis"/>
        </w:rPr>
        <w:t xml:space="preserve"> may be down, but it </w:t>
      </w:r>
      <w:r w:rsidRPr="00A16FB5">
        <w:rPr>
          <w:rStyle w:val="Emphasis"/>
          <w:highlight w:val="green"/>
        </w:rPr>
        <w:t>isn’t out. If weak</w:t>
      </w:r>
      <w:r w:rsidRPr="008805EE">
        <w:rPr>
          <w:rStyle w:val="Emphasis"/>
        </w:rPr>
        <w:t xml:space="preserve"> household </w:t>
      </w:r>
      <w:r w:rsidRPr="00A16FB5">
        <w:rPr>
          <w:rStyle w:val="Emphasis"/>
          <w:highlight w:val="green"/>
        </w:rPr>
        <w:t>purchasing power lingers</w:t>
      </w:r>
      <w:r w:rsidRPr="008805EE">
        <w:rPr>
          <w:sz w:val="8"/>
        </w:rPr>
        <w:t>, as it likely will for at least several years, populism will persist.</w:t>
      </w:r>
    </w:p>
    <w:p w:rsidR="00C540AF" w:rsidRDefault="00C540AF" w:rsidP="00C540AF"/>
    <w:p w:rsidR="00C540AF" w:rsidRPr="005F6EE9" w:rsidRDefault="00C540AF" w:rsidP="00C540AF">
      <w:pPr>
        <w:pStyle w:val="Heading4"/>
      </w:pPr>
      <w:r>
        <w:t xml:space="preserve">Discrediting </w:t>
      </w:r>
      <w:proofErr w:type="spellStart"/>
      <w:r>
        <w:t>Trumpian</w:t>
      </w:r>
      <w:proofErr w:type="spellEnd"/>
      <w:r>
        <w:t xml:space="preserve"> populism </w:t>
      </w:r>
      <w:r>
        <w:rPr>
          <w:u w:val="single"/>
        </w:rPr>
        <w:t>now</w:t>
      </w:r>
      <w:r>
        <w:t xml:space="preserve"> is key to avoid extinction </w:t>
      </w:r>
    </w:p>
    <w:p w:rsidR="00C540AF" w:rsidRPr="00154629" w:rsidRDefault="00C540AF" w:rsidP="00C540AF">
      <w:pPr>
        <w:rPr>
          <w:sz w:val="12"/>
        </w:rPr>
      </w:pPr>
      <w:r w:rsidRPr="00154629">
        <w:rPr>
          <w:sz w:val="12"/>
        </w:rPr>
        <w:t xml:space="preserve">Alex </w:t>
      </w:r>
      <w:r w:rsidRPr="00431750">
        <w:rPr>
          <w:rStyle w:val="Style13ptBold"/>
        </w:rPr>
        <w:t>de Waal 16</w:t>
      </w:r>
      <w:r w:rsidRPr="00154629">
        <w:rPr>
          <w:sz w:val="12"/>
        </w:rPr>
        <w:t>, Executive Director of the World Peace Foundation at the Fletcher School at Tufts University, 12/5/16, “Garrison America and the Threat of Global War,” http://bostonreview.net/war-security-politics-global-justice/alex-de-waal-garrison-america-and-threat-global-war</w:t>
      </w:r>
    </w:p>
    <w:p w:rsidR="00C540AF" w:rsidRDefault="00C540AF" w:rsidP="00C540AF">
      <w:pPr>
        <w:rPr>
          <w:sz w:val="16"/>
        </w:rPr>
      </w:pPr>
      <w:r w:rsidRPr="00BB19F5">
        <w:rPr>
          <w:rStyle w:val="StyleUnderline"/>
        </w:rPr>
        <w:t>Trump’s</w:t>
      </w:r>
      <w:r w:rsidRPr="00BB19F5">
        <w:rPr>
          <w:sz w:val="16"/>
        </w:rPr>
        <w:t xml:space="preserve"> promises have been so vague that it will be hard for him to disappoint. Nonetheless, many of his </w:t>
      </w:r>
      <w:r w:rsidRPr="00BB19F5">
        <w:rPr>
          <w:rStyle w:val="StyleUnderline"/>
        </w:rPr>
        <w:t xml:space="preserve">supporters will </w:t>
      </w:r>
      <w:r w:rsidRPr="00BB19F5">
        <w:rPr>
          <w:rStyle w:val="Emphasis"/>
        </w:rPr>
        <w:t>wake up</w:t>
      </w:r>
      <w:r w:rsidRPr="00BB19F5">
        <w:rPr>
          <w:rStyle w:val="StyleUnderline"/>
        </w:rPr>
        <w:t xml:space="preserve"> to the fact that they have been duped, or realize the futility of voting for a wrecker out of a sense of alienated desperation</w:t>
      </w:r>
      <w:r w:rsidRPr="00BB19F5">
        <w:rPr>
          <w:sz w:val="16"/>
        </w:rPr>
        <w:t xml:space="preserve">. </w:t>
      </w:r>
      <w:r w:rsidRPr="00BB19F5">
        <w:rPr>
          <w:rStyle w:val="StyleUnderline"/>
        </w:rPr>
        <w:t>The progressives’ silver lining to</w:t>
      </w:r>
      <w:r w:rsidRPr="00BB19F5">
        <w:rPr>
          <w:sz w:val="16"/>
        </w:rPr>
        <w:t xml:space="preserve"> the </w:t>
      </w:r>
      <w:r w:rsidRPr="00BB19F5">
        <w:rPr>
          <w:rStyle w:val="StyleUnderline"/>
        </w:rPr>
        <w:t>2016</w:t>
      </w:r>
      <w:r w:rsidRPr="00BB19F5">
        <w:rPr>
          <w:sz w:val="16"/>
        </w:rPr>
        <w:t xml:space="preserve"> election </w:t>
      </w:r>
      <w:r w:rsidRPr="00BB19F5">
        <w:rPr>
          <w:rStyle w:val="StyleUnderline"/>
        </w:rPr>
        <w:t>is</w:t>
      </w:r>
      <w:r w:rsidRPr="00BB19F5">
        <w:rPr>
          <w:sz w:val="16"/>
        </w:rPr>
        <w:t xml:space="preserve"> that, </w:t>
      </w:r>
      <w:r w:rsidRPr="00BB19F5">
        <w:rPr>
          <w:rStyle w:val="StyleUnderline"/>
        </w:rPr>
        <w:t>had Clinton won, the Trump constituency would have been back in four years’</w:t>
      </w:r>
      <w:r w:rsidRPr="00BB19F5">
        <w:rPr>
          <w:sz w:val="16"/>
        </w:rPr>
        <w:t xml:space="preserve"> time, probably </w:t>
      </w:r>
      <w:r w:rsidRPr="00BB19F5">
        <w:rPr>
          <w:rStyle w:val="StyleUnderline"/>
        </w:rPr>
        <w:t>with a more ruthless and ideological</w:t>
      </w:r>
      <w:r w:rsidRPr="00AA27FB">
        <w:rPr>
          <w:rStyle w:val="StyleUnderline"/>
        </w:rPr>
        <w:t xml:space="preserve"> candidate. </w:t>
      </w:r>
      <w:r w:rsidRPr="00A16FB5">
        <w:rPr>
          <w:rStyle w:val="Emphasis"/>
          <w:highlight w:val="green"/>
        </w:rPr>
        <w:t>Better for</w:t>
      </w:r>
      <w:r w:rsidRPr="00AA27FB">
        <w:rPr>
          <w:rStyle w:val="Emphasis"/>
        </w:rPr>
        <w:t xml:space="preserve"> plutocratic </w:t>
      </w:r>
      <w:r w:rsidRPr="00A16FB5">
        <w:rPr>
          <w:rStyle w:val="Emphasis"/>
          <w:highlight w:val="green"/>
        </w:rPr>
        <w:t>populism to fail early</w:t>
      </w:r>
      <w:r w:rsidRPr="00D25318">
        <w:rPr>
          <w:sz w:val="16"/>
        </w:rPr>
        <w:t>. But the damage inflicted in the interim could be terrible—even irredeemable if it were to include swinging a wrecking ball at the Paris Climate Agreement out of simple ignorant malice.</w:t>
      </w:r>
      <w:r>
        <w:rPr>
          <w:sz w:val="16"/>
        </w:rPr>
        <w:t xml:space="preserve"> </w:t>
      </w:r>
      <w:r w:rsidRPr="00D25318">
        <w:rPr>
          <w:sz w:val="16"/>
        </w:rPr>
        <w:t xml:space="preserve">Polanyi recounts how </w:t>
      </w:r>
      <w:r w:rsidRPr="005C4B2D">
        <w:rPr>
          <w:rStyle w:val="StyleUnderline"/>
        </w:rPr>
        <w:t>economic and financial crisis led to global calamity. Something similar could happen today</w:t>
      </w:r>
      <w:r w:rsidRPr="00D25318">
        <w:rPr>
          <w:sz w:val="16"/>
        </w:rPr>
        <w:t xml:space="preserve">. In fact </w:t>
      </w:r>
      <w:r w:rsidRPr="00A16FB5">
        <w:rPr>
          <w:rStyle w:val="StyleUnderline"/>
          <w:highlight w:val="green"/>
        </w:rPr>
        <w:t>we are</w:t>
      </w:r>
      <w:r w:rsidRPr="00D25318">
        <w:rPr>
          <w:sz w:val="16"/>
        </w:rPr>
        <w:t xml:space="preserve"> already </w:t>
      </w:r>
      <w:r w:rsidRPr="005C4B2D">
        <w:rPr>
          <w:rStyle w:val="StyleUnderline"/>
        </w:rPr>
        <w:t xml:space="preserve">in a </w:t>
      </w:r>
      <w:r w:rsidRPr="005C4B2D">
        <w:rPr>
          <w:rStyle w:val="Emphasis"/>
        </w:rPr>
        <w:t xml:space="preserve">steady </w:t>
      </w:r>
      <w:r w:rsidRPr="00A16FB5">
        <w:rPr>
          <w:rStyle w:val="Emphasis"/>
          <w:highlight w:val="green"/>
        </w:rPr>
        <w:t>unpicking</w:t>
      </w:r>
      <w:r w:rsidRPr="005C4B2D">
        <w:rPr>
          <w:rStyle w:val="Emphasis"/>
        </w:rPr>
        <w:t xml:space="preserve"> of </w:t>
      </w:r>
      <w:r w:rsidRPr="00A16FB5">
        <w:rPr>
          <w:rStyle w:val="Emphasis"/>
          <w:highlight w:val="green"/>
        </w:rPr>
        <w:t>the liberal peace</w:t>
      </w:r>
      <w:r w:rsidRPr="00D25318">
        <w:rPr>
          <w:sz w:val="16"/>
        </w:rPr>
        <w:t xml:space="preserve"> that glowed at the turn of the millennium. Since approximately 2008, </w:t>
      </w:r>
      <w:r w:rsidRPr="005C4B2D">
        <w:rPr>
          <w:rStyle w:val="StyleUnderline"/>
        </w:rPr>
        <w:t>the historic decline in</w:t>
      </w:r>
      <w:r w:rsidRPr="00D25318">
        <w:rPr>
          <w:sz w:val="16"/>
        </w:rPr>
        <w:t xml:space="preserve"> the number and lethality of </w:t>
      </w:r>
      <w:r w:rsidRPr="005C4B2D">
        <w:rPr>
          <w:rStyle w:val="StyleUnderline"/>
        </w:rPr>
        <w:t xml:space="preserve">wars appears to have been </w:t>
      </w:r>
      <w:r w:rsidRPr="005C4B2D">
        <w:rPr>
          <w:rStyle w:val="Emphasis"/>
        </w:rPr>
        <w:t>reversed</w:t>
      </w:r>
      <w:r w:rsidRPr="00D25318">
        <w:rPr>
          <w:sz w:val="16"/>
        </w:rPr>
        <w:t>. Today’s wars are not like World War I, with formal declarations of war, clear war zones, rules of engagement, and definite endings. But they are wars nonetheless.</w:t>
      </w:r>
      <w:r>
        <w:rPr>
          <w:sz w:val="16"/>
        </w:rPr>
        <w:t xml:space="preserve"> </w:t>
      </w:r>
      <w:r w:rsidRPr="00B307EE">
        <w:rPr>
          <w:rStyle w:val="StyleUnderline"/>
        </w:rPr>
        <w:t xml:space="preserve">What does a world in </w:t>
      </w:r>
      <w:r w:rsidRPr="00B307EE">
        <w:rPr>
          <w:rStyle w:val="Emphasis"/>
        </w:rPr>
        <w:t>global, generalized war look like?</w:t>
      </w:r>
      <w:r w:rsidRPr="00B307EE">
        <w:rPr>
          <w:sz w:val="16"/>
        </w:rPr>
        <w:t xml:space="preserve"> We have an unwinnable “war on terror” that is metastasizing with every escalation, and which has blurred the boundaries between war and everything else. We have </w:t>
      </w:r>
      <w:r w:rsidRPr="00B307EE">
        <w:rPr>
          <w:rStyle w:val="StyleUnderline"/>
        </w:rPr>
        <w:t xml:space="preserve">deep </w:t>
      </w:r>
      <w:r w:rsidRPr="00A16FB5">
        <w:rPr>
          <w:rStyle w:val="StyleUnderline"/>
          <w:highlight w:val="green"/>
        </w:rPr>
        <w:t>states</w:t>
      </w:r>
      <w:r w:rsidRPr="00B307EE">
        <w:rPr>
          <w:sz w:val="16"/>
        </w:rPr>
        <w:t xml:space="preserve">—built on a new oligarchy of generals, spies, and private-sector suppliers—that </w:t>
      </w:r>
      <w:r w:rsidRPr="00A16FB5">
        <w:rPr>
          <w:rStyle w:val="StyleUnderline"/>
          <w:highlight w:val="green"/>
        </w:rPr>
        <w:t>are</w:t>
      </w:r>
      <w:r w:rsidRPr="00B307EE">
        <w:rPr>
          <w:rStyle w:val="StyleUnderline"/>
        </w:rPr>
        <w:t xml:space="preserve"> strangling liberalism</w:t>
      </w:r>
      <w:r w:rsidRPr="00B307EE">
        <w:rPr>
          <w:sz w:val="16"/>
        </w:rPr>
        <w:t xml:space="preserve">. We have </w:t>
      </w:r>
      <w:r w:rsidRPr="00A16FB5">
        <w:rPr>
          <w:rStyle w:val="Emphasis"/>
          <w:highlight w:val="green"/>
        </w:rPr>
        <w:t>emboldened middle</w:t>
      </w:r>
      <w:r w:rsidRPr="005C4B2D">
        <w:rPr>
          <w:rStyle w:val="Emphasis"/>
        </w:rPr>
        <w:t xml:space="preserve"> powers</w:t>
      </w:r>
      <w:r w:rsidRPr="00D25318">
        <w:rPr>
          <w:sz w:val="16"/>
        </w:rPr>
        <w:t xml:space="preserve"> (such as Saudi Arabia) </w:t>
      </w:r>
      <w:r w:rsidRPr="00A16FB5">
        <w:rPr>
          <w:rStyle w:val="StyleUnderline"/>
          <w:highlight w:val="green"/>
        </w:rPr>
        <w:t>and revanchist powers</w:t>
      </w:r>
      <w:r w:rsidRPr="005C4B2D">
        <w:rPr>
          <w:rStyle w:val="StyleUnderline"/>
        </w:rPr>
        <w:t xml:space="preserve"> (such as Russia) rearming and taking unilateral military action</w:t>
      </w:r>
      <w:r w:rsidRPr="00D25318">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5C4B2D">
        <w:rPr>
          <w:rStyle w:val="StyleUnderline"/>
        </w:rPr>
        <w:t xml:space="preserve">regional rivals </w:t>
      </w:r>
      <w:r w:rsidRPr="00A16FB5">
        <w:rPr>
          <w:rStyle w:val="StyleUnderline"/>
          <w:highlight w:val="green"/>
        </w:rPr>
        <w:t>threatening</w:t>
      </w:r>
      <w:r w:rsidRPr="005C4B2D">
        <w:rPr>
          <w:rStyle w:val="StyleUnderline"/>
        </w:rPr>
        <w:t xml:space="preserve"> one another, some </w:t>
      </w:r>
      <w:r w:rsidRPr="00A16FB5">
        <w:rPr>
          <w:rStyle w:val="StyleUnderline"/>
          <w:highlight w:val="green"/>
        </w:rPr>
        <w:t xml:space="preserve">with </w:t>
      </w:r>
      <w:r w:rsidRPr="00A16FB5">
        <w:rPr>
          <w:rStyle w:val="Emphasis"/>
          <w:highlight w:val="green"/>
        </w:rPr>
        <w:t>nuclear weapons</w:t>
      </w:r>
      <w:r w:rsidRPr="00D25318">
        <w:rPr>
          <w:sz w:val="16"/>
        </w:rPr>
        <w:t xml:space="preserve"> (India and Pakistan) </w:t>
      </w:r>
      <w:r w:rsidRPr="005C4B2D">
        <w:rPr>
          <w:rStyle w:val="StyleUnderline"/>
        </w:rPr>
        <w:t>and others with possibilities of acquiring them</w:t>
      </w:r>
      <w:r w:rsidRPr="00D25318">
        <w:rPr>
          <w:sz w:val="16"/>
        </w:rPr>
        <w:t xml:space="preserve"> (Saudi Arabia and Iran).</w:t>
      </w:r>
      <w:r>
        <w:rPr>
          <w:sz w:val="16"/>
        </w:rPr>
        <w:t xml:space="preserve"> </w:t>
      </w:r>
      <w:r w:rsidRPr="00D25318">
        <w:rPr>
          <w:sz w:val="16"/>
        </w:rPr>
        <w:t xml:space="preserve">Above all, today’s </w:t>
      </w:r>
      <w:r w:rsidRPr="005C4B2D">
        <w:rPr>
          <w:rStyle w:val="StyleUnderline"/>
        </w:rPr>
        <w:t>generalized war is a conflict of destabilization</w:t>
      </w:r>
      <w:r w:rsidRPr="00D25318">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25318">
        <w:rPr>
          <w:rStyle w:val="StyleUnderline"/>
        </w:rPr>
        <w:t xml:space="preserve">a global political market of rival plutocracies comes into view. </w:t>
      </w:r>
      <w:r w:rsidRPr="00824175">
        <w:rPr>
          <w:rStyle w:val="StyleUnderline"/>
        </w:rPr>
        <w:t>Add</w:t>
      </w:r>
      <w:r w:rsidRPr="00D25318">
        <w:rPr>
          <w:rStyle w:val="StyleUnderline"/>
        </w:rPr>
        <w:t xml:space="preserve"> </w:t>
      </w:r>
      <w:r w:rsidRPr="00D25318">
        <w:rPr>
          <w:rStyle w:val="Emphasis"/>
        </w:rPr>
        <w:t xml:space="preserve">virulent </w:t>
      </w:r>
      <w:r w:rsidRPr="00A16FB5">
        <w:rPr>
          <w:rStyle w:val="Emphasis"/>
          <w:highlight w:val="green"/>
        </w:rPr>
        <w:t>reactionary populism</w:t>
      </w:r>
      <w:r w:rsidRPr="00D25318">
        <w:rPr>
          <w:sz w:val="16"/>
        </w:rPr>
        <w:t xml:space="preserve"> to the mix </w:t>
      </w:r>
      <w:r w:rsidRPr="00D25318">
        <w:rPr>
          <w:rStyle w:val="StyleUnderline"/>
        </w:rPr>
        <w:t xml:space="preserve">and </w:t>
      </w:r>
      <w:r w:rsidRPr="00824175">
        <w:rPr>
          <w:rStyle w:val="StyleUnderline"/>
        </w:rPr>
        <w:t xml:space="preserve">it </w:t>
      </w:r>
      <w:r w:rsidRPr="00A16FB5">
        <w:rPr>
          <w:rStyle w:val="StyleUnderline"/>
          <w:highlight w:val="green"/>
        </w:rPr>
        <w:t>resembles</w:t>
      </w:r>
      <w:r w:rsidRPr="00D25318">
        <w:rPr>
          <w:rStyle w:val="StyleUnderline"/>
        </w:rPr>
        <w:t xml:space="preserve"> a </w:t>
      </w:r>
      <w:r w:rsidRPr="00824175">
        <w:rPr>
          <w:rStyle w:val="StyleUnderline"/>
        </w:rPr>
        <w:t>war on democracy</w:t>
      </w:r>
      <w:r w:rsidRPr="00D25318">
        <w:rPr>
          <w:sz w:val="16"/>
        </w:rPr>
        <w:t>.</w:t>
      </w:r>
      <w:r>
        <w:rPr>
          <w:sz w:val="16"/>
        </w:rPr>
        <w:t xml:space="preserve"> </w:t>
      </w:r>
      <w:r w:rsidRPr="0066465D">
        <w:rPr>
          <w:sz w:val="16"/>
        </w:rPr>
        <w:t xml:space="preserve">What more might we see? Economic liberalism is a creed of optimism and abundance; reactionary protectionism feeds on pessimistic scarcity. </w:t>
      </w:r>
      <w:r w:rsidRPr="00282B43">
        <w:rPr>
          <w:rStyle w:val="StyleUnderline"/>
        </w:rPr>
        <w:t xml:space="preserve">If we see </w:t>
      </w:r>
      <w:r w:rsidRPr="00824175">
        <w:rPr>
          <w:rStyle w:val="Emphasis"/>
        </w:rPr>
        <w:t xml:space="preserve">punitive </w:t>
      </w:r>
      <w:r w:rsidRPr="00A16FB5">
        <w:rPr>
          <w:rStyle w:val="Emphasis"/>
          <w:highlight w:val="green"/>
        </w:rPr>
        <w:t>trade wars</w:t>
      </w:r>
      <w:r w:rsidRPr="0066465D">
        <w:rPr>
          <w:sz w:val="16"/>
        </w:rPr>
        <w:t xml:space="preserve"> and national leaders taking preemptive action to secure strategic resources within the walls of their garrison states, then old-fashioned </w:t>
      </w:r>
      <w:r w:rsidRPr="00A16FB5">
        <w:rPr>
          <w:rStyle w:val="StyleUnderline"/>
          <w:highlight w:val="green"/>
        </w:rPr>
        <w:t>territorial disputes</w:t>
      </w:r>
      <w:r w:rsidRPr="0066465D">
        <w:rPr>
          <w:sz w:val="16"/>
        </w:rPr>
        <w:t xml:space="preserve"> along with accelerated state-commercial grabbing of land and minerals </w:t>
      </w:r>
      <w:r w:rsidRPr="0020355C">
        <w:rPr>
          <w:rStyle w:val="StyleUnderline"/>
        </w:rPr>
        <w:t>are in prospect</w:t>
      </w:r>
      <w:r w:rsidRPr="0066465D">
        <w:rPr>
          <w:sz w:val="16"/>
        </w:rPr>
        <w:t>. We could see mobilization against immigrants and minorities as a way of enflaming and rewarding a constituency that can police borders, enforce the new political rightness, and even become electoral vigilantes.</w:t>
      </w:r>
      <w:r>
        <w:rPr>
          <w:sz w:val="16"/>
        </w:rPr>
        <w:t xml:space="preserve"> </w:t>
      </w:r>
      <w:r w:rsidRPr="00824175">
        <w:rPr>
          <w:rStyle w:val="StyleUnderline"/>
        </w:rPr>
        <w:t>Liberal multilateralism is</w:t>
      </w:r>
      <w:r w:rsidRPr="00824175">
        <w:rPr>
          <w:sz w:val="16"/>
        </w:rPr>
        <w:t xml:space="preserve"> a system of </w:t>
      </w:r>
      <w:r w:rsidRPr="00824175">
        <w:rPr>
          <w:rStyle w:val="Emphasis"/>
        </w:rPr>
        <w:t>seeking common wins through peaceful negotiation</w:t>
      </w:r>
      <w:r w:rsidRPr="00824175">
        <w:rPr>
          <w:sz w:val="16"/>
        </w:rPr>
        <w:t>; case-by-case power</w:t>
      </w:r>
      <w:r w:rsidRPr="0066465D">
        <w:rPr>
          <w:sz w:val="16"/>
        </w:rPr>
        <w:t xml:space="preserve"> dealing is a zero-sum calculus. </w:t>
      </w:r>
      <w:r w:rsidRPr="0020355C">
        <w:rPr>
          <w:rStyle w:val="StyleUnderline"/>
        </w:rPr>
        <w:t xml:space="preserve">We may see </w:t>
      </w:r>
      <w:r w:rsidRPr="0020355C">
        <w:rPr>
          <w:rStyle w:val="Emphasis"/>
        </w:rPr>
        <w:t>regional arms races, nuclear proliferation</w:t>
      </w:r>
      <w:r w:rsidRPr="0066465D">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r>
        <w:rPr>
          <w:sz w:val="16"/>
        </w:rPr>
        <w:t xml:space="preserve"> </w:t>
      </w:r>
      <w:r w:rsidRPr="0066465D">
        <w:rPr>
          <w:sz w:val="16"/>
        </w:rPr>
        <w:t xml:space="preserve">The United Nations system appeals to leaders to live up to the highest standards. The fact that they so often conceal their transgressions is the tribute that vice pays to virtue. </w:t>
      </w:r>
      <w:r w:rsidRPr="0020355C">
        <w:rPr>
          <w:rStyle w:val="StyleUnderline"/>
        </w:rPr>
        <w:t xml:space="preserve">A </w:t>
      </w:r>
      <w:r w:rsidRPr="00B307EE">
        <w:rPr>
          <w:rStyle w:val="StyleUnderline"/>
        </w:rPr>
        <w:t>cabal of plutocratic populists would</w:t>
      </w:r>
      <w:r w:rsidRPr="00B307EE">
        <w:rPr>
          <w:sz w:val="16"/>
        </w:rPr>
        <w:t xml:space="preserve"> revel in the opposite: </w:t>
      </w:r>
      <w:r w:rsidRPr="00B307EE">
        <w:rPr>
          <w:rStyle w:val="StyleUnderline"/>
        </w:rPr>
        <w:t>applaud</w:t>
      </w:r>
      <w:r w:rsidRPr="00B307EE">
        <w:rPr>
          <w:sz w:val="16"/>
        </w:rPr>
        <w:t xml:space="preserve">ing </w:t>
      </w:r>
      <w:r w:rsidRPr="00B307EE">
        <w:rPr>
          <w:rStyle w:val="StyleUnderline"/>
        </w:rPr>
        <w:t>one another’s readiness to tear up cosmopolitan liberalism</w:t>
      </w:r>
      <w:r w:rsidRPr="00B307EE">
        <w:rPr>
          <w:sz w:val="16"/>
        </w:rPr>
        <w:t xml:space="preserve"> and pursue a latter-day mercantilist naked self-interest. </w:t>
      </w:r>
      <w:r w:rsidRPr="00B307EE">
        <w:rPr>
          <w:rStyle w:val="Emphasis"/>
        </w:rPr>
        <w:t>Garrison America</w:t>
      </w:r>
      <w:r w:rsidRPr="00B307EE">
        <w:rPr>
          <w:rStyle w:val="StyleUnderline"/>
        </w:rPr>
        <w:t xml:space="preserve"> could</w:t>
      </w:r>
      <w:r w:rsidRPr="00B307EE">
        <w:rPr>
          <w:sz w:val="16"/>
        </w:rPr>
        <w:t xml:space="preserve"> opportunistically </w:t>
      </w:r>
      <w:r w:rsidRPr="00B307EE">
        <w:rPr>
          <w:rStyle w:val="StyleUnderline"/>
        </w:rPr>
        <w:t>collude with</w:t>
      </w:r>
      <w:r w:rsidRPr="00B307EE">
        <w:rPr>
          <w:sz w:val="16"/>
        </w:rPr>
        <w:t xml:space="preserve"> similarly constituted political-military business </w:t>
      </w:r>
      <w:r w:rsidRPr="00B307EE">
        <w:rPr>
          <w:rStyle w:val="StyleUnderline"/>
        </w:rPr>
        <w:t>regimes in Russia, China, Turkey</w:t>
      </w:r>
      <w:r w:rsidRPr="00B307EE">
        <w:rPr>
          <w:sz w:val="16"/>
        </w:rPr>
        <w:t xml:space="preserve">, and elsewhere for a new realpolitik global concert, redolent of the early nineteenth-century era of the Congress of Vienna, </w:t>
      </w:r>
      <w:r w:rsidRPr="00B307EE">
        <w:rPr>
          <w:rStyle w:val="StyleUnderline"/>
        </w:rPr>
        <w:t xml:space="preserve">bringing a façade of stability for as long as they collude—and </w:t>
      </w:r>
      <w:r w:rsidRPr="00B307EE">
        <w:rPr>
          <w:rStyle w:val="Emphasis"/>
        </w:rPr>
        <w:t>war when they fall out</w:t>
      </w:r>
      <w:r w:rsidRPr="00B307EE">
        <w:rPr>
          <w:sz w:val="16"/>
        </w:rPr>
        <w:t>.</w:t>
      </w:r>
      <w:r>
        <w:rPr>
          <w:sz w:val="16"/>
        </w:rPr>
        <w:t xml:space="preserve"> </w:t>
      </w:r>
      <w:r w:rsidRPr="0066465D">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r>
        <w:rPr>
          <w:sz w:val="16"/>
        </w:rPr>
        <w:t xml:space="preserve"> </w:t>
      </w:r>
      <w:r w:rsidRPr="0066465D">
        <w:rPr>
          <w:sz w:val="16"/>
        </w:rPr>
        <w:t xml:space="preserve">Underpinning this is a simple truth: </w:t>
      </w:r>
      <w:r w:rsidRPr="002C036A">
        <w:rPr>
          <w:rStyle w:val="StyleUnderline"/>
        </w:rPr>
        <w:t xml:space="preserve">the plutocratic populist order is a </w:t>
      </w:r>
      <w:r w:rsidRPr="002C036A">
        <w:rPr>
          <w:rStyle w:val="Emphasis"/>
        </w:rPr>
        <w:t>future that does not work</w:t>
      </w:r>
      <w:r w:rsidRPr="0066465D">
        <w:rPr>
          <w:sz w:val="16"/>
        </w:rPr>
        <w:t>. If illustration were needed of the logic of hiding under the blanket rather than facing difficult realities, look no further than Trump’s readiness to deny climate change.</w:t>
      </w:r>
      <w:r>
        <w:rPr>
          <w:sz w:val="16"/>
        </w:rPr>
        <w:t xml:space="preserve"> </w:t>
      </w:r>
      <w:r w:rsidRPr="0066465D">
        <w:rPr>
          <w:sz w:val="16"/>
        </w:rPr>
        <w:t xml:space="preserve">We have been here before, more or less, and from history we can gather important lessons about what we must do now. </w:t>
      </w:r>
      <w:r w:rsidRPr="0066465D">
        <w:rPr>
          <w:rStyle w:val="StyleUnderline"/>
        </w:rPr>
        <w:t xml:space="preserve">The </w:t>
      </w:r>
      <w:r w:rsidRPr="00A16FB5">
        <w:rPr>
          <w:rStyle w:val="StyleUnderline"/>
          <w:highlight w:val="green"/>
        </w:rPr>
        <w:t>importance of</w:t>
      </w:r>
      <w:r w:rsidRPr="0066465D">
        <w:rPr>
          <w:sz w:val="16"/>
        </w:rPr>
        <w:t xml:space="preserve"> defending civility with democratic deliberation, respecting human rights and values, and </w:t>
      </w:r>
      <w:r w:rsidRPr="00A16FB5">
        <w:rPr>
          <w:rStyle w:val="StyleUnderline"/>
          <w:highlight w:val="green"/>
        </w:rPr>
        <w:t>maintaining</w:t>
      </w:r>
      <w:r w:rsidRPr="0066465D">
        <w:rPr>
          <w:rStyle w:val="StyleUnderline"/>
        </w:rPr>
        <w:t xml:space="preserve"> a </w:t>
      </w:r>
      <w:r w:rsidRPr="00BB19F5">
        <w:rPr>
          <w:rStyle w:val="StyleUnderline"/>
        </w:rPr>
        <w:t xml:space="preserve">commitment to </w:t>
      </w:r>
      <w:r w:rsidRPr="00A16FB5">
        <w:rPr>
          <w:rStyle w:val="StyleUnderline"/>
          <w:highlight w:val="green"/>
        </w:rPr>
        <w:t>public goods</w:t>
      </w:r>
      <w:r w:rsidRPr="0066465D">
        <w:rPr>
          <w:rStyle w:val="StyleUnderline"/>
        </w:rPr>
        <w:t xml:space="preserve"> and the global commons—</w:t>
      </w:r>
      <w:r w:rsidRPr="00A16FB5">
        <w:rPr>
          <w:rStyle w:val="Emphasis"/>
          <w:highlight w:val="green"/>
        </w:rPr>
        <w:t>includ</w:t>
      </w:r>
      <w:r w:rsidRPr="00824175">
        <w:rPr>
          <w:rStyle w:val="Emphasis"/>
        </w:rPr>
        <w:t>ing</w:t>
      </w:r>
      <w:r w:rsidRPr="00A16FB5">
        <w:rPr>
          <w:rStyle w:val="Emphasis"/>
          <w:highlight w:val="green"/>
        </w:rPr>
        <w:t xml:space="preserve"> the future of the planet</w:t>
      </w:r>
      <w:r w:rsidRPr="00824175">
        <w:rPr>
          <w:sz w:val="16"/>
        </w:rPr>
        <w:t>—</w:t>
      </w:r>
      <w:r w:rsidRPr="00824175">
        <w:rPr>
          <w:rStyle w:val="StyleUnderline"/>
        </w:rPr>
        <w:t>remain evergreen</w:t>
      </w:r>
      <w:r w:rsidRPr="0066465D">
        <w:rPr>
          <w:rStyle w:val="StyleUnderline"/>
        </w:rPr>
        <w:t>. We need to find</w:t>
      </w:r>
      <w:r w:rsidRPr="0066465D">
        <w:rPr>
          <w:sz w:val="16"/>
        </w:rPr>
        <w:t xml:space="preserve"> our way to </w:t>
      </w:r>
      <w:r w:rsidRPr="0066465D">
        <w:rPr>
          <w:rStyle w:val="StyleUnderline"/>
        </w:rPr>
        <w:t>a new</w:t>
      </w:r>
      <w:r w:rsidRPr="0066465D">
        <w:rPr>
          <w:sz w:val="16"/>
        </w:rPr>
        <w:t xml:space="preserve"> 1945—and the </w:t>
      </w:r>
      <w:r w:rsidRPr="0066465D">
        <w:rPr>
          <w:rStyle w:val="StyleUnderline"/>
        </w:rPr>
        <w:t>global political settlement</w:t>
      </w:r>
      <w:r w:rsidRPr="0066465D">
        <w:rPr>
          <w:sz w:val="16"/>
        </w:rPr>
        <w:t xml:space="preserve"> for a tamed and humane capitalism—</w:t>
      </w:r>
      <w:r w:rsidRPr="0066465D">
        <w:rPr>
          <w:rStyle w:val="StyleUnderline"/>
        </w:rPr>
        <w:t xml:space="preserve">without having to suffer the </w:t>
      </w:r>
      <w:r w:rsidRPr="0066465D">
        <w:rPr>
          <w:rStyle w:val="Emphasis"/>
        </w:rPr>
        <w:t>catastrophic traumas</w:t>
      </w:r>
      <w:r w:rsidRPr="0066465D">
        <w:rPr>
          <w:rStyle w:val="StyleUnderline"/>
        </w:rPr>
        <w:t xml:space="preserve"> of trying everything else first</w:t>
      </w:r>
      <w:r w:rsidRPr="0066465D">
        <w:rPr>
          <w:sz w:val="16"/>
        </w:rPr>
        <w:t>.</w:t>
      </w:r>
    </w:p>
    <w:p w:rsidR="007A6D23" w:rsidRDefault="007A6D23" w:rsidP="007A6D23">
      <w:pPr>
        <w:pStyle w:val="Heading3"/>
      </w:pPr>
      <w:r>
        <w:t>----Ext. Wages Key</w:t>
      </w:r>
    </w:p>
    <w:p w:rsidR="007A6D23" w:rsidRDefault="007A6D23" w:rsidP="007A6D23">
      <w:pPr>
        <w:pStyle w:val="Heading4"/>
      </w:pPr>
      <w:r>
        <w:t>Wage Growth is the key internal link to populism</w:t>
      </w:r>
    </w:p>
    <w:p w:rsidR="007A6D23" w:rsidRPr="00D52E52" w:rsidRDefault="002B51DB" w:rsidP="007A6D23">
      <w:pPr>
        <w:rPr>
          <w:sz w:val="14"/>
        </w:rPr>
      </w:pPr>
      <w:r w:rsidRPr="00D52E52">
        <w:rPr>
          <w:sz w:val="14"/>
        </w:rPr>
        <w:t xml:space="preserve">Brad </w:t>
      </w:r>
      <w:r w:rsidRPr="00D52E52">
        <w:rPr>
          <w:rStyle w:val="Style13ptBold"/>
        </w:rPr>
        <w:t>McMillan 2017</w:t>
      </w:r>
      <w:r w:rsidRPr="00D52E52">
        <w:rPr>
          <w:sz w:val="14"/>
        </w:rPr>
        <w:t xml:space="preserve"> (contributor for Forbes, “Economic Policies And Political Populism: What's The Connection?,” May 25</w:t>
      </w:r>
      <w:r w:rsidRPr="00D52E52">
        <w:rPr>
          <w:sz w:val="14"/>
          <w:vertAlign w:val="superscript"/>
        </w:rPr>
        <w:t>th</w:t>
      </w:r>
      <w:r w:rsidRPr="00D52E52">
        <w:rPr>
          <w:sz w:val="14"/>
        </w:rPr>
        <w:t xml:space="preserve"> https://www.forbes.com/sites/bradmcmillan/2017/05/25/economic-policies-and-political-populism-whats-the-connection/#744820ff2b63)</w:t>
      </w:r>
    </w:p>
    <w:p w:rsidR="007A6D23" w:rsidRDefault="007A6D23" w:rsidP="007A6D23">
      <w:pPr>
        <w:rPr>
          <w:sz w:val="16"/>
        </w:rPr>
      </w:pPr>
      <w:r w:rsidRPr="007A6D23">
        <w:rPr>
          <w:rStyle w:val="StyleUnderline"/>
        </w:rPr>
        <w:t>The current rise in</w:t>
      </w:r>
      <w:r w:rsidRPr="00D52E52">
        <w:rPr>
          <w:sz w:val="16"/>
        </w:rPr>
        <w:t xml:space="preserve"> political </w:t>
      </w:r>
      <w:r w:rsidRPr="007A6D23">
        <w:rPr>
          <w:rStyle w:val="StyleUnderline"/>
        </w:rPr>
        <w:t>populism is often seen as connected to conventional economic policies</w:t>
      </w:r>
      <w:r w:rsidRPr="00D52E52">
        <w:rPr>
          <w:sz w:val="16"/>
        </w:rPr>
        <w:t xml:space="preserve">. But what does this connection mean for politics and policies in the future, and what’s the potential impact for our investments? 1) Job creation and </w:t>
      </w:r>
      <w:r w:rsidRPr="007A6D23">
        <w:rPr>
          <w:rStyle w:val="StyleUnderline"/>
        </w:rPr>
        <w:t>wage growth</w:t>
      </w:r>
      <w:r w:rsidRPr="00D52E52">
        <w:rPr>
          <w:sz w:val="16"/>
        </w:rPr>
        <w:t xml:space="preserve"> This </w:t>
      </w:r>
      <w:r w:rsidRPr="007A6D23">
        <w:rPr>
          <w:rStyle w:val="StyleUnderline"/>
        </w:rPr>
        <w:t>is a good place to start</w:t>
      </w:r>
      <w:r w:rsidRPr="00D52E52">
        <w:rPr>
          <w:sz w:val="16"/>
        </w:rPr>
        <w:t xml:space="preserve">. </w:t>
      </w:r>
      <w:r w:rsidRPr="007A6D23">
        <w:rPr>
          <w:rStyle w:val="StyleUnderline"/>
        </w:rPr>
        <w:t>One of the key complaints during this recovery has been that, while job creation has been strong, wage growth has lagged.</w:t>
      </w:r>
      <w:r w:rsidRPr="00D52E52">
        <w:rPr>
          <w:sz w:val="16"/>
        </w:rPr>
        <w:t xml:space="preserve"> On a real basis, </w:t>
      </w:r>
      <w:r w:rsidRPr="007A6D23">
        <w:rPr>
          <w:rStyle w:val="StyleUnderline"/>
        </w:rPr>
        <w:t>after accounting for inflation, wages have stagnated for decades.</w:t>
      </w:r>
      <w:r w:rsidRPr="00D52E52">
        <w:rPr>
          <w:sz w:val="16"/>
        </w:rPr>
        <w:t xml:space="preserve"> </w:t>
      </w:r>
      <w:r w:rsidRPr="007A6D23">
        <w:rPr>
          <w:rStyle w:val="Style13ptBold"/>
        </w:rPr>
        <w:t>This is the core problem—the one that gives rise to all of the others</w:t>
      </w:r>
      <w:r w:rsidRPr="00D52E52">
        <w:rPr>
          <w:sz w:val="16"/>
        </w:rPr>
        <w:t>.</w:t>
      </w:r>
    </w:p>
    <w:p w:rsidR="00634608" w:rsidRDefault="00634608" w:rsidP="00634608">
      <w:pPr>
        <w:pStyle w:val="Heading4"/>
      </w:pPr>
      <w:r>
        <w:t>Stagnating wages attributed to the influx of immigrants fuels greater investment in populist leaders</w:t>
      </w:r>
    </w:p>
    <w:p w:rsidR="00634608" w:rsidRPr="00D26423" w:rsidRDefault="00634608" w:rsidP="00634608">
      <w:pPr>
        <w:rPr>
          <w:sz w:val="14"/>
        </w:rPr>
      </w:pPr>
      <w:r w:rsidRPr="00D26423">
        <w:rPr>
          <w:sz w:val="14"/>
        </w:rPr>
        <w:t xml:space="preserve">[Dani </w:t>
      </w:r>
      <w:proofErr w:type="spellStart"/>
      <w:r w:rsidRPr="007B5AD8">
        <w:rPr>
          <w:rStyle w:val="Style13ptBold"/>
        </w:rPr>
        <w:t>Rodrik</w:t>
      </w:r>
      <w:proofErr w:type="spellEnd"/>
      <w:r w:rsidRPr="00D26423">
        <w:rPr>
          <w:sz w:val="14"/>
        </w:rPr>
        <w:t>, 2-21-</w:t>
      </w:r>
      <w:r w:rsidRPr="007B5AD8">
        <w:rPr>
          <w:rStyle w:val="Style13ptBold"/>
        </w:rPr>
        <w:t>2018</w:t>
      </w:r>
      <w:r w:rsidRPr="00D26423">
        <w:rPr>
          <w:sz w:val="14"/>
        </w:rPr>
        <w:t xml:space="preserve">, Dani </w:t>
      </w:r>
      <w:proofErr w:type="spellStart"/>
      <w:r w:rsidRPr="00D26423">
        <w:rPr>
          <w:sz w:val="14"/>
        </w:rPr>
        <w:t>Rodrik</w:t>
      </w:r>
      <w:proofErr w:type="spellEnd"/>
      <w:r w:rsidRPr="00D26423">
        <w:rPr>
          <w:sz w:val="14"/>
        </w:rPr>
        <w:t xml:space="preserve"> is a professor at the Harvard Kennedy School  "What Does a True Populism Look Like? It Looks Like the New Deal," The New York Times, https://www.nytimes.com/2018/02/21/opinion/populism-new-deal.html?partner=rss&amp;amp;emc=rss]//Rank</w:t>
      </w:r>
    </w:p>
    <w:p w:rsidR="00634608" w:rsidRPr="007B5AD8" w:rsidRDefault="00634608" w:rsidP="00634608">
      <w:pPr>
        <w:rPr>
          <w:sz w:val="8"/>
        </w:rPr>
      </w:pPr>
      <w:r w:rsidRPr="00A16FB5">
        <w:rPr>
          <w:rStyle w:val="StyleUnderline"/>
          <w:highlight w:val="green"/>
        </w:rPr>
        <w:t>Populism</w:t>
      </w:r>
      <w:r w:rsidRPr="007B5AD8">
        <w:rPr>
          <w:sz w:val="8"/>
        </w:rPr>
        <w:t xml:space="preserve"> in the 21st century is as much a reaction to globalization as its late-19th-century version. While the </w:t>
      </w:r>
      <w:r w:rsidRPr="00A16FB5">
        <w:rPr>
          <w:rStyle w:val="StyleUnderline"/>
          <w:highlight w:val="green"/>
        </w:rPr>
        <w:t>backlash in the U</w:t>
      </w:r>
      <w:r w:rsidRPr="00A87678">
        <w:rPr>
          <w:rStyle w:val="StyleUnderline"/>
        </w:rPr>
        <w:t xml:space="preserve">nited </w:t>
      </w:r>
      <w:r w:rsidRPr="00A16FB5">
        <w:rPr>
          <w:rStyle w:val="StyleUnderline"/>
          <w:highlight w:val="green"/>
        </w:rPr>
        <w:t>S</w:t>
      </w:r>
      <w:r w:rsidRPr="00A87678">
        <w:rPr>
          <w:rStyle w:val="StyleUnderline"/>
        </w:rPr>
        <w:t>tates and Europe</w:t>
      </w:r>
      <w:r w:rsidRPr="007B5AD8">
        <w:rPr>
          <w:sz w:val="8"/>
        </w:rPr>
        <w:t xml:space="preserve"> differs in specific details, the broad outlines </w:t>
      </w:r>
      <w:r w:rsidRPr="00A87678">
        <w:rPr>
          <w:rStyle w:val="StyleUnderline"/>
        </w:rPr>
        <w:t xml:space="preserve">are similar. </w:t>
      </w:r>
      <w:r w:rsidRPr="00A87678">
        <w:rPr>
          <w:rStyle w:val="Emphasis"/>
        </w:rPr>
        <w:t xml:space="preserve">Large segments of the </w:t>
      </w:r>
      <w:r w:rsidRPr="00A16FB5">
        <w:rPr>
          <w:rStyle w:val="Emphasis"/>
          <w:highlight w:val="green"/>
        </w:rPr>
        <w:t>workers</w:t>
      </w:r>
      <w:r w:rsidRPr="00A87678">
        <w:rPr>
          <w:rStyle w:val="StyleUnderline"/>
        </w:rPr>
        <w:t xml:space="preserve"> in these advanced economies</w:t>
      </w:r>
      <w:r w:rsidRPr="007B5AD8">
        <w:rPr>
          <w:sz w:val="8"/>
        </w:rPr>
        <w:t xml:space="preserve"> — older, less-skilled manufacturing employees and the communities they live in — </w:t>
      </w:r>
      <w:r w:rsidRPr="00A16FB5">
        <w:rPr>
          <w:rStyle w:val="Emphasis"/>
          <w:highlight w:val="green"/>
        </w:rPr>
        <w:t>have seen their earnings decline or stagnate</w:t>
      </w:r>
      <w:r w:rsidRPr="007B5AD8">
        <w:rPr>
          <w:sz w:val="8"/>
        </w:rPr>
        <w:t xml:space="preserve"> and their relative social status take a big hit. </w:t>
      </w:r>
      <w:r w:rsidRPr="00A87678">
        <w:rPr>
          <w:rStyle w:val="StyleUnderline"/>
        </w:rPr>
        <w:t>These groups see governments as increasingly in the pocket of financial and business elites</w:t>
      </w:r>
      <w:r w:rsidRPr="007B5AD8">
        <w:rPr>
          <w:sz w:val="8"/>
        </w:rPr>
        <w:t xml:space="preserve">, the big winners of globalization. </w:t>
      </w:r>
      <w:r w:rsidRPr="00A16FB5">
        <w:rPr>
          <w:rStyle w:val="StyleUnderline"/>
          <w:highlight w:val="green"/>
        </w:rPr>
        <w:t>The discontent</w:t>
      </w:r>
      <w:r w:rsidRPr="00A87678">
        <w:rPr>
          <w:rStyle w:val="StyleUnderline"/>
        </w:rPr>
        <w:t xml:space="preserve"> in turn </w:t>
      </w:r>
      <w:r w:rsidRPr="00A16FB5">
        <w:rPr>
          <w:rStyle w:val="StyleUnderline"/>
          <w:highlight w:val="green"/>
        </w:rPr>
        <w:t>fuels populist leaders</w:t>
      </w:r>
      <w:r w:rsidRPr="00A87678">
        <w:rPr>
          <w:rStyle w:val="StyleUnderline"/>
        </w:rPr>
        <w:t xml:space="preserve"> who promise to wrest control from faceless global market forces and re-empower the nation-state.</w:t>
      </w:r>
      <w:r>
        <w:rPr>
          <w:rStyle w:val="StyleUnderline"/>
        </w:rPr>
        <w:t xml:space="preserve"> </w:t>
      </w:r>
      <w:r w:rsidRPr="007B5AD8">
        <w:rPr>
          <w:sz w:val="8"/>
        </w:rPr>
        <w:t xml:space="preserve">You have 3 free articles remaining. Subscribe to The Times The populist backlash unleashed by advanced stages of economic globalization should not have been a surprise, least of all to economists. The warning signs are right there in the basic economic theory we teach in the classroom. Yes, globalization expands economic opportunities: There are gains from trade. But globalization also entails stark distributional consequences, with some groups almost always left worse off. Factory closings, job displacement and offshoring are the flip side of the gains from trade. What is more, these redistributive effects loom larger relative to the overall economic gains as globalization advances and trade agreements begin to aim at less consequential barriers. In other words, in its late stages, globalization looks less and less as if it is expanding the overall economic pie and more and more as though it is simply taking money from some groups and giving it to others. EDITORS’ PICKS The Border Patrol’s Last Line of Defense Is Not at the Border The Strange Case of the Missing Joyce Scholar World Cup Messenger ADVERTISEMENT In principle, an active government can take the edge off the resentment produced by redistribution. In Western Europe, an extensive welfare state has historically provided the safety nets that in turn enabled levels of economic openness that are much higher than in the United States. But often the response of the government has been to plead incapacity in the face of inexorable global economic realities: “We cannot tax the winners — the wealthy investors, financiers and skilled professionals — because they are footloose and they would move to other countries.” This reinforces populists’ yearning to reassert national economic control. William Jennings Bryan ultimately failed in his quest for the presidency, and the People’s Party imploded because of regional and ideological divisions. But many of the Populists’ economic ideas, such as the progressive income tax, regulations on big business and much greater government control of the economy, were absorbed by the progressive movement and became part of the political mainstream. It wasn’t until 1933 that the Populists’ main plank, the end of the gold standard, was adopted. By then the United States was mired in the Great Depression, and Franklin D. Roosevelt had decided the economy needed the monetary boost that adherence to the gold standard precluded. Internationalists complained that Roosevelt acted unilaterally, but he had little patience with orthodox economic ideas or shackles — foreign or domestic — on his conduct of economic policy. At home, he had to fight conservative courts to put his New Deal reforms in place. By his day’s standards, and perhaps also today’s, Roosevelt was an economic populist. But the New Deal reinvigorated the market economy and saved capitalism from itself. It may also have saved democracy, as it helped staved off the dangerous demagogues and chauvinist ideologues, of which there were plenty (such as Father Coughlin and Huey Long). The lesson of history is not only that globalization and the populist backlash are tightly linked. It is also that the bad kind of populism spawned by globalization may require a good kind of populism to fend it off. </w:t>
      </w:r>
      <w:r w:rsidRPr="007B5AD8">
        <w:rPr>
          <w:rStyle w:val="Emphasis"/>
        </w:rPr>
        <w:t xml:space="preserve">President </w:t>
      </w:r>
      <w:r w:rsidRPr="00A16FB5">
        <w:rPr>
          <w:rStyle w:val="Emphasis"/>
          <w:highlight w:val="green"/>
        </w:rPr>
        <w:t>Trump</w:t>
      </w:r>
      <w:r w:rsidRPr="007B5AD8">
        <w:rPr>
          <w:sz w:val="8"/>
        </w:rPr>
        <w:t xml:space="preserve"> and his European counterparts have </w:t>
      </w:r>
      <w:r w:rsidRPr="00A16FB5">
        <w:rPr>
          <w:rStyle w:val="Emphasis"/>
          <w:highlight w:val="green"/>
        </w:rPr>
        <w:t>capitalized on the economic difficulties</w:t>
      </w:r>
      <w:r w:rsidRPr="007B5AD8">
        <w:rPr>
          <w:rStyle w:val="Emphasis"/>
        </w:rPr>
        <w:t xml:space="preserve"> of the middle and lower-middle classes</w:t>
      </w:r>
      <w:r w:rsidRPr="007B5AD8">
        <w:rPr>
          <w:sz w:val="8"/>
        </w:rPr>
        <w:t xml:space="preserve"> by wrapping them in narratives that exploit prevailing ethno-nationalist prejudices. </w:t>
      </w:r>
      <w:r w:rsidRPr="00A16FB5">
        <w:rPr>
          <w:rStyle w:val="Emphasis"/>
          <w:highlight w:val="green"/>
        </w:rPr>
        <w:t>In the U</w:t>
      </w:r>
      <w:r w:rsidRPr="007B5AD8">
        <w:rPr>
          <w:rStyle w:val="Emphasis"/>
        </w:rPr>
        <w:t xml:space="preserve">nited </w:t>
      </w:r>
      <w:r w:rsidRPr="00A16FB5">
        <w:rPr>
          <w:rStyle w:val="Emphasis"/>
          <w:highlight w:val="green"/>
        </w:rPr>
        <w:t>S</w:t>
      </w:r>
      <w:r w:rsidRPr="007B5AD8">
        <w:rPr>
          <w:rStyle w:val="Emphasis"/>
        </w:rPr>
        <w:t>tates</w:t>
      </w:r>
      <w:r w:rsidRPr="007B5AD8">
        <w:rPr>
          <w:sz w:val="8"/>
        </w:rPr>
        <w:t xml:space="preserve">, </w:t>
      </w:r>
      <w:r w:rsidRPr="007B5AD8">
        <w:rPr>
          <w:rStyle w:val="StyleUnderline"/>
        </w:rPr>
        <w:t xml:space="preserve">they </w:t>
      </w:r>
      <w:r w:rsidRPr="00A16FB5">
        <w:rPr>
          <w:rStyle w:val="StyleUnderline"/>
          <w:highlight w:val="green"/>
        </w:rPr>
        <w:t>attribute</w:t>
      </w:r>
      <w:r w:rsidRPr="00A16FB5">
        <w:rPr>
          <w:sz w:val="8"/>
          <w:highlight w:val="green"/>
        </w:rPr>
        <w:t xml:space="preserve"> </w:t>
      </w:r>
      <w:r w:rsidRPr="00A16FB5">
        <w:rPr>
          <w:rStyle w:val="Emphasis"/>
          <w:highlight w:val="green"/>
        </w:rPr>
        <w:t>declining wages and job prospects to</w:t>
      </w:r>
      <w:r w:rsidRPr="007B5AD8">
        <w:rPr>
          <w:rStyle w:val="Emphasis"/>
        </w:rPr>
        <w:t xml:space="preserve"> </w:t>
      </w:r>
      <w:r w:rsidRPr="007B5AD8">
        <w:rPr>
          <w:sz w:val="8"/>
        </w:rPr>
        <w:t>Mexican</w:t>
      </w:r>
      <w:r w:rsidRPr="007B5AD8">
        <w:rPr>
          <w:rStyle w:val="Emphasis"/>
        </w:rPr>
        <w:t xml:space="preserve"> </w:t>
      </w:r>
      <w:r w:rsidRPr="00A16FB5">
        <w:rPr>
          <w:rStyle w:val="Emphasis"/>
          <w:highlight w:val="green"/>
        </w:rPr>
        <w:t>immigrants</w:t>
      </w:r>
      <w:r w:rsidRPr="007B5AD8">
        <w:rPr>
          <w:rStyle w:val="Emphasis"/>
        </w:rPr>
        <w:t xml:space="preserve">, Chinese exporters and the federal government’s preoccupation with minority groups at the expense of the </w:t>
      </w:r>
      <w:r w:rsidRPr="007B5AD8">
        <w:rPr>
          <w:sz w:val="8"/>
        </w:rPr>
        <w:t xml:space="preserve">white </w:t>
      </w:r>
      <w:r w:rsidRPr="007B5AD8">
        <w:rPr>
          <w:rStyle w:val="Emphasis"/>
        </w:rPr>
        <w:t>middle class</w:t>
      </w:r>
      <w:r w:rsidRPr="007B5AD8">
        <w:rPr>
          <w:sz w:val="8"/>
        </w:rPr>
        <w:t xml:space="preserve">. In Europe, they lay the blame for </w:t>
      </w:r>
      <w:r w:rsidRPr="00A16FB5">
        <w:rPr>
          <w:rStyle w:val="StyleUnderline"/>
          <w:highlight w:val="green"/>
        </w:rPr>
        <w:t>the erosion of the welfare state and public services on</w:t>
      </w:r>
      <w:r w:rsidRPr="007B5AD8">
        <w:rPr>
          <w:rStyle w:val="StyleUnderline"/>
        </w:rPr>
        <w:t xml:space="preserve"> </w:t>
      </w:r>
      <w:r w:rsidRPr="00A16FB5">
        <w:rPr>
          <w:rStyle w:val="StyleUnderline"/>
          <w:highlight w:val="green"/>
        </w:rPr>
        <w:t>competition from immigrants</w:t>
      </w:r>
      <w:r w:rsidRPr="007B5AD8">
        <w:rPr>
          <w:rStyle w:val="StyleUnderline"/>
        </w:rPr>
        <w:t xml:space="preserve"> and refugees</w:t>
      </w:r>
      <w:r w:rsidRPr="007B5AD8">
        <w:rPr>
          <w:sz w:val="8"/>
        </w:rPr>
        <w:t>. But none of this really helps the middle and lower-middle classes. Worse, the illiberal politics of the strategy undermines democracy.</w:t>
      </w:r>
    </w:p>
    <w:p w:rsidR="00634608" w:rsidRDefault="00634608" w:rsidP="00634608">
      <w:pPr>
        <w:pStyle w:val="Heading4"/>
      </w:pPr>
      <w:r>
        <w:t>Falling wages and increased immigration trigger a populist backlash---a reversal of those past trends is critical to stopping support for populist parties</w:t>
      </w:r>
    </w:p>
    <w:p w:rsidR="00634608" w:rsidRPr="00D26423" w:rsidRDefault="00634608" w:rsidP="00634608">
      <w:pPr>
        <w:rPr>
          <w:sz w:val="14"/>
        </w:rPr>
      </w:pPr>
      <w:r w:rsidRPr="00D26423">
        <w:rPr>
          <w:sz w:val="14"/>
        </w:rPr>
        <w:t xml:space="preserve">[Michael </w:t>
      </w:r>
      <w:r w:rsidRPr="00A74E45">
        <w:rPr>
          <w:rStyle w:val="Style13ptBold"/>
        </w:rPr>
        <w:t>Morell</w:t>
      </w:r>
      <w:r w:rsidRPr="00D26423">
        <w:rPr>
          <w:sz w:val="14"/>
        </w:rPr>
        <w:t>, 7-6-</w:t>
      </w:r>
      <w:r w:rsidRPr="00A74E45">
        <w:rPr>
          <w:rStyle w:val="Style13ptBold"/>
        </w:rPr>
        <w:t>2016</w:t>
      </w:r>
      <w:r w:rsidRPr="00D26423">
        <w:rPr>
          <w:sz w:val="14"/>
        </w:rPr>
        <w:t>, Michael Morell is the former Acting Director and Deputy Director of the Central Intelligence Agency "The rise of populism in America," Strategist, https://www.aspistrategist.org.au/rise-populism-america/]//Rank</w:t>
      </w:r>
    </w:p>
    <w:p w:rsidR="00634608" w:rsidRPr="00A74E45" w:rsidRDefault="00634608" w:rsidP="00634608">
      <w:pPr>
        <w:rPr>
          <w:sz w:val="8"/>
        </w:rPr>
      </w:pPr>
      <w:r w:rsidRPr="00A74E45">
        <w:rPr>
          <w:rStyle w:val="StyleUnderline"/>
        </w:rPr>
        <w:t>Hillary Clinton began her campaign for the Democratic nomination for president as the undisputed favorite</w:t>
      </w:r>
      <w:r w:rsidRPr="00A74E45">
        <w:rPr>
          <w:sz w:val="8"/>
        </w:rPr>
        <w:t xml:space="preserve">, but Bernie Sanders—a self-avowed socialist—proved to be a significant challenge. Donald </w:t>
      </w:r>
      <w:r w:rsidRPr="00A16FB5">
        <w:rPr>
          <w:rStyle w:val="StyleUnderline"/>
          <w:highlight w:val="green"/>
        </w:rPr>
        <w:t>Trump started his campaign</w:t>
      </w:r>
      <w:r w:rsidRPr="00A74E45">
        <w:rPr>
          <w:rStyle w:val="StyleUnderline"/>
        </w:rPr>
        <w:t xml:space="preserve"> for the Republican nomination </w:t>
      </w:r>
      <w:r w:rsidRPr="00A16FB5">
        <w:rPr>
          <w:rStyle w:val="StyleUnderline"/>
          <w:highlight w:val="green"/>
        </w:rPr>
        <w:t>as an</w:t>
      </w:r>
      <w:r w:rsidRPr="00A74E45">
        <w:rPr>
          <w:rStyle w:val="StyleUnderline"/>
        </w:rPr>
        <w:t xml:space="preserve"> entertaining </w:t>
      </w:r>
      <w:r w:rsidRPr="00A16FB5">
        <w:rPr>
          <w:rStyle w:val="StyleUnderline"/>
          <w:highlight w:val="green"/>
        </w:rPr>
        <w:t>underdog but rode a</w:t>
      </w:r>
      <w:r w:rsidRPr="00A74E45">
        <w:rPr>
          <w:rStyle w:val="StyleUnderline"/>
        </w:rPr>
        <w:t xml:space="preserve"> tidal </w:t>
      </w:r>
      <w:r w:rsidRPr="00A16FB5">
        <w:rPr>
          <w:rStyle w:val="StyleUnderline"/>
          <w:highlight w:val="green"/>
        </w:rPr>
        <w:t>wave of support to victory</w:t>
      </w:r>
      <w:r w:rsidRPr="00A74E45">
        <w:rPr>
          <w:sz w:val="8"/>
        </w:rPr>
        <w:t xml:space="preserve">, including beating, early in the race, the odds-on favorite Jeb Bush. </w:t>
      </w:r>
      <w:r w:rsidRPr="00A16FB5">
        <w:rPr>
          <w:rStyle w:val="Emphasis"/>
          <w:highlight w:val="green"/>
        </w:rPr>
        <w:t>What’s going</w:t>
      </w:r>
      <w:r w:rsidRPr="00A74E45">
        <w:rPr>
          <w:rStyle w:val="Emphasis"/>
        </w:rPr>
        <w:t xml:space="preserve"> </w:t>
      </w:r>
      <w:r w:rsidRPr="00A16FB5">
        <w:rPr>
          <w:rStyle w:val="Emphasis"/>
          <w:highlight w:val="green"/>
        </w:rPr>
        <w:t>on</w:t>
      </w:r>
      <w:r w:rsidRPr="00A74E45">
        <w:rPr>
          <w:rStyle w:val="Emphasis"/>
        </w:rPr>
        <w:t xml:space="preserve"> in American politics?</w:t>
      </w:r>
      <w:r>
        <w:rPr>
          <w:rStyle w:val="Emphasis"/>
        </w:rPr>
        <w:t xml:space="preserve"> </w:t>
      </w:r>
      <w:r w:rsidRPr="00A74E45">
        <w:rPr>
          <w:sz w:val="8"/>
        </w:rPr>
        <w:t xml:space="preserve">I spent my career </w:t>
      </w:r>
      <w:proofErr w:type="spellStart"/>
      <w:r w:rsidRPr="00A74E45">
        <w:rPr>
          <w:sz w:val="8"/>
        </w:rPr>
        <w:t>analysing</w:t>
      </w:r>
      <w:proofErr w:type="spellEnd"/>
      <w:r w:rsidRPr="00A74E45">
        <w:rPr>
          <w:sz w:val="8"/>
        </w:rPr>
        <w:t xml:space="preserve"> the politics of other countries, so let me apply some of what I’ve learned to my own country. Based on my reading of US political polling and of the behavior of American voters themselves, I believe there are three significant dynamics underway in the US that’ve come together to create this particularly unique moment in the history of American politics. </w:t>
      </w:r>
      <w:r w:rsidRPr="00A16FB5">
        <w:rPr>
          <w:rStyle w:val="Emphasis"/>
          <w:highlight w:val="green"/>
        </w:rPr>
        <w:t>The</w:t>
      </w:r>
      <w:r w:rsidRPr="00A74E45">
        <w:rPr>
          <w:rStyle w:val="Emphasis"/>
        </w:rPr>
        <w:t xml:space="preserve"> first and </w:t>
      </w:r>
      <w:r w:rsidRPr="00A16FB5">
        <w:rPr>
          <w:rStyle w:val="Emphasis"/>
          <w:highlight w:val="green"/>
        </w:rPr>
        <w:t>most important dynamic is economic</w:t>
      </w:r>
      <w:r w:rsidRPr="00A74E45">
        <w:rPr>
          <w:sz w:val="8"/>
        </w:rPr>
        <w:t xml:space="preserve">—economic insecurity and inequality. </w:t>
      </w:r>
      <w:r w:rsidRPr="00A74E45">
        <w:rPr>
          <w:rStyle w:val="Emphasis"/>
        </w:rPr>
        <w:t xml:space="preserve">Inflation-adjusted </w:t>
      </w:r>
      <w:r w:rsidRPr="00A16FB5">
        <w:rPr>
          <w:rStyle w:val="Emphasis"/>
          <w:highlight w:val="green"/>
        </w:rPr>
        <w:t>incomes have fallen for the majority of households in America</w:t>
      </w:r>
      <w:r w:rsidRPr="00A74E45">
        <w:rPr>
          <w:rStyle w:val="Emphasis"/>
        </w:rPr>
        <w:t xml:space="preserve"> for a generation</w:t>
      </w:r>
      <w:r w:rsidRPr="00A74E45">
        <w:rPr>
          <w:sz w:val="8"/>
        </w:rPr>
        <w:t xml:space="preserve">. In a recent poll conducted by the US Federal Reserve Bank, nearly half of those surveyed don’t know where they would get US$400 if they needed it in an emergency. At the same time, the distribution of income has become much more unequal—a significant deterioration over the last few decades. Income distribution in the US is now among the worst of developed countries. It has fallen behind both China and India according to the World Bank. Here’s what’s happening from an economist’s point of view. There’s an excess demand for high skilled workers (too few of them) and an excess supply of unskilled workers (too many of them). There are some 20 million people unemployed in the US, most of them unskilled. </w:t>
      </w:r>
      <w:r w:rsidRPr="00A74E45">
        <w:rPr>
          <w:rStyle w:val="Emphasis"/>
        </w:rPr>
        <w:t xml:space="preserve">And </w:t>
      </w:r>
      <w:r w:rsidRPr="00A16FB5">
        <w:rPr>
          <w:rStyle w:val="Emphasis"/>
          <w:highlight w:val="green"/>
        </w:rPr>
        <w:t>there are four million unfilled jobs</w:t>
      </w:r>
      <w:r w:rsidRPr="00A74E45">
        <w:rPr>
          <w:rStyle w:val="Emphasis"/>
        </w:rPr>
        <w:t xml:space="preserve">, a majority of them requiring </w:t>
      </w:r>
      <w:r w:rsidRPr="00A74E45">
        <w:rPr>
          <w:sz w:val="8"/>
        </w:rPr>
        <w:t>skilled</w:t>
      </w:r>
      <w:r w:rsidRPr="00A74E45">
        <w:rPr>
          <w:rStyle w:val="Emphasis"/>
        </w:rPr>
        <w:t xml:space="preserve"> workers.</w:t>
      </w:r>
      <w:r>
        <w:rPr>
          <w:rStyle w:val="Emphasis"/>
        </w:rPr>
        <w:t xml:space="preserve"> </w:t>
      </w:r>
      <w:r w:rsidRPr="00A16FB5">
        <w:rPr>
          <w:rStyle w:val="Emphasis"/>
          <w:highlight w:val="green"/>
        </w:rPr>
        <w:t>This situation is driving down wages</w:t>
      </w:r>
      <w:r w:rsidRPr="00A74E45">
        <w:rPr>
          <w:sz w:val="8"/>
        </w:rPr>
        <w:t xml:space="preserve"> for unskilled workers and pushing up wages for skilled workers. Why has that been happening? Fairly simple. The education system in America hasn’t kept up with the rapid advances in technology and </w:t>
      </w:r>
      <w:proofErr w:type="spellStart"/>
      <w:r w:rsidRPr="00A74E45">
        <w:rPr>
          <w:sz w:val="8"/>
        </w:rPr>
        <w:t>globalisation</w:t>
      </w:r>
      <w:proofErr w:type="spellEnd"/>
      <w:r w:rsidRPr="00A74E45">
        <w:rPr>
          <w:sz w:val="8"/>
        </w:rPr>
        <w:t xml:space="preserve">. People on the losing end of that dynamic are deeply frustrated, and they spoke loudly during the primaries. They voted for candidates who have advocated populist approaches to economic insecurity and income inequality. They voted for Bernie Sanders, who essentially said he would take money from the rich and give it to the poor—income redistribution. Or they voted for Donald Trump, who said he would fix it by making better trade deals—protectionism to keep jobs in the US. Together, Sanders and Trump garnered nearly 45% of all the votes cast in the primaries. </w:t>
      </w:r>
      <w:r w:rsidRPr="00A16FB5">
        <w:rPr>
          <w:rStyle w:val="StyleUnderline"/>
          <w:highlight w:val="green"/>
        </w:rPr>
        <w:t>The second dynamic, related to</w:t>
      </w:r>
      <w:r w:rsidRPr="00A74E45">
        <w:rPr>
          <w:rStyle w:val="StyleUnderline"/>
        </w:rPr>
        <w:t xml:space="preserve"> but also broader than </w:t>
      </w:r>
      <w:r w:rsidRPr="00A16FB5">
        <w:rPr>
          <w:rStyle w:val="StyleUnderline"/>
          <w:highlight w:val="green"/>
        </w:rPr>
        <w:t>the first, is a belief</w:t>
      </w:r>
      <w:r w:rsidRPr="00A74E45">
        <w:rPr>
          <w:rStyle w:val="StyleUnderline"/>
        </w:rPr>
        <w:t xml:space="preserve"> </w:t>
      </w:r>
      <w:r w:rsidRPr="00A16FB5">
        <w:rPr>
          <w:rStyle w:val="StyleUnderline"/>
          <w:highlight w:val="green"/>
        </w:rPr>
        <w:t>among</w:t>
      </w:r>
      <w:r w:rsidRPr="00A74E45">
        <w:rPr>
          <w:rStyle w:val="StyleUnderline"/>
        </w:rPr>
        <w:t xml:space="preserve"> a majority of </w:t>
      </w:r>
      <w:r w:rsidRPr="00A16FB5">
        <w:rPr>
          <w:rStyle w:val="StyleUnderline"/>
          <w:highlight w:val="green"/>
        </w:rPr>
        <w:t>voters that the political system has failed</w:t>
      </w:r>
      <w:r w:rsidRPr="00A74E45">
        <w:rPr>
          <w:rStyle w:val="StyleUnderline"/>
        </w:rPr>
        <w:t xml:space="preserve"> the country</w:t>
      </w:r>
      <w:r w:rsidRPr="00A74E45">
        <w:rPr>
          <w:sz w:val="8"/>
        </w:rPr>
        <w:t xml:space="preserve">, that elected officials aren’t coming together, compromising, and making decisions that move the US economy and society forward. The last two complete sessions of the US Congress (2011–2012 and 2013–2014) enacted an average of 290 laws—only one-third to one-half the productivity of earlier Congresses. And the number of laws enacted for the current Congress (2015–2016) is running even lower. Many voters simply don’t believe that career politicians have delivered for the country. It’s this second dynamic that led so many voters to support non-establishment candidates in the primaries. Of the 60 million votes cast in both the Democratic and Republican primaries, 35 million were cast for non-establishment candidates—a whopping 58%. </w:t>
      </w:r>
      <w:r w:rsidRPr="00A16FB5">
        <w:rPr>
          <w:rStyle w:val="StyleUnderline"/>
          <w:highlight w:val="green"/>
        </w:rPr>
        <w:t>The third dynamic is a fear</w:t>
      </w:r>
      <w:r w:rsidRPr="00A74E45">
        <w:rPr>
          <w:rStyle w:val="StyleUnderline"/>
        </w:rPr>
        <w:t xml:space="preserve"> among some uneducated white voters </w:t>
      </w:r>
      <w:r w:rsidRPr="00A16FB5">
        <w:rPr>
          <w:rStyle w:val="StyleUnderline"/>
          <w:highlight w:val="green"/>
        </w:rPr>
        <w:t>about the</w:t>
      </w:r>
      <w:r w:rsidRPr="00A74E45">
        <w:rPr>
          <w:rStyle w:val="StyleUnderline"/>
        </w:rPr>
        <w:t xml:space="preserve"> </w:t>
      </w:r>
      <w:r w:rsidRPr="00A16FB5">
        <w:rPr>
          <w:rStyle w:val="StyleUnderline"/>
          <w:highlight w:val="green"/>
        </w:rPr>
        <w:t>rapid growth in</w:t>
      </w:r>
      <w:r w:rsidRPr="00A74E45">
        <w:rPr>
          <w:rStyle w:val="StyleUnderline"/>
        </w:rPr>
        <w:t xml:space="preserve"> the share of </w:t>
      </w:r>
      <w:r w:rsidRPr="00A16FB5">
        <w:rPr>
          <w:rStyle w:val="StyleUnderline"/>
          <w:highlight w:val="green"/>
        </w:rPr>
        <w:t>minorities</w:t>
      </w:r>
      <w:r w:rsidRPr="00A74E45">
        <w:rPr>
          <w:rStyle w:val="StyleUnderline"/>
        </w:rPr>
        <w:t xml:space="preserve"> in the population</w:t>
      </w:r>
      <w:r w:rsidRPr="00A74E45">
        <w:rPr>
          <w:sz w:val="8"/>
        </w:rPr>
        <w:t xml:space="preserve"> and their growing role in American society—best manifested by Barack Obama’s election as president. </w:t>
      </w:r>
      <w:r w:rsidRPr="00A74E45">
        <w:rPr>
          <w:rStyle w:val="StyleUnderline"/>
        </w:rPr>
        <w:t>A 2014 study by researchers from Northwestern University found that the shrinking white majority in the country is of concern to many white Americans</w:t>
      </w:r>
      <w:r w:rsidRPr="00A74E45">
        <w:rPr>
          <w:sz w:val="8"/>
        </w:rPr>
        <w:t>. There’s no doubt that Donald Trump’s xenophobic rhetoric has attracted some of those voters.</w:t>
      </w:r>
    </w:p>
    <w:p w:rsidR="00634608" w:rsidRDefault="00634608" w:rsidP="00634608">
      <w:pPr>
        <w:pStyle w:val="Heading4"/>
      </w:pPr>
      <w:r>
        <w:t>They may be right that cultural factors played a role in the recent wave of populism, but economic insecurity was the underlying cause of those cultural factors---best studies prove</w:t>
      </w:r>
    </w:p>
    <w:p w:rsidR="00634608" w:rsidRPr="00D26423" w:rsidRDefault="00634608" w:rsidP="00634608">
      <w:pPr>
        <w:rPr>
          <w:sz w:val="14"/>
        </w:rPr>
      </w:pPr>
      <w:r w:rsidRPr="00D26423">
        <w:rPr>
          <w:sz w:val="14"/>
        </w:rPr>
        <w:t xml:space="preserve">[Luigi </w:t>
      </w:r>
      <w:proofErr w:type="spellStart"/>
      <w:r w:rsidRPr="000C2897">
        <w:rPr>
          <w:rStyle w:val="Style13ptBold"/>
        </w:rPr>
        <w:t>Guiso</w:t>
      </w:r>
      <w:proofErr w:type="spellEnd"/>
      <w:r w:rsidRPr="000C2897">
        <w:rPr>
          <w:rStyle w:val="Style13ptBold"/>
        </w:rPr>
        <w:t xml:space="preserve"> et al.</w:t>
      </w:r>
      <w:r w:rsidRPr="00D26423">
        <w:rPr>
          <w:sz w:val="14"/>
        </w:rPr>
        <w:t xml:space="preserve">, </w:t>
      </w:r>
      <w:r w:rsidRPr="000C2897">
        <w:rPr>
          <w:rStyle w:val="Style13ptBold"/>
        </w:rPr>
        <w:t>5-18</w:t>
      </w:r>
      <w:r w:rsidRPr="00D26423">
        <w:rPr>
          <w:sz w:val="14"/>
        </w:rPr>
        <w:t xml:space="preserve">-2018, </w:t>
      </w:r>
      <w:proofErr w:type="spellStart"/>
      <w:r w:rsidRPr="00D26423">
        <w:rPr>
          <w:sz w:val="14"/>
        </w:rPr>
        <w:t>Axa</w:t>
      </w:r>
      <w:proofErr w:type="spellEnd"/>
      <w:r w:rsidRPr="00D26423">
        <w:rPr>
          <w:sz w:val="14"/>
        </w:rPr>
        <w:t xml:space="preserve"> Professor of Household Finance, </w:t>
      </w:r>
      <w:proofErr w:type="spellStart"/>
      <w:r w:rsidRPr="00D26423">
        <w:rPr>
          <w:sz w:val="14"/>
        </w:rPr>
        <w:t>Einaudi</w:t>
      </w:r>
      <w:proofErr w:type="spellEnd"/>
      <w:r w:rsidRPr="00D26423">
        <w:rPr>
          <w:sz w:val="14"/>
        </w:rPr>
        <w:t xml:space="preserve"> Institute for Economics and Finance; CEPR Research Fellow, "The populism backlash: An economically driven backlash," No Publication, https://voxeu.org/article/populism-backlash-economically-driven-backlash]//Rank</w:t>
      </w:r>
    </w:p>
    <w:p w:rsidR="00634608" w:rsidRPr="00D36248" w:rsidRDefault="00634608" w:rsidP="00634608">
      <w:pPr>
        <w:rPr>
          <w:sz w:val="8"/>
        </w:rPr>
      </w:pPr>
      <w:r w:rsidRPr="00280D74">
        <w:rPr>
          <w:rStyle w:val="StyleUnderline"/>
        </w:rPr>
        <w:t>Populist policies have often picked convenient scapegoats for economic grievances</w:t>
      </w:r>
      <w:r w:rsidRPr="00D36248">
        <w:rPr>
          <w:sz w:val="8"/>
        </w:rPr>
        <w:t xml:space="preserve">, while hiding real policy trade-offs. They have mastered the art of ‘follow-ship’ as opposed to leadership, where everything has become more short-term and responsive to instant polls. National short-term concerns have become paramount and states, rather than seeing common good for the long run, have become ‘inward-focused’ both in terms of time and space. What has caused the rise of populist parties in continental Europe? Are the roots of the success of populist platforms cultural, as some researchers advocate, or are they mainly economic as others – us among them – have pointed out? </w:t>
      </w:r>
      <w:proofErr w:type="spellStart"/>
      <w:r w:rsidRPr="00D36248">
        <w:rPr>
          <w:sz w:val="8"/>
        </w:rPr>
        <w:t>Rodrik</w:t>
      </w:r>
      <w:proofErr w:type="spellEnd"/>
      <w:r w:rsidRPr="00D36248">
        <w:rPr>
          <w:sz w:val="8"/>
        </w:rPr>
        <w:t xml:space="preserve"> (2018) distinguishes between left-wing and right-wing variants of populism, which differ with respect to the societal cleavages that populist politicians highlight, and argues that these different reactions are related to the relative salience of different types of </w:t>
      </w:r>
      <w:proofErr w:type="spellStart"/>
      <w:r w:rsidRPr="00D36248">
        <w:rPr>
          <w:sz w:val="8"/>
        </w:rPr>
        <w:t>globalisation</w:t>
      </w:r>
      <w:proofErr w:type="spellEnd"/>
      <w:r w:rsidRPr="00D36248">
        <w:rPr>
          <w:sz w:val="8"/>
        </w:rPr>
        <w:t xml:space="preserve"> shocks. </w:t>
      </w:r>
      <w:proofErr w:type="spellStart"/>
      <w:r w:rsidRPr="00D36248">
        <w:rPr>
          <w:sz w:val="8"/>
        </w:rPr>
        <w:t>Colantone</w:t>
      </w:r>
      <w:proofErr w:type="spellEnd"/>
      <w:r w:rsidRPr="00D36248">
        <w:rPr>
          <w:sz w:val="8"/>
        </w:rPr>
        <w:t xml:space="preserve"> and </w:t>
      </w:r>
      <w:proofErr w:type="spellStart"/>
      <w:r w:rsidRPr="00D36248">
        <w:rPr>
          <w:sz w:val="8"/>
        </w:rPr>
        <w:t>Stanig</w:t>
      </w:r>
      <w:proofErr w:type="spellEnd"/>
      <w:r w:rsidRPr="00D36248">
        <w:rPr>
          <w:sz w:val="8"/>
        </w:rPr>
        <w:t xml:space="preserve"> (2018) </w:t>
      </w:r>
      <w:proofErr w:type="spellStart"/>
      <w:r w:rsidRPr="00D36248">
        <w:rPr>
          <w:sz w:val="8"/>
        </w:rPr>
        <w:t>analyse</w:t>
      </w:r>
      <w:proofErr w:type="spellEnd"/>
      <w:r w:rsidRPr="00D36248">
        <w:rPr>
          <w:sz w:val="8"/>
        </w:rPr>
        <w:t xml:space="preserve"> the impact Chinese import shock and show that this triggered an increase in support for nationalist and radical right parties in Western Europe. In a recent paper, we show how different exposure to economic shocks and different ability to react to them in different regions of Europe sheds light on these questions (</w:t>
      </w:r>
      <w:proofErr w:type="spellStart"/>
      <w:r w:rsidRPr="00D36248">
        <w:rPr>
          <w:sz w:val="8"/>
        </w:rPr>
        <w:t>Guiso</w:t>
      </w:r>
      <w:proofErr w:type="spellEnd"/>
      <w:r w:rsidRPr="00D36248">
        <w:rPr>
          <w:sz w:val="8"/>
        </w:rPr>
        <w:t xml:space="preserve"> et al. 2018). We study how the populist vote share1 across European regions responded to two major economic shocks: the </w:t>
      </w:r>
      <w:proofErr w:type="spellStart"/>
      <w:r w:rsidRPr="00D36248">
        <w:rPr>
          <w:sz w:val="8"/>
        </w:rPr>
        <w:t>globalisation</w:t>
      </w:r>
      <w:proofErr w:type="spellEnd"/>
      <w:r w:rsidRPr="00D36248">
        <w:rPr>
          <w:sz w:val="8"/>
        </w:rPr>
        <w:t xml:space="preserve"> shock (i.e. the ‘China Effect’) and the European financial crisis of 2008-2013. Both shocks, in principle, caused economic distress and insecurity, but not equally everywhere. The China Effect – the increased economic insecurity following the </w:t>
      </w:r>
      <w:proofErr w:type="spellStart"/>
      <w:r w:rsidRPr="00D36248">
        <w:rPr>
          <w:sz w:val="8"/>
        </w:rPr>
        <w:t>globalisation</w:t>
      </w:r>
      <w:proofErr w:type="spellEnd"/>
      <w:r w:rsidRPr="00D36248">
        <w:rPr>
          <w:sz w:val="8"/>
        </w:rPr>
        <w:t xml:space="preserve"> shocks – is known to have boosted populist support in Europe as much as in the US, but we provide two novel and perhaps unexpected findings. First, the populist-boosting effect is only present in regions of Western Europe, whereas in the industrial regions of Eastern Europe most exposed to </w:t>
      </w:r>
      <w:proofErr w:type="spellStart"/>
      <w:r w:rsidRPr="00D36248">
        <w:rPr>
          <w:sz w:val="8"/>
        </w:rPr>
        <w:t>globalisation</w:t>
      </w:r>
      <w:proofErr w:type="spellEnd"/>
      <w:r w:rsidRPr="00D36248">
        <w:rPr>
          <w:sz w:val="8"/>
        </w:rPr>
        <w:t xml:space="preserve">, the </w:t>
      </w:r>
      <w:proofErr w:type="spellStart"/>
      <w:r w:rsidRPr="00D36248">
        <w:rPr>
          <w:sz w:val="8"/>
        </w:rPr>
        <w:t>globalisation</w:t>
      </w:r>
      <w:proofErr w:type="spellEnd"/>
      <w:r w:rsidRPr="00D36248">
        <w:rPr>
          <w:sz w:val="8"/>
        </w:rPr>
        <w:t xml:space="preserve"> shock has instead a negative (dampening) effect on populist support and vote shares. In fact, in Eastern Europe </w:t>
      </w:r>
      <w:proofErr w:type="spellStart"/>
      <w:r w:rsidRPr="00D36248">
        <w:rPr>
          <w:sz w:val="8"/>
        </w:rPr>
        <w:t>globalisation</w:t>
      </w:r>
      <w:proofErr w:type="spellEnd"/>
      <w:r w:rsidRPr="00D36248">
        <w:rPr>
          <w:sz w:val="8"/>
        </w:rPr>
        <w:t xml:space="preserve"> was good news, since it brought job opportunities thanks to the relocation of firms from Western Europe. This strongly suggests that economic winners and losers of </w:t>
      </w:r>
      <w:proofErr w:type="spellStart"/>
      <w:r w:rsidRPr="00D36248">
        <w:rPr>
          <w:sz w:val="8"/>
        </w:rPr>
        <w:t>globalisation</w:t>
      </w:r>
      <w:proofErr w:type="spellEnd"/>
      <w:r w:rsidRPr="00D36248">
        <w:rPr>
          <w:sz w:val="8"/>
        </w:rPr>
        <w:t xml:space="preserve"> are behind the ups and downs of populist voting. Second, the </w:t>
      </w:r>
      <w:proofErr w:type="spellStart"/>
      <w:r w:rsidRPr="00D36248">
        <w:rPr>
          <w:sz w:val="8"/>
        </w:rPr>
        <w:t>globalisation</w:t>
      </w:r>
      <w:proofErr w:type="spellEnd"/>
      <w:r w:rsidRPr="00D36248">
        <w:rPr>
          <w:sz w:val="8"/>
        </w:rPr>
        <w:t xml:space="preserve"> shock has a substantially larger effect on populist support in euro area countries than in other comparable Western countries. This finding may be puzzling as all Western European countries were similarly exposed to China import competition. However, euro area countries were not equally capable of reacting to this shock. Indeed, euro area countries were constrained in their policies by what we call a ‘policy strait jacket’: constraints imposed by the single currency which prevented adopting the ‘best’ domestic policies to counteract the shock, for instance through a devaluation of the currency. We estimate that the policy strait jacket effect explains three-quarters of the greater consensus to populist parties in the euro area compared to Western non-euro area European countries. The role of the policy strait jacket in </w:t>
      </w:r>
      <w:proofErr w:type="spellStart"/>
      <w:r w:rsidRPr="00D36248">
        <w:rPr>
          <w:sz w:val="8"/>
        </w:rPr>
        <w:t>fuelling</w:t>
      </w:r>
      <w:proofErr w:type="spellEnd"/>
      <w:r w:rsidRPr="00D36248">
        <w:rPr>
          <w:sz w:val="8"/>
        </w:rPr>
        <w:t xml:space="preserve"> populist consensus emerges most clearly during the financial crisis and the European sovereign debt crisis. The financial crisis created populist consensus across the board, but its effects were most dramatic in the euro area and particularly in those countries, like Italy, where the strait jacket was particularly tight. This policy strait jacket amplified the effects of the shock, or at least created the perception that it was in part to blame for the lack of recovery. This, in turn, sparked frustration among voters and disappointment towards the domestic and European elites opening the ground to populist proposals. Consistent with this interpretation, confidence in European institutions and in the ECB has dropped dramatically in the euro area countries and only mildly in non-euro area countries (see Figure 1). Interestingly, among the former countries the voter frustration was greater precisely where the policy strait jacket was tighter, as Figure 2 neatly documents. Figure 1 The populist strait jacket and trust… a) … in the European Parliament b) … in the ECB Figure 2 Trust in… a) ... the ECB b) ... the European Commission </w:t>
      </w:r>
      <w:r w:rsidRPr="00D36248">
        <w:rPr>
          <w:rStyle w:val="Emphasis"/>
        </w:rPr>
        <w:t xml:space="preserve">The </w:t>
      </w:r>
      <w:r w:rsidRPr="00A16FB5">
        <w:rPr>
          <w:rStyle w:val="Emphasis"/>
          <w:highlight w:val="green"/>
        </w:rPr>
        <w:t>above results underline the fact that the deep cause of populism cannot be culture, it is economics</w:t>
      </w:r>
      <w:r w:rsidRPr="00D36248">
        <w:rPr>
          <w:sz w:val="8"/>
        </w:rPr>
        <w:t xml:space="preserve">. </w:t>
      </w:r>
      <w:r w:rsidRPr="00D36248">
        <w:rPr>
          <w:rStyle w:val="StyleUnderline"/>
        </w:rPr>
        <w:t xml:space="preserve">This view is confirmed in </w:t>
      </w:r>
      <w:r w:rsidRPr="00A16FB5">
        <w:rPr>
          <w:rStyle w:val="StyleUnderline"/>
          <w:highlight w:val="green"/>
        </w:rPr>
        <w:t>our complementary study using</w:t>
      </w:r>
      <w:r w:rsidRPr="00D36248">
        <w:rPr>
          <w:rStyle w:val="StyleUnderline"/>
        </w:rPr>
        <w:t xml:space="preserve"> individual </w:t>
      </w:r>
      <w:r w:rsidRPr="00A16FB5">
        <w:rPr>
          <w:rStyle w:val="StyleUnderline"/>
          <w:highlight w:val="green"/>
        </w:rPr>
        <w:t>survey data</w:t>
      </w:r>
      <w:r w:rsidRPr="00D36248">
        <w:rPr>
          <w:rStyle w:val="StyleUnderline"/>
        </w:rPr>
        <w:t xml:space="preserve"> instead </w:t>
      </w:r>
      <w:r w:rsidRPr="00A16FB5">
        <w:rPr>
          <w:rStyle w:val="StyleUnderline"/>
          <w:highlight w:val="green"/>
        </w:rPr>
        <w:t>based on the</w:t>
      </w:r>
      <w:r w:rsidRPr="00D36248">
        <w:rPr>
          <w:rStyle w:val="StyleUnderline"/>
        </w:rPr>
        <w:t xml:space="preserve"> European Social Survey</w:t>
      </w:r>
      <w:r w:rsidRPr="00D36248">
        <w:rPr>
          <w:sz w:val="8"/>
        </w:rPr>
        <w:t xml:space="preserve"> (</w:t>
      </w:r>
      <w:r w:rsidRPr="00A16FB5">
        <w:rPr>
          <w:rStyle w:val="StyleUnderline"/>
          <w:highlight w:val="green"/>
        </w:rPr>
        <w:t>ESS</w:t>
      </w:r>
      <w:r w:rsidRPr="00D36248">
        <w:rPr>
          <w:sz w:val="8"/>
        </w:rPr>
        <w:t xml:space="preserve">), </w:t>
      </w:r>
      <w:r w:rsidRPr="00A16FB5">
        <w:rPr>
          <w:rStyle w:val="StyleUnderline"/>
          <w:highlight w:val="green"/>
        </w:rPr>
        <w:t>which maps the attitudes</w:t>
      </w:r>
      <w:r w:rsidRPr="00D36248">
        <w:rPr>
          <w:rStyle w:val="StyleUnderline"/>
        </w:rPr>
        <w:t xml:space="preserve">, beliefs, and </w:t>
      </w:r>
      <w:proofErr w:type="spellStart"/>
      <w:r w:rsidRPr="00D36248">
        <w:rPr>
          <w:rStyle w:val="StyleUnderline"/>
        </w:rPr>
        <w:t>behaviour</w:t>
      </w:r>
      <w:proofErr w:type="spellEnd"/>
      <w:r w:rsidRPr="00D36248">
        <w:rPr>
          <w:rStyle w:val="StyleUnderline"/>
        </w:rPr>
        <w:t xml:space="preserve"> patterns of European citizens taking place </w:t>
      </w:r>
      <w:r w:rsidRPr="00A16FB5">
        <w:rPr>
          <w:rStyle w:val="StyleUnderline"/>
          <w:highlight w:val="green"/>
        </w:rPr>
        <w:t>every two years since</w:t>
      </w:r>
      <w:r w:rsidRPr="00D36248">
        <w:rPr>
          <w:rStyle w:val="StyleUnderline"/>
        </w:rPr>
        <w:t xml:space="preserve"> September </w:t>
      </w:r>
      <w:r w:rsidRPr="00A16FB5">
        <w:rPr>
          <w:rStyle w:val="StyleUnderline"/>
          <w:highlight w:val="green"/>
        </w:rPr>
        <w:t>2002</w:t>
      </w:r>
      <w:r w:rsidRPr="00D36248">
        <w:rPr>
          <w:sz w:val="8"/>
        </w:rPr>
        <w:t>, by means of face-to-face interviews (</w:t>
      </w:r>
      <w:proofErr w:type="spellStart"/>
      <w:r w:rsidRPr="00D36248">
        <w:rPr>
          <w:sz w:val="8"/>
        </w:rPr>
        <w:t>Guiso</w:t>
      </w:r>
      <w:proofErr w:type="spellEnd"/>
      <w:r w:rsidRPr="00D36248">
        <w:rPr>
          <w:sz w:val="8"/>
        </w:rPr>
        <w:t xml:space="preserve"> et al. 2017). </w:t>
      </w:r>
      <w:r w:rsidRPr="00D36248">
        <w:rPr>
          <w:rStyle w:val="StyleUnderline"/>
        </w:rPr>
        <w:t>The ESS, besides reporting on voter's attitudes towards immigration and traditional politics, also asks people whether they voted in the last parliamentary election in their country and which party they voted for</w:t>
      </w:r>
      <w:r w:rsidRPr="00D36248">
        <w:rPr>
          <w:sz w:val="8"/>
        </w:rPr>
        <w:t xml:space="preserve">. </w:t>
      </w:r>
      <w:r w:rsidRPr="00D36248">
        <w:rPr>
          <w:rStyle w:val="StyleUnderline"/>
        </w:rPr>
        <w:t>Therefore, it is possible to identify whether a populist party was voted for</w:t>
      </w:r>
      <w:r w:rsidRPr="00D36248">
        <w:rPr>
          <w:sz w:val="8"/>
        </w:rPr>
        <w:t xml:space="preserve">. A pseudo-panel analysis allows to study changes in individual economic insecurity and changes in attitudes such as distrust in political parties and anti-immigration sentiments, which are often taken as measures of cultural traits. Figure 3 Economic insecurity and… a) ... trust in political parties b) ... sentiments towards immigrants Notes: The figure shows the binned scatterplot (20 equal-sized bins) and linear regressions of the change in economic insecurity (x-axis) and the change in trust in political parties (y-axis, left figure, 3,134 observations) and attitudes against immigrants (y-axis, right figure, 3,666 observations) in the synthetic cohorts panel. We show that </w:t>
      </w:r>
      <w:r w:rsidRPr="00A16FB5">
        <w:rPr>
          <w:rStyle w:val="Emphasis"/>
          <w:highlight w:val="green"/>
        </w:rPr>
        <w:t>the</w:t>
      </w:r>
      <w:r w:rsidRPr="00D36248">
        <w:rPr>
          <w:rStyle w:val="Emphasis"/>
        </w:rPr>
        <w:t xml:space="preserve"> </w:t>
      </w:r>
      <w:r w:rsidRPr="00A16FB5">
        <w:rPr>
          <w:rStyle w:val="Emphasis"/>
          <w:highlight w:val="green"/>
        </w:rPr>
        <w:t>populist drive comes from</w:t>
      </w:r>
      <w:r w:rsidRPr="00D36248">
        <w:rPr>
          <w:rStyle w:val="Emphasis"/>
        </w:rPr>
        <w:t xml:space="preserve"> the ‘</w:t>
      </w:r>
      <w:r w:rsidRPr="00A16FB5">
        <w:rPr>
          <w:rStyle w:val="Emphasis"/>
          <w:highlight w:val="green"/>
        </w:rPr>
        <w:t xml:space="preserve">barely coping’, who have developed a disgust with the political establishment </w:t>
      </w:r>
      <w:r w:rsidRPr="00221E1B">
        <w:rPr>
          <w:rStyle w:val="Emphasis"/>
        </w:rPr>
        <w:t>prompting them to abstain from voting, and a disgust with immigrants that has prompted them to vote populist</w:t>
      </w:r>
      <w:r w:rsidRPr="00D36248">
        <w:rPr>
          <w:sz w:val="8"/>
        </w:rPr>
        <w:t xml:space="preserve">. However, </w:t>
      </w:r>
      <w:r w:rsidRPr="00A16FB5">
        <w:rPr>
          <w:rStyle w:val="Emphasis"/>
          <w:highlight w:val="green"/>
        </w:rPr>
        <w:t>behind this deterioration</w:t>
      </w:r>
      <w:r w:rsidRPr="00D36248">
        <w:rPr>
          <w:rStyle w:val="Emphasis"/>
        </w:rPr>
        <w:t xml:space="preserve"> in these attitudes </w:t>
      </w:r>
      <w:r w:rsidRPr="00A16FB5">
        <w:rPr>
          <w:rStyle w:val="Emphasis"/>
          <w:highlight w:val="green"/>
        </w:rPr>
        <w:t>is the worsening of</w:t>
      </w:r>
      <w:r w:rsidRPr="00D36248">
        <w:rPr>
          <w:rStyle w:val="Emphasis"/>
        </w:rPr>
        <w:t xml:space="preserve"> </w:t>
      </w:r>
      <w:r w:rsidRPr="00A16FB5">
        <w:rPr>
          <w:rStyle w:val="Emphasis"/>
          <w:highlight w:val="green"/>
        </w:rPr>
        <w:t>economic insecurity: voters who suffer from economic misfortune lose faith in institutions and</w:t>
      </w:r>
      <w:r w:rsidRPr="00D36248">
        <w:rPr>
          <w:rStyle w:val="Emphasis"/>
        </w:rPr>
        <w:t xml:space="preserve"> </w:t>
      </w:r>
      <w:r w:rsidRPr="00A16FB5">
        <w:rPr>
          <w:rStyle w:val="Emphasis"/>
          <w:highlight w:val="green"/>
        </w:rPr>
        <w:t>develop anti-immigrant sentiments</w:t>
      </w:r>
      <w:r w:rsidRPr="00D36248">
        <w:rPr>
          <w:sz w:val="8"/>
        </w:rPr>
        <w:t xml:space="preserve"> (Figure 3). Hence</w:t>
      </w:r>
      <w:r w:rsidRPr="00D36248">
        <w:rPr>
          <w:rStyle w:val="Emphasis"/>
        </w:rPr>
        <w:t xml:space="preserve">, </w:t>
      </w:r>
      <w:r w:rsidRPr="00A16FB5">
        <w:rPr>
          <w:rStyle w:val="Emphasis"/>
          <w:highlight w:val="green"/>
        </w:rPr>
        <w:t>economic insecurity drives up the populist vote</w:t>
      </w:r>
      <w:r w:rsidRPr="00D36248">
        <w:rPr>
          <w:rStyle w:val="Emphasis"/>
        </w:rPr>
        <w:t xml:space="preserve"> both directly but also indirectly by affecting two key sentiments: anti-immigration and distrust for traditional politics</w:t>
      </w:r>
      <w:r w:rsidRPr="00D36248">
        <w:rPr>
          <w:sz w:val="8"/>
        </w:rPr>
        <w:t xml:space="preserve">. The direct impact of economic insecurity on the populist vote share and the indirect impact through distrust trust in politics is just through voter apathy: </w:t>
      </w:r>
      <w:r w:rsidRPr="00D36248">
        <w:rPr>
          <w:rStyle w:val="StyleUnderline"/>
        </w:rPr>
        <w:t xml:space="preserve">economic insecurity has driven </w:t>
      </w:r>
      <w:r w:rsidRPr="00A16FB5">
        <w:rPr>
          <w:rStyle w:val="StyleUnderline"/>
          <w:highlight w:val="green"/>
        </w:rPr>
        <w:t>mistrust in</w:t>
      </w:r>
      <w:r w:rsidRPr="00D36248">
        <w:rPr>
          <w:rStyle w:val="StyleUnderline"/>
        </w:rPr>
        <w:t xml:space="preserve"> traditional </w:t>
      </w:r>
      <w:r w:rsidRPr="00A16FB5">
        <w:rPr>
          <w:rStyle w:val="StyleUnderline"/>
          <w:highlight w:val="green"/>
        </w:rPr>
        <w:t>politics</w:t>
      </w:r>
      <w:r w:rsidRPr="00D36248">
        <w:rPr>
          <w:rStyle w:val="StyleUnderline"/>
        </w:rPr>
        <w:t xml:space="preserve"> which, in turn, </w:t>
      </w:r>
      <w:r w:rsidRPr="00A16FB5">
        <w:rPr>
          <w:rStyle w:val="StyleUnderline"/>
          <w:highlight w:val="green"/>
        </w:rPr>
        <w:t>drove down turnout for traditional parties</w:t>
      </w:r>
      <w:r w:rsidRPr="00D36248">
        <w:rPr>
          <w:rStyle w:val="StyleUnderline"/>
        </w:rPr>
        <w:t>, indirectly increasing the vote share of populist parties</w:t>
      </w:r>
      <w:r w:rsidRPr="00D36248">
        <w:rPr>
          <w:sz w:val="8"/>
        </w:rPr>
        <w:t xml:space="preserve">. The indirect impact, on the other hand, through anti-immigrant sentiments is explicitly though an increase of the populist vote. </w:t>
      </w:r>
      <w:r w:rsidRPr="00D36248">
        <w:rPr>
          <w:rStyle w:val="Emphasis"/>
        </w:rPr>
        <w:t xml:space="preserve">Economic insecurity has driven the </w:t>
      </w:r>
      <w:r w:rsidRPr="00A16FB5">
        <w:rPr>
          <w:rStyle w:val="Emphasis"/>
          <w:highlight w:val="green"/>
        </w:rPr>
        <w:t>anti-immigrant sentiment</w:t>
      </w:r>
      <w:r w:rsidRPr="00D36248">
        <w:rPr>
          <w:rStyle w:val="Emphasis"/>
        </w:rPr>
        <w:t xml:space="preserve"> among the barely coping, which in turn successfully </w:t>
      </w:r>
      <w:r w:rsidRPr="00A16FB5">
        <w:rPr>
          <w:rStyle w:val="Emphasis"/>
          <w:highlight w:val="green"/>
        </w:rPr>
        <w:t>drove up turnout for populist parties</w:t>
      </w:r>
      <w:r w:rsidRPr="00D36248">
        <w:rPr>
          <w:rStyle w:val="Emphasis"/>
        </w:rPr>
        <w:t>.</w:t>
      </w:r>
      <w:r>
        <w:rPr>
          <w:rStyle w:val="Emphasis"/>
        </w:rPr>
        <w:t xml:space="preserve"> </w:t>
      </w:r>
      <w:r w:rsidRPr="00D36248">
        <w:rPr>
          <w:sz w:val="8"/>
        </w:rPr>
        <w:t>In sum the populist strategy of scapegoating immigrants was very successful – the immigration card has proven to be a powerful grievance that could be awakened by economic downturns. Moreover, countries where a populist party is present have much more anti-immigrant sentiments, which suggests that the populist rhetoric affects greatly these sentiments.</w:t>
      </w:r>
    </w:p>
    <w:p w:rsidR="00634608" w:rsidRDefault="00634608" w:rsidP="00634608">
      <w:pPr>
        <w:pStyle w:val="Heading4"/>
      </w:pPr>
      <w:r>
        <w:t>Economic anxiety over stagnating wages was the reason Trump won</w:t>
      </w:r>
    </w:p>
    <w:p w:rsidR="00634608" w:rsidRPr="00D26423" w:rsidRDefault="00634608" w:rsidP="00634608">
      <w:pPr>
        <w:rPr>
          <w:sz w:val="14"/>
        </w:rPr>
      </w:pPr>
      <w:r w:rsidRPr="00D26423">
        <w:rPr>
          <w:sz w:val="14"/>
        </w:rPr>
        <w:t xml:space="preserve">[Ben </w:t>
      </w:r>
      <w:proofErr w:type="spellStart"/>
      <w:r w:rsidRPr="0066796D">
        <w:rPr>
          <w:rStyle w:val="Style13ptBold"/>
        </w:rPr>
        <w:t>Casselman</w:t>
      </w:r>
      <w:proofErr w:type="spellEnd"/>
      <w:r w:rsidRPr="00D26423">
        <w:rPr>
          <w:sz w:val="14"/>
        </w:rPr>
        <w:t>, 1-9-</w:t>
      </w:r>
      <w:r w:rsidRPr="0066796D">
        <w:rPr>
          <w:rStyle w:val="Style13ptBold"/>
        </w:rPr>
        <w:t>2017</w:t>
      </w:r>
      <w:r w:rsidRPr="00D26423">
        <w:rPr>
          <w:sz w:val="14"/>
        </w:rPr>
        <w:t xml:space="preserve">, Ben </w:t>
      </w:r>
      <w:proofErr w:type="spellStart"/>
      <w:r w:rsidRPr="00D26423">
        <w:rPr>
          <w:sz w:val="14"/>
        </w:rPr>
        <w:t>Casselman</w:t>
      </w:r>
      <w:proofErr w:type="spellEnd"/>
      <w:r w:rsidRPr="00D26423">
        <w:rPr>
          <w:sz w:val="14"/>
        </w:rPr>
        <w:t xml:space="preserve"> is a senior editor and the chief economics writer for FiveThirtyEight. He wrote about the economy for The Wall Street Journal, "Stop Saying Trump’s Win Had Nothing To Do With Economics," FiveThirtyEight, https://fivethirtyeight.com/features/stop-saying-trumps-win-had-nothing-to-do-with-economics/]//Rank</w:t>
      </w:r>
    </w:p>
    <w:p w:rsidR="00634608" w:rsidRDefault="00634608" w:rsidP="00634608">
      <w:pPr>
        <w:rPr>
          <w:sz w:val="8"/>
        </w:rPr>
      </w:pPr>
      <w:r w:rsidRPr="002F152A">
        <w:rPr>
          <w:rStyle w:val="StyleUnderline"/>
        </w:rPr>
        <w:t>In the months leading up to Election Day, a heated debate broke out among political commentators over the source of Donald Trump’s support</w:t>
      </w:r>
      <w:r w:rsidRPr="002F152A">
        <w:rPr>
          <w:sz w:val="8"/>
        </w:rPr>
        <w:t xml:space="preserve">. Was it driven primarily by economic anxiety, as the early conventional wisdom often argued, or more by racism and other cultural factors? The debate has continued in the weeks since Trump’s win, and lately the anxiety skeptics seem to be gaining the upper hand. Numerous writers, including some on this website, have noted that obvious measures of economic struggle such as poverty and unemployment were poor predictors of Trump support; indeed, exit polls show that Hillary Clinton won handily among poorer Americans. And whereas in 2012 Mitt Romney won among voters who considered the economy their top issue, Trump lost such voters. Measures of racism and sexism, and markers of social status such as a college degree, did a much better job predicting whom voters would support. </w:t>
      </w:r>
      <w:r w:rsidRPr="002F152A">
        <w:rPr>
          <w:rStyle w:val="StyleUnderline"/>
        </w:rPr>
        <w:t>Correctly assessing the forces that led to Trump’s victory is more than an academic exercise. It’s central to figuring out what happens next — what Trump’s supporters expect him to do, what Democratic counter-measures would be effective, what metrics we should use to gauge his success</w:t>
      </w:r>
      <w:r w:rsidRPr="002F152A">
        <w:rPr>
          <w:sz w:val="8"/>
        </w:rPr>
        <w:t xml:space="preserve">. </w:t>
      </w:r>
      <w:r w:rsidRPr="002F152A">
        <w:rPr>
          <w:rStyle w:val="Emphasis"/>
        </w:rPr>
        <w:t xml:space="preserve">But </w:t>
      </w:r>
      <w:r w:rsidRPr="00A16FB5">
        <w:rPr>
          <w:rStyle w:val="Emphasis"/>
          <w:highlight w:val="green"/>
        </w:rPr>
        <w:t>the recent debate has missed an important distinction: Economic anxiety is not the same</w:t>
      </w:r>
      <w:r w:rsidRPr="002F152A">
        <w:rPr>
          <w:rStyle w:val="Emphasis"/>
        </w:rPr>
        <w:t xml:space="preserve"> thing </w:t>
      </w:r>
      <w:r w:rsidRPr="00A16FB5">
        <w:rPr>
          <w:rStyle w:val="Emphasis"/>
          <w:highlight w:val="green"/>
        </w:rPr>
        <w:t>as</w:t>
      </w:r>
      <w:r w:rsidRPr="002F152A">
        <w:rPr>
          <w:rStyle w:val="Emphasis"/>
        </w:rPr>
        <w:t xml:space="preserve"> economic </w:t>
      </w:r>
      <w:r w:rsidRPr="00A16FB5">
        <w:rPr>
          <w:rStyle w:val="Emphasis"/>
          <w:highlight w:val="green"/>
        </w:rPr>
        <w:t>hardship. And</w:t>
      </w:r>
      <w:r w:rsidRPr="002F152A">
        <w:rPr>
          <w:rStyle w:val="Emphasis"/>
        </w:rPr>
        <w:t xml:space="preserve"> the </w:t>
      </w:r>
      <w:r w:rsidRPr="00A16FB5">
        <w:rPr>
          <w:rStyle w:val="Emphasis"/>
          <w:highlight w:val="green"/>
        </w:rPr>
        <w:t>evidence suggests that anxiety did play a key role in Trump’s victory</w:t>
      </w:r>
      <w:r w:rsidRPr="002F152A">
        <w:rPr>
          <w:sz w:val="8"/>
        </w:rPr>
        <w:t xml:space="preserve">, though it was by no means the only factor. What’s the difference between hardship and anxiety? Hardship, as I’m using it here, refers to a person’s present-day economic struggles: poverty, joblessness, falling wages, foreclosure, bankruptcy. Anxiety is all about what lies ahead — concerns about saving for retirement or college, worry of a potential layoff, fears that your children’s prospects aren’t as bright as your own were. Economic hardship doesn’t explain Trump’s support. In fact, quite the opposite: Clinton easily won most low-income areas. But anxiety is a different story. Trump, as FiveThirtyEight contributor Jed </w:t>
      </w:r>
      <w:proofErr w:type="spellStart"/>
      <w:r w:rsidRPr="002F152A">
        <w:rPr>
          <w:sz w:val="8"/>
        </w:rPr>
        <w:t>Kolko</w:t>
      </w:r>
      <w:proofErr w:type="spellEnd"/>
      <w:r w:rsidRPr="002F152A">
        <w:rPr>
          <w:sz w:val="8"/>
        </w:rPr>
        <w:t xml:space="preserve"> noted immediately after the election, won most counties — and improved on Romney’s performance — where a large share of jobs are vulnerable to outsourcing or automation. And while there is no standard measure of economic anxiety, a wide range of other plausible proxies shows the same pattern. According to my own analysis of voting data, for example</w:t>
      </w:r>
      <w:r w:rsidRPr="002F152A">
        <w:rPr>
          <w:rStyle w:val="Emphasis"/>
        </w:rPr>
        <w:t xml:space="preserve">, </w:t>
      </w:r>
      <w:r w:rsidRPr="00A16FB5">
        <w:rPr>
          <w:rStyle w:val="Emphasis"/>
          <w:highlight w:val="green"/>
        </w:rPr>
        <w:t>the slower a county’s job growth has been</w:t>
      </w:r>
      <w:r w:rsidRPr="002F152A">
        <w:rPr>
          <w:sz w:val="8"/>
        </w:rPr>
        <w:t xml:space="preserve"> since 2007, </w:t>
      </w:r>
      <w:r w:rsidRPr="00A16FB5">
        <w:rPr>
          <w:rStyle w:val="Emphasis"/>
          <w:highlight w:val="green"/>
        </w:rPr>
        <w:t>the more it shifted toward Trump</w:t>
      </w:r>
      <w:r w:rsidRPr="002F152A">
        <w:rPr>
          <w:sz w:val="8"/>
        </w:rPr>
        <w:t xml:space="preserve">.1 (The same is true looking back to 2000.) And of course Trump performed especially strongly among voters without a college degree — an important indicator of social status but also of economic prospects, given the shrinking share of jobs (and especially well-paying jobs) available to workers without a bachelor’s degree. </w:t>
      </w:r>
      <w:r w:rsidRPr="00A16FB5">
        <w:rPr>
          <w:rStyle w:val="Emphasis"/>
          <w:highlight w:val="green"/>
        </w:rPr>
        <w:t>The role of economic anxiety becomes even clearer in the data once you control for race</w:t>
      </w:r>
      <w:r w:rsidRPr="002F152A">
        <w:rPr>
          <w:rStyle w:val="Emphasis"/>
        </w:rPr>
        <w:t>.</w:t>
      </w:r>
      <w:r w:rsidRPr="002F152A">
        <w:rPr>
          <w:sz w:val="8"/>
        </w:rPr>
        <w:t xml:space="preserve"> </w:t>
      </w:r>
      <w:r w:rsidRPr="00A16FB5">
        <w:rPr>
          <w:rStyle w:val="StyleUnderline"/>
          <w:highlight w:val="green"/>
        </w:rPr>
        <w:t>Black and Hispanic</w:t>
      </w:r>
      <w:r w:rsidRPr="002F152A">
        <w:rPr>
          <w:rStyle w:val="StyleUnderline"/>
        </w:rPr>
        <w:t xml:space="preserve"> American</w:t>
      </w:r>
      <w:r w:rsidRPr="00A16FB5">
        <w:rPr>
          <w:rStyle w:val="StyleUnderline"/>
          <w:highlight w:val="green"/>
        </w:rPr>
        <w:t>s</w:t>
      </w:r>
      <w:r w:rsidRPr="002F152A">
        <w:rPr>
          <w:rStyle w:val="StyleUnderline"/>
        </w:rPr>
        <w:t xml:space="preserve"> tend both to be poorer and to face worse economic prospects than non-Hispanic whites, but they also </w:t>
      </w:r>
      <w:r w:rsidRPr="00A16FB5">
        <w:rPr>
          <w:rStyle w:val="StyleUnderline"/>
          <w:highlight w:val="green"/>
        </w:rPr>
        <w:t>had strong non-economic reasons to vote against Trump</w:t>
      </w:r>
      <w:r w:rsidRPr="002F152A">
        <w:rPr>
          <w:sz w:val="8"/>
        </w:rPr>
        <w:t xml:space="preserve">, </w:t>
      </w:r>
      <w:r w:rsidRPr="002F152A">
        <w:rPr>
          <w:rStyle w:val="StyleUnderline"/>
        </w:rPr>
        <w:t>who had a history of making racist comments</w:t>
      </w:r>
      <w:r w:rsidRPr="002F152A">
        <w:rPr>
          <w:sz w:val="8"/>
        </w:rPr>
        <w:t xml:space="preserve">. Factoring in the strong opposition to Trump among most racial and ethnic minorities, Trump significantly outperformed Romney in counties where residents had lower credit scores and in counties where more men have stopped working.2 The list goes on: More subprime loans? More Trump support. More residents receiving disability payments? More Trump support. </w:t>
      </w:r>
      <w:r w:rsidRPr="00A16FB5">
        <w:rPr>
          <w:rStyle w:val="Emphasis"/>
          <w:highlight w:val="green"/>
        </w:rPr>
        <w:t>Lower earnings among full-time workers? More Trump support</w:t>
      </w:r>
      <w:r w:rsidRPr="002F152A">
        <w:rPr>
          <w:sz w:val="8"/>
        </w:rPr>
        <w:t xml:space="preserve">. “Trump Country,” as my colleague Andrew Flowers described it shortly after the election, isn’t the part of America where people are in the worst financial shape; it’s the part of America where their economic prospects are on the steepest decline.3 Teasing out cause and effect, of course, can be tricky, especially given that issues of race, economic status, education and social standing are so tightly linked in American society. But </w:t>
      </w:r>
      <w:r w:rsidRPr="002F152A">
        <w:rPr>
          <w:rStyle w:val="StyleUnderline"/>
        </w:rPr>
        <w:t>the economic anxiety explanation is consistent with what Trump supporters have been saying all along</w:t>
      </w:r>
      <w:r w:rsidRPr="002F152A">
        <w:rPr>
          <w:sz w:val="8"/>
        </w:rPr>
        <w:t xml:space="preserve">. More than a year ago, I visited Scott County, Iowa, where the unemployment rate was then 4.3 percent (it was an even lower 4.1 percent on Election Day). Nearly all the people I spoke to there were satisfied with their immediate economic situation. But when the conversation turned to the future, they were far more pessimistic. “This is a county that 40 years ago, you could go to college and you’d be set for life, or you could come out of high school and get a job at Deere or Case or wherever and also be set for life with a solid, middle-class lifestyle,” Jason Gordon, a local alderman, told me at the time. “That doesn’t exist here anymore, and I don’t think it exists anywhere anymore.” Scott County ended up voting for Clinton, but barely — she won by less than 2 percentage points. Obama won it by nearly 14 points four years earlier. None of this is to say that economic issues are the only, or even the primary, explanation for Trump’s success. A recent paper from researchers at the University of Massachusetts, Amherst, found that racism and sexism predicted support for Trump better than economic dissatisfaction. But even that paper found that economic dissatisfaction was an important factor. In other words, the “economics or culture” argument is a false dichotomy. There’s no reason that both forces couldn’t matter; in fact, both did. This debate isn’t merely an academic curiosity. </w:t>
      </w:r>
      <w:r w:rsidRPr="002F152A">
        <w:rPr>
          <w:rStyle w:val="StyleUnderline"/>
        </w:rPr>
        <w:t>The role of economics in the election matters politically</w:t>
      </w:r>
      <w:r w:rsidRPr="002F152A">
        <w:rPr>
          <w:sz w:val="8"/>
        </w:rPr>
        <w:t xml:space="preserve">: for Trump, because voters may turn on him if he doesn’t deliver on his economic promises, and </w:t>
      </w:r>
      <w:r w:rsidRPr="002F152A">
        <w:rPr>
          <w:rStyle w:val="StyleUnderline"/>
        </w:rPr>
        <w:t>for Democrats, because they will struggle to win back the White House if they don’t find ways to speak convincingly on these issues</w:t>
      </w:r>
      <w:r w:rsidRPr="002F152A">
        <w:rPr>
          <w:sz w:val="8"/>
        </w:rPr>
        <w:t xml:space="preserve">. And it matters in terms of policy: </w:t>
      </w:r>
      <w:r w:rsidRPr="00A16FB5">
        <w:rPr>
          <w:rStyle w:val="Emphasis"/>
          <w:highlight w:val="green"/>
        </w:rPr>
        <w:t>Trump’s economic plans may not make</w:t>
      </w:r>
      <w:r w:rsidRPr="002F152A">
        <w:rPr>
          <w:rStyle w:val="Emphasis"/>
        </w:rPr>
        <w:t xml:space="preserve"> much </w:t>
      </w:r>
      <w:r w:rsidRPr="00A16FB5">
        <w:rPr>
          <w:rStyle w:val="Emphasis"/>
          <w:highlight w:val="green"/>
        </w:rPr>
        <w:t>sense, but the problems identified</w:t>
      </w:r>
      <w:r w:rsidRPr="002F152A">
        <w:rPr>
          <w:rStyle w:val="Emphasis"/>
        </w:rPr>
        <w:t xml:space="preserve"> by his supporters </w:t>
      </w:r>
      <w:r w:rsidRPr="00A16FB5">
        <w:rPr>
          <w:rStyle w:val="Emphasis"/>
          <w:highlight w:val="green"/>
        </w:rPr>
        <w:t>are real</w:t>
      </w:r>
      <w:r w:rsidRPr="002F152A">
        <w:rPr>
          <w:sz w:val="8"/>
        </w:rPr>
        <w:t xml:space="preserve">. Manufacturing jobs really have disappeared, and we haven’t yet found a source of similarly stable, well-paying jobs to take their place. </w:t>
      </w:r>
      <w:r w:rsidRPr="00A16FB5">
        <w:rPr>
          <w:rStyle w:val="Emphasis"/>
          <w:highlight w:val="green"/>
        </w:rPr>
        <w:t>Wages really have stagnated for</w:t>
      </w:r>
      <w:r w:rsidRPr="002F152A">
        <w:rPr>
          <w:rStyle w:val="Emphasis"/>
        </w:rPr>
        <w:t xml:space="preserve"> much of </w:t>
      </w:r>
      <w:r w:rsidRPr="00A16FB5">
        <w:rPr>
          <w:rStyle w:val="Emphasis"/>
          <w:highlight w:val="green"/>
        </w:rPr>
        <w:t>the past 15 years</w:t>
      </w:r>
      <w:r w:rsidRPr="002F152A">
        <w:rPr>
          <w:sz w:val="8"/>
        </w:rPr>
        <w:t xml:space="preserve">, and economic mobility, at least by some definitions, really has fallen. College costs really have risen, and our retirement system really is broken. </w:t>
      </w:r>
      <w:r w:rsidRPr="00A16FB5">
        <w:rPr>
          <w:rStyle w:val="StyleUnderline"/>
          <w:highlight w:val="green"/>
        </w:rPr>
        <w:t>Until politicians</w:t>
      </w:r>
      <w:r w:rsidRPr="002F152A">
        <w:rPr>
          <w:sz w:val="8"/>
        </w:rPr>
        <w:t xml:space="preserve"> and policymakers find ways to </w:t>
      </w:r>
      <w:r w:rsidRPr="00A16FB5">
        <w:rPr>
          <w:rStyle w:val="StyleUnderline"/>
          <w:highlight w:val="green"/>
        </w:rPr>
        <w:t>address</w:t>
      </w:r>
      <w:r w:rsidRPr="002F152A">
        <w:rPr>
          <w:sz w:val="8"/>
        </w:rPr>
        <w:t xml:space="preserve"> those issues, </w:t>
      </w:r>
      <w:r w:rsidRPr="00A16FB5">
        <w:rPr>
          <w:rStyle w:val="StyleUnderline"/>
          <w:highlight w:val="green"/>
        </w:rPr>
        <w:t>economic anxiety</w:t>
      </w:r>
      <w:r w:rsidRPr="002F152A">
        <w:rPr>
          <w:sz w:val="8"/>
        </w:rPr>
        <w:t xml:space="preserve"> — and </w:t>
      </w:r>
      <w:r w:rsidRPr="002F152A">
        <w:rPr>
          <w:rStyle w:val="StyleUnderline"/>
        </w:rPr>
        <w:t xml:space="preserve">its political </w:t>
      </w:r>
      <w:r w:rsidRPr="00A16FB5">
        <w:rPr>
          <w:rStyle w:val="StyleUnderline"/>
          <w:highlight w:val="green"/>
        </w:rPr>
        <w:t>consequences — isn’t</w:t>
      </w:r>
      <w:r w:rsidRPr="002F152A">
        <w:rPr>
          <w:rStyle w:val="StyleUnderline"/>
        </w:rPr>
        <w:t xml:space="preserve"> </w:t>
      </w:r>
      <w:r w:rsidRPr="00A16FB5">
        <w:rPr>
          <w:rStyle w:val="StyleUnderline"/>
          <w:highlight w:val="green"/>
        </w:rPr>
        <w:t>likely to go away</w:t>
      </w:r>
      <w:r w:rsidRPr="002F152A">
        <w:rPr>
          <w:sz w:val="8"/>
        </w:rPr>
        <w:t>.</w:t>
      </w:r>
    </w:p>
    <w:p w:rsidR="00634608" w:rsidRDefault="00634608" w:rsidP="00634608">
      <w:pPr>
        <w:pStyle w:val="Heading4"/>
      </w:pPr>
      <w:r>
        <w:t>Declining wages following the Great Recession proves wages are the vital internal link to populist endorsement</w:t>
      </w:r>
    </w:p>
    <w:p w:rsidR="00634608" w:rsidRPr="00D26423" w:rsidRDefault="00634608" w:rsidP="00634608">
      <w:pPr>
        <w:rPr>
          <w:sz w:val="14"/>
        </w:rPr>
      </w:pPr>
      <w:r w:rsidRPr="00D26423">
        <w:rPr>
          <w:sz w:val="14"/>
        </w:rPr>
        <w:t xml:space="preserve">[Andrew </w:t>
      </w:r>
      <w:r w:rsidRPr="00280D74">
        <w:rPr>
          <w:rStyle w:val="Style13ptBold"/>
        </w:rPr>
        <w:t>Tanabe</w:t>
      </w:r>
      <w:r w:rsidRPr="00D26423">
        <w:rPr>
          <w:sz w:val="14"/>
        </w:rPr>
        <w:t>, 12-2-</w:t>
      </w:r>
      <w:r w:rsidRPr="00280D74">
        <w:rPr>
          <w:rStyle w:val="Style13ptBold"/>
        </w:rPr>
        <w:t>2017</w:t>
      </w:r>
      <w:r w:rsidRPr="00D26423">
        <w:rPr>
          <w:sz w:val="14"/>
        </w:rPr>
        <w:t xml:space="preserve">, Andrew Tanabe is a former legislative staff in the U.S. Senate. He writes for the Bertelsmann </w:t>
      </w:r>
      <w:proofErr w:type="spellStart"/>
      <w:r w:rsidRPr="00D26423">
        <w:rPr>
          <w:sz w:val="14"/>
        </w:rPr>
        <w:t>Stiftung’s</w:t>
      </w:r>
      <w:proofErr w:type="spellEnd"/>
      <w:r w:rsidRPr="00D26423">
        <w:rPr>
          <w:sz w:val="14"/>
        </w:rPr>
        <w:t xml:space="preserve"> SGI News "SGI," No Publication, http://news.sgi-network.org/news/details/2017/1701/are-segmented-labor-markets-feeding-populism/]//Rank</w:t>
      </w:r>
    </w:p>
    <w:p w:rsidR="00634608" w:rsidRPr="00280D74" w:rsidRDefault="00634608" w:rsidP="00634608">
      <w:pPr>
        <w:rPr>
          <w:sz w:val="8"/>
        </w:rPr>
      </w:pPr>
      <w:r w:rsidRPr="001036A6">
        <w:rPr>
          <w:rStyle w:val="StyleUnderline"/>
        </w:rPr>
        <w:t xml:space="preserve">In both Europe and the United States </w:t>
      </w:r>
      <w:r w:rsidRPr="00A16FB5">
        <w:rPr>
          <w:rStyle w:val="StyleUnderline"/>
          <w:highlight w:val="green"/>
        </w:rPr>
        <w:t>labor markets are becoming</w:t>
      </w:r>
      <w:r w:rsidRPr="00280D74">
        <w:rPr>
          <w:sz w:val="8"/>
        </w:rPr>
        <w:t xml:space="preserve"> increasingly </w:t>
      </w:r>
      <w:r w:rsidRPr="00A16FB5">
        <w:rPr>
          <w:rStyle w:val="StyleUnderline"/>
          <w:highlight w:val="green"/>
        </w:rPr>
        <w:t>fragmented</w:t>
      </w:r>
      <w:r w:rsidRPr="00280D74">
        <w:rPr>
          <w:sz w:val="8"/>
        </w:rPr>
        <w:t xml:space="preserve">. The unequal concentration of social justice on temporary workers could </w:t>
      </w:r>
      <w:r w:rsidRPr="00280D74">
        <w:rPr>
          <w:rStyle w:val="StyleUnderline"/>
        </w:rPr>
        <w:t xml:space="preserve">be a </w:t>
      </w:r>
      <w:r w:rsidRPr="00A16FB5">
        <w:rPr>
          <w:rStyle w:val="StyleUnderline"/>
          <w:highlight w:val="green"/>
        </w:rPr>
        <w:t>contributing</w:t>
      </w:r>
      <w:r w:rsidRPr="00280D74">
        <w:rPr>
          <w:rStyle w:val="StyleUnderline"/>
        </w:rPr>
        <w:t xml:space="preserve"> factor </w:t>
      </w:r>
      <w:r w:rsidRPr="00A16FB5">
        <w:rPr>
          <w:rStyle w:val="StyleUnderline"/>
          <w:highlight w:val="green"/>
        </w:rPr>
        <w:t>to the rise of populist</w:t>
      </w:r>
      <w:r w:rsidRPr="00280D74">
        <w:rPr>
          <w:rStyle w:val="StyleUnderline"/>
        </w:rPr>
        <w:t xml:space="preserve"> political </w:t>
      </w:r>
      <w:r w:rsidRPr="00A16FB5">
        <w:rPr>
          <w:rStyle w:val="StyleUnderline"/>
          <w:highlight w:val="green"/>
        </w:rPr>
        <w:t>ideologies</w:t>
      </w:r>
      <w:r w:rsidRPr="00280D74">
        <w:rPr>
          <w:rStyle w:val="StyleUnderline"/>
        </w:rPr>
        <w:t xml:space="preserve"> </w:t>
      </w:r>
      <w:r w:rsidRPr="00280D74">
        <w:rPr>
          <w:sz w:val="8"/>
        </w:rPr>
        <w:t xml:space="preserve">across the political spectrum. </w:t>
      </w:r>
      <w:r w:rsidRPr="00280D74">
        <w:rPr>
          <w:rStyle w:val="StyleUnderline"/>
        </w:rPr>
        <w:t>While unemployment rates continue to fall</w:t>
      </w:r>
      <w:r w:rsidRPr="00280D74">
        <w:rPr>
          <w:sz w:val="8"/>
        </w:rPr>
        <w:t xml:space="preserve"> in Europe and the U.S. after the 2008 recession, many </w:t>
      </w:r>
      <w:r w:rsidRPr="00280D74">
        <w:rPr>
          <w:rStyle w:val="StyleUnderline"/>
        </w:rPr>
        <w:t>workers have discovered that finding a job may not solve all of their problems</w:t>
      </w:r>
      <w:r w:rsidRPr="00280D74">
        <w:rPr>
          <w:sz w:val="8"/>
        </w:rPr>
        <w:t xml:space="preserve">. Bertelsmann </w:t>
      </w:r>
      <w:proofErr w:type="spellStart"/>
      <w:r w:rsidRPr="00280D74">
        <w:rPr>
          <w:sz w:val="8"/>
        </w:rPr>
        <w:t>Stiftung</w:t>
      </w:r>
      <w:proofErr w:type="spellEnd"/>
      <w:r w:rsidRPr="00280D74">
        <w:rPr>
          <w:sz w:val="8"/>
        </w:rPr>
        <w:t xml:space="preserve"> reports in its 2016 Social Justice Index that recent increases in employment that are driving the economic recovery in the European Union are not providing benefits for social justice and inclusion. The lag can be felt in the increasing numbers of working poor and workers caught in temporary or atypical jobs with little opportunity for advancement in the EU. This mirrors similar trends in the U.S. The dual or segmented labor market theory was popularized in the early 1970s arguing that the U.S. and some large European labor markets at that time had split into primary and secondary markets. </w:t>
      </w:r>
      <w:r w:rsidRPr="00A16FB5">
        <w:rPr>
          <w:rStyle w:val="Emphasis"/>
          <w:highlight w:val="green"/>
        </w:rPr>
        <w:t>The primary labor market was characterized by</w:t>
      </w:r>
      <w:r w:rsidRPr="00280D74">
        <w:rPr>
          <w:rStyle w:val="Emphasis"/>
        </w:rPr>
        <w:t xml:space="preserve"> relatively </w:t>
      </w:r>
      <w:r w:rsidRPr="00A16FB5">
        <w:rPr>
          <w:rStyle w:val="Emphasis"/>
          <w:highlight w:val="green"/>
        </w:rPr>
        <w:t>high wages</w:t>
      </w:r>
      <w:r w:rsidRPr="00280D74">
        <w:rPr>
          <w:sz w:val="8"/>
        </w:rPr>
        <w:t xml:space="preserve">, opportunities for advancement and stable work opportunity, </w:t>
      </w:r>
      <w:r w:rsidRPr="00A16FB5">
        <w:rPr>
          <w:rStyle w:val="Emphasis"/>
          <w:highlight w:val="green"/>
        </w:rPr>
        <w:t>while the secondary</w:t>
      </w:r>
      <w:r w:rsidRPr="00280D74">
        <w:rPr>
          <w:rStyle w:val="Emphasis"/>
        </w:rPr>
        <w:t xml:space="preserve"> labor </w:t>
      </w:r>
      <w:r w:rsidRPr="00A16FB5">
        <w:rPr>
          <w:rStyle w:val="Emphasis"/>
          <w:highlight w:val="green"/>
        </w:rPr>
        <w:t>market saw low wages</w:t>
      </w:r>
      <w:r w:rsidRPr="00280D74">
        <w:rPr>
          <w:sz w:val="8"/>
        </w:rPr>
        <w:t xml:space="preserve">, high turnover and less opportunity for training and advancement. These two segments paralleled racial, gender and age inequalities with the secondary market seemingly dominated by minorities, women, immigrants and youth. Dual labor markets carry obvious economic and social risks. They create wage gaps, lower job mobility, enforce differences in working conditions and tenure, and reduce productivity while leading to higher employment volatility. </w:t>
      </w:r>
      <w:r w:rsidRPr="00280D74">
        <w:rPr>
          <w:rStyle w:val="StyleUnderline"/>
        </w:rPr>
        <w:t xml:space="preserve">Firms are less likely to turn temporary jobs into permanent jobs, </w:t>
      </w:r>
      <w:r w:rsidRPr="00A16FB5">
        <w:rPr>
          <w:rStyle w:val="StyleUnderline"/>
          <w:highlight w:val="green"/>
        </w:rPr>
        <w:t>which can result in less</w:t>
      </w:r>
      <w:r w:rsidRPr="00280D74">
        <w:rPr>
          <w:rStyle w:val="StyleUnderline"/>
        </w:rPr>
        <w:t xml:space="preserve"> </w:t>
      </w:r>
      <w:r w:rsidRPr="00A16FB5">
        <w:rPr>
          <w:rStyle w:val="StyleUnderline"/>
          <w:highlight w:val="green"/>
        </w:rPr>
        <w:t>investment</w:t>
      </w:r>
      <w:r w:rsidRPr="00280D74">
        <w:rPr>
          <w:rStyle w:val="StyleUnderline"/>
        </w:rPr>
        <w:t xml:space="preserve"> in training </w:t>
      </w:r>
      <w:r w:rsidRPr="00A16FB5">
        <w:rPr>
          <w:rStyle w:val="StyleUnderline"/>
          <w:highlight w:val="green"/>
        </w:rPr>
        <w:t>and</w:t>
      </w:r>
      <w:r w:rsidRPr="00280D74">
        <w:rPr>
          <w:rStyle w:val="StyleUnderline"/>
        </w:rPr>
        <w:t xml:space="preserve"> thus </w:t>
      </w:r>
      <w:r w:rsidRPr="00A16FB5">
        <w:rPr>
          <w:rStyle w:val="StyleUnderline"/>
          <w:highlight w:val="green"/>
        </w:rPr>
        <w:t>reduce the formation of human capital</w:t>
      </w:r>
      <w:r w:rsidRPr="00280D74">
        <w:rPr>
          <w:sz w:val="8"/>
        </w:rPr>
        <w:t xml:space="preserve">. The risks of dual labor markets can be most brutally exposed when a recession hits. As firms look to cut costs by firing employees, permanent workers enjoy more legal and normative protections and the burden falls on temporary workers. </w:t>
      </w:r>
      <w:r w:rsidRPr="00A16FB5">
        <w:rPr>
          <w:rStyle w:val="Emphasis"/>
          <w:highlight w:val="green"/>
        </w:rPr>
        <w:t>Recessions compound these vulnerabilities</w:t>
      </w:r>
      <w:r w:rsidRPr="00280D74">
        <w:rPr>
          <w:sz w:val="8"/>
        </w:rPr>
        <w:t xml:space="preserve"> as employers are more likely to rely on temporary contracts following a recession in order to rebuild employment due to concerns over uncertainty and liquidity constraints. Overall, </w:t>
      </w:r>
      <w:r w:rsidRPr="00280D74">
        <w:rPr>
          <w:rStyle w:val="StyleUnderline"/>
        </w:rPr>
        <w:t>the segmentation of the labor market can dampen the economy</w:t>
      </w:r>
      <w:r w:rsidRPr="00280D74">
        <w:rPr>
          <w:sz w:val="8"/>
        </w:rPr>
        <w:t xml:space="preserve"> while creating and exacerbating social justice concerns such as social participation opportunities and the risk of poverty. </w:t>
      </w:r>
      <w:r w:rsidRPr="00280D74">
        <w:rPr>
          <w:rStyle w:val="Emphasis"/>
        </w:rPr>
        <w:t>It concentrates the risks associated with job loss on lower paid workers</w:t>
      </w:r>
      <w:r w:rsidRPr="00280D74">
        <w:rPr>
          <w:sz w:val="8"/>
        </w:rPr>
        <w:t xml:space="preserve"> and feeds a cycle of dual labor market formation. Social justice concerns in the EU The 2016 Social Justice Index (SJI) by the Bertelsmann </w:t>
      </w:r>
      <w:proofErr w:type="spellStart"/>
      <w:r w:rsidRPr="00280D74">
        <w:rPr>
          <w:sz w:val="8"/>
        </w:rPr>
        <w:t>Stiftung</w:t>
      </w:r>
      <w:proofErr w:type="spellEnd"/>
      <w:r w:rsidRPr="00280D74">
        <w:rPr>
          <w:sz w:val="8"/>
        </w:rPr>
        <w:t xml:space="preserve"> reveals that almost 10 years after the 2008 economic and financial crisis, the social concerns associated with dual labor markets are also materializing in Europe. Overall, according to the SJI, the EU may be at an inflection point in regards to finally improving social justice indicators such as poverty prevention, equitable education, labor market access, social cohesion and non-discrimination, health and intergenerational justice. However, since 2008 European labor markets have suffered from widespread loss of participation opportunities. In only five states – the Czech Republic, Germany, Luxembourg, the UK, and Poland – social participation has returned to pre-crisis levels. While the EU labor market continues to improve, a discrepancy is forming between southern Europe and the rest of the EU in terms of part time and atypical forms of employment which impacts participation opportunities. Crisis-hit countries including Spain, Italy, Bulgaria, Romania, and Greece remain at the bottom of the Social Justice Index due to continued poor performance on measures of equal participation opportunity and poverty levels. In countries with highly dual markets such as Spain and Italy, temporary workers including youth and migrants, were disproportionately impacted with high unemployment rates after the 2008 recession. Experts note that in the Spanish construction sector, fixed-term or temporary employees suffered 35% decreases in employment while permanent workers’ real wages increased by 4%. Meanwhile, youth unemployment rates in southern Europe remain sky high, with 49.8% in Greece (2015), 44.4% in Spain (2016) and 40.3% in Italy (2015). These figures are almost double their pre-crisis levels. Are EU labor markets beginning to look more like U.S. labor markets? The National Employment Law Project (NELP) showed that the U.S. has seen similar trends to the EU following the recession. In 2014, NELP reported that high and medium wage industries had lost nearly 2 million jobs, while low wage industries had seen an increase of 1.9 million jobs since the recession. This disproportionate impact on low wage industries and jobs are similar to the job losses reported in the EU, particularly southern European countries. In the U.S. labor market there is a clear trend towards increasing inequality among workers. In 2011, the Urban Institute found that over the past 30 years the U.S. labor market has generally seen women and educated workers gain the most in earnings and employment, while men and less educated workers have gained the least. This reveals an overall increase in inequality. The study also found that </w:t>
      </w:r>
      <w:r w:rsidRPr="00280D74">
        <w:rPr>
          <w:rStyle w:val="Emphasis"/>
        </w:rPr>
        <w:t xml:space="preserve">young and minority </w:t>
      </w:r>
      <w:r w:rsidRPr="00A16FB5">
        <w:rPr>
          <w:rStyle w:val="Emphasis"/>
          <w:highlight w:val="green"/>
        </w:rPr>
        <w:t>workers</w:t>
      </w:r>
      <w:r w:rsidRPr="00280D74">
        <w:rPr>
          <w:rStyle w:val="Emphasis"/>
        </w:rPr>
        <w:t xml:space="preserve"> and those </w:t>
      </w:r>
      <w:r w:rsidRPr="00A16FB5">
        <w:rPr>
          <w:rStyle w:val="Emphasis"/>
          <w:highlight w:val="green"/>
        </w:rPr>
        <w:t>in the Midwest region have lost ground in</w:t>
      </w:r>
      <w:r w:rsidRPr="00280D74">
        <w:rPr>
          <w:rStyle w:val="Emphasis"/>
        </w:rPr>
        <w:t xml:space="preserve"> terms of </w:t>
      </w:r>
      <w:r w:rsidRPr="00A16FB5">
        <w:rPr>
          <w:rStyle w:val="Emphasis"/>
          <w:highlight w:val="green"/>
        </w:rPr>
        <w:t>earnings</w:t>
      </w:r>
      <w:r w:rsidRPr="00280D74">
        <w:rPr>
          <w:rStyle w:val="Emphasis"/>
        </w:rPr>
        <w:t xml:space="preserve"> and employmen</w:t>
      </w:r>
      <w:r w:rsidRPr="00280D74">
        <w:rPr>
          <w:sz w:val="8"/>
        </w:rPr>
        <w:t xml:space="preserve">t compared to other groups. The authors note further that following the recession in 2008, the large increases in unemployment have been experienced mostly by less-educated, younger and minority workers. Comparing the trends of increasing inequality in the U.S. with long term trends in the EU is difficult because of the relatively fast development and expansion of the EU over the past decades. However, the increases reported in youth unemployment and temporary worker contracts suggest that the EU may be following the path of the U.S. toward structural increases in worker inequality and dual labor markets. </w:t>
      </w:r>
      <w:r w:rsidRPr="00A16FB5">
        <w:rPr>
          <w:rStyle w:val="Emphasis"/>
          <w:highlight w:val="green"/>
        </w:rPr>
        <w:t>Disheartened workers</w:t>
      </w:r>
      <w:r w:rsidRPr="00280D74">
        <w:rPr>
          <w:rStyle w:val="Emphasis"/>
        </w:rPr>
        <w:t xml:space="preserve"> </w:t>
      </w:r>
      <w:r w:rsidRPr="00A16FB5">
        <w:rPr>
          <w:rStyle w:val="Emphasis"/>
          <w:highlight w:val="green"/>
        </w:rPr>
        <w:t>are finding a voice in</w:t>
      </w:r>
      <w:r w:rsidRPr="00280D74">
        <w:rPr>
          <w:rStyle w:val="Emphasis"/>
        </w:rPr>
        <w:t xml:space="preserve"> political </w:t>
      </w:r>
      <w:r w:rsidRPr="00A16FB5">
        <w:rPr>
          <w:rStyle w:val="Emphasis"/>
          <w:highlight w:val="green"/>
        </w:rPr>
        <w:t>populism</w:t>
      </w:r>
      <w:r>
        <w:rPr>
          <w:rStyle w:val="Emphasis"/>
        </w:rPr>
        <w:t xml:space="preserve"> </w:t>
      </w:r>
      <w:r w:rsidRPr="00A16FB5">
        <w:rPr>
          <w:rStyle w:val="StyleUnderline"/>
          <w:highlight w:val="green"/>
        </w:rPr>
        <w:t>With political</w:t>
      </w:r>
      <w:r w:rsidRPr="00280D74">
        <w:rPr>
          <w:rStyle w:val="StyleUnderline"/>
        </w:rPr>
        <w:t xml:space="preserve"> outsiders and </w:t>
      </w:r>
      <w:r w:rsidRPr="00A16FB5">
        <w:rPr>
          <w:rStyle w:val="StyleUnderline"/>
          <w:highlight w:val="green"/>
        </w:rPr>
        <w:t>leaders rallying against lost jobs</w:t>
      </w:r>
      <w:r w:rsidRPr="00280D74">
        <w:rPr>
          <w:sz w:val="8"/>
        </w:rPr>
        <w:t xml:space="preserve">, income inequality and the ‘rigged system’ of wall street and high finance, some of these unemployed, </w:t>
      </w:r>
      <w:r w:rsidRPr="00A16FB5">
        <w:rPr>
          <w:rStyle w:val="Emphasis"/>
          <w:highlight w:val="green"/>
        </w:rPr>
        <w:t>working poor</w:t>
      </w:r>
      <w:r w:rsidRPr="00280D74">
        <w:rPr>
          <w:rStyle w:val="Emphasis"/>
        </w:rPr>
        <w:t xml:space="preserve"> and otherwise socially excluded groups </w:t>
      </w:r>
      <w:r w:rsidRPr="00A16FB5">
        <w:rPr>
          <w:rStyle w:val="Emphasis"/>
          <w:highlight w:val="green"/>
        </w:rPr>
        <w:t>have rallied</w:t>
      </w:r>
      <w:r w:rsidRPr="00280D74">
        <w:rPr>
          <w:rStyle w:val="Emphasis"/>
        </w:rPr>
        <w:t xml:space="preserve"> </w:t>
      </w:r>
      <w:r w:rsidRPr="00A16FB5">
        <w:rPr>
          <w:rStyle w:val="Emphasis"/>
          <w:highlight w:val="green"/>
        </w:rPr>
        <w:t>behind insurgent candidacies</w:t>
      </w:r>
      <w:r w:rsidRPr="00280D74">
        <w:rPr>
          <w:rStyle w:val="Emphasis"/>
        </w:rPr>
        <w:t xml:space="preserve"> and policy platforms that run counter to the globalist agenda of many centrist parties</w:t>
      </w:r>
      <w:r w:rsidRPr="00280D74">
        <w:rPr>
          <w:sz w:val="8"/>
        </w:rPr>
        <w:t>.</w:t>
      </w:r>
    </w:p>
    <w:p w:rsidR="00634608" w:rsidRDefault="00634608" w:rsidP="00634608">
      <w:pPr>
        <w:pStyle w:val="Heading4"/>
      </w:pPr>
      <w:r>
        <w:t>Best data and empirics prove economic insecurity is at the root of populist popularity</w:t>
      </w:r>
    </w:p>
    <w:p w:rsidR="00634608" w:rsidRPr="00D26423" w:rsidRDefault="00634608" w:rsidP="00634608">
      <w:pPr>
        <w:rPr>
          <w:sz w:val="14"/>
        </w:rPr>
      </w:pPr>
      <w:r w:rsidRPr="00D26423">
        <w:rPr>
          <w:sz w:val="14"/>
        </w:rPr>
        <w:t xml:space="preserve">[David D. </w:t>
      </w:r>
      <w:r w:rsidRPr="009450D5">
        <w:rPr>
          <w:rStyle w:val="Style13ptBold"/>
        </w:rPr>
        <w:t>Kirkpatrick</w:t>
      </w:r>
      <w:r w:rsidRPr="00D26423">
        <w:rPr>
          <w:sz w:val="14"/>
        </w:rPr>
        <w:t>, 12-10-</w:t>
      </w:r>
      <w:r w:rsidRPr="009450D5">
        <w:rPr>
          <w:rStyle w:val="Style13ptBold"/>
        </w:rPr>
        <w:t>2015</w:t>
      </w:r>
      <w:r w:rsidRPr="00D26423">
        <w:rPr>
          <w:sz w:val="14"/>
        </w:rPr>
        <w:t>, David is an international correspondent based in the London bureau of the New York Times, "Voter Insecurities Feed Rise of Right-Leaning Populist Politicians," No Publication, https://www.nytimes.com/2015/12/11/world/europe/voter-insecurities-feed-rise-of-right-leaning-populist-politicians.html]//Rank</w:t>
      </w:r>
    </w:p>
    <w:p w:rsidR="00634608" w:rsidRDefault="00634608" w:rsidP="00634608">
      <w:pPr>
        <w:rPr>
          <w:sz w:val="8"/>
        </w:rPr>
      </w:pPr>
      <w:r w:rsidRPr="009450D5">
        <w:rPr>
          <w:sz w:val="8"/>
        </w:rPr>
        <w:t xml:space="preserve">But only in the last two decades — with the growing numbers of people arriving from Asia, the Middle East and Africa — has </w:t>
      </w:r>
      <w:r w:rsidRPr="00A16FB5">
        <w:rPr>
          <w:rStyle w:val="StyleUnderline"/>
          <w:highlight w:val="green"/>
        </w:rPr>
        <w:t>nativist sentiment</w:t>
      </w:r>
      <w:r w:rsidRPr="009450D5">
        <w:rPr>
          <w:sz w:val="8"/>
        </w:rPr>
        <w:t xml:space="preserve"> in Europe </w:t>
      </w:r>
      <w:r w:rsidRPr="00A16FB5">
        <w:rPr>
          <w:rStyle w:val="StyleUnderline"/>
          <w:highlight w:val="green"/>
        </w:rPr>
        <w:t>approached</w:t>
      </w:r>
      <w:r w:rsidRPr="009450D5">
        <w:rPr>
          <w:rStyle w:val="StyleUnderline"/>
        </w:rPr>
        <w:t xml:space="preserve"> its </w:t>
      </w:r>
      <w:r w:rsidRPr="00A16FB5">
        <w:rPr>
          <w:rStyle w:val="StyleUnderline"/>
          <w:highlight w:val="green"/>
        </w:rPr>
        <w:t>prominence in the U</w:t>
      </w:r>
      <w:r w:rsidRPr="009450D5">
        <w:rPr>
          <w:rStyle w:val="StyleUnderline"/>
        </w:rPr>
        <w:t xml:space="preserve">nited </w:t>
      </w:r>
      <w:r w:rsidRPr="00A16FB5">
        <w:rPr>
          <w:rStyle w:val="StyleUnderline"/>
          <w:highlight w:val="green"/>
        </w:rPr>
        <w:t>S</w:t>
      </w:r>
      <w:r w:rsidRPr="009450D5">
        <w:rPr>
          <w:rStyle w:val="StyleUnderline"/>
        </w:rPr>
        <w:t>tates</w:t>
      </w:r>
      <w:r w:rsidRPr="009450D5">
        <w:rPr>
          <w:sz w:val="8"/>
        </w:rPr>
        <w:t xml:space="preserve">, where immigration is central to the national experience. In another change, the voices that have taken up the cause of defending national borders and cultures against immigration and other perceived threats are now coming for the first time from populist voices outside the political establishment. (One exception is Hungary, where Mr. </w:t>
      </w:r>
      <w:proofErr w:type="spellStart"/>
      <w:r w:rsidRPr="009450D5">
        <w:rPr>
          <w:sz w:val="8"/>
        </w:rPr>
        <w:t>Orban</w:t>
      </w:r>
      <w:proofErr w:type="spellEnd"/>
      <w:r w:rsidRPr="009450D5">
        <w:rPr>
          <w:sz w:val="8"/>
        </w:rPr>
        <w:t xml:space="preserve">, the prime minister, is a right-leaning populist who leads an establishment party, pulled further rightward by competition from a more extreme rival, the </w:t>
      </w:r>
      <w:proofErr w:type="spellStart"/>
      <w:r w:rsidRPr="009450D5">
        <w:rPr>
          <w:sz w:val="8"/>
        </w:rPr>
        <w:t>Jobbik</w:t>
      </w:r>
      <w:proofErr w:type="spellEnd"/>
      <w:r w:rsidRPr="009450D5">
        <w:rPr>
          <w:sz w:val="8"/>
        </w:rPr>
        <w:t xml:space="preserve"> party.) </w:t>
      </w:r>
      <w:r w:rsidRPr="009450D5">
        <w:rPr>
          <w:rStyle w:val="StyleUnderline"/>
        </w:rPr>
        <w:t>Links that once tied parties to their constituencies — Christian Democrats to Roman Catholic churches, for example, or Social Democrats to labor unions</w:t>
      </w:r>
      <w:r w:rsidRPr="009450D5">
        <w:rPr>
          <w:sz w:val="8"/>
        </w:rPr>
        <w:t xml:space="preserve"> — have frayed. Changes in mass media have made celebrities of some political leaders while devaluing some traditional party organizations. But at the same time, </w:t>
      </w:r>
      <w:r w:rsidRPr="00A16FB5">
        <w:rPr>
          <w:rStyle w:val="StyleUnderline"/>
          <w:highlight w:val="green"/>
        </w:rPr>
        <w:t>establishment</w:t>
      </w:r>
      <w:r w:rsidRPr="009450D5">
        <w:rPr>
          <w:rStyle w:val="StyleUnderline"/>
        </w:rPr>
        <w:t xml:space="preserve"> </w:t>
      </w:r>
      <w:r w:rsidRPr="00A16FB5">
        <w:rPr>
          <w:rStyle w:val="StyleUnderline"/>
          <w:highlight w:val="green"/>
        </w:rPr>
        <w:t>parties</w:t>
      </w:r>
      <w:r w:rsidRPr="009450D5">
        <w:rPr>
          <w:rStyle w:val="StyleUnderline"/>
        </w:rPr>
        <w:t xml:space="preserve"> on the left and right alike have also largely </w:t>
      </w:r>
      <w:r w:rsidRPr="00A16FB5">
        <w:rPr>
          <w:rStyle w:val="StyleUnderline"/>
          <w:highlight w:val="green"/>
        </w:rPr>
        <w:t>failed to provide solutions to</w:t>
      </w:r>
      <w:r w:rsidRPr="009450D5">
        <w:rPr>
          <w:rStyle w:val="StyleUnderline"/>
        </w:rPr>
        <w:t xml:space="preserve"> the </w:t>
      </w:r>
      <w:r w:rsidRPr="00A16FB5">
        <w:rPr>
          <w:rStyle w:val="StyleUnderline"/>
          <w:highlight w:val="green"/>
        </w:rPr>
        <w:t>problems that most</w:t>
      </w:r>
      <w:r w:rsidRPr="009450D5">
        <w:rPr>
          <w:rStyle w:val="StyleUnderline"/>
        </w:rPr>
        <w:t xml:space="preserve"> </w:t>
      </w:r>
      <w:r w:rsidRPr="00A16FB5">
        <w:rPr>
          <w:rStyle w:val="StyleUnderline"/>
          <w:highlight w:val="green"/>
        </w:rPr>
        <w:t>vex</w:t>
      </w:r>
      <w:r w:rsidRPr="009450D5">
        <w:rPr>
          <w:rStyle w:val="StyleUnderline"/>
        </w:rPr>
        <w:t xml:space="preserve"> working-class </w:t>
      </w:r>
      <w:r w:rsidRPr="00A16FB5">
        <w:rPr>
          <w:rStyle w:val="StyleUnderline"/>
          <w:highlight w:val="green"/>
        </w:rPr>
        <w:t>voters</w:t>
      </w:r>
      <w:r w:rsidRPr="00A16FB5">
        <w:rPr>
          <w:sz w:val="8"/>
          <w:highlight w:val="green"/>
        </w:rPr>
        <w:t xml:space="preserve">: </w:t>
      </w:r>
      <w:r w:rsidRPr="00A16FB5">
        <w:rPr>
          <w:rStyle w:val="Emphasis"/>
          <w:highlight w:val="green"/>
        </w:rPr>
        <w:t>income stagnation</w:t>
      </w:r>
      <w:r w:rsidRPr="009450D5">
        <w:rPr>
          <w:sz w:val="8"/>
        </w:rPr>
        <w:t xml:space="preserve">, insecurity and inequality in an age of technological change and global competition. </w:t>
      </w:r>
      <w:r w:rsidRPr="009450D5">
        <w:rPr>
          <w:rStyle w:val="StyleUnderline"/>
        </w:rPr>
        <w:t>A poll conducted</w:t>
      </w:r>
      <w:r w:rsidRPr="009450D5">
        <w:rPr>
          <w:sz w:val="8"/>
        </w:rPr>
        <w:t xml:space="preserve"> in Europe last spring </w:t>
      </w:r>
      <w:r w:rsidRPr="009450D5">
        <w:rPr>
          <w:rStyle w:val="Emphasis"/>
        </w:rPr>
        <w:t>by the Pew Research Center found extraordinary gloom about the state of their economies</w:t>
      </w:r>
      <w:r w:rsidRPr="009450D5">
        <w:rPr>
          <w:sz w:val="8"/>
        </w:rPr>
        <w:t xml:space="preserve">: Sizable majorities in a half-dozen countries expected children to be worse off than their parents. That pessimistic view was held by 58 percent of the German respondents, 68 percent of the British, and 85 percent of the French. Image Marine Le Pen at a campaign rally on Thursday in Paris. Her right-wing party, the National Front, has made gains in </w:t>
      </w:r>
      <w:proofErr w:type="spellStart"/>
      <w:r w:rsidRPr="009450D5">
        <w:rPr>
          <w:sz w:val="8"/>
        </w:rPr>
        <w:t>France.CreditPatrick</w:t>
      </w:r>
      <w:proofErr w:type="spellEnd"/>
      <w:r w:rsidRPr="009450D5">
        <w:rPr>
          <w:sz w:val="8"/>
        </w:rPr>
        <w:t xml:space="preserve"> </w:t>
      </w:r>
      <w:proofErr w:type="spellStart"/>
      <w:r w:rsidRPr="009450D5">
        <w:rPr>
          <w:sz w:val="8"/>
        </w:rPr>
        <w:t>Kovarik</w:t>
      </w:r>
      <w:proofErr w:type="spellEnd"/>
      <w:r w:rsidRPr="009450D5">
        <w:rPr>
          <w:sz w:val="8"/>
        </w:rPr>
        <w:t>/</w:t>
      </w:r>
      <w:proofErr w:type="spellStart"/>
      <w:r w:rsidRPr="009450D5">
        <w:rPr>
          <w:sz w:val="8"/>
        </w:rPr>
        <w:t>Agence</w:t>
      </w:r>
      <w:proofErr w:type="spellEnd"/>
      <w:r w:rsidRPr="009450D5">
        <w:rPr>
          <w:sz w:val="8"/>
        </w:rPr>
        <w:t xml:space="preserve"> France-</w:t>
      </w:r>
      <w:proofErr w:type="spellStart"/>
      <w:r w:rsidRPr="009450D5">
        <w:rPr>
          <w:sz w:val="8"/>
        </w:rPr>
        <w:t>Presse</w:t>
      </w:r>
      <w:proofErr w:type="spellEnd"/>
      <w:r w:rsidRPr="009450D5">
        <w:rPr>
          <w:sz w:val="8"/>
        </w:rPr>
        <w:t xml:space="preserve"> — Getty Images </w:t>
      </w:r>
      <w:r w:rsidRPr="00A16FB5">
        <w:rPr>
          <w:rStyle w:val="Emphasis"/>
          <w:highlight w:val="green"/>
        </w:rPr>
        <w:t>A Pew poll in the U</w:t>
      </w:r>
      <w:r w:rsidRPr="009450D5">
        <w:rPr>
          <w:rStyle w:val="Emphasis"/>
        </w:rPr>
        <w:t xml:space="preserve">nited </w:t>
      </w:r>
      <w:r w:rsidRPr="00A16FB5">
        <w:rPr>
          <w:rStyle w:val="Emphasis"/>
          <w:highlight w:val="green"/>
        </w:rPr>
        <w:t>S</w:t>
      </w:r>
      <w:r w:rsidRPr="009450D5">
        <w:rPr>
          <w:rStyle w:val="Emphasis"/>
        </w:rPr>
        <w:t xml:space="preserve">tates </w:t>
      </w:r>
      <w:r w:rsidRPr="009450D5">
        <w:rPr>
          <w:sz w:val="8"/>
        </w:rPr>
        <w:t xml:space="preserve">around the same </w:t>
      </w:r>
      <w:r w:rsidRPr="009450D5">
        <w:rPr>
          <w:rStyle w:val="StyleUnderline"/>
        </w:rPr>
        <w:t xml:space="preserve">time </w:t>
      </w:r>
      <w:r w:rsidRPr="00A16FB5">
        <w:rPr>
          <w:rStyle w:val="StyleUnderline"/>
          <w:highlight w:val="green"/>
        </w:rPr>
        <w:t>found that two-thirds of</w:t>
      </w:r>
      <w:r w:rsidRPr="009450D5">
        <w:rPr>
          <w:rStyle w:val="StyleUnderline"/>
        </w:rPr>
        <w:t xml:space="preserve"> </w:t>
      </w:r>
      <w:r w:rsidRPr="00A16FB5">
        <w:rPr>
          <w:rStyle w:val="StyleUnderline"/>
          <w:highlight w:val="green"/>
        </w:rPr>
        <w:t>respondents believed government polices since</w:t>
      </w:r>
      <w:r w:rsidRPr="009450D5">
        <w:rPr>
          <w:rStyle w:val="StyleUnderline"/>
        </w:rPr>
        <w:t xml:space="preserve"> the </w:t>
      </w:r>
      <w:r w:rsidRPr="00A16FB5">
        <w:rPr>
          <w:rStyle w:val="StyleUnderline"/>
          <w:highlight w:val="green"/>
        </w:rPr>
        <w:t>2008</w:t>
      </w:r>
      <w:r w:rsidRPr="009450D5">
        <w:rPr>
          <w:rStyle w:val="StyleUnderline"/>
        </w:rPr>
        <w:t xml:space="preserve"> financial crisis had </w:t>
      </w:r>
      <w:r w:rsidRPr="00A16FB5">
        <w:rPr>
          <w:rStyle w:val="StyleUnderline"/>
          <w:highlight w:val="green"/>
        </w:rPr>
        <w:t>primarily benefited the</w:t>
      </w:r>
      <w:r w:rsidRPr="009450D5">
        <w:rPr>
          <w:rStyle w:val="StyleUnderline"/>
        </w:rPr>
        <w:t xml:space="preserve"> </w:t>
      </w:r>
      <w:r w:rsidRPr="00A16FB5">
        <w:rPr>
          <w:rStyle w:val="StyleUnderline"/>
          <w:highlight w:val="green"/>
        </w:rPr>
        <w:t>wealthy</w:t>
      </w:r>
      <w:r w:rsidRPr="009450D5">
        <w:rPr>
          <w:sz w:val="8"/>
        </w:rPr>
        <w:t xml:space="preserve"> instead of the middle class or the poor — </w:t>
      </w:r>
      <w:r w:rsidRPr="00A16FB5">
        <w:rPr>
          <w:rStyle w:val="Emphasis"/>
          <w:highlight w:val="green"/>
        </w:rPr>
        <w:t>a view held by 70 percent of those making less than $75,000</w:t>
      </w:r>
      <w:r w:rsidRPr="009450D5">
        <w:rPr>
          <w:rStyle w:val="Emphasis"/>
        </w:rPr>
        <w:t xml:space="preserve"> a year </w:t>
      </w:r>
      <w:r w:rsidRPr="009450D5">
        <w:rPr>
          <w:sz w:val="8"/>
        </w:rPr>
        <w:t>and by 55 percent of Republicans.</w:t>
      </w:r>
      <w:r>
        <w:rPr>
          <w:rStyle w:val="Emphasis"/>
        </w:rPr>
        <w:t xml:space="preserve"> </w:t>
      </w:r>
      <w:r w:rsidRPr="009450D5">
        <w:rPr>
          <w:sz w:val="8"/>
        </w:rPr>
        <w:t xml:space="preserve">ADVERTISEMENT Until this year, </w:t>
      </w:r>
      <w:r w:rsidRPr="00A16FB5">
        <w:rPr>
          <w:rStyle w:val="StyleUnderline"/>
          <w:highlight w:val="green"/>
        </w:rPr>
        <w:t>economic anxieties appear</w:t>
      </w:r>
      <w:r w:rsidRPr="00A16FB5">
        <w:rPr>
          <w:sz w:val="8"/>
          <w:highlight w:val="green"/>
        </w:rPr>
        <w:t>ed</w:t>
      </w:r>
      <w:r w:rsidRPr="009450D5">
        <w:rPr>
          <w:sz w:val="8"/>
        </w:rPr>
        <w:t xml:space="preserve"> </w:t>
      </w:r>
      <w:r w:rsidRPr="00A16FB5">
        <w:rPr>
          <w:rStyle w:val="StyleUnderline"/>
          <w:highlight w:val="green"/>
        </w:rPr>
        <w:t>to be</w:t>
      </w:r>
      <w:r w:rsidRPr="009450D5">
        <w:rPr>
          <w:rStyle w:val="StyleUnderline"/>
        </w:rPr>
        <w:t xml:space="preserve"> the main fuel </w:t>
      </w:r>
      <w:r w:rsidRPr="00A16FB5">
        <w:rPr>
          <w:rStyle w:val="StyleUnderline"/>
          <w:highlight w:val="green"/>
        </w:rPr>
        <w:t>propelling the growth of</w:t>
      </w:r>
      <w:r w:rsidRPr="009450D5">
        <w:rPr>
          <w:sz w:val="8"/>
        </w:rPr>
        <w:t xml:space="preserve"> upstart </w:t>
      </w:r>
      <w:r w:rsidRPr="00A16FB5">
        <w:rPr>
          <w:rStyle w:val="StyleUnderline"/>
          <w:highlight w:val="green"/>
        </w:rPr>
        <w:t>populist parties</w:t>
      </w:r>
      <w:r w:rsidRPr="009450D5">
        <w:rPr>
          <w:sz w:val="8"/>
        </w:rPr>
        <w:t xml:space="preserve"> across Europe, including a few on the left as well as the right. They campaigned as </w:t>
      </w:r>
      <w:proofErr w:type="spellStart"/>
      <w:r w:rsidRPr="009450D5">
        <w:rPr>
          <w:sz w:val="8"/>
        </w:rPr>
        <w:t>Euroskeptics</w:t>
      </w:r>
      <w:proofErr w:type="spellEnd"/>
      <w:r w:rsidRPr="009450D5">
        <w:rPr>
          <w:sz w:val="8"/>
        </w:rPr>
        <w:t xml:space="preserve">, assailing the transfer of decision-making to the distant European Union authorities in Brussels and denouncing the cost of bailouts or the pain of austerity measures. </w:t>
      </w:r>
      <w:r w:rsidRPr="00A16FB5">
        <w:rPr>
          <w:rStyle w:val="StyleUnderline"/>
          <w:highlight w:val="green"/>
        </w:rPr>
        <w:t>Even before</w:t>
      </w:r>
      <w:r w:rsidRPr="009450D5">
        <w:rPr>
          <w:rStyle w:val="StyleUnderline"/>
        </w:rPr>
        <w:t xml:space="preserve"> </w:t>
      </w:r>
      <w:r w:rsidRPr="00A16FB5">
        <w:rPr>
          <w:rStyle w:val="StyleUnderline"/>
          <w:highlight w:val="green"/>
        </w:rPr>
        <w:t>the migrant crisis</w:t>
      </w:r>
      <w:r w:rsidRPr="009450D5">
        <w:rPr>
          <w:rStyle w:val="StyleUnderline"/>
        </w:rPr>
        <w:t xml:space="preserve"> and the recent terrorist attacks</w:t>
      </w:r>
      <w:r w:rsidRPr="009450D5">
        <w:rPr>
          <w:sz w:val="8"/>
        </w:rPr>
        <w:t xml:space="preserve">, </w:t>
      </w:r>
      <w:r w:rsidRPr="00A16FB5">
        <w:rPr>
          <w:rStyle w:val="Emphasis"/>
          <w:highlight w:val="green"/>
        </w:rPr>
        <w:t>the populists scored big gains</w:t>
      </w:r>
      <w:r w:rsidRPr="009450D5">
        <w:rPr>
          <w:rStyle w:val="Emphasis"/>
        </w:rPr>
        <w:t xml:space="preserve"> in a dozen countries </w:t>
      </w:r>
      <w:r w:rsidRPr="009450D5">
        <w:rPr>
          <w:sz w:val="8"/>
        </w:rPr>
        <w:t xml:space="preserve">during the European parliamentary elections in the spring of 2014 and led the polling in Britain and France. “The financial crisis and the </w:t>
      </w:r>
      <w:proofErr w:type="spellStart"/>
      <w:r w:rsidRPr="009450D5">
        <w:rPr>
          <w:sz w:val="8"/>
        </w:rPr>
        <w:t>eurozone</w:t>
      </w:r>
      <w:proofErr w:type="spellEnd"/>
      <w:r w:rsidRPr="009450D5">
        <w:rPr>
          <w:sz w:val="8"/>
        </w:rPr>
        <w:t xml:space="preserve"> crisis and all the problems the E.U. was having — they all created fears that these parties were able to channel very well,” said Ruth </w:t>
      </w:r>
      <w:proofErr w:type="spellStart"/>
      <w:r w:rsidRPr="009450D5">
        <w:rPr>
          <w:sz w:val="8"/>
        </w:rPr>
        <w:t>Wodak</w:t>
      </w:r>
      <w:proofErr w:type="spellEnd"/>
      <w:r w:rsidRPr="009450D5">
        <w:rPr>
          <w:sz w:val="8"/>
        </w:rPr>
        <w:t>, a professor at Lancaster University in England and the author of “The Politics of Fear: What Right-Wing Populist Discourses Mean.” In each case, the core constituencies of the new right-wing parties were working-class men. “</w:t>
      </w:r>
      <w:r w:rsidRPr="00A16FB5">
        <w:rPr>
          <w:rStyle w:val="Emphasis"/>
          <w:highlight w:val="green"/>
        </w:rPr>
        <w:t>These</w:t>
      </w:r>
      <w:r w:rsidRPr="009450D5">
        <w:rPr>
          <w:rStyle w:val="Emphasis"/>
        </w:rPr>
        <w:t xml:space="preserve"> are </w:t>
      </w:r>
      <w:r w:rsidRPr="00A16FB5">
        <w:rPr>
          <w:rStyle w:val="Emphasis"/>
          <w:highlight w:val="green"/>
        </w:rPr>
        <w:t>voters</w:t>
      </w:r>
      <w:r w:rsidRPr="009450D5">
        <w:rPr>
          <w:rStyle w:val="Emphasis"/>
        </w:rPr>
        <w:t xml:space="preserve"> who </w:t>
      </w:r>
      <w:r w:rsidRPr="00A16FB5">
        <w:rPr>
          <w:rStyle w:val="Emphasis"/>
          <w:highlight w:val="green"/>
        </w:rPr>
        <w:t>feel economically left behind</w:t>
      </w:r>
      <w:r w:rsidRPr="009450D5">
        <w:rPr>
          <w:sz w:val="8"/>
        </w:rPr>
        <w:t>, under threat from immigration and rapid social change, and cut adrift from established politics,” said Matthew J. Goodwin, a political scientist at the University of Kent who studies the right.</w:t>
      </w:r>
    </w:p>
    <w:p w:rsidR="00634608" w:rsidRDefault="00634608" w:rsidP="00634608">
      <w:pPr>
        <w:pStyle w:val="Heading3"/>
      </w:pPr>
      <w:r>
        <w:t>----Ext. Impact</w:t>
      </w:r>
    </w:p>
    <w:p w:rsidR="00634608" w:rsidRPr="00F354C3" w:rsidRDefault="00634608" w:rsidP="00634608">
      <w:pPr>
        <w:pStyle w:val="Heading4"/>
      </w:pPr>
      <w:r>
        <w:t xml:space="preserve">Shoring up the domestic foundations of the liberal order’s key to solve disease and the economy --- and </w:t>
      </w:r>
      <w:proofErr w:type="spellStart"/>
      <w:r>
        <w:t>cyberterror</w:t>
      </w:r>
      <w:proofErr w:type="spellEnd"/>
      <w:r>
        <w:t xml:space="preserve">, terror and climate change </w:t>
      </w:r>
    </w:p>
    <w:p w:rsidR="00634608" w:rsidRPr="00D26423" w:rsidRDefault="00634608" w:rsidP="00634608">
      <w:pPr>
        <w:rPr>
          <w:sz w:val="12"/>
        </w:rPr>
      </w:pPr>
      <w:r w:rsidRPr="00D26423">
        <w:rPr>
          <w:sz w:val="12"/>
        </w:rPr>
        <w:t xml:space="preserve">Joseph S. </w:t>
      </w:r>
      <w:r w:rsidRPr="00CE3235">
        <w:rPr>
          <w:rStyle w:val="Style13ptBold"/>
        </w:rPr>
        <w:t>Nye 17</w:t>
      </w:r>
      <w:r w:rsidRPr="00D26423">
        <w:rPr>
          <w:sz w:val="12"/>
        </w:rPr>
        <w:t>, University Distinguished Service Professor at the Harvard Kennedy School of Government, January/February 2017, “Will the Liberal Order Survive?,” Foreign Affairs, https://www.foreignaffairs.com/system/files/pdf/anthologies/2017/b0033_0.pdf</w:t>
      </w:r>
    </w:p>
    <w:p w:rsidR="00634608" w:rsidRPr="00334F02" w:rsidRDefault="00634608" w:rsidP="00634608">
      <w:pPr>
        <w:rPr>
          <w:sz w:val="16"/>
        </w:rPr>
      </w:pPr>
      <w:r w:rsidRPr="00334F02">
        <w:rPr>
          <w:rStyle w:val="StyleUnderline"/>
        </w:rPr>
        <w:t>The order will inevitably look</w:t>
      </w:r>
      <w:r w:rsidRPr="00334F02">
        <w:rPr>
          <w:sz w:val="16"/>
        </w:rPr>
        <w:t xml:space="preserve"> somewhat </w:t>
      </w:r>
      <w:r w:rsidRPr="00334F02">
        <w:rPr>
          <w:rStyle w:val="StyleUnderline"/>
        </w:rPr>
        <w:t>different</w:t>
      </w:r>
      <w:r w:rsidRPr="00334F02">
        <w:rPr>
          <w:sz w:val="16"/>
        </w:rPr>
        <w:t xml:space="preserve"> as the twenty-first century progresses. China, India, and other economies will continue to grow, and the U.S. share of the world economy will drop. </w:t>
      </w:r>
      <w:r w:rsidRPr="00334F02">
        <w:rPr>
          <w:rStyle w:val="StyleUnderline"/>
        </w:rPr>
        <w:t xml:space="preserve">But </w:t>
      </w:r>
      <w:r w:rsidRPr="00A16FB5">
        <w:rPr>
          <w:rStyle w:val="StyleUnderline"/>
          <w:highlight w:val="green"/>
        </w:rPr>
        <w:t>no</w:t>
      </w:r>
      <w:r w:rsidRPr="00334F02">
        <w:rPr>
          <w:rStyle w:val="StyleUnderline"/>
        </w:rPr>
        <w:t xml:space="preserve"> other </w:t>
      </w:r>
      <w:r w:rsidRPr="00A16FB5">
        <w:rPr>
          <w:rStyle w:val="StyleUnderline"/>
          <w:highlight w:val="green"/>
        </w:rPr>
        <w:t>country</w:t>
      </w:r>
      <w:r w:rsidRPr="00334F02">
        <w:rPr>
          <w:sz w:val="16"/>
        </w:rPr>
        <w:t xml:space="preserve">, including China, </w:t>
      </w:r>
      <w:r w:rsidRPr="00A16FB5">
        <w:rPr>
          <w:rStyle w:val="StyleUnderline"/>
          <w:highlight w:val="green"/>
        </w:rPr>
        <w:t xml:space="preserve">is poised to displace the </w:t>
      </w:r>
      <w:r w:rsidRPr="00A16FB5">
        <w:rPr>
          <w:rStyle w:val="Emphasis"/>
          <w:highlight w:val="green"/>
        </w:rPr>
        <w:t>U</w:t>
      </w:r>
      <w:r w:rsidRPr="00334F02">
        <w:rPr>
          <w:sz w:val="16"/>
        </w:rPr>
        <w:t xml:space="preserve">nited </w:t>
      </w:r>
      <w:r w:rsidRPr="00A16FB5">
        <w:rPr>
          <w:rStyle w:val="Emphasis"/>
          <w:highlight w:val="green"/>
        </w:rPr>
        <w:t>S</w:t>
      </w:r>
      <w:r w:rsidRPr="00334F02">
        <w:rPr>
          <w:sz w:val="16"/>
        </w:rPr>
        <w:t xml:space="preserve">tates </w:t>
      </w:r>
      <w:r w:rsidRPr="00334F02">
        <w:rPr>
          <w:rStyle w:val="StyleUnderline"/>
        </w:rPr>
        <w:t>from its dominant position</w:t>
      </w:r>
      <w:r w:rsidRPr="00334F02">
        <w:rPr>
          <w:sz w:val="16"/>
        </w:rPr>
        <w:t xml:space="preserve">. Even so, the order may still be threatened by a general diffusion of power away from governments toward </w:t>
      </w:r>
      <w:proofErr w:type="spellStart"/>
      <w:r w:rsidRPr="00334F02">
        <w:rPr>
          <w:sz w:val="16"/>
        </w:rPr>
        <w:t>nonstate</w:t>
      </w:r>
      <w:proofErr w:type="spellEnd"/>
      <w:r w:rsidRPr="00334F02">
        <w:rPr>
          <w:sz w:val="16"/>
        </w:rPr>
        <w:t xml:space="preserve"> actors. </w:t>
      </w:r>
      <w:r w:rsidRPr="00A16FB5">
        <w:rPr>
          <w:rStyle w:val="StyleUnderline"/>
          <w:highlight w:val="green"/>
        </w:rPr>
        <w:t>The info</w:t>
      </w:r>
      <w:r w:rsidRPr="00334F02">
        <w:rPr>
          <w:rStyle w:val="StyleUnderline"/>
        </w:rPr>
        <w:t xml:space="preserve">rmation </w:t>
      </w:r>
      <w:r w:rsidRPr="00A16FB5">
        <w:rPr>
          <w:rStyle w:val="StyleUnderline"/>
          <w:highlight w:val="green"/>
        </w:rPr>
        <w:t>revolution is putting</w:t>
      </w:r>
      <w:r w:rsidRPr="00334F02">
        <w:rPr>
          <w:sz w:val="16"/>
        </w:rPr>
        <w:t xml:space="preserve"> a number of </w:t>
      </w:r>
      <w:r w:rsidRPr="00334F02">
        <w:rPr>
          <w:rStyle w:val="StyleUnderline"/>
        </w:rPr>
        <w:t xml:space="preserve">transnational issues, such as </w:t>
      </w:r>
      <w:r w:rsidRPr="00A16FB5">
        <w:rPr>
          <w:rStyle w:val="Emphasis"/>
          <w:sz w:val="24"/>
          <w:highlight w:val="green"/>
        </w:rPr>
        <w:t>financial stability</w:t>
      </w:r>
      <w:r w:rsidRPr="001B24BF">
        <w:rPr>
          <w:rStyle w:val="StyleUnderline"/>
        </w:rPr>
        <w:t xml:space="preserve">, </w:t>
      </w:r>
      <w:r w:rsidRPr="001B24BF">
        <w:rPr>
          <w:rStyle w:val="Emphasis"/>
          <w:sz w:val="24"/>
        </w:rPr>
        <w:t>climate change</w:t>
      </w:r>
      <w:r w:rsidRPr="001B24BF">
        <w:rPr>
          <w:rStyle w:val="StyleUnderline"/>
        </w:rPr>
        <w:t xml:space="preserve">, </w:t>
      </w:r>
      <w:r w:rsidRPr="001B24BF">
        <w:rPr>
          <w:rStyle w:val="Emphasis"/>
          <w:sz w:val="24"/>
        </w:rPr>
        <w:t>terrorism</w:t>
      </w:r>
      <w:r w:rsidRPr="00A16FB5">
        <w:rPr>
          <w:rStyle w:val="StyleUnderline"/>
          <w:highlight w:val="green"/>
        </w:rPr>
        <w:t xml:space="preserve">, </w:t>
      </w:r>
      <w:r w:rsidRPr="00A16FB5">
        <w:rPr>
          <w:rStyle w:val="Emphasis"/>
          <w:sz w:val="24"/>
          <w:highlight w:val="green"/>
        </w:rPr>
        <w:t>pandemics</w:t>
      </w:r>
      <w:r w:rsidRPr="00334F02">
        <w:rPr>
          <w:rStyle w:val="StyleUnderline"/>
        </w:rPr>
        <w:t xml:space="preserve">, and </w:t>
      </w:r>
      <w:r w:rsidRPr="00A16FB5">
        <w:rPr>
          <w:rStyle w:val="Emphasis"/>
          <w:sz w:val="24"/>
          <w:highlight w:val="green"/>
        </w:rPr>
        <w:t>cybersecurity</w:t>
      </w:r>
      <w:r w:rsidRPr="00A16FB5">
        <w:rPr>
          <w:rStyle w:val="StyleUnderline"/>
          <w:highlight w:val="green"/>
        </w:rPr>
        <w:t>,</w:t>
      </w:r>
      <w:r w:rsidRPr="001B24BF">
        <w:rPr>
          <w:rStyle w:val="StyleUnderline"/>
        </w:rPr>
        <w:t xml:space="preserve"> </w:t>
      </w:r>
      <w:r w:rsidRPr="00A16FB5">
        <w:rPr>
          <w:rStyle w:val="StyleUnderline"/>
          <w:highlight w:val="green"/>
        </w:rPr>
        <w:t>on the global agenda</w:t>
      </w:r>
      <w:r w:rsidRPr="00334F02">
        <w:rPr>
          <w:rStyle w:val="StyleUnderline"/>
        </w:rPr>
        <w:t xml:space="preserve"> at the same time</w:t>
      </w:r>
      <w:r w:rsidRPr="00334F02">
        <w:rPr>
          <w:sz w:val="16"/>
        </w:rPr>
        <w:t xml:space="preserve"> as </w:t>
      </w:r>
      <w:r w:rsidRPr="00334F02">
        <w:rPr>
          <w:rStyle w:val="StyleUnderline"/>
        </w:rPr>
        <w:t>it is weakening the ability of all governments to respond</w:t>
      </w:r>
      <w:r w:rsidRPr="00334F02">
        <w:rPr>
          <w:sz w:val="16"/>
        </w:rPr>
        <w:t>.</w:t>
      </w:r>
    </w:p>
    <w:p w:rsidR="00634608" w:rsidRPr="00334F02" w:rsidRDefault="00634608" w:rsidP="00634608">
      <w:pPr>
        <w:rPr>
          <w:sz w:val="16"/>
        </w:rPr>
      </w:pPr>
      <w:r w:rsidRPr="00334F02">
        <w:rPr>
          <w:rStyle w:val="StyleUnderline"/>
        </w:rPr>
        <w:t>Complexity is growing</w:t>
      </w:r>
      <w:r w:rsidRPr="00334F02">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rsidR="00634608" w:rsidRPr="00F354C3" w:rsidRDefault="00634608" w:rsidP="00634608">
      <w:pPr>
        <w:rPr>
          <w:sz w:val="16"/>
        </w:rPr>
      </w:pPr>
      <w:r w:rsidRPr="00F354C3">
        <w:rPr>
          <w:sz w:val="16"/>
        </w:rPr>
        <w:t xml:space="preserve">Even if </w:t>
      </w:r>
      <w:r w:rsidRPr="00A16FB5">
        <w:rPr>
          <w:rStyle w:val="StyleUnderline"/>
          <w:highlight w:val="green"/>
        </w:rPr>
        <w:t xml:space="preserve">the </w:t>
      </w:r>
      <w:r w:rsidRPr="00A16FB5">
        <w:rPr>
          <w:rStyle w:val="Emphasis"/>
          <w:highlight w:val="green"/>
        </w:rPr>
        <w:t>U</w:t>
      </w:r>
      <w:r w:rsidRPr="00F354C3">
        <w:rPr>
          <w:sz w:val="16"/>
        </w:rPr>
        <w:t xml:space="preserve">nited </w:t>
      </w:r>
      <w:r w:rsidRPr="00A16FB5">
        <w:rPr>
          <w:rStyle w:val="Emphasis"/>
          <w:highlight w:val="green"/>
        </w:rPr>
        <w:t>S</w:t>
      </w:r>
      <w:r w:rsidRPr="00F354C3">
        <w:rPr>
          <w:sz w:val="16"/>
        </w:rPr>
        <w:t xml:space="preserve">tates remains the largest power, accordingly, it </w:t>
      </w:r>
      <w:r w:rsidRPr="00A16FB5">
        <w:rPr>
          <w:rStyle w:val="StyleUnderline"/>
          <w:highlight w:val="green"/>
        </w:rPr>
        <w:t>will not</w:t>
      </w:r>
      <w:r w:rsidRPr="00334F02">
        <w:rPr>
          <w:rStyle w:val="StyleUnderline"/>
        </w:rPr>
        <w:t xml:space="preserve"> be able to </w:t>
      </w:r>
      <w:r w:rsidRPr="00A16FB5">
        <w:rPr>
          <w:rStyle w:val="StyleUnderline"/>
          <w:highlight w:val="green"/>
        </w:rPr>
        <w:t>achieve</w:t>
      </w:r>
      <w:r w:rsidRPr="00F354C3">
        <w:rPr>
          <w:sz w:val="16"/>
        </w:rPr>
        <w:t xml:space="preserve"> many of its </w:t>
      </w:r>
      <w:r w:rsidRPr="00334F02">
        <w:rPr>
          <w:rStyle w:val="StyleUnderline"/>
        </w:rPr>
        <w:t xml:space="preserve">international </w:t>
      </w:r>
      <w:r w:rsidRPr="00A16FB5">
        <w:rPr>
          <w:rStyle w:val="StyleUnderline"/>
          <w:highlight w:val="green"/>
        </w:rPr>
        <w:t>goals</w:t>
      </w:r>
      <w:r w:rsidRPr="00334F02">
        <w:rPr>
          <w:rStyle w:val="StyleUnderline"/>
        </w:rPr>
        <w:t xml:space="preserve"> acting </w:t>
      </w:r>
      <w:r w:rsidRPr="00A16FB5">
        <w:rPr>
          <w:rStyle w:val="StyleUnderline"/>
          <w:highlight w:val="green"/>
        </w:rPr>
        <w:t>alone</w:t>
      </w:r>
      <w:r w:rsidRPr="00F354C3">
        <w:rPr>
          <w:sz w:val="16"/>
        </w:rPr>
        <w:t xml:space="preserve">. For example, </w:t>
      </w:r>
      <w:r w:rsidRPr="00334F02">
        <w:rPr>
          <w:rStyle w:val="Emphasis"/>
        </w:rPr>
        <w:t xml:space="preserve">international </w:t>
      </w:r>
      <w:r w:rsidRPr="00A16FB5">
        <w:rPr>
          <w:rStyle w:val="Emphasis"/>
          <w:highlight w:val="green"/>
        </w:rPr>
        <w:t>financial stability</w:t>
      </w:r>
      <w:r w:rsidRPr="00334F02">
        <w:rPr>
          <w:rStyle w:val="StyleUnderline"/>
        </w:rPr>
        <w:t xml:space="preserve"> is vital</w:t>
      </w:r>
      <w:r w:rsidRPr="00F354C3">
        <w:rPr>
          <w:sz w:val="16"/>
        </w:rPr>
        <w:t xml:space="preserve"> to the prosperity of Americans, </w:t>
      </w:r>
      <w:r w:rsidRPr="00334F02">
        <w:rPr>
          <w:rStyle w:val="StyleUnderline"/>
        </w:rPr>
        <w:t xml:space="preserve">but the </w:t>
      </w:r>
      <w:r w:rsidRPr="00334F02">
        <w:rPr>
          <w:rStyle w:val="Emphasis"/>
        </w:rPr>
        <w:t>U</w:t>
      </w:r>
      <w:r w:rsidRPr="00F354C3">
        <w:rPr>
          <w:sz w:val="16"/>
        </w:rPr>
        <w:t xml:space="preserve">nited </w:t>
      </w:r>
      <w:r w:rsidRPr="00334F02">
        <w:rPr>
          <w:rStyle w:val="Emphasis"/>
        </w:rPr>
        <w:t>S</w:t>
      </w:r>
      <w:r w:rsidRPr="00F354C3">
        <w:rPr>
          <w:sz w:val="16"/>
        </w:rPr>
        <w:t xml:space="preserve">tates </w:t>
      </w:r>
      <w:r w:rsidRPr="00A16FB5">
        <w:rPr>
          <w:rStyle w:val="StyleUnderline"/>
          <w:highlight w:val="green"/>
        </w:rPr>
        <w:t>needs</w:t>
      </w:r>
      <w:r w:rsidRPr="00334F02">
        <w:rPr>
          <w:rStyle w:val="StyleUnderline"/>
        </w:rPr>
        <w:t xml:space="preserve"> the </w:t>
      </w:r>
      <w:r w:rsidRPr="00A16FB5">
        <w:rPr>
          <w:rStyle w:val="StyleUnderline"/>
          <w:highlight w:val="green"/>
        </w:rPr>
        <w:t>cooperation</w:t>
      </w:r>
      <w:r w:rsidRPr="00334F02">
        <w:rPr>
          <w:rStyle w:val="StyleUnderline"/>
        </w:rPr>
        <w:t xml:space="preserve"> of others to ensure it</w:t>
      </w:r>
      <w:r w:rsidRPr="00F354C3">
        <w:rPr>
          <w:sz w:val="16"/>
        </w:rPr>
        <w:t xml:space="preserve">. Global </w:t>
      </w:r>
      <w:r w:rsidRPr="00A16FB5">
        <w:rPr>
          <w:rStyle w:val="Emphasis"/>
          <w:highlight w:val="green"/>
        </w:rPr>
        <w:t>climate change</w:t>
      </w:r>
      <w:r w:rsidRPr="00F354C3">
        <w:rPr>
          <w:sz w:val="16"/>
        </w:rPr>
        <w:t xml:space="preserve"> and rising sea levels will affect the quality of life, but </w:t>
      </w:r>
      <w:r w:rsidRPr="00334F02">
        <w:rPr>
          <w:rStyle w:val="StyleUnderline"/>
        </w:rPr>
        <w:t xml:space="preserve">Americans </w:t>
      </w:r>
      <w:r w:rsidRPr="00A16FB5">
        <w:rPr>
          <w:rStyle w:val="StyleUnderline"/>
          <w:highlight w:val="green"/>
        </w:rPr>
        <w:t>cannot manage</w:t>
      </w:r>
      <w:r w:rsidRPr="00F354C3">
        <w:rPr>
          <w:sz w:val="16"/>
        </w:rPr>
        <w:t xml:space="preserve"> these problems </w:t>
      </w:r>
      <w:r w:rsidRPr="00A16FB5">
        <w:rPr>
          <w:rStyle w:val="StyleUnderline"/>
          <w:highlight w:val="green"/>
        </w:rPr>
        <w:t>by themselves</w:t>
      </w:r>
      <w:r w:rsidRPr="00F354C3">
        <w:rPr>
          <w:sz w:val="16"/>
        </w:rPr>
        <w:t xml:space="preserve">. And in a world </w:t>
      </w:r>
      <w:r w:rsidRPr="00334F02">
        <w:rPr>
          <w:rStyle w:val="StyleUnderline"/>
        </w:rPr>
        <w:t xml:space="preserve">where </w:t>
      </w:r>
      <w:r w:rsidRPr="00A16FB5">
        <w:rPr>
          <w:rStyle w:val="StyleUnderline"/>
          <w:highlight w:val="green"/>
        </w:rPr>
        <w:t>borders are</w:t>
      </w:r>
      <w:r w:rsidRPr="00F354C3">
        <w:rPr>
          <w:sz w:val="16"/>
        </w:rPr>
        <w:t xml:space="preserve"> becoming more porous, </w:t>
      </w:r>
      <w:r w:rsidRPr="00A16FB5">
        <w:rPr>
          <w:rStyle w:val="StyleUnderline"/>
          <w:highlight w:val="green"/>
        </w:rPr>
        <w:t>letting in</w:t>
      </w:r>
      <w:r w:rsidRPr="00F354C3">
        <w:rPr>
          <w:sz w:val="16"/>
        </w:rPr>
        <w:t xml:space="preserve"> everything from </w:t>
      </w:r>
      <w:r w:rsidRPr="001B24BF">
        <w:rPr>
          <w:rStyle w:val="Emphasis"/>
          <w:sz w:val="24"/>
        </w:rPr>
        <w:t>drugs</w:t>
      </w:r>
      <w:r w:rsidRPr="00334F02">
        <w:rPr>
          <w:rStyle w:val="Emphasis"/>
          <w:sz w:val="24"/>
        </w:rPr>
        <w:t xml:space="preserve"> to infectious </w:t>
      </w:r>
      <w:r w:rsidRPr="00A16FB5">
        <w:rPr>
          <w:rStyle w:val="Emphasis"/>
          <w:sz w:val="24"/>
          <w:highlight w:val="green"/>
        </w:rPr>
        <w:t>diseases</w:t>
      </w:r>
      <w:r w:rsidRPr="00334F02">
        <w:rPr>
          <w:rStyle w:val="Emphasis"/>
          <w:sz w:val="24"/>
        </w:rPr>
        <w:t xml:space="preserve"> to </w:t>
      </w:r>
      <w:r w:rsidRPr="001B24BF">
        <w:rPr>
          <w:rStyle w:val="Emphasis"/>
          <w:sz w:val="24"/>
        </w:rPr>
        <w:t>terrorism</w:t>
      </w:r>
      <w:r w:rsidRPr="001B24BF">
        <w:rPr>
          <w:rStyle w:val="StyleUnderline"/>
        </w:rPr>
        <w:t xml:space="preserve">, </w:t>
      </w:r>
      <w:r w:rsidRPr="00A16FB5">
        <w:rPr>
          <w:rStyle w:val="StyleUnderline"/>
          <w:highlight w:val="green"/>
        </w:rPr>
        <w:t>nations must</w:t>
      </w:r>
      <w:r w:rsidRPr="00F354C3">
        <w:rPr>
          <w:sz w:val="16"/>
        </w:rPr>
        <w:t xml:space="preserve"> use soft power to </w:t>
      </w:r>
      <w:r w:rsidRPr="00334F02">
        <w:rPr>
          <w:rStyle w:val="StyleUnderline"/>
        </w:rPr>
        <w:t xml:space="preserve">develop networks and </w:t>
      </w:r>
      <w:r w:rsidRPr="00A16FB5">
        <w:rPr>
          <w:rStyle w:val="StyleUnderline"/>
          <w:highlight w:val="green"/>
        </w:rPr>
        <w:t xml:space="preserve">build </w:t>
      </w:r>
      <w:r w:rsidRPr="00A16FB5">
        <w:rPr>
          <w:rStyle w:val="Emphasis"/>
          <w:highlight w:val="green"/>
        </w:rPr>
        <w:t>institutions</w:t>
      </w:r>
      <w:r w:rsidRPr="00334F02">
        <w:rPr>
          <w:rStyle w:val="StyleUnderline"/>
        </w:rPr>
        <w:t xml:space="preserve"> </w:t>
      </w:r>
      <w:r w:rsidRPr="00A16FB5">
        <w:rPr>
          <w:rStyle w:val="StyleUnderline"/>
          <w:highlight w:val="green"/>
        </w:rPr>
        <w:t>to address shared threats</w:t>
      </w:r>
      <w:r w:rsidRPr="00334F02">
        <w:rPr>
          <w:rStyle w:val="StyleUnderline"/>
        </w:rPr>
        <w:t xml:space="preserve"> and challenges</w:t>
      </w:r>
      <w:r w:rsidRPr="00F354C3">
        <w:rPr>
          <w:sz w:val="16"/>
        </w:rPr>
        <w:t>.</w:t>
      </w:r>
    </w:p>
    <w:p w:rsidR="00634608" w:rsidRPr="00F354C3" w:rsidRDefault="00634608" w:rsidP="00634608">
      <w:pPr>
        <w:rPr>
          <w:sz w:val="16"/>
        </w:rPr>
      </w:pPr>
      <w:r w:rsidRPr="00F354C3">
        <w:rPr>
          <w:sz w:val="16"/>
        </w:rPr>
        <w:t>China is unlikely to surpass the United States in power anytime soon.</w:t>
      </w:r>
    </w:p>
    <w:p w:rsidR="00634608" w:rsidRPr="00F354C3" w:rsidRDefault="00634608" w:rsidP="00634608">
      <w:pPr>
        <w:rPr>
          <w:sz w:val="16"/>
        </w:rPr>
      </w:pPr>
      <w:r w:rsidRPr="00F354C3">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p>
    <w:p w:rsidR="00634608" w:rsidRPr="002178EF" w:rsidRDefault="00634608" w:rsidP="00634608">
      <w:pPr>
        <w:rPr>
          <w:sz w:val="16"/>
        </w:rPr>
      </w:pPr>
      <w:r w:rsidRPr="00F354C3">
        <w:rPr>
          <w:rStyle w:val="StyleUnderline"/>
        </w:rPr>
        <w:t>Increasingly, however</w:t>
      </w:r>
      <w:r w:rsidRPr="00F354C3">
        <w:rPr>
          <w:sz w:val="16"/>
        </w:rPr>
        <w:t xml:space="preserve">, the </w:t>
      </w:r>
      <w:r w:rsidRPr="00A16FB5">
        <w:rPr>
          <w:rStyle w:val="StyleUnderline"/>
          <w:highlight w:val="green"/>
        </w:rPr>
        <w:t xml:space="preserve">openness that enables the </w:t>
      </w:r>
      <w:r w:rsidRPr="00A16FB5">
        <w:rPr>
          <w:rStyle w:val="Emphasis"/>
          <w:highlight w:val="green"/>
        </w:rPr>
        <w:t>U</w:t>
      </w:r>
      <w:r w:rsidRPr="00F354C3">
        <w:rPr>
          <w:sz w:val="16"/>
        </w:rPr>
        <w:t xml:space="preserve">nited </w:t>
      </w:r>
      <w:r w:rsidRPr="00A16FB5">
        <w:rPr>
          <w:rStyle w:val="Emphasis"/>
          <w:highlight w:val="green"/>
        </w:rPr>
        <w:t>S</w:t>
      </w:r>
      <w:r w:rsidRPr="00F354C3">
        <w:rPr>
          <w:sz w:val="16"/>
        </w:rPr>
        <w:t xml:space="preserve">tates </w:t>
      </w:r>
      <w:r w:rsidRPr="00A16FB5">
        <w:rPr>
          <w:rStyle w:val="StyleUnderline"/>
          <w:highlight w:val="green"/>
        </w:rPr>
        <w:t>to</w:t>
      </w:r>
      <w:r w:rsidRPr="00F354C3">
        <w:rPr>
          <w:rStyle w:val="StyleUnderline"/>
        </w:rPr>
        <w:t xml:space="preserve"> build networks, </w:t>
      </w:r>
      <w:r w:rsidRPr="00A16FB5">
        <w:rPr>
          <w:rStyle w:val="StyleUnderline"/>
          <w:highlight w:val="green"/>
        </w:rPr>
        <w:t>maintain institutions</w:t>
      </w:r>
      <w:r w:rsidRPr="00F354C3">
        <w:rPr>
          <w:rStyle w:val="StyleUnderline"/>
        </w:rPr>
        <w:t xml:space="preserve">, and sustain alliances </w:t>
      </w:r>
      <w:r w:rsidRPr="00A16FB5">
        <w:rPr>
          <w:rStyle w:val="StyleUnderline"/>
          <w:highlight w:val="green"/>
        </w:rPr>
        <w:t>is</w:t>
      </w:r>
      <w:r w:rsidRPr="00F354C3">
        <w:rPr>
          <w:sz w:val="16"/>
        </w:rPr>
        <w:t xml:space="preserve"> itself </w:t>
      </w:r>
      <w:r w:rsidRPr="00A16FB5">
        <w:rPr>
          <w:rStyle w:val="Emphasis"/>
          <w:highlight w:val="green"/>
        </w:rPr>
        <w:t>under siege</w:t>
      </w:r>
      <w:r w:rsidRPr="00F354C3">
        <w:rPr>
          <w:sz w:val="16"/>
        </w:rPr>
        <w:t>. T</w:t>
      </w:r>
      <w:r w:rsidRPr="001B24BF">
        <w:rPr>
          <w:sz w:val="16"/>
        </w:rPr>
        <w:t xml:space="preserve">his is why </w:t>
      </w:r>
      <w:r w:rsidRPr="001B24BF">
        <w:rPr>
          <w:rStyle w:val="StyleUnderline"/>
        </w:rPr>
        <w:t xml:space="preserve">the </w:t>
      </w:r>
      <w:r w:rsidRPr="001B24BF">
        <w:rPr>
          <w:rStyle w:val="Emphasis"/>
        </w:rPr>
        <w:t>most important challenge</w:t>
      </w:r>
      <w:r w:rsidRPr="001B24BF">
        <w:rPr>
          <w:rStyle w:val="StyleUnderline"/>
        </w:rPr>
        <w:t xml:space="preserve"> to the provision of world order</w:t>
      </w:r>
      <w:r w:rsidRPr="001B24BF">
        <w:rPr>
          <w:sz w:val="16"/>
        </w:rPr>
        <w:t xml:space="preserve"> in the twenty-first century </w:t>
      </w:r>
      <w:r w:rsidRPr="001B24BF">
        <w:rPr>
          <w:rStyle w:val="StyleUnderline"/>
        </w:rPr>
        <w:t>comes</w:t>
      </w:r>
      <w:r w:rsidRPr="001B24BF">
        <w:rPr>
          <w:sz w:val="16"/>
        </w:rPr>
        <w:t xml:space="preserve"> not from without but </w:t>
      </w:r>
      <w:r w:rsidRPr="001B24BF">
        <w:rPr>
          <w:rStyle w:val="Emphasis"/>
        </w:rPr>
        <w:t>from within</w:t>
      </w:r>
      <w:r w:rsidRPr="001B24BF">
        <w:rPr>
          <w:sz w:val="16"/>
        </w:rPr>
        <w:t>.</w:t>
      </w:r>
    </w:p>
    <w:p w:rsidR="00634608" w:rsidRPr="00634608" w:rsidRDefault="00634608" w:rsidP="00634608"/>
    <w:p w:rsidR="00634608" w:rsidRDefault="00634608" w:rsidP="00634608">
      <w:pPr>
        <w:pStyle w:val="Heading3"/>
      </w:pPr>
      <w:r>
        <w:t>US Key</w:t>
      </w:r>
    </w:p>
    <w:p w:rsidR="00634608" w:rsidRDefault="00634608" w:rsidP="00634608">
      <w:pPr>
        <w:pStyle w:val="Heading4"/>
      </w:pPr>
      <w:r>
        <w:t xml:space="preserve">Global populism is fading now, but </w:t>
      </w:r>
      <w:proofErr w:type="spellStart"/>
      <w:r>
        <w:t>Trumpian</w:t>
      </w:r>
      <w:proofErr w:type="spellEnd"/>
      <w:r>
        <w:t xml:space="preserve"> populism could legitimize populist movements and leaders</w:t>
      </w:r>
    </w:p>
    <w:p w:rsidR="00634608" w:rsidRPr="00D26423" w:rsidRDefault="00634608" w:rsidP="00634608">
      <w:pPr>
        <w:rPr>
          <w:sz w:val="12"/>
        </w:rPr>
      </w:pPr>
      <w:r w:rsidRPr="00D26423">
        <w:rPr>
          <w:sz w:val="12"/>
        </w:rPr>
        <w:t xml:space="preserve">[Ronald </w:t>
      </w:r>
      <w:r w:rsidRPr="003E5F32">
        <w:rPr>
          <w:rStyle w:val="Style13ptBold"/>
        </w:rPr>
        <w:t>Brownstein</w:t>
      </w:r>
      <w:r w:rsidRPr="00D26423">
        <w:rPr>
          <w:sz w:val="12"/>
        </w:rPr>
        <w:t>, 12-8-</w:t>
      </w:r>
      <w:r w:rsidRPr="003E5F32">
        <w:rPr>
          <w:rStyle w:val="Style13ptBold"/>
        </w:rPr>
        <w:t>2016</w:t>
      </w:r>
      <w:r w:rsidRPr="00D26423">
        <w:rPr>
          <w:sz w:val="12"/>
        </w:rPr>
        <w:t>, RONALD BROWNSTEIN is Atlantic Media's editorial director for strategic partnerships, "How Will Donald Trump Handle Europe's Populist Right?," Atlantic, https://www.theatlantic.com/politics/archive/2016/12/donald-trump-europe-populist-far-right/509906/]//Rank</w:t>
      </w:r>
    </w:p>
    <w:p w:rsidR="00634608" w:rsidRPr="00C836A3" w:rsidRDefault="00634608" w:rsidP="00634608">
      <w:pPr>
        <w:rPr>
          <w:sz w:val="8"/>
        </w:rPr>
      </w:pPr>
      <w:r w:rsidRPr="00C836A3">
        <w:rPr>
          <w:sz w:val="8"/>
        </w:rPr>
        <w:t xml:space="preserve">Like the advance of the Ottoman Empire in the 16th century, </w:t>
      </w:r>
      <w:r w:rsidRPr="00A16FB5">
        <w:rPr>
          <w:rStyle w:val="StyleUnderline"/>
          <w:highlight w:val="green"/>
        </w:rPr>
        <w:t>the spread of</w:t>
      </w:r>
      <w:r w:rsidRPr="00C836A3">
        <w:rPr>
          <w:rStyle w:val="StyleUnderline"/>
        </w:rPr>
        <w:t xml:space="preserve"> conservative </w:t>
      </w:r>
      <w:r w:rsidRPr="00A16FB5">
        <w:rPr>
          <w:rStyle w:val="StyleUnderline"/>
          <w:highlight w:val="green"/>
        </w:rPr>
        <w:t>populism</w:t>
      </w:r>
      <w:r w:rsidRPr="00C836A3">
        <w:rPr>
          <w:rStyle w:val="StyleUnderline"/>
        </w:rPr>
        <w:t xml:space="preserve"> across Europe </w:t>
      </w:r>
      <w:r w:rsidRPr="00A16FB5">
        <w:rPr>
          <w:rStyle w:val="StyleUnderline"/>
          <w:highlight w:val="green"/>
        </w:rPr>
        <w:t>stalled</w:t>
      </w:r>
      <w:r w:rsidRPr="00C836A3">
        <w:rPr>
          <w:sz w:val="8"/>
        </w:rPr>
        <w:t xml:space="preserve"> at the gates of Vienna last weekend. The failure of Suleiman the Magnificent to capture the city in 1529 proved a turning point that marked the end of Ottoman expansion into Europe. It remains to be seen—needless to say—whether the election of Alexander Van der </w:t>
      </w:r>
      <w:proofErr w:type="spellStart"/>
      <w:r w:rsidRPr="00C836A3">
        <w:rPr>
          <w:sz w:val="8"/>
        </w:rPr>
        <w:t>Bellen</w:t>
      </w:r>
      <w:proofErr w:type="spellEnd"/>
      <w:r w:rsidRPr="00C836A3">
        <w:rPr>
          <w:sz w:val="8"/>
        </w:rPr>
        <w:t xml:space="preserve">, a septuagenarian center-left candidate, over Norbert Hofer of the far-right Freedom Party to Austria’s largely ceremonial position as president will prove quite as decisive a hinge in the continent’s history. Make your inbox more interesting. Each weekday evening, get an overview of the day’s biggest news, along with fascinating ideas, images, and people. Email Address (required) Enter your email Sign Up Thanks for signing up! Yet the beleaguered supporters of an open, inclusive, and integrated Europe committed to continued alliance with the United States will take good news where they can. </w:t>
      </w:r>
      <w:r w:rsidRPr="00A16FB5">
        <w:rPr>
          <w:rStyle w:val="Emphasis"/>
          <w:highlight w:val="green"/>
        </w:rPr>
        <w:t>After</w:t>
      </w:r>
      <w:r w:rsidRPr="00C836A3">
        <w:rPr>
          <w:sz w:val="8"/>
        </w:rPr>
        <w:t xml:space="preserve"> the twin shocks of the British </w:t>
      </w:r>
      <w:proofErr w:type="spellStart"/>
      <w:r w:rsidRPr="00C836A3">
        <w:rPr>
          <w:sz w:val="8"/>
        </w:rPr>
        <w:t>Brexit</w:t>
      </w:r>
      <w:proofErr w:type="spellEnd"/>
      <w:r w:rsidRPr="00C836A3">
        <w:rPr>
          <w:sz w:val="8"/>
        </w:rPr>
        <w:t xml:space="preserve"> referendum to quit the European Union and Donald </w:t>
      </w:r>
      <w:r w:rsidRPr="00A16FB5">
        <w:rPr>
          <w:rStyle w:val="Emphasis"/>
          <w:highlight w:val="green"/>
        </w:rPr>
        <w:t>Trump’s</w:t>
      </w:r>
      <w:r w:rsidRPr="00C836A3">
        <w:rPr>
          <w:rStyle w:val="Emphasis"/>
        </w:rPr>
        <w:t xml:space="preserve"> upset </w:t>
      </w:r>
      <w:r w:rsidRPr="00A16FB5">
        <w:rPr>
          <w:rStyle w:val="Emphasis"/>
          <w:highlight w:val="green"/>
        </w:rPr>
        <w:t>victory</w:t>
      </w:r>
      <w:r w:rsidRPr="00C836A3">
        <w:rPr>
          <w:rStyle w:val="Emphasis"/>
        </w:rPr>
        <w:t xml:space="preserve">, the constellation of </w:t>
      </w:r>
      <w:r w:rsidRPr="00A16FB5">
        <w:rPr>
          <w:rStyle w:val="Emphasis"/>
          <w:highlight w:val="green"/>
        </w:rPr>
        <w:t>European populist movements</w:t>
      </w:r>
      <w:r w:rsidRPr="00C836A3">
        <w:rPr>
          <w:rStyle w:val="Emphasis"/>
        </w:rPr>
        <w:t xml:space="preserve"> touting protectionist, nativist, and nationalist themes have reason to </w:t>
      </w:r>
      <w:r w:rsidRPr="00A16FB5">
        <w:rPr>
          <w:rStyle w:val="Emphasis"/>
          <w:highlight w:val="green"/>
        </w:rPr>
        <w:t>feel emboldened.</w:t>
      </w:r>
      <w:r w:rsidRPr="00A16FB5">
        <w:rPr>
          <w:sz w:val="8"/>
          <w:highlight w:val="green"/>
        </w:rPr>
        <w:t xml:space="preserve"> </w:t>
      </w:r>
      <w:r w:rsidRPr="00A16FB5">
        <w:rPr>
          <w:rStyle w:val="Emphasis"/>
          <w:highlight w:val="green"/>
        </w:rPr>
        <w:t>These parties still face many obstacles</w:t>
      </w:r>
      <w:r w:rsidRPr="00C836A3">
        <w:rPr>
          <w:sz w:val="8"/>
        </w:rPr>
        <w:t xml:space="preserve">, but they are benefiting from the same working-class alienation over demographic and economic change that lifted Trump. And now they can anticipate a like-minded ally in the White House, who may boost them either directly or indirectly. MORE IN THIS SERIES 2016 Distilled The campaign coverage you need from the staff of ​The Atlantic Why Do So Many Americans Think Democrats Are Out of Touch? CLARE FORAN Is There Any Room in the 'Big Tent' for Pro-Life Democrats? CLARE FORAN Rifts Over Abortion and Economic Populism Threaten to Divide Democrats CLARE FORAN A Divided Georgia District Braces for a Runoff as Jon </w:t>
      </w:r>
      <w:proofErr w:type="spellStart"/>
      <w:r w:rsidRPr="00C836A3">
        <w:rPr>
          <w:sz w:val="8"/>
        </w:rPr>
        <w:t>Ossoff</w:t>
      </w:r>
      <w:proofErr w:type="spellEnd"/>
      <w:r w:rsidRPr="00C836A3">
        <w:rPr>
          <w:sz w:val="8"/>
        </w:rPr>
        <w:t xml:space="preserve"> Falls Short CLARE FORAN Decisions like Austria’s choice of a president, or the 2017 French, Dutch, and German national elections, may seem obscure to most Americans amid the approaching fights over the Affordable Care Act or control of the Supreme Court. But the reverberations won’t be confined to Europe if voters there vest more power in conservative populist parties, which are committed in most cases to reconfiguring—and even unraveling—the economic and security arrangements that have bound Europeans to each other, and to the United States, for decades. “</w:t>
      </w:r>
      <w:r w:rsidRPr="00C836A3">
        <w:rPr>
          <w:rStyle w:val="Emphasis"/>
        </w:rPr>
        <w:t xml:space="preserve">What </w:t>
      </w:r>
      <w:r w:rsidRPr="00A16FB5">
        <w:rPr>
          <w:rStyle w:val="Emphasis"/>
          <w:highlight w:val="green"/>
        </w:rPr>
        <w:t>we are witnessing</w:t>
      </w:r>
      <w:r w:rsidRPr="00C836A3">
        <w:rPr>
          <w:rStyle w:val="Emphasis"/>
        </w:rPr>
        <w:t xml:space="preserve"> is </w:t>
      </w:r>
      <w:r w:rsidRPr="00A16FB5">
        <w:rPr>
          <w:rStyle w:val="Emphasis"/>
          <w:highlight w:val="green"/>
        </w:rPr>
        <w:t>a</w:t>
      </w:r>
      <w:r w:rsidRPr="00C836A3">
        <w:rPr>
          <w:rStyle w:val="Emphasis"/>
        </w:rPr>
        <w:t xml:space="preserve"> political </w:t>
      </w:r>
      <w:r w:rsidRPr="00A16FB5">
        <w:rPr>
          <w:rStyle w:val="Emphasis"/>
          <w:highlight w:val="green"/>
        </w:rPr>
        <w:t>threat to the post-World War II order</w:t>
      </w:r>
      <w:r w:rsidRPr="00C836A3">
        <w:rPr>
          <w:sz w:val="8"/>
        </w:rPr>
        <w:t xml:space="preserve"> created by Roosevelt, Truman, Churchill, and [German Chancellor Konrad] Adenauer to find a way to cooperate in Europe and trans-</w:t>
      </w:r>
      <w:proofErr w:type="spellStart"/>
      <w:r w:rsidRPr="00C836A3">
        <w:rPr>
          <w:sz w:val="8"/>
        </w:rPr>
        <w:t>Atlantically</w:t>
      </w:r>
      <w:proofErr w:type="spellEnd"/>
      <w:r w:rsidRPr="00C836A3">
        <w:rPr>
          <w:sz w:val="8"/>
        </w:rPr>
        <w:t xml:space="preserve">,” said Ivo </w:t>
      </w:r>
      <w:proofErr w:type="spellStart"/>
      <w:r w:rsidRPr="00C836A3">
        <w:rPr>
          <w:sz w:val="8"/>
        </w:rPr>
        <w:t>Daalder</w:t>
      </w:r>
      <w:proofErr w:type="spellEnd"/>
      <w:r w:rsidRPr="00C836A3">
        <w:rPr>
          <w:sz w:val="8"/>
        </w:rPr>
        <w:t xml:space="preserve">, the former permanent representative to NATO for President Obama. </w:t>
      </w:r>
      <w:r w:rsidRPr="00A16FB5">
        <w:rPr>
          <w:rStyle w:val="Emphasis"/>
          <w:highlight w:val="green"/>
        </w:rPr>
        <w:t xml:space="preserve">In many </w:t>
      </w:r>
      <w:r w:rsidRPr="003E5F32">
        <w:rPr>
          <w:rStyle w:val="Emphasis"/>
        </w:rPr>
        <w:t>European</w:t>
      </w:r>
      <w:r w:rsidRPr="00C836A3">
        <w:rPr>
          <w:rStyle w:val="Emphasis"/>
        </w:rPr>
        <w:t xml:space="preserve"> </w:t>
      </w:r>
      <w:r w:rsidRPr="00A16FB5">
        <w:rPr>
          <w:rStyle w:val="Emphasis"/>
          <w:highlight w:val="green"/>
        </w:rPr>
        <w:t>countries, the populist wav</w:t>
      </w:r>
      <w:r w:rsidRPr="00C836A3">
        <w:rPr>
          <w:rStyle w:val="Emphasis"/>
        </w:rPr>
        <w:t xml:space="preserve">e still </w:t>
      </w:r>
      <w:r w:rsidRPr="00A16FB5">
        <w:rPr>
          <w:rStyle w:val="Emphasis"/>
          <w:highlight w:val="green"/>
        </w:rPr>
        <w:t>hasn’t advanced</w:t>
      </w:r>
      <w:r w:rsidRPr="00C836A3">
        <w:rPr>
          <w:rStyle w:val="Emphasis"/>
        </w:rPr>
        <w:t xml:space="preserve"> much </w:t>
      </w:r>
      <w:r w:rsidRPr="00A16FB5">
        <w:rPr>
          <w:rStyle w:val="Emphasis"/>
          <w:highlight w:val="green"/>
        </w:rPr>
        <w:t>beyond the beach</w:t>
      </w:r>
      <w:r w:rsidRPr="00C836A3">
        <w:rPr>
          <w:sz w:val="8"/>
        </w:rPr>
        <w:t xml:space="preserve">. </w:t>
      </w:r>
      <w:proofErr w:type="spellStart"/>
      <w:r w:rsidRPr="00C836A3">
        <w:rPr>
          <w:sz w:val="8"/>
        </w:rPr>
        <w:t>Cas</w:t>
      </w:r>
      <w:proofErr w:type="spellEnd"/>
      <w:r w:rsidRPr="00C836A3">
        <w:rPr>
          <w:sz w:val="8"/>
        </w:rPr>
        <w:t xml:space="preserve"> </w:t>
      </w:r>
      <w:proofErr w:type="spellStart"/>
      <w:r w:rsidRPr="00C836A3">
        <w:rPr>
          <w:sz w:val="8"/>
        </w:rPr>
        <w:t>Mudde</w:t>
      </w:r>
      <w:proofErr w:type="spellEnd"/>
      <w:r w:rsidRPr="00C836A3">
        <w:rPr>
          <w:sz w:val="8"/>
        </w:rPr>
        <w:t xml:space="preserve">, a University of Georgia associate professor of international affairs who studies these movements, noted in a recent Foreign Affairs article that in European elections </w:t>
      </w:r>
      <w:r w:rsidRPr="00C836A3">
        <w:rPr>
          <w:rStyle w:val="StyleUnderline"/>
        </w:rPr>
        <w:t>over the past five years, populist parties have averaged a relatively modest 16.5 percent of the vote</w:t>
      </w:r>
      <w:r w:rsidRPr="00C836A3">
        <w:rPr>
          <w:sz w:val="8"/>
        </w:rPr>
        <w:t xml:space="preserve">. But conservative populist parties already control governments in Hungary and Poland and participate in governing coalitions in Finland and Norway. The populist party Alternative for Germany is establishing a foothold—though not yet more—there, and polls give Marine Le Pen, leader of the far-right National Front, strong odds of reaching the final round of next spring’s French presidential election. Even the results of last weekend’s European elections sent a mixed message. On the same day that Austrians spurned Hofer, Italian voters rejected a constitutional rewrite backed by centrist Prime Minister Matteo Renzi. Though many groups and factors played a role, populists there contributed to the decisive defeat, which precipitated the quick fall of Renzi’s government and a resurgence of uncertainty about Italy’s political future (which is such a regular condition that it may qualify as its own form of certainty.) And though Hofer lost in Austria, he still attracted 46 percent of the vote—far more than might have seemed possible not long ago. “We are celebrating when [Hofer] didn’t win a majority, [but] 10 years ago we were upset when they had a third of the vote,” </w:t>
      </w:r>
      <w:proofErr w:type="spellStart"/>
      <w:r w:rsidRPr="00C836A3">
        <w:rPr>
          <w:sz w:val="8"/>
        </w:rPr>
        <w:t>Mudde</w:t>
      </w:r>
      <w:proofErr w:type="spellEnd"/>
      <w:r w:rsidRPr="00C836A3">
        <w:rPr>
          <w:sz w:val="8"/>
        </w:rPr>
        <w:t xml:space="preserve"> said in an interview, referring to conservative populist parties like Hofer’s. “We are now increasingly in a situation … where in many elections, the radical populist right is going to be the first or the second party and that is not going to change in the foreseeable future.” Two big, new forces loom over this tense electoral struggle. One is </w:t>
      </w:r>
      <w:r w:rsidRPr="00C836A3">
        <w:rPr>
          <w:rStyle w:val="StyleUnderline"/>
        </w:rPr>
        <w:t>Trump</w:t>
      </w:r>
      <w:r w:rsidRPr="00C836A3">
        <w:rPr>
          <w:sz w:val="8"/>
        </w:rPr>
        <w:t xml:space="preserve">, who </w:t>
      </w:r>
      <w:r w:rsidRPr="00C836A3">
        <w:rPr>
          <w:rStyle w:val="StyleUnderline"/>
        </w:rPr>
        <w:t xml:space="preserve">praised </w:t>
      </w:r>
      <w:proofErr w:type="spellStart"/>
      <w:r w:rsidRPr="00C836A3">
        <w:rPr>
          <w:rStyle w:val="StyleUnderline"/>
        </w:rPr>
        <w:t>Brexit</w:t>
      </w:r>
      <w:proofErr w:type="spellEnd"/>
      <w:r w:rsidRPr="00C836A3">
        <w:rPr>
          <w:sz w:val="8"/>
        </w:rPr>
        <w:t xml:space="preserve"> and responded </w:t>
      </w:r>
      <w:r w:rsidRPr="00C836A3">
        <w:rPr>
          <w:rStyle w:val="StyleUnderline"/>
        </w:rPr>
        <w:t>with airy indifference</w:t>
      </w:r>
      <w:r w:rsidRPr="00C836A3">
        <w:rPr>
          <w:sz w:val="8"/>
        </w:rPr>
        <w:t xml:space="preserve"> (“It looks like it’s on its way”) when asked last summer if he feared the collapse of the European Union. Stephen Bannon, Trump’s incoming White House chief strategist, has praised the conservative populist parties as a “global tea party” movement and downplayed the xenophobia and racism that have infected all of them. Trump tweeted for Britain to appoint as its U.S. ambassador Nigel Farage, former leader of the nativist UK Independence Party, and recently told Time, without alarm, that he expected a continuing nationalist backlash across Europe. </w:t>
      </w:r>
      <w:r w:rsidRPr="00A16FB5">
        <w:rPr>
          <w:rStyle w:val="Emphasis"/>
          <w:highlight w:val="green"/>
        </w:rPr>
        <w:t>Trump</w:t>
      </w:r>
      <w:r w:rsidRPr="003E5F32">
        <w:rPr>
          <w:rStyle w:val="Emphasis"/>
        </w:rPr>
        <w:t>’s</w:t>
      </w:r>
      <w:r w:rsidRPr="00C836A3">
        <w:rPr>
          <w:rStyle w:val="Emphasis"/>
        </w:rPr>
        <w:t xml:space="preserve"> administration </w:t>
      </w:r>
      <w:r w:rsidRPr="00A16FB5">
        <w:rPr>
          <w:rStyle w:val="Emphasis"/>
          <w:highlight w:val="green"/>
        </w:rPr>
        <w:t>could further legitimize these parties</w:t>
      </w:r>
      <w:r w:rsidRPr="00C836A3">
        <w:rPr>
          <w:sz w:val="8"/>
        </w:rPr>
        <w:t xml:space="preserve"> either by meeting with their leaders or simply by amplifying and validating their anti-globalist, anti-immigrant themes. “</w:t>
      </w:r>
      <w:r w:rsidRPr="00C836A3">
        <w:rPr>
          <w:rStyle w:val="StyleUnderline"/>
        </w:rPr>
        <w:t xml:space="preserve">One of </w:t>
      </w:r>
      <w:r w:rsidRPr="00A16FB5">
        <w:rPr>
          <w:rStyle w:val="StyleUnderline"/>
          <w:highlight w:val="green"/>
        </w:rPr>
        <w:t>the arguments</w:t>
      </w:r>
      <w:r w:rsidRPr="00C836A3">
        <w:rPr>
          <w:rStyle w:val="StyleUnderline"/>
        </w:rPr>
        <w:t xml:space="preserve"> that </w:t>
      </w:r>
      <w:r w:rsidRPr="00A16FB5">
        <w:rPr>
          <w:rStyle w:val="StyleUnderline"/>
          <w:highlight w:val="green"/>
        </w:rPr>
        <w:t>the political</w:t>
      </w:r>
      <w:r w:rsidRPr="00C836A3">
        <w:rPr>
          <w:rStyle w:val="StyleUnderline"/>
        </w:rPr>
        <w:t xml:space="preserve"> </w:t>
      </w:r>
      <w:r w:rsidRPr="00A16FB5">
        <w:rPr>
          <w:rStyle w:val="StyleUnderline"/>
          <w:highlight w:val="green"/>
        </w:rPr>
        <w:t>establishment</w:t>
      </w:r>
      <w:r w:rsidRPr="00C836A3">
        <w:rPr>
          <w:rStyle w:val="StyleUnderline"/>
        </w:rPr>
        <w:t xml:space="preserve"> has </w:t>
      </w:r>
      <w:r w:rsidRPr="00A16FB5">
        <w:rPr>
          <w:rStyle w:val="StyleUnderline"/>
          <w:highlight w:val="green"/>
        </w:rPr>
        <w:t>used against the radical right is if you elect them you become a laughing stock and</w:t>
      </w:r>
      <w:r w:rsidRPr="00C836A3">
        <w:rPr>
          <w:rStyle w:val="StyleUnderline"/>
        </w:rPr>
        <w:t xml:space="preserve"> you become </w:t>
      </w:r>
      <w:r w:rsidRPr="00A16FB5">
        <w:rPr>
          <w:rStyle w:val="StyleUnderline"/>
          <w:highlight w:val="green"/>
        </w:rPr>
        <w:t>isolated</w:t>
      </w:r>
      <w:r w:rsidRPr="00C836A3">
        <w:rPr>
          <w:rStyle w:val="StyleUnderline"/>
        </w:rPr>
        <w:t xml:space="preserve"> [internationally</w:t>
      </w:r>
      <w:r w:rsidRPr="00C836A3">
        <w:rPr>
          <w:sz w:val="8"/>
        </w:rPr>
        <w:t xml:space="preserve">],” </w:t>
      </w:r>
      <w:proofErr w:type="spellStart"/>
      <w:r w:rsidRPr="00C836A3">
        <w:rPr>
          <w:sz w:val="8"/>
        </w:rPr>
        <w:t>Mudde</w:t>
      </w:r>
      <w:proofErr w:type="spellEnd"/>
      <w:r w:rsidRPr="00C836A3">
        <w:rPr>
          <w:sz w:val="8"/>
        </w:rPr>
        <w:t xml:space="preserve"> noted in the interview. </w:t>
      </w:r>
      <w:r w:rsidRPr="00A16FB5">
        <w:rPr>
          <w:rStyle w:val="StyleUnderline"/>
          <w:highlight w:val="green"/>
        </w:rPr>
        <w:t>That</w:t>
      </w:r>
      <w:r w:rsidRPr="00C836A3">
        <w:rPr>
          <w:rStyle w:val="StyleUnderline"/>
        </w:rPr>
        <w:t xml:space="preserve"> case </w:t>
      </w:r>
      <w:r w:rsidRPr="00A16FB5">
        <w:rPr>
          <w:rStyle w:val="StyleUnderline"/>
          <w:highlight w:val="green"/>
        </w:rPr>
        <w:t>would be tough to sustain</w:t>
      </w:r>
      <w:r w:rsidRPr="00C836A3">
        <w:rPr>
          <w:sz w:val="8"/>
        </w:rPr>
        <w:t xml:space="preserve">, he said, </w:t>
      </w:r>
      <w:r w:rsidRPr="00A16FB5">
        <w:rPr>
          <w:rStyle w:val="StyleUnderline"/>
          <w:highlight w:val="green"/>
        </w:rPr>
        <w:t>if Trump</w:t>
      </w:r>
      <w:r w:rsidRPr="00C836A3">
        <w:rPr>
          <w:rStyle w:val="StyleUnderline"/>
        </w:rPr>
        <w:t xml:space="preserve">’s administration signals it </w:t>
      </w:r>
      <w:r w:rsidRPr="00A16FB5">
        <w:rPr>
          <w:rStyle w:val="StyleUnderline"/>
          <w:highlight w:val="green"/>
        </w:rPr>
        <w:t>will engage with provocateurs</w:t>
      </w:r>
      <w:r w:rsidRPr="00C836A3">
        <w:rPr>
          <w:sz w:val="8"/>
        </w:rPr>
        <w:t xml:space="preserve"> like Le Pen.</w:t>
      </w:r>
    </w:p>
    <w:p w:rsidR="00634608" w:rsidRPr="00634608" w:rsidRDefault="00634608" w:rsidP="00634608"/>
    <w:p w:rsidR="00634608" w:rsidRPr="00D52E52" w:rsidRDefault="00634608" w:rsidP="007A6D23">
      <w:pPr>
        <w:rPr>
          <w:sz w:val="16"/>
        </w:rPr>
      </w:pPr>
    </w:p>
    <w:p w:rsidR="00895052" w:rsidRDefault="00895052" w:rsidP="00895052">
      <w:pPr>
        <w:pStyle w:val="Heading3"/>
      </w:pPr>
      <w:r>
        <w:t xml:space="preserve">Turns the Case- Econ </w:t>
      </w:r>
    </w:p>
    <w:p w:rsidR="00895052" w:rsidRDefault="00895052" w:rsidP="00895052">
      <w:pPr>
        <w:pStyle w:val="Heading4"/>
      </w:pPr>
      <w:r>
        <w:t xml:space="preserve">Populism Wave makes economic recovery impossible </w:t>
      </w:r>
    </w:p>
    <w:p w:rsidR="00895052" w:rsidRPr="00895052" w:rsidRDefault="00895052" w:rsidP="00895052">
      <w:pPr>
        <w:rPr>
          <w:sz w:val="14"/>
        </w:rPr>
      </w:pPr>
      <w:proofErr w:type="spellStart"/>
      <w:r w:rsidRPr="00895052">
        <w:rPr>
          <w:rStyle w:val="Style13ptBold"/>
        </w:rPr>
        <w:t>Balentine</w:t>
      </w:r>
      <w:proofErr w:type="spellEnd"/>
      <w:r w:rsidRPr="00895052">
        <w:rPr>
          <w:rStyle w:val="Style13ptBold"/>
        </w:rPr>
        <w:t xml:space="preserve"> 2017</w:t>
      </w:r>
      <w:r w:rsidRPr="00895052">
        <w:rPr>
          <w:sz w:val="14"/>
        </w:rPr>
        <w:t xml:space="preserve"> (an employee-owned wealth management firm headquartered in Atlanta, Georgia, with an additional office in Raleigh, North Carolina. We provide investment management and financial planning services for high-net-worth individuals and families. At </w:t>
      </w:r>
      <w:proofErr w:type="spellStart"/>
      <w:r w:rsidRPr="00895052">
        <w:rPr>
          <w:sz w:val="14"/>
        </w:rPr>
        <w:t>Balentine</w:t>
      </w:r>
      <w:proofErr w:type="spellEnd"/>
      <w:r w:rsidRPr="00895052">
        <w:rPr>
          <w:sz w:val="14"/>
        </w:rPr>
        <w:t>, we get to know and understand the unique needs of each of our clients. In today’s rapidly changing world, a holistic approach and uncommon agility are required to capitalize on opportunities, and we have built our firm around these enduring ideas. We build long-term relationships with our clients, and we seek to deliver exceptional client service along with consistent long-term investment returns, “The Political Cycle and Markets: Does the Rising Tide of “Populism” Matter?,” Feb 27</w:t>
      </w:r>
      <w:r w:rsidRPr="00895052">
        <w:rPr>
          <w:sz w:val="14"/>
          <w:vertAlign w:val="superscript"/>
        </w:rPr>
        <w:t>th</w:t>
      </w:r>
      <w:r w:rsidRPr="00895052">
        <w:rPr>
          <w:sz w:val="14"/>
        </w:rPr>
        <w:t xml:space="preserve"> https://balentine.com/rising-tide-of-populism/)</w:t>
      </w:r>
    </w:p>
    <w:p w:rsidR="00895052" w:rsidRDefault="00895052" w:rsidP="00895052">
      <w:pPr>
        <w:rPr>
          <w:sz w:val="14"/>
        </w:rPr>
      </w:pPr>
      <w:r w:rsidRPr="007A6D23">
        <w:rPr>
          <w:sz w:val="14"/>
        </w:rPr>
        <w:t xml:space="preserve">This overt observation of </w:t>
      </w:r>
      <w:r w:rsidRPr="00895052">
        <w:rPr>
          <w:rStyle w:val="StyleUnderline"/>
        </w:rPr>
        <w:t>financial divergence and the growing class divide</w:t>
      </w:r>
      <w:r w:rsidRPr="007A6D23">
        <w:rPr>
          <w:sz w:val="14"/>
        </w:rPr>
        <w:t xml:space="preserve"> is nothing new; a cursory survey of 2016 best sellers includes titles such as Hillbilly Elegy, The Upside of Inequality, and other memoirs and investigative tales that address class dynamism and wage gaps in America and beyond. As Neil Irwin, senior economist at the New York Times, pointed out: “Perhaps the pursuit of ever-higher gross domestic product misses a fundamental understanding of what makes most people tick. Against that backdrop, support for Mr. Trump and for ‘</w:t>
      </w:r>
      <w:proofErr w:type="spellStart"/>
      <w:r w:rsidRPr="007A6D23">
        <w:rPr>
          <w:sz w:val="14"/>
        </w:rPr>
        <w:t>Brexit</w:t>
      </w:r>
      <w:proofErr w:type="spellEnd"/>
      <w:r w:rsidRPr="007A6D23">
        <w:rPr>
          <w:sz w:val="14"/>
        </w:rPr>
        <w:t xml:space="preserve">’ are just imperfect vehicles through which someone can yell, ‘Stop.’” This backdrop </w:t>
      </w:r>
      <w:r w:rsidRPr="00895052">
        <w:rPr>
          <w:rStyle w:val="StyleUnderline"/>
        </w:rPr>
        <w:t xml:space="preserve">is driving “populist” candidates to argue for bringing about change </w:t>
      </w:r>
      <w:r w:rsidRPr="007A6D23">
        <w:rPr>
          <w:sz w:val="14"/>
        </w:rPr>
        <w:t>for the sake of change</w:t>
      </w:r>
      <w:r w:rsidRPr="00895052">
        <w:rPr>
          <w:rStyle w:val="StyleUnderline"/>
        </w:rPr>
        <w:t>.</w:t>
      </w:r>
      <w:r w:rsidRPr="007A6D23">
        <w:rPr>
          <w:sz w:val="14"/>
        </w:rPr>
        <w:t xml:space="preserve"> </w:t>
      </w:r>
      <w:r w:rsidRPr="00895052">
        <w:rPr>
          <w:rStyle w:val="StyleUnderline"/>
        </w:rPr>
        <w:t>A backlash has erupted against any institution presumed to be run by “elitists” or “technocrats,” and skeptics of free trade and financial alchemy have gained a substantial following</w:t>
      </w:r>
      <w:r w:rsidRPr="007A6D23">
        <w:rPr>
          <w:sz w:val="14"/>
        </w:rPr>
        <w:t xml:space="preserve">. </w:t>
      </w:r>
      <w:proofErr w:type="spellStart"/>
      <w:r w:rsidRPr="007A6D23">
        <w:rPr>
          <w:sz w:val="14"/>
        </w:rPr>
        <w:t>Brexit</w:t>
      </w:r>
      <w:proofErr w:type="spellEnd"/>
      <w:r w:rsidRPr="007A6D23">
        <w:rPr>
          <w:sz w:val="14"/>
        </w:rPr>
        <w:t>, the rise of the Eurosceptic Alternative for Deutschland (</w:t>
      </w:r>
      <w:proofErr w:type="spellStart"/>
      <w:r w:rsidRPr="007A6D23">
        <w:rPr>
          <w:sz w:val="14"/>
        </w:rPr>
        <w:t>AfD</w:t>
      </w:r>
      <w:proofErr w:type="spellEnd"/>
      <w:r w:rsidRPr="007A6D23">
        <w:rPr>
          <w:sz w:val="14"/>
        </w:rPr>
        <w:t xml:space="preserve">) party in Germany, and the comedian-led Five Star Movement in Italy—and subsequent ousting of Italian Prime Minister Matteo Renzi—immediately come to mind as beneficiaries of such a power rotation in Europe. To make matters even more challenging, a tidal wave of immigrants is exposing the mechanical flaws in a union where policies are set in Brussels, but the implementation is left to the devices of each member state. </w:t>
      </w:r>
      <w:r w:rsidRPr="00895052">
        <w:rPr>
          <w:rStyle w:val="StyleUnderline"/>
        </w:rPr>
        <w:t>The Danger of “Populism” is that it Treats the Symptoms Rather than the Underlying Frustration</w:t>
      </w:r>
      <w:r>
        <w:rPr>
          <w:rStyle w:val="StyleUnderline"/>
        </w:rPr>
        <w:t xml:space="preserve"> </w:t>
      </w:r>
      <w:r w:rsidRPr="007A6D23">
        <w:rPr>
          <w:sz w:val="14"/>
        </w:rPr>
        <w:t xml:space="preserve">Alarmingly, </w:t>
      </w:r>
      <w:r w:rsidRPr="00895052">
        <w:rPr>
          <w:rStyle w:val="StyleUnderline"/>
        </w:rPr>
        <w:t>the rising tide of “populist” sentiment has manifested in a backlash against some of the drivers of economic prosperity</w:t>
      </w:r>
      <w:r w:rsidRPr="007A6D23">
        <w:rPr>
          <w:sz w:val="14"/>
        </w:rPr>
        <w:t xml:space="preserve">. </w:t>
      </w:r>
      <w:r w:rsidRPr="00895052">
        <w:rPr>
          <w:rStyle w:val="StyleUnderline"/>
        </w:rPr>
        <w:t>Immigration, free trade, and the independence of central banks</w:t>
      </w:r>
      <w:r w:rsidRPr="007A6D23">
        <w:rPr>
          <w:sz w:val="14"/>
        </w:rPr>
        <w:t xml:space="preserve"> (both in the UK and in the US) </w:t>
      </w:r>
      <w:r w:rsidRPr="00895052">
        <w:rPr>
          <w:rStyle w:val="StyleUnderline"/>
        </w:rPr>
        <w:t>have been called into question</w:t>
      </w:r>
      <w:r w:rsidRPr="007A6D23">
        <w:rPr>
          <w:sz w:val="14"/>
        </w:rPr>
        <w:t xml:space="preserve">. </w:t>
      </w:r>
      <w:r w:rsidRPr="00895052">
        <w:rPr>
          <w:rStyle w:val="StyleUnderline"/>
        </w:rPr>
        <w:t>By only addressing these symptoms of voter angst</w:t>
      </w:r>
      <w:r w:rsidRPr="007A6D23">
        <w:rPr>
          <w:sz w:val="14"/>
        </w:rPr>
        <w:t xml:space="preserve">, such attacks </w:t>
      </w:r>
      <w:r w:rsidRPr="00895052">
        <w:rPr>
          <w:rStyle w:val="StyleUnderline"/>
        </w:rPr>
        <w:t xml:space="preserve">may hinder the ability of new governments to enact a policy mix to end the long period of low growth and deflation </w:t>
      </w:r>
      <w:r w:rsidRPr="007A6D23">
        <w:rPr>
          <w:sz w:val="14"/>
        </w:rPr>
        <w:t xml:space="preserve">that has gripped the developed world. Rather, </w:t>
      </w:r>
      <w:r w:rsidRPr="00895052">
        <w:rPr>
          <w:rStyle w:val="StyleUnderline"/>
        </w:rPr>
        <w:t>countries that treat the actual underlying causes of economic stagnation</w:t>
      </w:r>
      <w:r w:rsidRPr="007A6D23">
        <w:rPr>
          <w:sz w:val="14"/>
        </w:rPr>
        <w:t xml:space="preserve">, </w:t>
      </w:r>
      <w:r w:rsidRPr="00895052">
        <w:rPr>
          <w:rStyle w:val="StyleUnderline"/>
        </w:rPr>
        <w:t>including</w:t>
      </w:r>
      <w:r w:rsidRPr="007A6D23">
        <w:rPr>
          <w:sz w:val="14"/>
        </w:rPr>
        <w:t xml:space="preserve"> weakness in both productivity and </w:t>
      </w:r>
      <w:r w:rsidRPr="00895052">
        <w:rPr>
          <w:rStyle w:val="StyleUnderline"/>
        </w:rPr>
        <w:t>real income growth</w:t>
      </w:r>
      <w:r w:rsidRPr="007A6D23">
        <w:rPr>
          <w:sz w:val="14"/>
        </w:rPr>
        <w:t xml:space="preserve">, should be the beneficiaries of higher expected capital market returns over the next cycle. </w:t>
      </w:r>
      <w:r w:rsidRPr="00895052">
        <w:rPr>
          <w:rStyle w:val="StyleUnderline"/>
        </w:rPr>
        <w:t xml:space="preserve">This would promote more sustainable, </w:t>
      </w:r>
      <w:r w:rsidRPr="007A6D23">
        <w:rPr>
          <w:sz w:val="14"/>
        </w:rPr>
        <w:t>balanced, and inclusive</w:t>
      </w:r>
      <w:r w:rsidRPr="00895052">
        <w:rPr>
          <w:rStyle w:val="StyleUnderline"/>
        </w:rPr>
        <w:t xml:space="preserve"> economic growth and would therefore elevate the potential for earnings growth from corporate sectors.</w:t>
      </w:r>
      <w:r w:rsidRPr="007A6D23">
        <w:rPr>
          <w:sz w:val="14"/>
        </w:rPr>
        <w:t xml:space="preserve"> Such prospects would also reduce the equity risk premium for stock markets, which would, in turn, support higher valuation levels.</w:t>
      </w:r>
    </w:p>
    <w:p w:rsidR="00634608" w:rsidRDefault="00634608" w:rsidP="00634608">
      <w:pPr>
        <w:pStyle w:val="Heading4"/>
      </w:pPr>
      <w:r>
        <w:t>Sustained populist economic policy makes collapse inevitable, and attraction to populist agenda is based on the prospect of higher wages</w:t>
      </w:r>
    </w:p>
    <w:p w:rsidR="00634608" w:rsidRPr="00D26423" w:rsidRDefault="00634608" w:rsidP="00634608">
      <w:pPr>
        <w:rPr>
          <w:sz w:val="14"/>
        </w:rPr>
      </w:pPr>
      <w:r w:rsidRPr="00D26423">
        <w:rPr>
          <w:sz w:val="14"/>
        </w:rPr>
        <w:t>[</w:t>
      </w:r>
      <w:r w:rsidRPr="00BC1CE5">
        <w:rPr>
          <w:rStyle w:val="Style13ptBold"/>
        </w:rPr>
        <w:t>EEAG</w:t>
      </w:r>
      <w:r w:rsidRPr="00D26423">
        <w:rPr>
          <w:sz w:val="14"/>
        </w:rPr>
        <w:t xml:space="preserve">, </w:t>
      </w:r>
      <w:r w:rsidRPr="00BC1CE5">
        <w:rPr>
          <w:rStyle w:val="Style13ptBold"/>
        </w:rPr>
        <w:t>2017</w:t>
      </w:r>
      <w:r w:rsidRPr="00D26423">
        <w:rPr>
          <w:sz w:val="14"/>
        </w:rPr>
        <w:t>, "Economic Policy and the Rise of Populism – It’s Not So Simple," The EEAG Report on the European Economy, https://www.cesifo-group.de/DocDL/eeag-2017-economic-policy-and-the-rise-of-populism.pdf]//Rank</w:t>
      </w:r>
    </w:p>
    <w:p w:rsidR="00634608" w:rsidRPr="00BC1CE5" w:rsidRDefault="00634608" w:rsidP="00634608">
      <w:pPr>
        <w:rPr>
          <w:sz w:val="8"/>
        </w:rPr>
      </w:pPr>
      <w:r w:rsidRPr="00A16FB5">
        <w:rPr>
          <w:rStyle w:val="StyleUnderline"/>
          <w:highlight w:val="green"/>
        </w:rPr>
        <w:t>Populist</w:t>
      </w:r>
      <w:r w:rsidRPr="00BC1CE5">
        <w:rPr>
          <w:rStyle w:val="StyleUnderline"/>
        </w:rPr>
        <w:t xml:space="preserve"> macro</w:t>
      </w:r>
      <w:r w:rsidRPr="00A16FB5">
        <w:rPr>
          <w:rStyle w:val="StyleUnderline"/>
          <w:highlight w:val="green"/>
        </w:rPr>
        <w:t>economic policy</w:t>
      </w:r>
      <w:r w:rsidRPr="00BC1CE5">
        <w:rPr>
          <w:rStyle w:val="StyleUnderline"/>
        </w:rPr>
        <w:t xml:space="preserve"> is expansionary. It</w:t>
      </w:r>
      <w:r>
        <w:rPr>
          <w:rStyle w:val="StyleUnderline"/>
        </w:rPr>
        <w:t xml:space="preserve"> </w:t>
      </w:r>
      <w:proofErr w:type="spellStart"/>
      <w:r w:rsidRPr="00A16FB5">
        <w:rPr>
          <w:rStyle w:val="StyleUnderline"/>
          <w:highlight w:val="green"/>
        </w:rPr>
        <w:t>emphasises</w:t>
      </w:r>
      <w:proofErr w:type="spellEnd"/>
      <w:r w:rsidRPr="00BC1CE5">
        <w:rPr>
          <w:rStyle w:val="StyleUnderline"/>
        </w:rPr>
        <w:t xml:space="preserve"> the benefits of more public </w:t>
      </w:r>
      <w:r w:rsidRPr="00A16FB5">
        <w:rPr>
          <w:rStyle w:val="StyleUnderline"/>
          <w:highlight w:val="green"/>
        </w:rPr>
        <w:t>spending</w:t>
      </w:r>
      <w:r w:rsidRPr="00BC1CE5">
        <w:rPr>
          <w:rStyle w:val="StyleUnderline"/>
        </w:rPr>
        <w:t xml:space="preserve"> or</w:t>
      </w:r>
      <w:r>
        <w:rPr>
          <w:rStyle w:val="StyleUnderline"/>
        </w:rPr>
        <w:t xml:space="preserve"> </w:t>
      </w:r>
      <w:r w:rsidRPr="00BC1CE5">
        <w:rPr>
          <w:rStyle w:val="StyleUnderline"/>
        </w:rPr>
        <w:t xml:space="preserve">lower taxes </w:t>
      </w:r>
      <w:r w:rsidRPr="00A16FB5">
        <w:rPr>
          <w:rStyle w:val="StyleUnderline"/>
          <w:highlight w:val="green"/>
        </w:rPr>
        <w:t>and plays down</w:t>
      </w:r>
      <w:r w:rsidRPr="00BC1CE5">
        <w:rPr>
          <w:rStyle w:val="StyleUnderline"/>
        </w:rPr>
        <w:t xml:space="preserve"> the </w:t>
      </w:r>
      <w:r w:rsidRPr="00A16FB5">
        <w:rPr>
          <w:rStyle w:val="StyleUnderline"/>
          <w:highlight w:val="green"/>
        </w:rPr>
        <w:t>adverse consequences of</w:t>
      </w:r>
      <w:r w:rsidRPr="00BC1CE5">
        <w:rPr>
          <w:rStyle w:val="StyleUnderline"/>
        </w:rPr>
        <w:t xml:space="preserve"> growing public </w:t>
      </w:r>
      <w:r w:rsidRPr="00A16FB5">
        <w:rPr>
          <w:rStyle w:val="StyleUnderline"/>
          <w:highlight w:val="green"/>
        </w:rPr>
        <w:t>debt or inflation</w:t>
      </w:r>
      <w:r w:rsidRPr="00BC1CE5">
        <w:rPr>
          <w:sz w:val="8"/>
        </w:rPr>
        <w:t xml:space="preserve">. </w:t>
      </w:r>
      <w:r w:rsidRPr="00BC1CE5">
        <w:rPr>
          <w:rStyle w:val="StyleUnderline"/>
        </w:rPr>
        <w:t>While the benefits</w:t>
      </w:r>
      <w:r>
        <w:rPr>
          <w:rStyle w:val="StyleUnderline"/>
        </w:rPr>
        <w:t xml:space="preserve"> </w:t>
      </w:r>
      <w:r w:rsidRPr="00BC1CE5">
        <w:rPr>
          <w:rStyle w:val="StyleUnderline"/>
        </w:rPr>
        <w:t>of expansionary fiscal and monetary policy are felt</w:t>
      </w:r>
      <w:r>
        <w:rPr>
          <w:rStyle w:val="StyleUnderline"/>
        </w:rPr>
        <w:t xml:space="preserve"> </w:t>
      </w:r>
      <w:r w:rsidRPr="00BC1CE5">
        <w:rPr>
          <w:rStyle w:val="StyleUnderline"/>
        </w:rPr>
        <w:t xml:space="preserve">quickly, </w:t>
      </w:r>
      <w:proofErr w:type="spellStart"/>
      <w:r w:rsidRPr="00BC1CE5">
        <w:rPr>
          <w:rStyle w:val="StyleUnderline"/>
        </w:rPr>
        <w:t>some time</w:t>
      </w:r>
      <w:proofErr w:type="spellEnd"/>
      <w:r w:rsidRPr="00BC1CE5">
        <w:rPr>
          <w:rStyle w:val="StyleUnderline"/>
        </w:rPr>
        <w:t xml:space="preserve"> will usually pass before the adverse</w:t>
      </w:r>
      <w:r>
        <w:rPr>
          <w:rStyle w:val="StyleUnderline"/>
        </w:rPr>
        <w:t xml:space="preserve"> </w:t>
      </w:r>
      <w:r w:rsidRPr="00BC1CE5">
        <w:rPr>
          <w:rStyle w:val="StyleUnderline"/>
        </w:rPr>
        <w:t>consequences of growing debt burdens, or even financial</w:t>
      </w:r>
      <w:r>
        <w:rPr>
          <w:rStyle w:val="StyleUnderline"/>
        </w:rPr>
        <w:t xml:space="preserve"> </w:t>
      </w:r>
      <w:proofErr w:type="spellStart"/>
      <w:r w:rsidRPr="00BC1CE5">
        <w:rPr>
          <w:rStyle w:val="StyleUnderline"/>
        </w:rPr>
        <w:t>destabilisation</w:t>
      </w:r>
      <w:proofErr w:type="spellEnd"/>
      <w:r w:rsidRPr="00BC1CE5">
        <w:rPr>
          <w:rStyle w:val="StyleUnderline"/>
        </w:rPr>
        <w:t>, are felt. This reflects the short termism</w:t>
      </w:r>
      <w:r>
        <w:rPr>
          <w:rStyle w:val="StyleUnderline"/>
        </w:rPr>
        <w:t xml:space="preserve"> </w:t>
      </w:r>
      <w:r w:rsidRPr="00BC1CE5">
        <w:rPr>
          <w:rStyle w:val="StyleUnderline"/>
        </w:rPr>
        <w:t>associated with populism</w:t>
      </w:r>
      <w:r w:rsidRPr="00BC1CE5">
        <w:rPr>
          <w:sz w:val="8"/>
        </w:rPr>
        <w:t xml:space="preserve">. Populist macroeconomic policy neglects the adverse consequences of fiscal expansion or claims they do not exist, either because the demand stimulus is expected to increase economic growth so that the fiscal expansion is </w:t>
      </w:r>
      <w:proofErr w:type="spellStart"/>
      <w:r w:rsidRPr="00BC1CE5">
        <w:rPr>
          <w:sz w:val="8"/>
        </w:rPr>
        <w:t>selffinancing</w:t>
      </w:r>
      <w:proofErr w:type="spellEnd"/>
      <w:r w:rsidRPr="00BC1CE5">
        <w:rPr>
          <w:sz w:val="8"/>
        </w:rPr>
        <w:t xml:space="preserve">, or because improved incentives, particularly due to lower taxes, generate more economic activity. It is no surprise that Donald Trump has announced expansionary fiscal policies for the US, despite the growing level of public debt, which would call for fiscal consolidation, and despite the fact that the US economy is close to full employment. Latin America is a region where populist governments have repeatedly chosen to engage in expansionary fiscal and monetary policies, frequently with disastrous consequences. Against the backdrop of the Latin American experience, </w:t>
      </w:r>
      <w:proofErr w:type="spellStart"/>
      <w:r w:rsidRPr="00BC1CE5">
        <w:rPr>
          <w:sz w:val="8"/>
        </w:rPr>
        <w:t>Dornbusch</w:t>
      </w:r>
      <w:proofErr w:type="spellEnd"/>
      <w:r w:rsidRPr="00BC1CE5">
        <w:rPr>
          <w:sz w:val="8"/>
        </w:rPr>
        <w:t xml:space="preserve"> and Edwards (1990, 1991) have identified a number of common factors </w:t>
      </w:r>
      <w:proofErr w:type="spellStart"/>
      <w:r w:rsidRPr="00BC1CE5">
        <w:rPr>
          <w:sz w:val="8"/>
        </w:rPr>
        <w:t>characterising</w:t>
      </w:r>
      <w:proofErr w:type="spellEnd"/>
      <w:r w:rsidRPr="00BC1CE5">
        <w:rPr>
          <w:sz w:val="8"/>
        </w:rPr>
        <w:t xml:space="preserve"> populist macroeconomic programs. These include particular initial conditions, the rejection of the idea that economic policy operates under constraints, and a typical policy prescription. Initial conditions include dissatisfaction with the growth performance of the economy, stagnation or even a recession after previous and failed </w:t>
      </w:r>
      <w:proofErr w:type="spellStart"/>
      <w:r w:rsidRPr="00BC1CE5">
        <w:rPr>
          <w:sz w:val="8"/>
        </w:rPr>
        <w:t>stabilisation</w:t>
      </w:r>
      <w:proofErr w:type="spellEnd"/>
      <w:r w:rsidRPr="00BC1CE5">
        <w:rPr>
          <w:sz w:val="8"/>
        </w:rPr>
        <w:t xml:space="preserve"> attempts – often but not always after an International Monetary Fund (IMF) </w:t>
      </w:r>
      <w:proofErr w:type="spellStart"/>
      <w:r w:rsidRPr="00BC1CE5">
        <w:rPr>
          <w:sz w:val="8"/>
        </w:rPr>
        <w:t>programme</w:t>
      </w:r>
      <w:proofErr w:type="spellEnd"/>
      <w:r w:rsidRPr="00BC1CE5">
        <w:rPr>
          <w:sz w:val="8"/>
        </w:rPr>
        <w:t xml:space="preserve">. Declining living standards and growing inequality generate political support for radical change in economic policies. Sometimes previous </w:t>
      </w:r>
      <w:proofErr w:type="spellStart"/>
      <w:r w:rsidRPr="00BC1CE5">
        <w:rPr>
          <w:sz w:val="8"/>
        </w:rPr>
        <w:t>stabilisations</w:t>
      </w:r>
      <w:proofErr w:type="spellEnd"/>
      <w:r w:rsidRPr="00BC1CE5">
        <w:rPr>
          <w:sz w:val="8"/>
        </w:rPr>
        <w:t xml:space="preserve"> have created some room for expansionary fiscal and monetary policies. Populist politicians often reject the idea that economic policy operates under constraints. They usually argue that enough idle capacity is available so that expansionary policies financed via deficit spending can be implemented without running the risk of raising inflation. </w:t>
      </w:r>
      <w:r w:rsidRPr="00A16FB5">
        <w:rPr>
          <w:rStyle w:val="StyleUnderline"/>
          <w:highlight w:val="green"/>
        </w:rPr>
        <w:t>The populist policy prescription is</w:t>
      </w:r>
      <w:r w:rsidRPr="00BC1CE5">
        <w:rPr>
          <w:rStyle w:val="StyleUnderline"/>
        </w:rPr>
        <w:t xml:space="preserve"> a mix of debt</w:t>
      </w:r>
      <w:r>
        <w:rPr>
          <w:rStyle w:val="StyleUnderline"/>
        </w:rPr>
        <w:t xml:space="preserve"> </w:t>
      </w:r>
      <w:r w:rsidRPr="00BC1CE5">
        <w:rPr>
          <w:rStyle w:val="StyleUnderline"/>
        </w:rPr>
        <w:t xml:space="preserve">financed expansionary policies, </w:t>
      </w:r>
      <w:r w:rsidRPr="00A16FB5">
        <w:rPr>
          <w:rStyle w:val="StyleUnderline"/>
          <w:highlight w:val="green"/>
        </w:rPr>
        <w:t>higher wages</w:t>
      </w:r>
      <w:r w:rsidRPr="00BC1CE5">
        <w:rPr>
          <w:rStyle w:val="StyleUnderline"/>
        </w:rPr>
        <w:t>, and foreign</w:t>
      </w:r>
      <w:r>
        <w:rPr>
          <w:rStyle w:val="StyleUnderline"/>
        </w:rPr>
        <w:t xml:space="preserve"> </w:t>
      </w:r>
      <w:r w:rsidRPr="00BC1CE5">
        <w:rPr>
          <w:rStyle w:val="StyleUnderline"/>
        </w:rPr>
        <w:t>exchange, as well as domestic price controls to</w:t>
      </w:r>
      <w:r>
        <w:rPr>
          <w:rStyle w:val="StyleUnderline"/>
        </w:rPr>
        <w:t xml:space="preserve"> </w:t>
      </w:r>
      <w:r w:rsidRPr="00BC1CE5">
        <w:rPr>
          <w:rStyle w:val="StyleUnderline"/>
        </w:rPr>
        <w:t>prevent inflation</w:t>
      </w:r>
      <w:r w:rsidRPr="00BC1CE5">
        <w:rPr>
          <w:sz w:val="8"/>
        </w:rPr>
        <w:t xml:space="preserve">. According to </w:t>
      </w:r>
      <w:proofErr w:type="spellStart"/>
      <w:r w:rsidRPr="00BC1CE5">
        <w:rPr>
          <w:sz w:val="8"/>
        </w:rPr>
        <w:t>Dornbusch</w:t>
      </w:r>
      <w:proofErr w:type="spellEnd"/>
      <w:r w:rsidRPr="00BC1CE5">
        <w:rPr>
          <w:sz w:val="8"/>
        </w:rPr>
        <w:t xml:space="preserve"> and Edwards (1990), the economic consequences of these policies typically evolve in four phases. In the first phase, which usually covers the first year of the new policy or less, the new macroeconomic policy seems successful. Output and employment growth accelerate, while inflation is held back by price controls. In phase 2 shortages occur as price and foreign exchange controls reduce supply. </w:t>
      </w:r>
      <w:r w:rsidRPr="00A16FB5">
        <w:rPr>
          <w:rStyle w:val="StyleUnderline"/>
          <w:highlight w:val="green"/>
        </w:rPr>
        <w:t>The</w:t>
      </w:r>
      <w:r w:rsidRPr="00BC1CE5">
        <w:rPr>
          <w:rStyle w:val="StyleUnderline"/>
        </w:rPr>
        <w:t xml:space="preserve"> government budget </w:t>
      </w:r>
      <w:r w:rsidRPr="00A16FB5">
        <w:rPr>
          <w:rStyle w:val="StyleUnderline"/>
          <w:highlight w:val="green"/>
        </w:rPr>
        <w:t>deficit</w:t>
      </w:r>
      <w:r w:rsidRPr="00BC1CE5">
        <w:rPr>
          <w:rStyle w:val="StyleUnderline"/>
        </w:rPr>
        <w:t xml:space="preserve"> </w:t>
      </w:r>
      <w:r w:rsidRPr="00A16FB5">
        <w:rPr>
          <w:rStyle w:val="StyleUnderline"/>
          <w:highlight w:val="green"/>
        </w:rPr>
        <w:t>soars as</w:t>
      </w:r>
      <w:r w:rsidRPr="00BC1CE5">
        <w:rPr>
          <w:rStyle w:val="StyleUnderline"/>
        </w:rPr>
        <w:t xml:space="preserve"> goods with</w:t>
      </w:r>
      <w:r>
        <w:rPr>
          <w:rStyle w:val="StyleUnderline"/>
        </w:rPr>
        <w:t xml:space="preserve"> </w:t>
      </w:r>
      <w:r w:rsidRPr="00A16FB5">
        <w:rPr>
          <w:rStyle w:val="StyleUnderline"/>
          <w:highlight w:val="green"/>
        </w:rPr>
        <w:t>price controls need larger</w:t>
      </w:r>
      <w:r w:rsidRPr="00BC1CE5">
        <w:rPr>
          <w:rStyle w:val="StyleUnderline"/>
        </w:rPr>
        <w:t xml:space="preserve"> and larger </w:t>
      </w:r>
      <w:r w:rsidRPr="00A16FB5">
        <w:rPr>
          <w:rStyle w:val="StyleUnderline"/>
          <w:highlight w:val="green"/>
        </w:rPr>
        <w:t>subsidies. Inflation increases</w:t>
      </w:r>
      <w:r w:rsidRPr="00BC1CE5">
        <w:rPr>
          <w:rStyle w:val="StyleUnderline"/>
        </w:rPr>
        <w:t>, pressures for devaluation rise.</w:t>
      </w:r>
      <w:r>
        <w:rPr>
          <w:rStyle w:val="StyleUnderline"/>
        </w:rPr>
        <w:t xml:space="preserve"> </w:t>
      </w:r>
      <w:r w:rsidRPr="00A16FB5">
        <w:rPr>
          <w:rStyle w:val="StyleUnderline"/>
          <w:highlight w:val="green"/>
        </w:rPr>
        <w:t>Wages stay high, but price controls and protectionist measures are extended</w:t>
      </w:r>
      <w:r w:rsidRPr="00BC1CE5">
        <w:rPr>
          <w:rStyle w:val="StyleUnderline"/>
        </w:rPr>
        <w:t xml:space="preserve"> massively. Consequently, a</w:t>
      </w:r>
      <w:r>
        <w:rPr>
          <w:rStyle w:val="StyleUnderline"/>
        </w:rPr>
        <w:t xml:space="preserve"> </w:t>
      </w:r>
      <w:r w:rsidRPr="00BC1CE5">
        <w:rPr>
          <w:rStyle w:val="StyleUnderline"/>
        </w:rPr>
        <w:t>large shadow economy emerges</w:t>
      </w:r>
      <w:r w:rsidRPr="00BC1CE5">
        <w:rPr>
          <w:sz w:val="8"/>
        </w:rPr>
        <w:t xml:space="preserve">. </w:t>
      </w:r>
      <w:r w:rsidRPr="00A16FB5">
        <w:rPr>
          <w:rStyle w:val="Emphasis"/>
          <w:highlight w:val="green"/>
        </w:rPr>
        <w:t>In phase 3 shortages become dramatic</w:t>
      </w:r>
      <w:r w:rsidRPr="00BC1CE5">
        <w:rPr>
          <w:rStyle w:val="Emphasis"/>
        </w:rPr>
        <w:t xml:space="preserve">, </w:t>
      </w:r>
      <w:r w:rsidRPr="00A16FB5">
        <w:rPr>
          <w:rStyle w:val="Emphasis"/>
          <w:highlight w:val="green"/>
        </w:rPr>
        <w:t>inflation accelerates, a massive capital flight sets in, real wages decline and the economy collapses</w:t>
      </w:r>
      <w:r w:rsidRPr="00BC1CE5">
        <w:rPr>
          <w:sz w:val="8"/>
        </w:rPr>
        <w:t xml:space="preserve">. </w:t>
      </w:r>
      <w:r w:rsidRPr="00BC1CE5">
        <w:rPr>
          <w:rStyle w:val="StyleUnderline"/>
        </w:rPr>
        <w:t>It becomes clear that the populist economic</w:t>
      </w:r>
      <w:r>
        <w:rPr>
          <w:rStyle w:val="StyleUnderline"/>
        </w:rPr>
        <w:t xml:space="preserve"> </w:t>
      </w:r>
      <w:r w:rsidRPr="00BC1CE5">
        <w:rPr>
          <w:rStyle w:val="StyleUnderline"/>
        </w:rPr>
        <w:t xml:space="preserve">policy </w:t>
      </w:r>
      <w:proofErr w:type="spellStart"/>
      <w:r w:rsidRPr="00BC1CE5">
        <w:rPr>
          <w:rStyle w:val="StyleUnderline"/>
        </w:rPr>
        <w:t>programme</w:t>
      </w:r>
      <w:proofErr w:type="spellEnd"/>
      <w:r w:rsidRPr="00BC1CE5">
        <w:rPr>
          <w:rStyle w:val="StyleUnderline"/>
        </w:rPr>
        <w:t xml:space="preserve"> has failed</w:t>
      </w:r>
      <w:r w:rsidRPr="00BC1CE5">
        <w:rPr>
          <w:sz w:val="8"/>
        </w:rPr>
        <w:t xml:space="preserve">. In the fourth phase, another government takes over and conventional </w:t>
      </w:r>
      <w:proofErr w:type="spellStart"/>
      <w:r w:rsidRPr="00BC1CE5">
        <w:rPr>
          <w:sz w:val="8"/>
        </w:rPr>
        <w:t>stabilisation</w:t>
      </w:r>
      <w:proofErr w:type="spellEnd"/>
      <w:r w:rsidRPr="00BC1CE5">
        <w:rPr>
          <w:sz w:val="8"/>
        </w:rPr>
        <w:t xml:space="preserve"> policies are pursued, possibly with the support of the IMF. Real wages and living standards are significantly lower than before the populist policy experiment; and will remain so for a long time because investment in local firms is depressed, capital has left, trust in the country’s institutions and its economy is undermined.</w:t>
      </w:r>
    </w:p>
    <w:p w:rsidR="00634608" w:rsidRDefault="00634608" w:rsidP="00634608">
      <w:pPr>
        <w:pStyle w:val="Heading3"/>
      </w:pPr>
      <w:r>
        <w:t>AT: Resilient</w:t>
      </w:r>
    </w:p>
    <w:p w:rsidR="00634608" w:rsidRDefault="00634608" w:rsidP="00634608">
      <w:pPr>
        <w:pStyle w:val="Heading4"/>
      </w:pPr>
      <w:r>
        <w:t xml:space="preserve">Left unchecked, populism </w:t>
      </w:r>
      <w:r w:rsidRPr="00424A67">
        <w:rPr>
          <w:u w:val="single"/>
        </w:rPr>
        <w:t>will</w:t>
      </w:r>
      <w:r>
        <w:t xml:space="preserve"> undermine liberal democracy </w:t>
      </w:r>
    </w:p>
    <w:p w:rsidR="00634608" w:rsidRPr="00CB6893" w:rsidRDefault="00634608" w:rsidP="00634608">
      <w:r>
        <w:t xml:space="preserve">William A. </w:t>
      </w:r>
      <w:proofErr w:type="spellStart"/>
      <w:r w:rsidRPr="00CB6893">
        <w:rPr>
          <w:rStyle w:val="Style13ptBold"/>
        </w:rPr>
        <w:t>Galston</w:t>
      </w:r>
      <w:proofErr w:type="spellEnd"/>
      <w:r w:rsidRPr="00CB6893">
        <w:rPr>
          <w:rStyle w:val="Style13ptBold"/>
        </w:rPr>
        <w:t xml:space="preserve"> 18</w:t>
      </w:r>
      <w:r>
        <w:t xml:space="preserve">, Brookings, 4-17-2018, William A. </w:t>
      </w:r>
      <w:proofErr w:type="spellStart"/>
      <w:r>
        <w:t>Galston</w:t>
      </w:r>
      <w:proofErr w:type="spellEnd"/>
      <w:r>
        <w:t xml:space="preserve"> holds the Ezra K. </w:t>
      </w:r>
      <w:proofErr w:type="spellStart"/>
      <w:r>
        <w:t>Zilkha</w:t>
      </w:r>
      <w:proofErr w:type="spellEnd"/>
      <w:r>
        <w:t xml:space="preserve"> Chair in the Brookings Institution’s Governance Studies Program, where he serves as a Senior Fellow, "The populist challenge to liberal democracy”, https://www.brookings.edu/research/the-populist-challenge-to-liberal-democracy/</w:t>
      </w:r>
    </w:p>
    <w:p w:rsidR="00634608" w:rsidRDefault="00634608" w:rsidP="00634608">
      <w:pPr>
        <w:rPr>
          <w:sz w:val="10"/>
        </w:rPr>
      </w:pPr>
      <w:r w:rsidRPr="00CB6893">
        <w:rPr>
          <w:sz w:val="10"/>
        </w:rPr>
        <w:t xml:space="preserve">HOW DOES POPULISM CHALLENGE LIBERAL DEMOCRACY? These distinctions also shed light on </w:t>
      </w:r>
      <w:r w:rsidRPr="00CB6893">
        <w:rPr>
          <w:rStyle w:val="StyleUnderline"/>
        </w:rPr>
        <w:t xml:space="preserve">the </w:t>
      </w:r>
      <w:r w:rsidRPr="00CB6893">
        <w:rPr>
          <w:rStyle w:val="Emphasis"/>
        </w:rPr>
        <w:t>populist challenge</w:t>
      </w:r>
      <w:r w:rsidRPr="00CB6893">
        <w:rPr>
          <w:rStyle w:val="StyleUnderline"/>
        </w:rPr>
        <w:t xml:space="preserve"> to </w:t>
      </w:r>
      <w:r w:rsidRPr="00CB6893">
        <w:rPr>
          <w:rStyle w:val="Emphasis"/>
        </w:rPr>
        <w:t>liberal democracy</w:t>
      </w:r>
      <w:r w:rsidRPr="00CB6893">
        <w:rPr>
          <w:sz w:val="10"/>
        </w:rPr>
        <w:t xml:space="preserve">. Populism is not merely, as some observers have suggested, an emotion-laden expression of disappointment over frustrated economic expectations, resentment against rigged rules and special interests, and fear of threats to physical and cultural security. Even if it lacks the kind of formal theoretical underpinnings or canonical texts that defined the great “isms” of the twentieth century, populism nonetheless has a coherent structure. It might seem, then, that </w:t>
      </w:r>
      <w:r w:rsidRPr="00CB6893">
        <w:rPr>
          <w:rStyle w:val="StyleUnderline"/>
        </w:rPr>
        <w:t xml:space="preserve">the aim of contemporary populism is </w:t>
      </w:r>
      <w:r w:rsidRPr="00CB6893">
        <w:rPr>
          <w:sz w:val="10"/>
        </w:rPr>
        <w:t>what many scholars and at least one national leader (</w:t>
      </w:r>
      <w:proofErr w:type="spellStart"/>
      <w:r w:rsidRPr="00CB6893">
        <w:rPr>
          <w:sz w:val="10"/>
        </w:rPr>
        <w:t>Orbán</w:t>
      </w:r>
      <w:proofErr w:type="spellEnd"/>
      <w:r w:rsidRPr="00CB6893">
        <w:rPr>
          <w:sz w:val="10"/>
        </w:rPr>
        <w:t xml:space="preserve">) call </w:t>
      </w:r>
      <w:r w:rsidRPr="00CB6893">
        <w:rPr>
          <w:rStyle w:val="Emphasis"/>
        </w:rPr>
        <w:t>“illiberal democracy</w:t>
      </w:r>
      <w:r w:rsidRPr="00CB6893">
        <w:rPr>
          <w:sz w:val="10"/>
        </w:rPr>
        <w:t xml:space="preserve">”—a governing system capable of translating popular preferences into public policy without the impediments that have prevented liberal democracies from responding effectively to urgent problems. From this perspective, </w:t>
      </w:r>
      <w:r w:rsidRPr="00A16FB5">
        <w:rPr>
          <w:rStyle w:val="StyleUnderline"/>
          <w:highlight w:val="green"/>
        </w:rPr>
        <w:t xml:space="preserve">populism is </w:t>
      </w:r>
      <w:r w:rsidRPr="00A16FB5">
        <w:rPr>
          <w:rStyle w:val="Emphasis"/>
          <w:highlight w:val="green"/>
        </w:rPr>
        <w:t>a threat</w:t>
      </w:r>
      <w:r w:rsidRPr="00CB6893">
        <w:rPr>
          <w:sz w:val="10"/>
        </w:rPr>
        <w:t xml:space="preserve"> not to democracy per se but rather </w:t>
      </w:r>
      <w:r w:rsidRPr="00A16FB5">
        <w:rPr>
          <w:rStyle w:val="StyleUnderline"/>
          <w:highlight w:val="green"/>
        </w:rPr>
        <w:t>to</w:t>
      </w:r>
      <w:r w:rsidRPr="00CB6893">
        <w:rPr>
          <w:rStyle w:val="StyleUnderline"/>
        </w:rPr>
        <w:t xml:space="preserve"> the</w:t>
      </w:r>
      <w:r w:rsidRPr="00CB6893">
        <w:rPr>
          <w:sz w:val="10"/>
        </w:rPr>
        <w:t xml:space="preserve"> dominant </w:t>
      </w:r>
      <w:r w:rsidRPr="00A16FB5">
        <w:rPr>
          <w:rStyle w:val="StyleUnderline"/>
          <w:highlight w:val="green"/>
        </w:rPr>
        <w:t>liberal</w:t>
      </w:r>
      <w:r w:rsidRPr="00CB6893">
        <w:rPr>
          <w:rStyle w:val="StyleUnderline"/>
        </w:rPr>
        <w:t xml:space="preserve"> variant of </w:t>
      </w:r>
      <w:r w:rsidRPr="00A16FB5">
        <w:rPr>
          <w:rStyle w:val="StyleUnderline"/>
          <w:highlight w:val="green"/>
        </w:rPr>
        <w:t>democracy</w:t>
      </w:r>
      <w:r w:rsidRPr="00CB6893">
        <w:rPr>
          <w:sz w:val="10"/>
        </w:rPr>
        <w:t>. Of our four key concepts, populism accepts the principles of popular sovereignty and democracy, understood in straightforward fashion as the exercise of majoritarian power. It is skeptical, however, about constitutionalism, insofar as formal, bounded institutions and procedures impede majorities from working their will. It takes an even dimmer view of liberal protections for individuals and minority groups. Indeed, some observers contend that populism, so understood, is not without merit: It represents “an illiberal democratic response to undemocratic liberalism,”[6] and thus is less an attack on democracy than a corrective to a deficit thereof. These observers argue that elites, by taking important issues such as economic, monetary, and regulatory policies off the public agenda and assigning them to institutions insulated from public scrutiny and influence, have invited precisely the popular revolt that now threatens to overwhelm them. But to stop here would be to leave half the story untold—the more important half, in my view. Because populism embraces the republican principle of popular sovereignty, it faces the question inherent in this principle: Who are the people? When we say “we,” what do we mean? This may sound like an abstract theoretical question. It is anything but. Today, “we the people” is understood to mean all citizens, regardless of religion, manners and customs, and length of citizenship. The people is an ensemble of individuals who enjoy a common civic status. During the founding period of the United States, however, a thicker understanding prevailed. In Federalist 2 John Jay wrote, “Providence has been pleased to give this one connected country to one united people—a people descended from the same ancestors, speaking the same language, professing the same religion, attached to the same principles of government, very similar in their manners and customs.”[7 ]We may wonder where this left African Americans, not to mention Catholics and those for whom German was the language of daily life. How, if at all, did Jay’s understanding of the American people differ from the understanding of peoplehood in today’s Hungarian constitution, whose preamble “</w:t>
      </w:r>
      <w:proofErr w:type="spellStart"/>
      <w:r w:rsidRPr="00CB6893">
        <w:rPr>
          <w:sz w:val="10"/>
        </w:rPr>
        <w:t>recognise</w:t>
      </w:r>
      <w:proofErr w:type="spellEnd"/>
      <w:r w:rsidRPr="00CB6893">
        <w:rPr>
          <w:sz w:val="10"/>
        </w:rPr>
        <w:t xml:space="preserve">[s] the role of Christianity in preserving nationhood,” praises “our king Saint Stephen” for making Hungary “a part of Christian Europe,” and speaks of “promoting and safeguarding our heritage, our unique language, [and] Hungarian culture”?[8] Historically, </w:t>
      </w:r>
      <w:r w:rsidRPr="00CB6893">
        <w:rPr>
          <w:rStyle w:val="StyleUnderline"/>
        </w:rPr>
        <w:t xml:space="preserve">right-leaning populists have </w:t>
      </w:r>
      <w:r w:rsidRPr="00CB6893">
        <w:rPr>
          <w:rStyle w:val="Emphasis"/>
        </w:rPr>
        <w:t>emphasized shared ethnicity</w:t>
      </w:r>
      <w:r w:rsidRPr="00CB6893">
        <w:rPr>
          <w:rStyle w:val="StyleUnderline"/>
        </w:rPr>
        <w:t xml:space="preserve"> and </w:t>
      </w:r>
      <w:r w:rsidRPr="00CB6893">
        <w:rPr>
          <w:rStyle w:val="Emphasis"/>
        </w:rPr>
        <w:t>common descent</w:t>
      </w:r>
      <w:r w:rsidRPr="00CB6893">
        <w:rPr>
          <w:sz w:val="10"/>
        </w:rPr>
        <w:t xml:space="preserve">, while left-leaning populists have often defined the people in class terms, excluding those with wealth and power. Recently, a third definition has entered public debate—the people as opposed to cultural elites. In its U.S. version, this definition sets “real people” who eat hamburgers, listen to country and western music, and watch Duck </w:t>
      </w:r>
      <w:proofErr w:type="spellStart"/>
      <w:r w:rsidRPr="00CB6893">
        <w:rPr>
          <w:sz w:val="10"/>
        </w:rPr>
        <w:t>Dynastyagainst</w:t>
      </w:r>
      <w:proofErr w:type="spellEnd"/>
      <w:r w:rsidRPr="00CB6893">
        <w:rPr>
          <w:sz w:val="10"/>
        </w:rPr>
        <w:t xml:space="preserve"> “globalist” snobs who do whatever PBS, NPR, and the New York Times deem refined. When populists distinguish between the “people” and the “elite,” they depict each of these groups as homogeneous. The people have one set of interests and values, the elite has another, and these two sets are not only different but fundamentally opposed. The divisions are moral as well as empirical. </w:t>
      </w:r>
      <w:r w:rsidRPr="00A16FB5">
        <w:rPr>
          <w:rStyle w:val="StyleUnderline"/>
          <w:highlight w:val="green"/>
        </w:rPr>
        <w:t>Populism</w:t>
      </w:r>
      <w:r w:rsidRPr="00CB6893">
        <w:rPr>
          <w:rStyle w:val="StyleUnderline"/>
        </w:rPr>
        <w:t xml:space="preserve"> understands the elite as hopelessly corrupt, the people as uniformly virtuous</w:t>
      </w:r>
      <w:r w:rsidRPr="00CB6893">
        <w:rPr>
          <w:sz w:val="10"/>
        </w:rPr>
        <w:t xml:space="preserve">—meaning that there is no reason why the people should not govern themselves and their society without institutional restraints. And </w:t>
      </w:r>
      <w:r w:rsidRPr="00CB6893">
        <w:rPr>
          <w:rStyle w:val="StyleUnderline"/>
        </w:rPr>
        <w:t>populist leaders claim that they alone represent the people</w:t>
      </w:r>
      <w:r w:rsidRPr="00CB6893">
        <w:rPr>
          <w:sz w:val="10"/>
        </w:rPr>
        <w:t xml:space="preserve">, the only legitimate force in society. When populists distinguish between the “people” and the “elite,” they depict each of these groups as homogeneous. The people have one set of interests and values, the elite has another, and these two sets are not only different but fundamentally opposed. </w:t>
      </w:r>
      <w:r w:rsidRPr="00CB6893">
        <w:rPr>
          <w:rStyle w:val="StyleUnderline"/>
        </w:rPr>
        <w:t>This approach raises</w:t>
      </w:r>
      <w:r w:rsidRPr="00CB6893">
        <w:rPr>
          <w:sz w:val="10"/>
        </w:rPr>
        <w:t xml:space="preserve"> some </w:t>
      </w:r>
      <w:r w:rsidRPr="00CB6893">
        <w:rPr>
          <w:rStyle w:val="StyleUnderline"/>
        </w:rPr>
        <w:t>obvious difficulties</w:t>
      </w:r>
      <w:r w:rsidRPr="00CB6893">
        <w:rPr>
          <w:sz w:val="10"/>
        </w:rPr>
        <w:t xml:space="preserve">. First, </w:t>
      </w:r>
      <w:r w:rsidRPr="00CB6893">
        <w:rPr>
          <w:rStyle w:val="Emphasis"/>
        </w:rPr>
        <w:t xml:space="preserve">it </w:t>
      </w:r>
      <w:r w:rsidRPr="00A16FB5">
        <w:rPr>
          <w:rStyle w:val="Emphasis"/>
          <w:highlight w:val="green"/>
        </w:rPr>
        <w:t>is divisive</w:t>
      </w:r>
      <w:r w:rsidRPr="00CB6893">
        <w:rPr>
          <w:sz w:val="10"/>
        </w:rPr>
        <w:t xml:space="preserve"> by definition. In the context of popular sovereignty, </w:t>
      </w:r>
      <w:r w:rsidRPr="00A16FB5">
        <w:rPr>
          <w:rStyle w:val="Emphasis"/>
          <w:highlight w:val="green"/>
        </w:rPr>
        <w:t>splitting a country’s population</w:t>
      </w:r>
      <w:r w:rsidRPr="00CB6893">
        <w:rPr>
          <w:sz w:val="10"/>
        </w:rPr>
        <w:t xml:space="preserve"> </w:t>
      </w:r>
      <w:r w:rsidRPr="00CB6893">
        <w:rPr>
          <w:rStyle w:val="StyleUnderline"/>
        </w:rPr>
        <w:t>into the people and the others</w:t>
      </w:r>
      <w:r w:rsidRPr="00CB6893">
        <w:rPr>
          <w:sz w:val="10"/>
        </w:rPr>
        <w:t xml:space="preserve"> implies that some parts of the population, because they are not really part of the people, do not deserve to share in self-government. </w:t>
      </w:r>
      <w:r w:rsidRPr="00CB6893">
        <w:rPr>
          <w:rStyle w:val="StyleUnderline"/>
        </w:rPr>
        <w:t>Individuals outside the charmed circle of the people may therefore be excluded from equal citizenship</w:t>
      </w:r>
      <w:r w:rsidRPr="00CB6893">
        <w:rPr>
          <w:sz w:val="10"/>
        </w:rPr>
        <w:t xml:space="preserve">, </w:t>
      </w:r>
      <w:r w:rsidRPr="00CB6893">
        <w:rPr>
          <w:rStyle w:val="StyleUnderline"/>
        </w:rPr>
        <w:t xml:space="preserve">violating the principle of inclusion that is </w:t>
      </w:r>
      <w:r w:rsidRPr="00CB6893">
        <w:rPr>
          <w:rStyle w:val="Emphasis"/>
        </w:rPr>
        <w:t>essential to democracy.</w:t>
      </w:r>
      <w:r w:rsidRPr="00CB6893">
        <w:rPr>
          <w:sz w:val="10"/>
        </w:rPr>
        <w:t xml:space="preserve"> Second, the populist definition of the people is inherently counter-factual. According to Jan-Werner Müller, a leading scholar of populism, populists “speak and act as if the people could develop a singular judgment, a singular will, and hence a singular, unambiguous mandate.”[9] But of course they cannot. In circumstances of even partial liberty, different social groups will have different interests, values, and origins. Plurality, not homogeneity, characterizes most peoples, most of the time. </w:t>
      </w:r>
      <w:r w:rsidRPr="00CB6893">
        <w:rPr>
          <w:rStyle w:val="StyleUnderline"/>
        </w:rPr>
        <w:t xml:space="preserve">Populism is the </w:t>
      </w:r>
      <w:r w:rsidRPr="00CB6893">
        <w:rPr>
          <w:rStyle w:val="Emphasis"/>
        </w:rPr>
        <w:t>enemy</w:t>
      </w:r>
      <w:r w:rsidRPr="00CB6893">
        <w:rPr>
          <w:sz w:val="10"/>
        </w:rPr>
        <w:t xml:space="preserve"> of pluralism, and thus </w:t>
      </w:r>
      <w:r w:rsidRPr="00CB6893">
        <w:rPr>
          <w:rStyle w:val="Emphasis"/>
        </w:rPr>
        <w:t>of modern democracy</w:t>
      </w:r>
      <w:r w:rsidRPr="00CB6893">
        <w:rPr>
          <w:sz w:val="10"/>
        </w:rPr>
        <w:t xml:space="preserve">. Imposing the assumption of uniformity on the reality of diversity not only distorts the facts but also elevates the characteristics of some social groups over those of others. To the extent that this occurs, </w:t>
      </w:r>
      <w:r w:rsidRPr="00CB6893">
        <w:rPr>
          <w:rStyle w:val="StyleUnderline"/>
        </w:rPr>
        <w:t>populism becomes a threat to democracy</w:t>
      </w:r>
      <w:r w:rsidRPr="00CB6893">
        <w:rPr>
          <w:sz w:val="10"/>
        </w:rPr>
        <w:t xml:space="preserve">, </w:t>
      </w:r>
      <w:r w:rsidRPr="00CB6893">
        <w:rPr>
          <w:rStyle w:val="StyleUnderline"/>
        </w:rPr>
        <w:t>which</w:t>
      </w:r>
      <w:r w:rsidRPr="00CB6893">
        <w:rPr>
          <w:sz w:val="10"/>
        </w:rPr>
        <w:t xml:space="preserve">, as Müller puts it, </w:t>
      </w:r>
      <w:r w:rsidRPr="00CB6893">
        <w:rPr>
          <w:rStyle w:val="StyleUnderline"/>
        </w:rPr>
        <w:t>“requires pluralism and the recognition that we need to find fair terms of living together as free, equal, but also irreducibly diverse citizens</w:t>
      </w:r>
      <w:r w:rsidRPr="00CB6893">
        <w:rPr>
          <w:sz w:val="10"/>
        </w:rPr>
        <w:t xml:space="preserve">.”[10] Whatever may have been possible in classical republics, no form of identity politics can serve as the basis for modern democracy, which stands or falls with the protection of pluralism. Equally counterfactual is the proposition that the people are uniformly virtuous. They are not, of course. Political movements based on this premise inevitably come to grief, but not before disappointment gives way to a violent search for hidden enemies. Populist leaders attack “enemies of the people” in moralistic terms, as corrupt, self-seeking, and given to conspiracies against ordinary citizens, often in collaboration with foreigners. Populism requires constant combat against these enemies and the forces they represent. In this way, presuming the people’s monopoly on virtue undermines democratic practice. Decision making in circumstances of diversity typically requires compromise. If one group or party believes that the other embodies evil, however, its members are likely to scorn compromises as dishonorable concessions to the forces of darkness. In short, populism plunges democratic societies into an endless series of moralized zero-sum conflicts; it threatens the rights of minorities; and it enables over-bearing leaders to dismantle the checkpoints on the road to autocracy. HOW SERIOUS IS THE THREAT? On the one hand, this is no time for complacency. </w:t>
      </w:r>
      <w:r w:rsidRPr="00A16FB5">
        <w:rPr>
          <w:rStyle w:val="StyleUnderline"/>
          <w:highlight w:val="green"/>
        </w:rPr>
        <w:t>Liberal democracy faces clear and present dangers</w:t>
      </w:r>
      <w:r w:rsidRPr="00CB6893">
        <w:rPr>
          <w:sz w:val="10"/>
        </w:rPr>
        <w:t xml:space="preserve">. On the other hand, I must underscore a less fashionable point: </w:t>
      </w:r>
      <w:r w:rsidRPr="00A16FB5">
        <w:rPr>
          <w:rStyle w:val="StyleUnderline"/>
          <w:highlight w:val="green"/>
        </w:rPr>
        <w:t>This is no time for panic</w:t>
      </w:r>
      <w:r w:rsidRPr="00CB6893">
        <w:rPr>
          <w:rStyle w:val="StyleUnderline"/>
        </w:rPr>
        <w:t xml:space="preserve"> either</w:t>
      </w:r>
      <w:r w:rsidRPr="00CB6893">
        <w:rPr>
          <w:sz w:val="10"/>
        </w:rPr>
        <w:t xml:space="preserve">. The best stance is reality-based concern, as detached from fear and foreboding as we can manage. The best stance is reality-based concern, as detached from fear and foreboding as we can manage. </w:t>
      </w:r>
      <w:r w:rsidRPr="00C836A3">
        <w:rPr>
          <w:rStyle w:val="StyleUnderline"/>
        </w:rPr>
        <w:t>History offers a valuable corrective</w:t>
      </w:r>
      <w:r w:rsidRPr="00CB6893">
        <w:rPr>
          <w:sz w:val="10"/>
        </w:rPr>
        <w:t xml:space="preserve"> to myopia. </w:t>
      </w:r>
      <w:r w:rsidRPr="00C836A3">
        <w:rPr>
          <w:sz w:val="10"/>
        </w:rPr>
        <w:t>A recent study of politics in the wake of financial crises over the past 140 years finds a consistent pattern: Majority parties shrink; far-right parties</w:t>
      </w:r>
      <w:r w:rsidRPr="00CB6893">
        <w:rPr>
          <w:sz w:val="10"/>
        </w:rPr>
        <w:t xml:space="preserve"> gain ground; polarization and fragmentation intensify; uncertainty rises; and governing becomes more difficult.[11] Economic historians tell us that the effects of financial crises, unlike cyclical recessions, typically take a decade or more to abate. It was not until this year that middle-class families in the United States regained the level of income they enjoyed prior to the onset of the Great Recession in late 2007. They have not yet regained the wealth they lost during this period. The lag in Europe is worse. We may also gain perspective, and a measure of comfort, from a cross-national survey released just a couple of months ago. </w:t>
      </w:r>
      <w:r w:rsidRPr="00CB6893">
        <w:rPr>
          <w:rStyle w:val="StyleUnderline"/>
        </w:rPr>
        <w:t>Although there is widespread discontent with how democratic institutions are performing</w:t>
      </w:r>
      <w:r w:rsidRPr="00CB6893">
        <w:rPr>
          <w:sz w:val="10"/>
        </w:rPr>
        <w:t xml:space="preserve"> in the European and North American countries included in the survey, </w:t>
      </w:r>
      <w:r w:rsidRPr="00A16FB5">
        <w:rPr>
          <w:rStyle w:val="Emphasis"/>
          <w:highlight w:val="green"/>
        </w:rPr>
        <w:t xml:space="preserve">median </w:t>
      </w:r>
      <w:r w:rsidRPr="00C836A3">
        <w:rPr>
          <w:rStyle w:val="Emphasis"/>
        </w:rPr>
        <w:t>support</w:t>
      </w:r>
      <w:r w:rsidRPr="00C836A3">
        <w:rPr>
          <w:rStyle w:val="StyleUnderline"/>
        </w:rPr>
        <w:t xml:space="preserve"> for</w:t>
      </w:r>
      <w:r w:rsidRPr="00CB6893">
        <w:rPr>
          <w:rStyle w:val="StyleUnderline"/>
        </w:rPr>
        <w:t xml:space="preserve"> </w:t>
      </w:r>
      <w:r w:rsidRPr="00CB6893">
        <w:rPr>
          <w:rStyle w:val="Emphasis"/>
        </w:rPr>
        <w:t xml:space="preserve">representative </w:t>
      </w:r>
      <w:r w:rsidRPr="00C836A3">
        <w:rPr>
          <w:rStyle w:val="Emphasis"/>
        </w:rPr>
        <w:t>democracy</w:t>
      </w:r>
      <w:r w:rsidRPr="00CB6893">
        <w:rPr>
          <w:sz w:val="10"/>
        </w:rPr>
        <w:t xml:space="preserve"> across these countries </w:t>
      </w:r>
      <w:r w:rsidRPr="00C836A3">
        <w:rPr>
          <w:rStyle w:val="Emphasis"/>
        </w:rPr>
        <w:t>stands at 80 percent</w:t>
      </w:r>
      <w:r w:rsidRPr="00CB6893">
        <w:rPr>
          <w:rStyle w:val="Emphasis"/>
        </w:rPr>
        <w:t>.</w:t>
      </w:r>
      <w:r w:rsidRPr="00CB6893">
        <w:rPr>
          <w:sz w:val="10"/>
        </w:rPr>
        <w:t xml:space="preserve"> By contrast, only 13 percent support a system in which a strong leader can make decisions without interference from the legislature or the courts. Even fewer support military government. That said, while publics are not turning their back on representative democracy, they are willing to consider other forms of decision making. Seventy percent favor referendums in which citizens vote directly on major national issues, and 43 percent believe that allowing experts to make decisions about what is best for their countries makes sense.[12] Over the past year, I have been part of a bipartisan Voter Study Group that has been working to understand not only the 2016 presidential election, but also Americans’ views of their democratic system. The news is mostly good. Among respondents, 78 percent believe that democracy is preferable to any other form of government, while 83 percent think it is very important to live in a democratic system. Nonetheless, 23 percent are open to a strong leader who does not have to bother with Congress and elections, and 18 percent would countenance military rule. Openness to undemocratic alternatives was most pronounced among voters who combine economic liberalism and cultural conservatism—the policy profile most characteristic of U.S. populists. It was also evident among voters who favor one primary culture over cultural diversity, believe that European heritage is important to being an American, and harbor highly negative views of Muslims. Nearly half the voters who supported Barack Obama in 2012 but switched to Donald Trump in 2016 favored a strong, unencumbered leader and declined to endorse democracy as the best form of government.[13] It is not clear that these findings represent a break with the past. Overall support for a leader who can act unchecked by Congress and the courts is no higher than it was two decades ago. Readers familiar with Seymour Martin </w:t>
      </w:r>
      <w:proofErr w:type="spellStart"/>
      <w:r w:rsidRPr="00CB6893">
        <w:rPr>
          <w:sz w:val="10"/>
        </w:rPr>
        <w:t>Lipset’s</w:t>
      </w:r>
      <w:proofErr w:type="spellEnd"/>
      <w:r w:rsidRPr="00CB6893">
        <w:rPr>
          <w:sz w:val="10"/>
        </w:rPr>
        <w:t xml:space="preserve"> scholarship will recall similar themes in his 1970 text The Politics of Unreason and in the work he did on working-class authoritarianism in the 1950s.[14] Nonetheless, there are grounds for concern, not least because our system allows aroused political minorities to exercise disproportionate influence. In practice, not every manifestation of populism threatens liberal democracy. While the </w:t>
      </w:r>
      <w:proofErr w:type="spellStart"/>
      <w:r w:rsidRPr="00CB6893">
        <w:rPr>
          <w:sz w:val="10"/>
        </w:rPr>
        <w:t>Brexit</w:t>
      </w:r>
      <w:proofErr w:type="spellEnd"/>
      <w:r w:rsidRPr="00CB6893">
        <w:rPr>
          <w:sz w:val="10"/>
        </w:rPr>
        <w:t xml:space="preserve"> vote, as a policy decision made by referendum, raised some issues in terms of parliamentary sovereignty, its outcome ultimately pivoted on policy concerns. In systems where liberal-democratic institutions are strong, disputes about trade, immigration, and even national sovereignty can still take place. In the long run, the effort to place such issues beyond the pale of political contestation will do more to weaken liberal democracy than robust debate ever could. But sometimes </w:t>
      </w:r>
      <w:r w:rsidRPr="00A16FB5">
        <w:rPr>
          <w:rStyle w:val="StyleUnderline"/>
          <w:highlight w:val="green"/>
        </w:rPr>
        <w:t>the populist challenge does directly threaten liberal democracy</w:t>
      </w:r>
      <w:r w:rsidRPr="00CB6893">
        <w:rPr>
          <w:sz w:val="10"/>
        </w:rPr>
        <w:t xml:space="preserve">. </w:t>
      </w:r>
      <w:r w:rsidRPr="00A16FB5">
        <w:rPr>
          <w:rStyle w:val="StyleUnderline"/>
          <w:highlight w:val="green"/>
        </w:rPr>
        <w:t xml:space="preserve">Left unchecked, moves to </w:t>
      </w:r>
      <w:r w:rsidRPr="00A16FB5">
        <w:rPr>
          <w:rStyle w:val="Emphasis"/>
          <w:highlight w:val="green"/>
        </w:rPr>
        <w:t>undermine freedom</w:t>
      </w:r>
      <w:r w:rsidRPr="00A16FB5">
        <w:rPr>
          <w:rStyle w:val="StyleUnderline"/>
          <w:highlight w:val="green"/>
        </w:rPr>
        <w:t xml:space="preserve"> of the press, weaken</w:t>
      </w:r>
      <w:r w:rsidRPr="00CB6893">
        <w:rPr>
          <w:rStyle w:val="StyleUnderline"/>
        </w:rPr>
        <w:t xml:space="preserve"> </w:t>
      </w:r>
      <w:r w:rsidRPr="00CB6893">
        <w:rPr>
          <w:rStyle w:val="Emphasis"/>
        </w:rPr>
        <w:t xml:space="preserve">constitutional </w:t>
      </w:r>
      <w:r w:rsidRPr="00A16FB5">
        <w:rPr>
          <w:rStyle w:val="Emphasis"/>
          <w:highlight w:val="green"/>
        </w:rPr>
        <w:t>courts</w:t>
      </w:r>
      <w:r w:rsidRPr="00CB6893">
        <w:rPr>
          <w:rStyle w:val="StyleUnderline"/>
        </w:rPr>
        <w:t xml:space="preserve">, concentrate power in the hands of the executive, </w:t>
      </w:r>
      <w:r w:rsidRPr="00A16FB5">
        <w:rPr>
          <w:rStyle w:val="StyleUnderline"/>
          <w:highlight w:val="green"/>
        </w:rPr>
        <w:t xml:space="preserve">and </w:t>
      </w:r>
      <w:r w:rsidRPr="00A16FB5">
        <w:rPr>
          <w:rStyle w:val="Emphasis"/>
          <w:highlight w:val="green"/>
        </w:rPr>
        <w:t>marginalize groups</w:t>
      </w:r>
      <w:r w:rsidRPr="00CB6893">
        <w:rPr>
          <w:rStyle w:val="StyleUnderline"/>
        </w:rPr>
        <w:t xml:space="preserve"> of citizens based on </w:t>
      </w:r>
      <w:r w:rsidRPr="00CB6893">
        <w:rPr>
          <w:rStyle w:val="Emphasis"/>
        </w:rPr>
        <w:t>ethnicity, religion, or national origin</w:t>
      </w:r>
      <w:r w:rsidRPr="00CB6893">
        <w:rPr>
          <w:rStyle w:val="StyleUnderline"/>
        </w:rPr>
        <w:t xml:space="preserve"> </w:t>
      </w:r>
      <w:r w:rsidRPr="00A16FB5">
        <w:rPr>
          <w:rStyle w:val="StyleUnderline"/>
          <w:highlight w:val="green"/>
        </w:rPr>
        <w:t xml:space="preserve">will undermine </w:t>
      </w:r>
      <w:r w:rsidRPr="00A16FB5">
        <w:rPr>
          <w:rStyle w:val="Emphasis"/>
          <w:highlight w:val="green"/>
        </w:rPr>
        <w:t>liberal democracy</w:t>
      </w:r>
      <w:r w:rsidRPr="00CB6893">
        <w:rPr>
          <w:rStyle w:val="StyleUnderline"/>
        </w:rPr>
        <w:t xml:space="preserve"> from within</w:t>
      </w:r>
      <w:r w:rsidRPr="00CB6893">
        <w:rPr>
          <w:sz w:val="10"/>
        </w:rPr>
        <w:t xml:space="preserve">. Hungarian leader Viktor </w:t>
      </w:r>
      <w:proofErr w:type="spellStart"/>
      <w:r w:rsidRPr="00CB6893">
        <w:rPr>
          <w:sz w:val="10"/>
        </w:rPr>
        <w:t>Orbán</w:t>
      </w:r>
      <w:proofErr w:type="spellEnd"/>
      <w:r w:rsidRPr="00CB6893">
        <w:rPr>
          <w:sz w:val="10"/>
        </w:rPr>
        <w:t xml:space="preserve"> is frank about his antipathy to liberalism. The country that gave birth to the Solidarity movement is following his lead. We dare not ignore these developments, which may well be harbingers of worse to come. As Abraham Lincoln once said as the clouds of crisis darkened, “If we could first know where we are and whither we are tending, we could better judge what to do and how to do it.”[15]</w:t>
      </w:r>
    </w:p>
    <w:p w:rsidR="00634608" w:rsidRPr="007A6D23" w:rsidRDefault="00634608" w:rsidP="00895052">
      <w:pPr>
        <w:rPr>
          <w:sz w:val="14"/>
        </w:rPr>
      </w:pPr>
    </w:p>
    <w:p w:rsidR="00C540AF" w:rsidRPr="00C540AF" w:rsidRDefault="00C540AF" w:rsidP="00C540AF">
      <w:pPr>
        <w:pStyle w:val="Heading3"/>
      </w:pPr>
    </w:p>
    <w:p w:rsidR="00AF3263" w:rsidRPr="00AF3263" w:rsidRDefault="00AF3263" w:rsidP="00C540AF"/>
    <w:p w:rsidR="00404CAB" w:rsidRDefault="00404CAB" w:rsidP="00404CAB">
      <w:pPr>
        <w:pStyle w:val="Heading2"/>
      </w:pPr>
      <w:r>
        <w:t>ATs</w:t>
      </w:r>
    </w:p>
    <w:p w:rsidR="00AF3263" w:rsidRDefault="00AF3263" w:rsidP="00AF3263">
      <w:pPr>
        <w:pStyle w:val="Heading3"/>
      </w:pPr>
      <w:r>
        <w:t>AT: David Card/</w:t>
      </w:r>
      <w:proofErr w:type="spellStart"/>
      <w:r>
        <w:t>Peri</w:t>
      </w:r>
      <w:proofErr w:type="spellEnd"/>
      <w:r>
        <w:t xml:space="preserve">/ </w:t>
      </w:r>
      <w:proofErr w:type="spellStart"/>
      <w:r>
        <w:t>Yasenov</w:t>
      </w:r>
      <w:proofErr w:type="spellEnd"/>
      <w:r>
        <w:t xml:space="preserve"> </w:t>
      </w:r>
    </w:p>
    <w:p w:rsidR="00AF3263" w:rsidRDefault="00AF3263" w:rsidP="00AF3263">
      <w:pPr>
        <w:pStyle w:val="Heading4"/>
      </w:pPr>
      <w:r>
        <w:t xml:space="preserve">David Card’s theories are bankrupt- Immigration depresses wages </w:t>
      </w:r>
    </w:p>
    <w:p w:rsidR="00AF3263" w:rsidRPr="00A54BC4" w:rsidRDefault="00AF3263" w:rsidP="00AF3263">
      <w:pPr>
        <w:rPr>
          <w:sz w:val="10"/>
        </w:rPr>
      </w:pPr>
      <w:r w:rsidRPr="00A54BC4">
        <w:rPr>
          <w:sz w:val="10"/>
        </w:rPr>
        <w:t xml:space="preserve">DAVID </w:t>
      </w:r>
      <w:r w:rsidRPr="00A54BC4">
        <w:rPr>
          <w:rStyle w:val="Style13ptBold"/>
        </w:rPr>
        <w:t>FRUM 2016</w:t>
      </w:r>
      <w:r w:rsidRPr="00A54BC4">
        <w:rPr>
          <w:sz w:val="10"/>
        </w:rPr>
        <w:t xml:space="preserve"> (is a senior editor at The Atlantic. In 2001–02, he was a speechwriter for President George W. Bush., “The Great Immigration-Data Debate Does the flow of new arrivals depress the wages of blue-collar American workers? It depends on how you measure.,” Jan 19</w:t>
      </w:r>
      <w:r w:rsidRPr="00A54BC4">
        <w:rPr>
          <w:sz w:val="10"/>
          <w:vertAlign w:val="superscript"/>
        </w:rPr>
        <w:t>th</w:t>
      </w:r>
      <w:r w:rsidRPr="00A54BC4">
        <w:rPr>
          <w:sz w:val="10"/>
        </w:rPr>
        <w:t xml:space="preserve"> The Atlantic, </w:t>
      </w:r>
      <w:hyperlink r:id="rId22" w:history="1">
        <w:r w:rsidRPr="00A54BC4">
          <w:rPr>
            <w:rStyle w:val="Hyperlink"/>
            <w:sz w:val="10"/>
          </w:rPr>
          <w:t>https://www.theatlantic.com/politics/archive/2016/01/the-great-immigration-data-debate/424230/</w:t>
        </w:r>
      </w:hyperlink>
      <w:r w:rsidRPr="00A54BC4">
        <w:rPr>
          <w:sz w:val="10"/>
        </w:rPr>
        <w:t xml:space="preserve"> AS)</w:t>
      </w:r>
    </w:p>
    <w:p w:rsidR="00AF3263" w:rsidRPr="00A54BC4" w:rsidRDefault="00AF3263" w:rsidP="00AF3263">
      <w:pPr>
        <w:rPr>
          <w:sz w:val="14"/>
        </w:rPr>
      </w:pPr>
      <w:r w:rsidRPr="00A54BC4">
        <w:rPr>
          <w:sz w:val="14"/>
        </w:rPr>
        <w:t xml:space="preserve">The political equivalent of Wall Street’s mortgage-backed securities are the </w:t>
      </w:r>
      <w:r w:rsidRPr="004A3D2D">
        <w:rPr>
          <w:rStyle w:val="StyleUnderline"/>
        </w:rPr>
        <w:t>economic models invoked to support</w:t>
      </w:r>
      <w:r w:rsidRPr="00A54BC4">
        <w:rPr>
          <w:sz w:val="14"/>
        </w:rPr>
        <w:t xml:space="preserve"> this </w:t>
      </w:r>
      <w:r w:rsidRPr="004A3D2D">
        <w:rPr>
          <w:rStyle w:val="StyleUnderline"/>
        </w:rPr>
        <w:t>policy</w:t>
      </w:r>
      <w:r w:rsidRPr="00A54BC4">
        <w:rPr>
          <w:sz w:val="14"/>
        </w:rPr>
        <w:t xml:space="preserve"> or that one. </w:t>
      </w:r>
      <w:r w:rsidRPr="004A3D2D">
        <w:rPr>
          <w:rStyle w:val="StyleUnderline"/>
        </w:rPr>
        <w:t>Everybody cites them</w:t>
      </w:r>
      <w:r w:rsidRPr="00A54BC4">
        <w:rPr>
          <w:sz w:val="14"/>
        </w:rPr>
        <w:t xml:space="preserve">. </w:t>
      </w:r>
      <w:r w:rsidRPr="004A3D2D">
        <w:rPr>
          <w:rStyle w:val="StyleUnderline"/>
        </w:rPr>
        <w:t xml:space="preserve">Too few look inside </w:t>
      </w:r>
      <w:r w:rsidRPr="00A54BC4">
        <w:rPr>
          <w:sz w:val="14"/>
        </w:rPr>
        <w:t xml:space="preserve">them. And </w:t>
      </w:r>
      <w:r w:rsidRPr="004A3D2D">
        <w:rPr>
          <w:rStyle w:val="StyleUnderline"/>
        </w:rPr>
        <w:t>the results are the same</w:t>
      </w:r>
      <w:r w:rsidRPr="00A54BC4">
        <w:rPr>
          <w:sz w:val="14"/>
        </w:rPr>
        <w:t xml:space="preserve">: </w:t>
      </w:r>
      <w:r w:rsidRPr="004A3D2D">
        <w:rPr>
          <w:rStyle w:val="Style13ptBold"/>
        </w:rPr>
        <w:t>Trusted products turn out to be junk.</w:t>
      </w:r>
      <w:r w:rsidRPr="00A54BC4">
        <w:rPr>
          <w:sz w:val="14"/>
        </w:rPr>
        <w:t xml:space="preserve"> </w:t>
      </w:r>
      <w:r w:rsidRPr="004A3D2D">
        <w:rPr>
          <w:rStyle w:val="StyleUnderline"/>
        </w:rPr>
        <w:t>One of the most influential</w:t>
      </w:r>
      <w:r w:rsidRPr="00A54BC4">
        <w:rPr>
          <w:sz w:val="14"/>
        </w:rPr>
        <w:t xml:space="preserve"> such modeling exercises </w:t>
      </w:r>
      <w:r w:rsidRPr="004A3D2D">
        <w:rPr>
          <w:rStyle w:val="StyleUnderline"/>
        </w:rPr>
        <w:t>was a paper published by</w:t>
      </w:r>
      <w:r w:rsidRPr="00A54BC4">
        <w:rPr>
          <w:sz w:val="14"/>
        </w:rPr>
        <w:t xml:space="preserve"> the University of California’s </w:t>
      </w:r>
      <w:r w:rsidRPr="004A3D2D">
        <w:rPr>
          <w:rStyle w:val="StyleUnderline"/>
        </w:rPr>
        <w:t>David Card</w:t>
      </w:r>
      <w:r w:rsidRPr="00A54BC4">
        <w:rPr>
          <w:sz w:val="14"/>
        </w:rPr>
        <w:t xml:space="preserve"> in 1990. </w:t>
      </w:r>
      <w:r w:rsidRPr="004A3D2D">
        <w:rPr>
          <w:rStyle w:val="StyleUnderline"/>
        </w:rPr>
        <w:t>Card studied the economy of Miami after</w:t>
      </w:r>
      <w:r w:rsidRPr="00A54BC4">
        <w:rPr>
          <w:sz w:val="14"/>
        </w:rPr>
        <w:t xml:space="preserve"> </w:t>
      </w:r>
      <w:r w:rsidRPr="004A3D2D">
        <w:rPr>
          <w:rStyle w:val="StyleUnderline"/>
        </w:rPr>
        <w:t>an influx of</w:t>
      </w:r>
      <w:r w:rsidRPr="00A54BC4">
        <w:rPr>
          <w:sz w:val="14"/>
        </w:rPr>
        <w:t xml:space="preserve"> 125,000 </w:t>
      </w:r>
      <w:r w:rsidRPr="004A3D2D">
        <w:rPr>
          <w:rStyle w:val="StyleUnderline"/>
        </w:rPr>
        <w:t>Cuban migrants</w:t>
      </w:r>
      <w:r w:rsidRPr="00A54BC4">
        <w:rPr>
          <w:sz w:val="14"/>
        </w:rPr>
        <w:t xml:space="preserve"> between April and October 1980, </w:t>
      </w:r>
      <w:r w:rsidRPr="004A3D2D">
        <w:rPr>
          <w:rStyle w:val="StyleUnderline"/>
        </w:rPr>
        <w:t>the “Mariel boat lift.”</w:t>
      </w:r>
      <w:r w:rsidRPr="00A54BC4">
        <w:rPr>
          <w:sz w:val="14"/>
        </w:rPr>
        <w:t xml:space="preserve"> Under American law, Cuban migrants become almost immediately eligible to work in the U.S. The result: In bare weeks, the greater Miami workforce jumped by 8 percent—and the stock of workers without a high-school diploma spiked a startling 20 percent. Yet—</w:t>
      </w:r>
      <w:r w:rsidRPr="004A3D2D">
        <w:rPr>
          <w:rStyle w:val="StyleUnderline"/>
        </w:rPr>
        <w:t>according to David Card</w:t>
      </w:r>
      <w:r w:rsidRPr="00A54BC4">
        <w:rPr>
          <w:sz w:val="14"/>
        </w:rPr>
        <w:t xml:space="preserve">—even </w:t>
      </w:r>
      <w:r w:rsidRPr="004A3D2D">
        <w:rPr>
          <w:rStyle w:val="StyleUnderline"/>
        </w:rPr>
        <w:t>this large and sudden supply shock had no negative effect on the wage trend for low-skilled workers</w:t>
      </w:r>
      <w:r w:rsidRPr="00A54BC4">
        <w:rPr>
          <w:sz w:val="14"/>
        </w:rPr>
        <w:t xml:space="preserve">. (Wages did decline, he finds, but no more for those workers he regarded as competing with </w:t>
      </w:r>
      <w:proofErr w:type="spellStart"/>
      <w:r w:rsidRPr="00A54BC4">
        <w:rPr>
          <w:sz w:val="14"/>
        </w:rPr>
        <w:t>Marielitos</w:t>
      </w:r>
      <w:proofErr w:type="spellEnd"/>
      <w:r w:rsidRPr="00A54BC4">
        <w:rPr>
          <w:sz w:val="14"/>
        </w:rPr>
        <w:t xml:space="preserve"> than for those he regards as not competing.) </w:t>
      </w:r>
      <w:r w:rsidRPr="004A3D2D">
        <w:rPr>
          <w:rStyle w:val="StyleUnderline"/>
        </w:rPr>
        <w:t>This finding, if true, carried enormous implications</w:t>
      </w:r>
      <w:r w:rsidRPr="00A54BC4">
        <w:rPr>
          <w:sz w:val="14"/>
        </w:rPr>
        <w:t xml:space="preserve">. The United States in the 1990s would experience a vast surge of very low-skilled migration, legal and illegal, from Mexico and Central America. </w:t>
      </w:r>
      <w:r w:rsidRPr="004A3D2D">
        <w:rPr>
          <w:rStyle w:val="StyleUnderline"/>
        </w:rPr>
        <w:t>Simple economic logic predicted that competition from these migrants should depress the wages of native-born Americans. Card reassured policymakers that simple logic was wrong:</w:t>
      </w:r>
      <w:r w:rsidRPr="00A54BC4">
        <w:rPr>
          <w:sz w:val="14"/>
        </w:rPr>
        <w:t xml:space="preserve"> </w:t>
      </w:r>
      <w:r w:rsidRPr="004A3D2D">
        <w:rPr>
          <w:rStyle w:val="StyleUnderline"/>
        </w:rPr>
        <w:t>They could welcome the newcomers</w:t>
      </w:r>
      <w:r w:rsidRPr="00A54BC4">
        <w:rPr>
          <w:sz w:val="14"/>
        </w:rPr>
        <w:t xml:space="preserve"> at no cost to the settled population. Here at last was the free lunch that Milton Friedman had so obstinately insisted could not exist. </w:t>
      </w:r>
      <w:r w:rsidRPr="004A3D2D">
        <w:rPr>
          <w:rStyle w:val="StyleUnderline"/>
        </w:rPr>
        <w:t>How was it possible</w:t>
      </w:r>
      <w:r w:rsidRPr="00A54BC4">
        <w:rPr>
          <w:sz w:val="14"/>
        </w:rPr>
        <w:t xml:space="preserve"> that immigration could stand as the sole exception to the usual laws of supply and demand? A 2010 paper by another eminent California economist, Giovanni </w:t>
      </w:r>
      <w:proofErr w:type="spellStart"/>
      <w:r w:rsidRPr="00A54BC4">
        <w:rPr>
          <w:sz w:val="14"/>
        </w:rPr>
        <w:t>Peri</w:t>
      </w:r>
      <w:proofErr w:type="spellEnd"/>
      <w:r w:rsidRPr="00A54BC4">
        <w:rPr>
          <w:sz w:val="14"/>
        </w:rPr>
        <w:t xml:space="preserve">, answered the question with—of course—another economic model. </w:t>
      </w:r>
      <w:r w:rsidRPr="004A3D2D">
        <w:rPr>
          <w:rStyle w:val="StyleUnderline"/>
        </w:rPr>
        <w:t xml:space="preserve">According to </w:t>
      </w:r>
      <w:proofErr w:type="spellStart"/>
      <w:r w:rsidRPr="004A3D2D">
        <w:rPr>
          <w:rStyle w:val="StyleUnderline"/>
        </w:rPr>
        <w:t>Peri</w:t>
      </w:r>
      <w:proofErr w:type="spellEnd"/>
      <w:r w:rsidRPr="00A54BC4">
        <w:rPr>
          <w:sz w:val="14"/>
        </w:rPr>
        <w:t xml:space="preserve">, </w:t>
      </w:r>
      <w:r w:rsidRPr="004A3D2D">
        <w:rPr>
          <w:rStyle w:val="StyleUnderline"/>
        </w:rPr>
        <w:t>what happened was</w:t>
      </w:r>
      <w:r w:rsidRPr="00A54BC4">
        <w:rPr>
          <w:sz w:val="14"/>
        </w:rPr>
        <w:t xml:space="preserve"> this: </w:t>
      </w:r>
      <w:r w:rsidRPr="004A3D2D">
        <w:rPr>
          <w:rStyle w:val="StyleUnderline"/>
        </w:rPr>
        <w:t>As new workers arrived, wages did fall</w:t>
      </w:r>
      <w:r w:rsidRPr="00A54BC4">
        <w:rPr>
          <w:sz w:val="14"/>
        </w:rPr>
        <w:t xml:space="preserve"> for the jobs they took. </w:t>
      </w:r>
      <w:r w:rsidRPr="004A3D2D">
        <w:rPr>
          <w:rStyle w:val="StyleUnderline"/>
        </w:rPr>
        <w:t>Declining wages for existing jobs prodded native-born workers to improve their skills and shift to better paid work</w:t>
      </w:r>
      <w:r w:rsidRPr="00A54BC4">
        <w:rPr>
          <w:sz w:val="14"/>
        </w:rPr>
        <w:t xml:space="preserve">. So, while the wages for particular job categories might drop, the incomes of the people who formerly held jobs would paradoxically rise. Or, translated into </w:t>
      </w:r>
      <w:proofErr w:type="spellStart"/>
      <w:r w:rsidRPr="00A54BC4">
        <w:rPr>
          <w:sz w:val="14"/>
        </w:rPr>
        <w:t>econo</w:t>
      </w:r>
      <w:proofErr w:type="spellEnd"/>
      <w:r w:rsidRPr="00A54BC4">
        <w:rPr>
          <w:sz w:val="14"/>
        </w:rPr>
        <w:t xml:space="preserve">-speak: </w:t>
      </w:r>
      <w:r w:rsidRPr="004A3D2D">
        <w:rPr>
          <w:rStyle w:val="StyleUnderline"/>
        </w:rPr>
        <w:t>Large inflows of less-educated immigrants may reduce wages paid to comparably-educated, native-born workers</w:t>
      </w:r>
      <w:r w:rsidRPr="00A54BC4">
        <w:rPr>
          <w:sz w:val="14"/>
        </w:rPr>
        <w:t xml:space="preserve">. However, </w:t>
      </w:r>
      <w:r w:rsidRPr="004A3D2D">
        <w:rPr>
          <w:rStyle w:val="StyleUnderline"/>
        </w:rPr>
        <w:t>if less educated foreign- and native-born workers specialize in different production tasks</w:t>
      </w:r>
      <w:r w:rsidRPr="00A54BC4">
        <w:rPr>
          <w:sz w:val="14"/>
        </w:rPr>
        <w:t xml:space="preserve">, because of different abilities, </w:t>
      </w:r>
      <w:r w:rsidRPr="004A3D2D">
        <w:rPr>
          <w:rStyle w:val="StyleUnderline"/>
        </w:rPr>
        <w:t>immigration will cause natives to reallocate their task supply</w:t>
      </w:r>
      <w:r w:rsidRPr="00A54BC4">
        <w:rPr>
          <w:sz w:val="14"/>
        </w:rPr>
        <w:t xml:space="preserve">, </w:t>
      </w:r>
      <w:r w:rsidRPr="004A3D2D">
        <w:rPr>
          <w:rStyle w:val="StyleUnderline"/>
        </w:rPr>
        <w:t>thereby reducing downward wage pressure.</w:t>
      </w:r>
      <w:r>
        <w:rPr>
          <w:rStyle w:val="StyleUnderline"/>
        </w:rPr>
        <w:t xml:space="preserve"> </w:t>
      </w:r>
      <w:r w:rsidRPr="00A54BC4">
        <w:rPr>
          <w:sz w:val="14"/>
        </w:rPr>
        <w:t xml:space="preserve">Anyway, that was the theory. But </w:t>
      </w:r>
      <w:r w:rsidRPr="004A3D2D">
        <w:rPr>
          <w:rStyle w:val="StyleUnderline"/>
        </w:rPr>
        <w:t>was the theory true?</w:t>
      </w:r>
      <w:r>
        <w:rPr>
          <w:rStyle w:val="StyleUnderline"/>
        </w:rPr>
        <w:t xml:space="preserve"> </w:t>
      </w:r>
      <w:r w:rsidRPr="00A54BC4">
        <w:rPr>
          <w:sz w:val="14"/>
        </w:rPr>
        <w:t xml:space="preserve">I laid out the reasons for disbelieving it in a post for The Atlantic earlier this year. </w:t>
      </w:r>
      <w:r w:rsidRPr="00A54BC4">
        <w:rPr>
          <w:rStyle w:val="StyleUnderline"/>
        </w:rPr>
        <w:t>What if natives respond to immigrant competition by shifting out of the labor market entirely</w:t>
      </w:r>
      <w:r w:rsidRPr="00A54BC4">
        <w:rPr>
          <w:sz w:val="14"/>
        </w:rPr>
        <w:t xml:space="preserve">, by qualifying for disability pensions? The proportion of the population receiving disability pensions doubled between 1985 and 2005 and jumped by another 20 percent during the Great Recession. 14 million Americans now receive disability pensions. </w:t>
      </w:r>
      <w:r w:rsidRPr="00A54BC4">
        <w:rPr>
          <w:rStyle w:val="StyleUnderline"/>
        </w:rPr>
        <w:t>The evidence is compelling that disability applications rise when the job market weakens</w:t>
      </w:r>
      <w:r w:rsidRPr="00A54BC4">
        <w:rPr>
          <w:sz w:val="14"/>
        </w:rPr>
        <w:t xml:space="preserve">. </w:t>
      </w:r>
      <w:r w:rsidRPr="00A54BC4">
        <w:rPr>
          <w:rStyle w:val="StyleUnderline"/>
        </w:rPr>
        <w:t>Why</w:t>
      </w:r>
      <w:r w:rsidRPr="00A54BC4">
        <w:rPr>
          <w:sz w:val="14"/>
        </w:rPr>
        <w:t xml:space="preserve">? Economists talk too blithely about natives shifting to more skilled and remunerative work. </w:t>
      </w:r>
      <w:r w:rsidRPr="00A54BC4">
        <w:rPr>
          <w:rStyle w:val="StyleUnderline"/>
        </w:rPr>
        <w:t>Up-skilling costs time, effort, and money</w:t>
      </w:r>
      <w:r w:rsidRPr="00A54BC4">
        <w:rPr>
          <w:sz w:val="14"/>
        </w:rPr>
        <w:t xml:space="preserve">. </w:t>
      </w:r>
      <w:r w:rsidRPr="00A54BC4">
        <w:rPr>
          <w:rStyle w:val="StyleUnderline"/>
        </w:rPr>
        <w:t>It can oblige a worker to move away from family and friends.</w:t>
      </w:r>
      <w:r w:rsidRPr="00A54BC4">
        <w:rPr>
          <w:sz w:val="14"/>
        </w:rPr>
        <w:t xml:space="preserve"> It </w:t>
      </w:r>
      <w:r w:rsidRPr="00A54BC4">
        <w:rPr>
          <w:rStyle w:val="StyleUnderline"/>
        </w:rPr>
        <w:t>forces older workers to begin again at a time in their lives when they felt settled</w:t>
      </w:r>
      <w:r w:rsidRPr="00A54BC4">
        <w:rPr>
          <w:sz w:val="14"/>
        </w:rPr>
        <w:t xml:space="preserve">, </w:t>
      </w:r>
      <w:r w:rsidRPr="00A54BC4">
        <w:rPr>
          <w:rStyle w:val="StyleUnderline"/>
        </w:rPr>
        <w:t>to risk failure at a time in life when risk is not appreciated</w:t>
      </w:r>
      <w:r w:rsidRPr="00A54BC4">
        <w:rPr>
          <w:sz w:val="14"/>
        </w:rPr>
        <w:t xml:space="preserve">. </w:t>
      </w:r>
      <w:r w:rsidRPr="00A54BC4">
        <w:rPr>
          <w:rStyle w:val="StyleUnderline"/>
        </w:rPr>
        <w:t>It’s not highly surprising that many displaced workers would opt to give up on work altogether instead</w:t>
      </w:r>
      <w:r w:rsidRPr="00A54BC4">
        <w:rPr>
          <w:sz w:val="14"/>
        </w:rPr>
        <w:t xml:space="preserve">. However, this reply to </w:t>
      </w:r>
      <w:proofErr w:type="spellStart"/>
      <w:r w:rsidRPr="00A54BC4">
        <w:rPr>
          <w:sz w:val="14"/>
        </w:rPr>
        <w:t>Peri</w:t>
      </w:r>
      <w:proofErr w:type="spellEnd"/>
      <w:r w:rsidRPr="00A54BC4">
        <w:rPr>
          <w:sz w:val="14"/>
        </w:rPr>
        <w:t xml:space="preserve"> is as theoretical as </w:t>
      </w:r>
      <w:proofErr w:type="spellStart"/>
      <w:r w:rsidRPr="00A54BC4">
        <w:rPr>
          <w:sz w:val="14"/>
        </w:rPr>
        <w:t>Peri’s</w:t>
      </w:r>
      <w:proofErr w:type="spellEnd"/>
      <w:r w:rsidRPr="00A54BC4">
        <w:rPr>
          <w:sz w:val="14"/>
        </w:rPr>
        <w:t xml:space="preserve"> own modeling. Over this whole debate loomed the great fact of David Card’s work, seemingly proving that </w:t>
      </w:r>
      <w:r w:rsidRPr="00A54BC4">
        <w:rPr>
          <w:rStyle w:val="StyleUnderline"/>
        </w:rPr>
        <w:t>so long as migrants arrived</w:t>
      </w:r>
      <w:r w:rsidRPr="00A54BC4">
        <w:rPr>
          <w:sz w:val="14"/>
        </w:rPr>
        <w:t xml:space="preserve"> </w:t>
      </w:r>
      <w:r w:rsidRPr="00A54BC4">
        <w:rPr>
          <w:rStyle w:val="StyleUnderline"/>
        </w:rPr>
        <w:t>into a reasonably healthy job market</w:t>
      </w:r>
      <w:r w:rsidRPr="00A54BC4">
        <w:rPr>
          <w:sz w:val="14"/>
        </w:rPr>
        <w:t xml:space="preserve">—South Florida in the early 1980s, </w:t>
      </w:r>
      <w:r w:rsidRPr="00A54BC4">
        <w:rPr>
          <w:rStyle w:val="StyleUnderline"/>
        </w:rPr>
        <w:t>not the depressed U.S.A. of the Great Recession</w:t>
      </w:r>
      <w:r w:rsidRPr="00A54BC4">
        <w:rPr>
          <w:sz w:val="14"/>
        </w:rPr>
        <w:t>—</w:t>
      </w:r>
      <w:r w:rsidRPr="00A54BC4">
        <w:rPr>
          <w:rStyle w:val="StyleUnderline"/>
        </w:rPr>
        <w:t>native workers need fear no ill</w:t>
      </w:r>
      <w:r w:rsidRPr="00A54BC4">
        <w:rPr>
          <w:sz w:val="14"/>
        </w:rPr>
        <w:t xml:space="preserve"> </w:t>
      </w:r>
      <w:r w:rsidRPr="00A54BC4">
        <w:rPr>
          <w:rStyle w:val="StyleUnderline"/>
        </w:rPr>
        <w:t>effect</w:t>
      </w:r>
      <w:r w:rsidRPr="00A54BC4">
        <w:rPr>
          <w:sz w:val="14"/>
        </w:rPr>
        <w:t xml:space="preserve">. </w:t>
      </w:r>
      <w:r w:rsidRPr="00A54BC4">
        <w:rPr>
          <w:rStyle w:val="StyleUnderline"/>
        </w:rPr>
        <w:t>But how good was that work?</w:t>
      </w:r>
      <w:r w:rsidRPr="00A54BC4">
        <w:rPr>
          <w:sz w:val="14"/>
        </w:rPr>
        <w:t xml:space="preserve"> </w:t>
      </w:r>
      <w:r w:rsidRPr="00A54BC4">
        <w:rPr>
          <w:rStyle w:val="StyleUnderline"/>
        </w:rPr>
        <w:t>What went into David Card's model</w:t>
      </w:r>
      <w:r w:rsidRPr="00A54BC4">
        <w:rPr>
          <w:sz w:val="14"/>
        </w:rPr>
        <w:t xml:space="preserve">? Over the past year, the economic profession has witnessed a series of autopsies and counter-autopsies upon Card’s data, sparking a debate that has rapidly grown both intensely ideological and vituperatively personal. In October 2015, Harvard’s George </w:t>
      </w:r>
      <w:proofErr w:type="spellStart"/>
      <w:r w:rsidRPr="00A54BC4">
        <w:rPr>
          <w:rStyle w:val="StyleUnderline"/>
        </w:rPr>
        <w:t>Borjas</w:t>
      </w:r>
      <w:proofErr w:type="spellEnd"/>
      <w:r w:rsidRPr="00A54BC4">
        <w:rPr>
          <w:sz w:val="14"/>
        </w:rPr>
        <w:t>—academia’s leading immigration skeptic—</w:t>
      </w:r>
      <w:r w:rsidRPr="00A54BC4">
        <w:rPr>
          <w:rStyle w:val="StyleUnderline"/>
        </w:rPr>
        <w:t>returned to the</w:t>
      </w:r>
      <w:r w:rsidRPr="00A54BC4">
        <w:rPr>
          <w:sz w:val="14"/>
        </w:rPr>
        <w:t xml:space="preserve"> original </w:t>
      </w:r>
      <w:r w:rsidRPr="00A54BC4">
        <w:rPr>
          <w:rStyle w:val="StyleUnderline"/>
        </w:rPr>
        <w:t>data sets</w:t>
      </w:r>
      <w:r w:rsidRPr="00A54BC4">
        <w:rPr>
          <w:sz w:val="14"/>
        </w:rPr>
        <w:t xml:space="preserve"> that supported David Card’s famous paper. </w:t>
      </w:r>
      <w:proofErr w:type="spellStart"/>
      <w:r w:rsidRPr="00A54BC4">
        <w:rPr>
          <w:rStyle w:val="StyleUnderline"/>
        </w:rPr>
        <w:t>Borjas</w:t>
      </w:r>
      <w:proofErr w:type="spellEnd"/>
      <w:r w:rsidRPr="00A54BC4">
        <w:rPr>
          <w:rStyle w:val="StyleUnderline"/>
        </w:rPr>
        <w:t xml:space="preserve"> insisted that Card had chosen his comparisons wrong.</w:t>
      </w:r>
      <w:r w:rsidRPr="00A54BC4">
        <w:rPr>
          <w:sz w:val="14"/>
        </w:rPr>
        <w:t xml:space="preserve"> </w:t>
      </w:r>
      <w:proofErr w:type="spellStart"/>
      <w:r w:rsidRPr="00A54BC4">
        <w:rPr>
          <w:rStyle w:val="StyleUnderline"/>
        </w:rPr>
        <w:t>Borjas</w:t>
      </w:r>
      <w:proofErr w:type="spellEnd"/>
      <w:r w:rsidRPr="00A54BC4">
        <w:rPr>
          <w:rStyle w:val="StyleUnderline"/>
        </w:rPr>
        <w:t xml:space="preserve"> redid the</w:t>
      </w:r>
      <w:r w:rsidRPr="00A54BC4">
        <w:rPr>
          <w:sz w:val="14"/>
        </w:rPr>
        <w:t xml:space="preserve"> 1990 paper’s </w:t>
      </w:r>
      <w:r w:rsidRPr="00A54BC4">
        <w:rPr>
          <w:rStyle w:val="StyleUnderline"/>
        </w:rPr>
        <w:t>math</w:t>
      </w:r>
      <w:r w:rsidRPr="00A54BC4">
        <w:rPr>
          <w:sz w:val="14"/>
        </w:rPr>
        <w:t xml:space="preserve"> and hurled a defiant criticism: In fact, </w:t>
      </w:r>
      <w:r w:rsidRPr="00A54BC4">
        <w:rPr>
          <w:rStyle w:val="StyleUnderline"/>
        </w:rPr>
        <w:t>the absolute wage</w:t>
      </w:r>
      <w:r w:rsidRPr="00A54BC4">
        <w:rPr>
          <w:sz w:val="14"/>
        </w:rPr>
        <w:t xml:space="preserve"> of high school dropouts </w:t>
      </w:r>
      <w:r w:rsidRPr="00A54BC4">
        <w:rPr>
          <w:rStyle w:val="StyleUnderline"/>
        </w:rPr>
        <w:t>in Miami dropped dramatically</w:t>
      </w:r>
      <w:r w:rsidRPr="00A54BC4">
        <w:rPr>
          <w:sz w:val="14"/>
        </w:rPr>
        <w:t xml:space="preserve">, </w:t>
      </w:r>
      <w:r w:rsidRPr="00A54BC4">
        <w:rPr>
          <w:rStyle w:val="StyleUnderline"/>
        </w:rPr>
        <w:t>as did the wage of high school dropouts relative to that of either high school graduates or college graduates.</w:t>
      </w:r>
      <w:r w:rsidRPr="00A54BC4">
        <w:rPr>
          <w:sz w:val="14"/>
        </w:rPr>
        <w:t xml:space="preserve"> </w:t>
      </w:r>
      <w:r w:rsidRPr="00A54BC4">
        <w:rPr>
          <w:rStyle w:val="StyleUnderline"/>
        </w:rPr>
        <w:t xml:space="preserve">The drop in the low-skill wage </w:t>
      </w:r>
      <w:r w:rsidRPr="00A54BC4">
        <w:rPr>
          <w:sz w:val="14"/>
        </w:rPr>
        <w:t xml:space="preserve">between 1979 and 1985 </w:t>
      </w:r>
      <w:r w:rsidRPr="00A54BC4">
        <w:rPr>
          <w:rStyle w:val="Style13ptBold"/>
        </w:rPr>
        <w:t>was substantial</w:t>
      </w:r>
      <w:r w:rsidRPr="00A54BC4">
        <w:rPr>
          <w:sz w:val="14"/>
        </w:rPr>
        <w:t xml:space="preserve">, </w:t>
      </w:r>
      <w:r w:rsidRPr="00A54BC4">
        <w:rPr>
          <w:rStyle w:val="Style13ptBold"/>
        </w:rPr>
        <w:t>perhaps as much as 30 percent</w:t>
      </w:r>
      <w:r w:rsidRPr="00A54BC4">
        <w:rPr>
          <w:sz w:val="14"/>
        </w:rPr>
        <w:t xml:space="preserve">. … At least in the short run, </w:t>
      </w:r>
      <w:r w:rsidRPr="00A54BC4">
        <w:rPr>
          <w:rStyle w:val="StyleUnderline"/>
        </w:rPr>
        <w:t>the labor market responded precisely in the way that the “textbook” model predicts: an increase in the number of potential workers lowered the wage of those workers who faced the most competition from the new immigrants</w:t>
      </w:r>
      <w:r w:rsidRPr="00A54BC4">
        <w:rPr>
          <w:sz w:val="14"/>
        </w:rPr>
        <w:t xml:space="preserve">. Here’s where things get testy. David </w:t>
      </w:r>
      <w:r w:rsidRPr="00A54BC4">
        <w:rPr>
          <w:rStyle w:val="StyleUnderline"/>
        </w:rPr>
        <w:t>Card’s 1990 paper has been unusually influential</w:t>
      </w:r>
      <w:r w:rsidRPr="00A54BC4">
        <w:rPr>
          <w:sz w:val="14"/>
        </w:rPr>
        <w:t xml:space="preserve">, </w:t>
      </w:r>
      <w:r w:rsidRPr="00A54BC4">
        <w:rPr>
          <w:rStyle w:val="StyleUnderline"/>
        </w:rPr>
        <w:t>cited</w:t>
      </w:r>
      <w:r w:rsidRPr="00A54BC4">
        <w:rPr>
          <w:sz w:val="14"/>
        </w:rPr>
        <w:t xml:space="preserve"> again and again </w:t>
      </w:r>
      <w:r w:rsidRPr="00A54BC4">
        <w:rPr>
          <w:rStyle w:val="StyleUnderline"/>
        </w:rPr>
        <w:t>as a “classic” of immigration economics</w:t>
      </w:r>
      <w:r w:rsidRPr="00A54BC4">
        <w:rPr>
          <w:sz w:val="14"/>
        </w:rPr>
        <w:t xml:space="preserve">. It exerts its influence in large part because </w:t>
      </w:r>
      <w:r w:rsidRPr="00A54BC4">
        <w:rPr>
          <w:rStyle w:val="StyleUnderline"/>
        </w:rPr>
        <w:t>it purports to be based on close study of real-world effects</w:t>
      </w:r>
      <w:r w:rsidRPr="00A54BC4">
        <w:rPr>
          <w:sz w:val="14"/>
        </w:rPr>
        <w:t xml:space="preserve">, not blackboard computations. As Princeton’s Alan </w:t>
      </w:r>
      <w:proofErr w:type="spellStart"/>
      <w:r w:rsidRPr="00A54BC4">
        <w:rPr>
          <w:sz w:val="14"/>
        </w:rPr>
        <w:t>Kreuger</w:t>
      </w:r>
      <w:proofErr w:type="spellEnd"/>
      <w:r w:rsidRPr="00A54BC4">
        <w:rPr>
          <w:sz w:val="14"/>
        </w:rPr>
        <w:t>—formerly the chair of President Obama’s Council of Economic Advisers—wrote in 2006: "Studies that claim to find a deleterious effect of immigration on natives’ wages are typically based on theoretical predictions, not actual experience.” Card, by apparent contrast, had exited the ivory tower to discover facts in the marketplace. And now a critic dared claim that Card had got his math wrong? Impossible. Intolerable.</w:t>
      </w:r>
    </w:p>
    <w:p w:rsidR="00AF3263" w:rsidRDefault="00AF3263" w:rsidP="00AF3263">
      <w:pPr>
        <w:pStyle w:val="Heading4"/>
      </w:pPr>
      <w:r>
        <w:t>Card’s samples are larger but worthless- he compares groups that have no statistical impact on each other</w:t>
      </w:r>
    </w:p>
    <w:p w:rsidR="00AF3263" w:rsidRPr="00B7359E" w:rsidRDefault="00AF3263" w:rsidP="00AF3263">
      <w:pPr>
        <w:rPr>
          <w:sz w:val="10"/>
        </w:rPr>
      </w:pPr>
      <w:r w:rsidRPr="00A54BC4">
        <w:rPr>
          <w:sz w:val="10"/>
        </w:rPr>
        <w:t xml:space="preserve">DAVID </w:t>
      </w:r>
      <w:r w:rsidRPr="00A54BC4">
        <w:rPr>
          <w:rStyle w:val="Style13ptBold"/>
        </w:rPr>
        <w:t>FRUM 2016</w:t>
      </w:r>
      <w:r w:rsidRPr="00A54BC4">
        <w:rPr>
          <w:sz w:val="10"/>
        </w:rPr>
        <w:t xml:space="preserve"> (is a senior editor at The Atlantic. In 2001–02, he was a speechwriter for President George W. Bush., “The Great Immigration-Data Debate Does the flow of new arrivals depress the wages of blue-collar American workers? It depends on how you measure.,” Jan 19</w:t>
      </w:r>
      <w:r w:rsidRPr="00A54BC4">
        <w:rPr>
          <w:sz w:val="10"/>
          <w:vertAlign w:val="superscript"/>
        </w:rPr>
        <w:t>th</w:t>
      </w:r>
      <w:r w:rsidRPr="00A54BC4">
        <w:rPr>
          <w:sz w:val="10"/>
        </w:rPr>
        <w:t xml:space="preserve"> The Atlantic, </w:t>
      </w:r>
      <w:hyperlink r:id="rId23" w:history="1">
        <w:r w:rsidRPr="00A54BC4">
          <w:rPr>
            <w:rStyle w:val="Hyperlink"/>
            <w:sz w:val="10"/>
          </w:rPr>
          <w:t>https://www.theatlantic.com/politics/archive/2016/01/the-great-immigration-data-debate/424230/</w:t>
        </w:r>
      </w:hyperlink>
      <w:r w:rsidRPr="00A54BC4">
        <w:rPr>
          <w:sz w:val="10"/>
        </w:rPr>
        <w:t xml:space="preserve"> AS)</w:t>
      </w:r>
    </w:p>
    <w:p w:rsidR="00AF3263" w:rsidRPr="004A3D2D" w:rsidRDefault="00AF3263" w:rsidP="00AF3263">
      <w:r w:rsidRPr="00A54BC4">
        <w:rPr>
          <w:rStyle w:val="StyleUnderline"/>
        </w:rPr>
        <w:t xml:space="preserve">But now look at what </w:t>
      </w:r>
      <w:proofErr w:type="spellStart"/>
      <w:r w:rsidRPr="00A54BC4">
        <w:rPr>
          <w:rStyle w:val="StyleUnderline"/>
        </w:rPr>
        <w:t>Peri</w:t>
      </w:r>
      <w:proofErr w:type="spellEnd"/>
      <w:r w:rsidRPr="00A54BC4">
        <w:rPr>
          <w:rStyle w:val="StyleUnderline"/>
        </w:rPr>
        <w:t xml:space="preserve"> and </w:t>
      </w:r>
      <w:proofErr w:type="spellStart"/>
      <w:r w:rsidRPr="00A54BC4">
        <w:rPr>
          <w:rStyle w:val="StyleUnderline"/>
        </w:rPr>
        <w:t>Yasenov</w:t>
      </w:r>
      <w:proofErr w:type="spellEnd"/>
      <w:r w:rsidRPr="00A54BC4">
        <w:rPr>
          <w:rStyle w:val="StyleUnderline"/>
        </w:rPr>
        <w:t xml:space="preserve"> did</w:t>
      </w:r>
      <w:r>
        <w:t xml:space="preserve"> to make their control groups bigger. </w:t>
      </w:r>
      <w:r w:rsidRPr="00A54BC4">
        <w:rPr>
          <w:rStyle w:val="StyleUnderline"/>
        </w:rPr>
        <w:t>They included women</w:t>
      </w:r>
      <w:r>
        <w:t xml:space="preserve">. </w:t>
      </w:r>
      <w:r w:rsidRPr="00A54BC4">
        <w:rPr>
          <w:rStyle w:val="StyleUnderline"/>
        </w:rPr>
        <w:t>They included other recent Hispanic immigrants. And instead of counting only high school “dropouts,” they included everyone in the Department of Labor samples who had not yet finished high school—including people still currently enrolled in school!</w:t>
      </w:r>
      <w:r>
        <w:rPr>
          <w:rStyle w:val="StyleUnderline"/>
        </w:rPr>
        <w:t xml:space="preserve"> </w:t>
      </w:r>
      <w:r w:rsidRPr="00A54BC4">
        <w:rPr>
          <w:rStyle w:val="Style13ptBold"/>
        </w:rPr>
        <w:t>That generated a big sample all right, but a big, worthless sample</w:t>
      </w:r>
      <w:r>
        <w:t xml:space="preserve">. </w:t>
      </w:r>
      <w:r w:rsidRPr="00A54BC4">
        <w:rPr>
          <w:rStyle w:val="StyleUnderline"/>
        </w:rPr>
        <w:t>Men and women have different labor-market experiences. Would you expect an influx of men without high-school diplomas to affect the wages of nannies</w:t>
      </w:r>
      <w:r>
        <w:t xml:space="preserve">? </w:t>
      </w:r>
      <w:r w:rsidRPr="00A54BC4">
        <w:rPr>
          <w:rStyle w:val="StyleUnderline"/>
        </w:rPr>
        <w:t>Inserting other immigrants into the control group was also distorting</w:t>
      </w:r>
      <w:r>
        <w:t xml:space="preserve">, in work intended to discern the effects of immigration on wages. </w:t>
      </w:r>
      <w:r w:rsidRPr="00A54BC4">
        <w:rPr>
          <w:rStyle w:val="StyleUnderline"/>
        </w:rPr>
        <w:t>It might, conceivably, have led to comparing some people who are driving wages down to other people who are also driving wages down.</w:t>
      </w:r>
      <w:r>
        <w:rPr>
          <w:rStyle w:val="StyleUnderline"/>
        </w:rPr>
        <w:t xml:space="preserve"> </w:t>
      </w:r>
      <w:r w:rsidRPr="00A54BC4">
        <w:rPr>
          <w:rStyle w:val="StyleUnderline"/>
        </w:rPr>
        <w:t>And as for treating people who have not yet completed high school as the equivalent of high-school dropouts—that’s the most intensely dubious comparison of all.</w:t>
      </w:r>
      <w:r>
        <w:t xml:space="preserve"> </w:t>
      </w:r>
      <w:r w:rsidRPr="00A54BC4">
        <w:rPr>
          <w:rStyle w:val="StyleUnderline"/>
        </w:rPr>
        <w:t>Data mining is indeed bad. But this kind of data dredging seems far, far worse</w:t>
      </w:r>
      <w:r>
        <w:t xml:space="preserve">. Yet </w:t>
      </w:r>
      <w:r w:rsidRPr="00A54BC4">
        <w:rPr>
          <w:rStyle w:val="StyleUnderline"/>
        </w:rPr>
        <w:t xml:space="preserve">data dredging on an industrial scale seems to be the only way to rescue the Card paper from the withering criticism </w:t>
      </w:r>
      <w:proofErr w:type="spellStart"/>
      <w:r w:rsidRPr="00A54BC4">
        <w:rPr>
          <w:rStyle w:val="StyleUnderline"/>
        </w:rPr>
        <w:t>Borjas</w:t>
      </w:r>
      <w:proofErr w:type="spellEnd"/>
      <w:r w:rsidRPr="00A54BC4">
        <w:rPr>
          <w:rStyle w:val="StyleUnderline"/>
        </w:rPr>
        <w:t xml:space="preserve"> has offered</w:t>
      </w:r>
      <w:r>
        <w:t xml:space="preserve">. </w:t>
      </w:r>
      <w:r w:rsidRPr="00A54BC4">
        <w:rPr>
          <w:rStyle w:val="StyleUnderline"/>
        </w:rPr>
        <w:t>That’s not very reassuring from an academic point of view. And if the most important immigration-doesn’t-hurt-the-unskilled research of the past quarter-century must be rejected as hopelessly contaminated by its own sampling errors, then what is left</w:t>
      </w:r>
      <w:r>
        <w:t>? It’s famously said that economic science represents the triumph of pure reason over common sense. But in this case, what has triumphed over common sense is not reason, but massaged and manipulated data.</w:t>
      </w:r>
    </w:p>
    <w:p w:rsidR="00AF3263" w:rsidRDefault="00AF3263" w:rsidP="00AF3263"/>
    <w:p w:rsidR="00AF3263" w:rsidRDefault="00AF3263" w:rsidP="00AF3263">
      <w:pPr>
        <w:pStyle w:val="Heading3"/>
      </w:pPr>
      <w:r>
        <w:t xml:space="preserve">AT: </w:t>
      </w:r>
      <w:proofErr w:type="spellStart"/>
      <w:r>
        <w:t>Borjas</w:t>
      </w:r>
      <w:proofErr w:type="spellEnd"/>
      <w:r>
        <w:t xml:space="preserve"> Indicts</w:t>
      </w:r>
    </w:p>
    <w:p w:rsidR="00AF3263" w:rsidRDefault="00AF3263" w:rsidP="00AF3263">
      <w:pPr>
        <w:pStyle w:val="Heading4"/>
      </w:pPr>
      <w:r>
        <w:t xml:space="preserve">His methods are sound- </w:t>
      </w:r>
      <w:proofErr w:type="spellStart"/>
      <w:r>
        <w:t>hes</w:t>
      </w:r>
      <w:proofErr w:type="spellEnd"/>
      <w:r>
        <w:t xml:space="preserve"> the actual authority on immigration economics</w:t>
      </w:r>
    </w:p>
    <w:p w:rsidR="00AF3263" w:rsidRPr="00B92CCC" w:rsidRDefault="00AF3263" w:rsidP="00AF3263">
      <w:pPr>
        <w:rPr>
          <w:sz w:val="14"/>
        </w:rPr>
      </w:pPr>
      <w:r w:rsidRPr="00B92CCC">
        <w:rPr>
          <w:sz w:val="14"/>
        </w:rPr>
        <w:t xml:space="preserve">David </w:t>
      </w:r>
      <w:r w:rsidRPr="00B92CCC">
        <w:rPr>
          <w:rStyle w:val="Style13ptBold"/>
        </w:rPr>
        <w:t>Card and</w:t>
      </w:r>
      <w:r w:rsidRPr="00B92CCC">
        <w:rPr>
          <w:sz w:val="14"/>
        </w:rPr>
        <w:t xml:space="preserve"> Giovanni </w:t>
      </w:r>
      <w:proofErr w:type="spellStart"/>
      <w:r w:rsidRPr="00B92CCC">
        <w:rPr>
          <w:rStyle w:val="Style13ptBold"/>
        </w:rPr>
        <w:t>Peri</w:t>
      </w:r>
      <w:proofErr w:type="spellEnd"/>
      <w:r w:rsidRPr="00B92CCC">
        <w:rPr>
          <w:rStyle w:val="Style13ptBold"/>
        </w:rPr>
        <w:t xml:space="preserve"> 2016</w:t>
      </w:r>
      <w:r w:rsidRPr="00B92CCC">
        <w:rPr>
          <w:sz w:val="14"/>
        </w:rPr>
        <w:t xml:space="preserve"> (David is a Canadian </w:t>
      </w:r>
      <w:proofErr w:type="spellStart"/>
      <w:r w:rsidRPr="00B92CCC">
        <w:rPr>
          <w:sz w:val="14"/>
        </w:rPr>
        <w:t>labour</w:t>
      </w:r>
      <w:proofErr w:type="spellEnd"/>
      <w:r w:rsidRPr="00B92CCC">
        <w:rPr>
          <w:sz w:val="14"/>
        </w:rPr>
        <w:t xml:space="preserve"> economist and Professor of Economics at the University of California, </w:t>
      </w:r>
      <w:proofErr w:type="spellStart"/>
      <w:r w:rsidRPr="00B92CCC">
        <w:rPr>
          <w:sz w:val="14"/>
        </w:rPr>
        <w:t>Berkeley.Giovanni</w:t>
      </w:r>
      <w:proofErr w:type="spellEnd"/>
      <w:r w:rsidRPr="00B92CCC">
        <w:rPr>
          <w:sz w:val="14"/>
        </w:rPr>
        <w:t xml:space="preserve"> is an Italian-born American economist who is Professor and Chair of the Department of Economics at the University of California, Davis, where he directs the Temporary Migration Cluster, Immigration Economics: A Review,” April, </w:t>
      </w:r>
      <w:hyperlink r:id="rId24" w:history="1">
        <w:r w:rsidRPr="00B92CCC">
          <w:rPr>
            <w:rStyle w:val="Hyperlink"/>
            <w:sz w:val="14"/>
          </w:rPr>
          <w:t>http://davidcard.berkeley.edu/papers/card-peri-jel-april-6-2016.pdf</w:t>
        </w:r>
      </w:hyperlink>
      <w:r w:rsidRPr="00B92CCC">
        <w:rPr>
          <w:sz w:val="14"/>
        </w:rPr>
        <w:t xml:space="preserve"> AS)</w:t>
      </w:r>
    </w:p>
    <w:p w:rsidR="00AF3263" w:rsidRDefault="00AF3263" w:rsidP="00AF3263">
      <w:pPr>
        <w:rPr>
          <w:sz w:val="16"/>
        </w:rPr>
      </w:pPr>
      <w:r w:rsidRPr="00B92CCC">
        <w:rPr>
          <w:sz w:val="16"/>
        </w:rPr>
        <w:t>George</w:t>
      </w:r>
      <w:r w:rsidRPr="00B92CCC">
        <w:rPr>
          <w:sz w:val="16"/>
        </w:rPr>
        <w:tab/>
      </w:r>
      <w:proofErr w:type="spellStart"/>
      <w:r w:rsidRPr="00B92CCC">
        <w:rPr>
          <w:rStyle w:val="StyleUnderline"/>
        </w:rPr>
        <w:t>Borjas</w:t>
      </w:r>
      <w:proofErr w:type="spellEnd"/>
      <w:r w:rsidRPr="00B92CCC">
        <w:rPr>
          <w:rStyle w:val="StyleUnderline"/>
        </w:rPr>
        <w:t xml:space="preserve"> is the leading economic scholar of immigration.</w:t>
      </w:r>
      <w:r w:rsidRPr="00B92CCC">
        <w:rPr>
          <w:sz w:val="16"/>
        </w:rPr>
        <w:t xml:space="preserve"> Over the past three decades </w:t>
      </w:r>
      <w:r w:rsidRPr="00B92CCC">
        <w:rPr>
          <w:rStyle w:val="StyleUnderline"/>
        </w:rPr>
        <w:t>he has authored or co‐authored dozens of papers that have opened up new lines of investigation and help frame the way that economists think about immigration</w:t>
      </w:r>
      <w:r w:rsidRPr="00B92CCC">
        <w:rPr>
          <w:sz w:val="16"/>
        </w:rPr>
        <w:t xml:space="preserve">. He has also written two previous books on the topic – Friends or Strangers? The Impact of Immigrants on the U.S. Economy in 1990, and Heaven’s Door: Immigration Policy and the American Economy in 1999 – </w:t>
      </w:r>
      <w:r w:rsidRPr="00B92CCC">
        <w:rPr>
          <w:rStyle w:val="StyleUnderline"/>
        </w:rPr>
        <w:t>and contributed important reviews to the Journal of Economic Literature and the Handbook of Labor Economics.</w:t>
      </w:r>
      <w:r w:rsidRPr="00B92CCC">
        <w:rPr>
          <w:sz w:val="16"/>
        </w:rPr>
        <w:t xml:space="preserve"> </w:t>
      </w:r>
      <w:proofErr w:type="spellStart"/>
      <w:r w:rsidRPr="00B92CCC">
        <w:rPr>
          <w:rStyle w:val="StyleUnderline"/>
        </w:rPr>
        <w:t>Borjas</w:t>
      </w:r>
      <w:proofErr w:type="spellEnd"/>
      <w:r w:rsidRPr="00B92CCC">
        <w:rPr>
          <w:rStyle w:val="StyleUnderline"/>
        </w:rPr>
        <w:t>’ new book</w:t>
      </w:r>
      <w:r w:rsidRPr="00B92CCC">
        <w:rPr>
          <w:sz w:val="16"/>
        </w:rPr>
        <w:t xml:space="preserve">, Immigration Economics (IE), summarizes much of his past work, </w:t>
      </w:r>
      <w:r w:rsidRPr="00B92CCC">
        <w:rPr>
          <w:rStyle w:val="StyleUnderline"/>
        </w:rPr>
        <w:t>updating the empirical work in some of his seminal papers and addressing concerns that have been raised by other researchers</w:t>
      </w:r>
      <w:r w:rsidRPr="00B92CCC">
        <w:rPr>
          <w:sz w:val="16"/>
        </w:rPr>
        <w:t xml:space="preserve"> (including us). IE is written as a graduate‐level textbook, </w:t>
      </w:r>
      <w:r w:rsidRPr="00B92CCC">
        <w:rPr>
          <w:rStyle w:val="StyleUnderline"/>
        </w:rPr>
        <w:t>carefully laying out a series of neoclassical models and describing empirical methods in detail.</w:t>
      </w:r>
      <w:r w:rsidRPr="00B92CCC">
        <w:rPr>
          <w:sz w:val="16"/>
        </w:rPr>
        <w:t xml:space="preserve"> </w:t>
      </w:r>
      <w:r w:rsidRPr="00B92CCC">
        <w:rPr>
          <w:rStyle w:val="StyleUnderline"/>
        </w:rPr>
        <w:t>It takes a technical/pedagogical approach</w:t>
      </w:r>
      <w:r w:rsidRPr="00B92CCC">
        <w:rPr>
          <w:sz w:val="16"/>
        </w:rPr>
        <w:t xml:space="preserve">, </w:t>
      </w:r>
      <w:r w:rsidRPr="00B92CCC">
        <w:rPr>
          <w:rStyle w:val="StyleUnderline"/>
        </w:rPr>
        <w:t>with comprehensive footnotes and appendices and extended discussions of problems like imputation error and attenuation bias</w:t>
      </w:r>
      <w:r w:rsidRPr="00B92CCC">
        <w:rPr>
          <w:sz w:val="16"/>
        </w:rPr>
        <w:t xml:space="preserve">. It very rarely talks about policy implications and never takes a political stand. This is a book for scholars and advanced students of economics, rather than policy‐ makers or the general public. Because of this focus, IE has the potential to serve as a reference for those interested in understanding the state of the art in the modeling and statistical analysis of many immigration‐related issues. </w:t>
      </w:r>
    </w:p>
    <w:p w:rsidR="00AF3263" w:rsidRDefault="00AF3263" w:rsidP="00AF3263">
      <w:pPr>
        <w:pStyle w:val="Heading4"/>
      </w:pPr>
      <w:proofErr w:type="spellStart"/>
      <w:r>
        <w:t>Its</w:t>
      </w:r>
      <w:proofErr w:type="spellEnd"/>
      <w:r>
        <w:t xml:space="preserve"> based on the best statistical evidence</w:t>
      </w:r>
    </w:p>
    <w:p w:rsidR="00AF3263" w:rsidRPr="005C785A" w:rsidRDefault="00AF3263" w:rsidP="00AF3263">
      <w:pPr>
        <w:rPr>
          <w:sz w:val="12"/>
        </w:rPr>
      </w:pPr>
      <w:proofErr w:type="spellStart"/>
      <w:r w:rsidRPr="005C785A">
        <w:rPr>
          <w:rStyle w:val="Style13ptBold"/>
        </w:rPr>
        <w:t>Borjas</w:t>
      </w:r>
      <w:proofErr w:type="spellEnd"/>
      <w:r w:rsidRPr="005C785A">
        <w:rPr>
          <w:rStyle w:val="Style13ptBold"/>
        </w:rPr>
        <w:t xml:space="preserve"> 16</w:t>
      </w:r>
      <w:r w:rsidRPr="005C785A">
        <w:rPr>
          <w:sz w:val="12"/>
        </w:rPr>
        <w:t xml:space="preserve"> – George J. </w:t>
      </w:r>
      <w:proofErr w:type="spellStart"/>
      <w:r w:rsidRPr="005C785A">
        <w:rPr>
          <w:sz w:val="12"/>
        </w:rPr>
        <w:t>Borjas</w:t>
      </w:r>
      <w:proofErr w:type="spellEnd"/>
      <w:r w:rsidRPr="005C785A">
        <w:rPr>
          <w:sz w:val="12"/>
        </w:rPr>
        <w:t xml:space="preserve"> is professor of economics and social policy at the Harvard Kennedy School and author of the forthcoming We Wanted Workers: Unraveling the Immigration Narrative. Politico, known earlier as The Politico, is an American political journalism company based in Arlington County, Virginia, that covers politics and policy in the United States and internationally. “Yes, Immigration Hurts American Workers,” September/October 2016. https://www.politico.com/magazine/story/2016/09/trump-clinton-immigration-economy-unemployment-jobs-214216</w:t>
      </w:r>
    </w:p>
    <w:p w:rsidR="00AF3263" w:rsidRPr="007565E1" w:rsidRDefault="00AF3263" w:rsidP="00AF3263">
      <w:pPr>
        <w:rPr>
          <w:sz w:val="14"/>
        </w:rPr>
      </w:pPr>
      <w:r w:rsidRPr="007565E1">
        <w:rPr>
          <w:sz w:val="14"/>
        </w:rPr>
        <w:t xml:space="preserve">But it is also the case that </w:t>
      </w:r>
      <w:r w:rsidRPr="009E0B32">
        <w:rPr>
          <w:rStyle w:val="StyleUnderline"/>
        </w:rPr>
        <w:t>markets react both to the presence of immigrants and to their absence</w:t>
      </w:r>
      <w:r w:rsidRPr="007565E1">
        <w:rPr>
          <w:sz w:val="14"/>
        </w:rPr>
        <w:t xml:space="preserve">. And this reaction may be the one that common sense suggests and that Crider pursued: </w:t>
      </w:r>
      <w:r w:rsidRPr="009E0B32">
        <w:rPr>
          <w:rStyle w:val="StyleUnderline"/>
        </w:rPr>
        <w:t>firms will pay less when there is excess labor, and more when they need to attract workers</w:t>
      </w:r>
      <w:r w:rsidRPr="007565E1">
        <w:rPr>
          <w:sz w:val="14"/>
        </w:rPr>
        <w:t xml:space="preserve">. So, what is the labor market impact of immigration? And are the commonsense implications of the laws of supply and demand actually observed in real-world labor markets? </w:t>
      </w:r>
      <w:r w:rsidRPr="009E0B32">
        <w:rPr>
          <w:rStyle w:val="StyleUnderline"/>
        </w:rPr>
        <w:t>Hundreds of published studies examine these questions</w:t>
      </w:r>
      <w:r w:rsidRPr="007565E1">
        <w:rPr>
          <w:sz w:val="14"/>
        </w:rPr>
        <w:t xml:space="preserve">. Some claim that immigration has little impact on native wages, while </w:t>
      </w:r>
      <w:proofErr w:type="spellStart"/>
      <w:r w:rsidRPr="007565E1">
        <w:rPr>
          <w:sz w:val="14"/>
        </w:rPr>
        <w:t>oth</w:t>
      </w:r>
      <w:proofErr w:type="spellEnd"/>
      <w:r w:rsidRPr="007565E1">
        <w:rPr>
          <w:sz w:val="14"/>
        </w:rPr>
        <w:t xml:space="preserve">- </w:t>
      </w:r>
      <w:proofErr w:type="spellStart"/>
      <w:r w:rsidRPr="007565E1">
        <w:rPr>
          <w:sz w:val="14"/>
        </w:rPr>
        <w:t>ers</w:t>
      </w:r>
      <w:proofErr w:type="spellEnd"/>
      <w:r w:rsidRPr="007565E1">
        <w:rPr>
          <w:sz w:val="14"/>
        </w:rPr>
        <w:t xml:space="preserve"> argue that the effect is sizable. It is very instructive to expose the nature of the disagreements by showing what researchers actually do to get an answer. Much of what we think we know about the labor market impact is driven by assumptions. In some cases, amazing as it may seem, the numerical answer has been assumed, regardless of what the data actually say. </w:t>
      </w:r>
      <w:r w:rsidRPr="009E0B32">
        <w:rPr>
          <w:rStyle w:val="StyleUnderline"/>
        </w:rPr>
        <w:t>The most credible evidence</w:t>
      </w:r>
      <w:r w:rsidRPr="007565E1">
        <w:rPr>
          <w:sz w:val="14"/>
        </w:rPr>
        <w:t>—</w:t>
      </w:r>
      <w:r w:rsidRPr="009E0B32">
        <w:rPr>
          <w:rStyle w:val="StyleUnderline"/>
        </w:rPr>
        <w:t>based solely on the data</w:t>
      </w:r>
      <w:r w:rsidRPr="007565E1">
        <w:rPr>
          <w:sz w:val="14"/>
        </w:rPr>
        <w:t>—</w:t>
      </w:r>
      <w:r w:rsidRPr="009E0B32">
        <w:rPr>
          <w:rStyle w:val="StyleUnderline"/>
        </w:rPr>
        <w:t>suggests that a 10 percent increase in the size of a skill group probably reduces the wage of that group by at least 3 percent</w:t>
      </w:r>
      <w:r w:rsidRPr="007565E1">
        <w:rPr>
          <w:sz w:val="14"/>
        </w:rPr>
        <w:t xml:space="preserve">. </w:t>
      </w:r>
    </w:p>
    <w:p w:rsidR="00AF3263" w:rsidRPr="00AF3263" w:rsidRDefault="00AF3263" w:rsidP="00AF3263"/>
    <w:p w:rsidR="00404CAB" w:rsidRPr="00404CAB" w:rsidRDefault="00404CAB" w:rsidP="00404CAB">
      <w:pPr>
        <w:pStyle w:val="Heading3"/>
      </w:pPr>
    </w:p>
    <w:p w:rsidR="00404CAB" w:rsidRDefault="00404CAB" w:rsidP="00404CAB">
      <w:pPr>
        <w:pStyle w:val="Heading1"/>
      </w:pPr>
      <w:r>
        <w:t>Affirmative</w:t>
      </w:r>
    </w:p>
    <w:p w:rsidR="00404CAB" w:rsidRDefault="00404CAB" w:rsidP="00404CAB">
      <w:pPr>
        <w:pStyle w:val="Heading2"/>
      </w:pPr>
      <w:r>
        <w:t>Uniqueness</w:t>
      </w:r>
    </w:p>
    <w:p w:rsidR="00404CAB" w:rsidRDefault="00404CAB" w:rsidP="00404CAB">
      <w:pPr>
        <w:pStyle w:val="Heading3"/>
      </w:pPr>
      <w:r>
        <w:t xml:space="preserve">Uniqueness- Wages Low  </w:t>
      </w:r>
    </w:p>
    <w:p w:rsidR="00404CAB" w:rsidRPr="009930F1" w:rsidRDefault="00404CAB" w:rsidP="00404CAB">
      <w:pPr>
        <w:pStyle w:val="Heading4"/>
        <w:rPr>
          <w:rFonts w:cs="Times New Roman"/>
        </w:rPr>
      </w:pPr>
      <w:r w:rsidRPr="009930F1">
        <w:rPr>
          <w:rFonts w:cs="Times New Roman"/>
          <w:u w:val="single"/>
        </w:rPr>
        <w:t>Wages low now</w:t>
      </w:r>
      <w:r w:rsidRPr="009930F1">
        <w:rPr>
          <w:rFonts w:cs="Times New Roman"/>
        </w:rPr>
        <w:t xml:space="preserve"> – weak productivity, baby boomer transition, and bad jobs AND there’s more slack in the labor market.</w:t>
      </w:r>
    </w:p>
    <w:p w:rsidR="00404CAB" w:rsidRPr="009930F1" w:rsidRDefault="00404CAB" w:rsidP="00404CAB">
      <w:pPr>
        <w:rPr>
          <w:sz w:val="12"/>
        </w:rPr>
      </w:pPr>
      <w:proofErr w:type="spellStart"/>
      <w:r w:rsidRPr="009930F1">
        <w:rPr>
          <w:rStyle w:val="Style13ptBold"/>
        </w:rPr>
        <w:t>Bartash</w:t>
      </w:r>
      <w:proofErr w:type="spellEnd"/>
      <w:r w:rsidRPr="009930F1">
        <w:rPr>
          <w:rStyle w:val="Style13ptBold"/>
        </w:rPr>
        <w:t xml:space="preserve"> 7/6</w:t>
      </w:r>
      <w:r w:rsidRPr="009930F1">
        <w:rPr>
          <w:sz w:val="12"/>
        </w:rPr>
        <w:t xml:space="preserve"> (Jeffry, </w:t>
      </w:r>
      <w:proofErr w:type="spellStart"/>
      <w:r w:rsidRPr="009930F1">
        <w:rPr>
          <w:sz w:val="12"/>
        </w:rPr>
        <w:t>MarketWatch</w:t>
      </w:r>
      <w:proofErr w:type="spellEnd"/>
      <w:r w:rsidRPr="009930F1">
        <w:rPr>
          <w:sz w:val="12"/>
        </w:rPr>
        <w:t xml:space="preserve">, “Workers still not earning big pay raises despite 4% unemployment. Here’s why.”, July 6, 2018, </w:t>
      </w:r>
      <w:hyperlink r:id="rId25" w:history="1">
        <w:r w:rsidRPr="009930F1">
          <w:rPr>
            <w:rStyle w:val="Hyperlink"/>
            <w:sz w:val="12"/>
          </w:rPr>
          <w:t>https://www.marketwatch.com/story/cutting-the-slack-for-americans-workers-isnt-turning-out-to-be-a-good-thing-for-paychecks-2018-07-06</w:t>
        </w:r>
      </w:hyperlink>
      <w:r w:rsidRPr="009930F1">
        <w:rPr>
          <w:sz w:val="12"/>
        </w:rPr>
        <w:t>) //GOLD</w:t>
      </w:r>
    </w:p>
    <w:p w:rsidR="00404CAB" w:rsidRDefault="00404CAB" w:rsidP="00404CAB">
      <w:pPr>
        <w:rPr>
          <w:rStyle w:val="Emphasis"/>
        </w:rPr>
      </w:pPr>
      <w:r w:rsidRPr="009930F1">
        <w:rPr>
          <w:rStyle w:val="Emphasis"/>
        </w:rPr>
        <w:t>The wait for American workers to finally see big increases in their pay goes on.</w:t>
      </w:r>
      <w:r>
        <w:rPr>
          <w:rStyle w:val="Emphasis"/>
        </w:rPr>
        <w:t xml:space="preserve"> </w:t>
      </w:r>
      <w:r w:rsidRPr="009930F1">
        <w:rPr>
          <w:u w:val="single"/>
        </w:rPr>
        <w:t>The economy keeps pumping out lots of new jobs. The unemployment rate is extremely low at 4%. Companies scream loudly about shortages of truck drivers, technicians, machinists and other badly needed labor.</w:t>
      </w:r>
      <w:r>
        <w:rPr>
          <w:u w:val="single"/>
        </w:rPr>
        <w:t xml:space="preserve"> </w:t>
      </w:r>
      <w:r w:rsidRPr="009930F1">
        <w:rPr>
          <w:sz w:val="14"/>
        </w:rPr>
        <w:t>Read: U.S. adds 213,000 jobs in June, but wage gains soft and unemployment rises to 4%</w:t>
      </w:r>
      <w:r>
        <w:rPr>
          <w:sz w:val="14"/>
        </w:rPr>
        <w:t xml:space="preserve"> </w:t>
      </w:r>
      <w:r w:rsidRPr="009930F1">
        <w:rPr>
          <w:rStyle w:val="Emphasis"/>
        </w:rPr>
        <w:t>Still, wages merely creep higher.</w:t>
      </w:r>
      <w:r>
        <w:rPr>
          <w:rStyle w:val="Emphasis"/>
        </w:rPr>
        <w:t xml:space="preserve"> </w:t>
      </w:r>
      <w:r w:rsidRPr="009930F1">
        <w:rPr>
          <w:sz w:val="14"/>
        </w:rPr>
        <w:t>In June, hourly pay for the average worker rose modestly to $26.98. And th</w:t>
      </w:r>
      <w:r w:rsidRPr="009930F1">
        <w:rPr>
          <w:u w:val="single"/>
        </w:rPr>
        <w:t>e increase over the last 12 months was stuck at 2.7%.</w:t>
      </w:r>
      <w:r w:rsidRPr="009930F1">
        <w:rPr>
          <w:sz w:val="14"/>
        </w:rPr>
        <w:t xml:space="preserve"> </w:t>
      </w:r>
      <w:r w:rsidRPr="009930F1">
        <w:rPr>
          <w:u w:val="single"/>
        </w:rPr>
        <w:t xml:space="preserve">That’s just </w:t>
      </w:r>
      <w:r w:rsidRPr="009930F1">
        <w:rPr>
          <w:rStyle w:val="Emphasis"/>
        </w:rPr>
        <w:t>slightly higher than the rate of inflation and well below the 3% to 4% gains typical</w:t>
      </w:r>
      <w:r w:rsidRPr="009930F1">
        <w:rPr>
          <w:u w:val="single"/>
        </w:rPr>
        <w:t xml:space="preserve"> in a period of very low unemployment.</w:t>
      </w:r>
      <w:r>
        <w:rPr>
          <w:u w:val="single"/>
        </w:rPr>
        <w:t xml:space="preserve"> </w:t>
      </w:r>
      <w:r w:rsidRPr="009930F1">
        <w:rPr>
          <w:rStyle w:val="Emphasis"/>
        </w:rPr>
        <w:t>The wellspring of sluggish wage growth runs deep.</w:t>
      </w:r>
      <w:r w:rsidRPr="009930F1">
        <w:rPr>
          <w:sz w:val="14"/>
        </w:rPr>
        <w:t xml:space="preserve"> </w:t>
      </w:r>
      <w:r w:rsidRPr="009930F1">
        <w:rPr>
          <w:u w:val="single"/>
        </w:rPr>
        <w:t>Weak productivity, more lower-paying jobs, a shift from well-paid baby boomers to younger workers who earn less are among the many causes.</w:t>
      </w:r>
      <w:r>
        <w:rPr>
          <w:u w:val="single"/>
        </w:rPr>
        <w:t xml:space="preserve"> </w:t>
      </w:r>
      <w:r w:rsidRPr="009930F1">
        <w:rPr>
          <w:sz w:val="14"/>
        </w:rPr>
        <w:t xml:space="preserve">What’s been overlooked is a more basic explanation. </w:t>
      </w:r>
      <w:r w:rsidRPr="009930F1">
        <w:rPr>
          <w:rStyle w:val="Emphasis"/>
        </w:rPr>
        <w:t>There’s still plenty of out-of-work Americans willing to take a job if it’s easy to get one and the pay is OK.</w:t>
      </w:r>
      <w:r>
        <w:rPr>
          <w:rStyle w:val="Emphasis"/>
        </w:rPr>
        <w:t xml:space="preserve"> </w:t>
      </w:r>
      <w:r w:rsidRPr="009930F1">
        <w:rPr>
          <w:rStyle w:val="Emphasis"/>
        </w:rPr>
        <w:t>Economists have a way to describe this seemingly hidden group of potential workers: slack.</w:t>
      </w:r>
      <w:r>
        <w:rPr>
          <w:rStyle w:val="Emphasis"/>
        </w:rPr>
        <w:t xml:space="preserve"> </w:t>
      </w:r>
      <w:r w:rsidRPr="009930F1">
        <w:rPr>
          <w:sz w:val="14"/>
        </w:rPr>
        <w:t>Well, the slack is being reeled in. Some 600,000 people entered the labor force last month in search of work, bringing the increase to 2 million in the past 12 months, government figures show.</w:t>
      </w:r>
      <w:r>
        <w:rPr>
          <w:sz w:val="14"/>
        </w:rPr>
        <w:t xml:space="preserve"> </w:t>
      </w:r>
      <w:r w:rsidRPr="009930F1">
        <w:rPr>
          <w:sz w:val="14"/>
        </w:rPr>
        <w:t>Read: The unemployment rate rose for a good reason — 601,000 workers searching for jobs</w:t>
      </w:r>
      <w:r>
        <w:rPr>
          <w:sz w:val="14"/>
        </w:rPr>
        <w:t xml:space="preserve"> </w:t>
      </w:r>
      <w:r w:rsidRPr="009930F1">
        <w:rPr>
          <w:u w:val="single"/>
        </w:rPr>
        <w:t>The influx of people into the labor force is what’s enabled the economy to add an average of 215,000 new jobs a month over the past year</w:t>
      </w:r>
      <w:r w:rsidRPr="009930F1">
        <w:rPr>
          <w:sz w:val="14"/>
        </w:rPr>
        <w:t>, a lot more than most economists had predicted.</w:t>
      </w:r>
      <w:r>
        <w:rPr>
          <w:sz w:val="14"/>
        </w:rPr>
        <w:t xml:space="preserve"> </w:t>
      </w:r>
      <w:r w:rsidRPr="009930F1">
        <w:rPr>
          <w:sz w:val="14"/>
        </w:rPr>
        <w:t>“The past 12 months should quash the notion that job growth is on the verge of running out of steam because firms ‘can’t find any workers to hire, which we’ve always thought a ridiculous notion,” said chief economist Richard Moody of Regions Financial.</w:t>
      </w:r>
      <w:r>
        <w:rPr>
          <w:sz w:val="14"/>
        </w:rPr>
        <w:t xml:space="preserve"> </w:t>
      </w:r>
      <w:r w:rsidRPr="009930F1">
        <w:rPr>
          <w:sz w:val="14"/>
        </w:rPr>
        <w:t>Scott Anderson, chief economist at Bank of the West, agreed. He said increasing size of the labor force “adds weight to the argument that there is still invisible slack in the labor market that can be absorbed.”</w:t>
      </w:r>
      <w:r>
        <w:rPr>
          <w:sz w:val="14"/>
        </w:rPr>
        <w:t xml:space="preserve"> </w:t>
      </w:r>
      <w:r w:rsidRPr="009930F1">
        <w:rPr>
          <w:rStyle w:val="Emphasis"/>
        </w:rPr>
        <w:t>The availability of labor for hire helps to explain why wages aren’t rising more rapidly.</w:t>
      </w:r>
      <w:r>
        <w:rPr>
          <w:rStyle w:val="Emphasis"/>
        </w:rPr>
        <w:t xml:space="preserve"> </w:t>
      </w:r>
      <w:r w:rsidRPr="009930F1">
        <w:rPr>
          <w:sz w:val="14"/>
        </w:rPr>
        <w:t>“</w:t>
      </w:r>
      <w:r w:rsidRPr="009930F1">
        <w:rPr>
          <w:u w:val="single"/>
        </w:rPr>
        <w:t>With more slack to work off in the labor market, it may take more time for wages to track higher in earnest [and that] should keep labor costs and inflationary pressures contained in the near term</w:t>
      </w:r>
      <w:r w:rsidRPr="009930F1">
        <w:rPr>
          <w:sz w:val="14"/>
        </w:rPr>
        <w:t>,” economists at Bank of America Merrill Lynch wrote.</w:t>
      </w:r>
      <w:r>
        <w:rPr>
          <w:sz w:val="14"/>
        </w:rPr>
        <w:t xml:space="preserve"> </w:t>
      </w:r>
      <w:r w:rsidRPr="009930F1">
        <w:rPr>
          <w:sz w:val="14"/>
        </w:rPr>
        <w:t>Also Read: U.S. trade deficit falls 6.6% to 19-month low just before Trump tariffs kick in</w:t>
      </w:r>
      <w:r>
        <w:rPr>
          <w:sz w:val="14"/>
        </w:rPr>
        <w:t xml:space="preserve"> </w:t>
      </w:r>
      <w:r w:rsidRPr="009930F1">
        <w:rPr>
          <w:rStyle w:val="Emphasis"/>
        </w:rPr>
        <w:t>How much slack is left? Potentially several million workers or more.</w:t>
      </w:r>
    </w:p>
    <w:p w:rsidR="00404CAB" w:rsidRPr="009930F1" w:rsidRDefault="00404CAB" w:rsidP="00404CAB">
      <w:pPr>
        <w:pStyle w:val="Heading3"/>
        <w:rPr>
          <w:rFonts w:cs="Times New Roman"/>
        </w:rPr>
      </w:pPr>
      <w:r>
        <w:rPr>
          <w:rFonts w:cs="Times New Roman"/>
        </w:rPr>
        <w:t xml:space="preserve">----Ext. </w:t>
      </w:r>
      <w:r w:rsidRPr="009930F1">
        <w:rPr>
          <w:rFonts w:cs="Times New Roman"/>
        </w:rPr>
        <w:t xml:space="preserve">Wages low </w:t>
      </w:r>
    </w:p>
    <w:p w:rsidR="00404CAB" w:rsidRDefault="00404CAB" w:rsidP="00404CAB">
      <w:pPr>
        <w:pStyle w:val="Heading4"/>
        <w:rPr>
          <w:rFonts w:cs="Times New Roman"/>
        </w:rPr>
      </w:pPr>
      <w:r w:rsidRPr="009930F1">
        <w:rPr>
          <w:rFonts w:cs="Times New Roman"/>
          <w:u w:val="single"/>
        </w:rPr>
        <w:t>Wages are low now</w:t>
      </w:r>
      <w:r w:rsidRPr="009930F1">
        <w:rPr>
          <w:rFonts w:cs="Times New Roman"/>
        </w:rPr>
        <w:t xml:space="preserve"> – real wage growth is 0.3% when it should be 3-4% in this </w:t>
      </w:r>
      <w:r w:rsidRPr="009930F1">
        <w:rPr>
          <w:rFonts w:cs="Times New Roman"/>
          <w:u w:val="single"/>
        </w:rPr>
        <w:t>economic environment</w:t>
      </w:r>
      <w:r w:rsidRPr="009930F1">
        <w:rPr>
          <w:rFonts w:cs="Times New Roman"/>
        </w:rPr>
        <w:t xml:space="preserve">. </w:t>
      </w:r>
      <w:proofErr w:type="spellStart"/>
      <w:r w:rsidRPr="009930F1">
        <w:rPr>
          <w:rFonts w:cs="Times New Roman"/>
        </w:rPr>
        <w:t>Bartash</w:t>
      </w:r>
      <w:proofErr w:type="spellEnd"/>
      <w:r w:rsidRPr="009930F1">
        <w:rPr>
          <w:rFonts w:cs="Times New Roman"/>
        </w:rPr>
        <w:t xml:space="preserve"> says this is because of </w:t>
      </w:r>
      <w:r w:rsidRPr="009930F1">
        <w:rPr>
          <w:rFonts w:cs="Times New Roman"/>
          <w:u w:val="single"/>
        </w:rPr>
        <w:t>weak productivity</w:t>
      </w:r>
      <w:r w:rsidRPr="009930F1">
        <w:rPr>
          <w:rFonts w:cs="Times New Roman"/>
        </w:rPr>
        <w:t xml:space="preserve"> – which is our </w:t>
      </w:r>
      <w:r w:rsidRPr="009930F1">
        <w:rPr>
          <w:rFonts w:cs="Times New Roman"/>
          <w:u w:val="single"/>
        </w:rPr>
        <w:t>link turn</w:t>
      </w:r>
      <w:r w:rsidRPr="009930F1">
        <w:rPr>
          <w:rFonts w:cs="Times New Roman"/>
        </w:rPr>
        <w:t xml:space="preserve"> – lower-paying jobs, and baby-boomer vs. millennials. Also the labor market isn’t tight – massive job gains each month prove there is still a reserve us 2-3 million people. It’s more likely </w:t>
      </w:r>
      <w:r w:rsidRPr="009930F1">
        <w:rPr>
          <w:rFonts w:cs="Times New Roman"/>
          <w:u w:val="single"/>
        </w:rPr>
        <w:t>uniqueness overwhelms the link</w:t>
      </w:r>
      <w:r w:rsidRPr="009930F1">
        <w:rPr>
          <w:rFonts w:cs="Times New Roman"/>
        </w:rPr>
        <w:t xml:space="preserve">. </w:t>
      </w:r>
    </w:p>
    <w:p w:rsidR="00634608" w:rsidRPr="00634608" w:rsidRDefault="00634608" w:rsidP="00634608"/>
    <w:p w:rsidR="00634608" w:rsidRPr="001F0D7D" w:rsidRDefault="00634608" w:rsidP="00634608">
      <w:pPr>
        <w:pStyle w:val="Heading4"/>
        <w:rPr>
          <w:rFonts w:cs="Times New Roman"/>
        </w:rPr>
      </w:pPr>
      <w:r w:rsidRPr="001F0D7D">
        <w:rPr>
          <w:rFonts w:cs="Times New Roman"/>
          <w:u w:val="single"/>
        </w:rPr>
        <w:t>No wage growth</w:t>
      </w:r>
      <w:r w:rsidRPr="001F0D7D">
        <w:rPr>
          <w:rFonts w:cs="Times New Roman"/>
        </w:rPr>
        <w:t xml:space="preserve"> – inflation outpaces. </w:t>
      </w:r>
    </w:p>
    <w:p w:rsidR="00634608" w:rsidRPr="001F0D7D" w:rsidRDefault="00634608" w:rsidP="00634608">
      <w:pPr>
        <w:rPr>
          <w:sz w:val="14"/>
        </w:rPr>
      </w:pPr>
      <w:proofErr w:type="spellStart"/>
      <w:r w:rsidRPr="001F0D7D">
        <w:rPr>
          <w:rStyle w:val="Style13ptBold"/>
        </w:rPr>
        <w:t>Bartash</w:t>
      </w:r>
      <w:proofErr w:type="spellEnd"/>
      <w:r w:rsidRPr="001F0D7D">
        <w:rPr>
          <w:rStyle w:val="Style13ptBold"/>
        </w:rPr>
        <w:t xml:space="preserve"> 7/12</w:t>
      </w:r>
      <w:r w:rsidRPr="001F0D7D">
        <w:rPr>
          <w:sz w:val="14"/>
        </w:rPr>
        <w:t xml:space="preserve"> (Jeffry, </w:t>
      </w:r>
      <w:proofErr w:type="spellStart"/>
      <w:r w:rsidRPr="001F0D7D">
        <w:rPr>
          <w:sz w:val="14"/>
        </w:rPr>
        <w:t>MarketWatch</w:t>
      </w:r>
      <w:proofErr w:type="spellEnd"/>
      <w:r w:rsidRPr="001F0D7D">
        <w:rPr>
          <w:sz w:val="14"/>
        </w:rPr>
        <w:t>, “Consumer inflation hits 6-year high, CPI shows”, July 12, 2018, https://www.marketwatch.com/story/consumer-inflation-hits-6-year-high-cpi-shows-2018-07-12?mod=bnbh)</w:t>
      </w:r>
    </w:p>
    <w:p w:rsidR="00634608" w:rsidRPr="00634608" w:rsidRDefault="00634608" w:rsidP="00634608">
      <w:pPr>
        <w:rPr>
          <w:u w:val="single"/>
        </w:rPr>
      </w:pPr>
      <w:r w:rsidRPr="001F0D7D">
        <w:rPr>
          <w:sz w:val="14"/>
        </w:rPr>
        <w:t xml:space="preserve">The numbers: </w:t>
      </w:r>
      <w:r w:rsidRPr="001F0D7D">
        <w:rPr>
          <w:rStyle w:val="StyleUnderline"/>
        </w:rPr>
        <w:t xml:space="preserve">A yardstick of consumer prices shows that </w:t>
      </w:r>
      <w:r w:rsidRPr="00A16FB5">
        <w:rPr>
          <w:rStyle w:val="StyleUnderline"/>
          <w:highlight w:val="green"/>
        </w:rPr>
        <w:t>inflation rose</w:t>
      </w:r>
      <w:r w:rsidRPr="001F0D7D">
        <w:rPr>
          <w:rStyle w:val="StyleUnderline"/>
        </w:rPr>
        <w:t xml:space="preserve"> in June </w:t>
      </w:r>
      <w:r w:rsidRPr="00A16FB5">
        <w:rPr>
          <w:rStyle w:val="StyleUnderline"/>
          <w:highlight w:val="green"/>
        </w:rPr>
        <w:t>to</w:t>
      </w:r>
      <w:r w:rsidRPr="001F0D7D">
        <w:rPr>
          <w:rStyle w:val="StyleUnderline"/>
        </w:rPr>
        <w:t xml:space="preserve"> the </w:t>
      </w:r>
      <w:r w:rsidRPr="00A16FB5">
        <w:rPr>
          <w:rStyle w:val="StyleUnderline"/>
          <w:highlight w:val="green"/>
        </w:rPr>
        <w:t>highest</w:t>
      </w:r>
      <w:r w:rsidRPr="001F0D7D">
        <w:rPr>
          <w:rStyle w:val="StyleUnderline"/>
        </w:rPr>
        <w:t xml:space="preserve"> yearly </w:t>
      </w:r>
      <w:r w:rsidRPr="00A16FB5">
        <w:rPr>
          <w:rStyle w:val="StyleUnderline"/>
          <w:highlight w:val="green"/>
        </w:rPr>
        <w:t>rate since 2012</w:t>
      </w:r>
      <w:r w:rsidRPr="001F0D7D">
        <w:rPr>
          <w:sz w:val="14"/>
        </w:rPr>
        <w:t xml:space="preserve">, reflecting a U.S. economy that’s running hotter than </w:t>
      </w:r>
      <w:proofErr w:type="spellStart"/>
      <w:r w:rsidRPr="001F0D7D">
        <w:rPr>
          <w:sz w:val="14"/>
        </w:rPr>
        <w:t>anytime</w:t>
      </w:r>
      <w:proofErr w:type="spellEnd"/>
      <w:r w:rsidRPr="001F0D7D">
        <w:rPr>
          <w:sz w:val="14"/>
        </w:rPr>
        <w:t xml:space="preserve"> since the Great Recession.</w:t>
      </w:r>
      <w:r>
        <w:rPr>
          <w:sz w:val="14"/>
        </w:rPr>
        <w:t xml:space="preserve"> </w:t>
      </w:r>
      <w:r w:rsidRPr="001F0D7D">
        <w:rPr>
          <w:rStyle w:val="StyleUnderline"/>
        </w:rPr>
        <w:t xml:space="preserve">The </w:t>
      </w:r>
      <w:r w:rsidRPr="00A16FB5">
        <w:rPr>
          <w:rStyle w:val="StyleUnderline"/>
          <w:highlight w:val="green"/>
        </w:rPr>
        <w:t>increase in the cost of living rose</w:t>
      </w:r>
      <w:r w:rsidRPr="001F0D7D">
        <w:rPr>
          <w:rStyle w:val="StyleUnderline"/>
        </w:rPr>
        <w:t xml:space="preserve"> to a 12-month pace </w:t>
      </w:r>
      <w:r w:rsidRPr="00A16FB5">
        <w:rPr>
          <w:rStyle w:val="StyleUnderline"/>
          <w:highlight w:val="green"/>
        </w:rPr>
        <w:t>of 2.9%</w:t>
      </w:r>
      <w:r w:rsidRPr="001F0D7D">
        <w:rPr>
          <w:sz w:val="14"/>
        </w:rPr>
        <w:t xml:space="preserve"> from 2.8%, </w:t>
      </w:r>
      <w:r w:rsidRPr="001F0D7D">
        <w:rPr>
          <w:rStyle w:val="StyleUnderline"/>
        </w:rPr>
        <w:t>marking the highest level in more than six years</w:t>
      </w:r>
      <w:r w:rsidRPr="001F0D7D">
        <w:rPr>
          <w:sz w:val="14"/>
        </w:rPr>
        <w:t>, the government said Thursday.</w:t>
      </w:r>
      <w:r>
        <w:rPr>
          <w:sz w:val="14"/>
        </w:rPr>
        <w:t xml:space="preserve"> </w:t>
      </w:r>
      <w:r w:rsidRPr="001F0D7D">
        <w:rPr>
          <w:rStyle w:val="StyleUnderline"/>
        </w:rPr>
        <w:t xml:space="preserve">In June, the </w:t>
      </w:r>
      <w:r w:rsidRPr="00A16FB5">
        <w:rPr>
          <w:rStyle w:val="StyleUnderline"/>
          <w:highlight w:val="green"/>
        </w:rPr>
        <w:t>consumer price index</w:t>
      </w:r>
      <w:r w:rsidRPr="001F0D7D">
        <w:rPr>
          <w:rStyle w:val="StyleUnderline"/>
        </w:rPr>
        <w:t xml:space="preserve"> </w:t>
      </w:r>
      <w:r w:rsidRPr="00A16FB5">
        <w:rPr>
          <w:rStyle w:val="StyleUnderline"/>
          <w:highlight w:val="green"/>
        </w:rPr>
        <w:t>increased 0.1%</w:t>
      </w:r>
      <w:r w:rsidRPr="001F0D7D">
        <w:rPr>
          <w:rStyle w:val="StyleUnderline"/>
        </w:rPr>
        <w:t>.</w:t>
      </w:r>
      <w:r w:rsidRPr="001F0D7D">
        <w:rPr>
          <w:sz w:val="14"/>
        </w:rPr>
        <w:t xml:space="preserve"> Economists polled by </w:t>
      </w:r>
      <w:proofErr w:type="spellStart"/>
      <w:r w:rsidRPr="001F0D7D">
        <w:rPr>
          <w:sz w:val="14"/>
        </w:rPr>
        <w:t>MarketWatch</w:t>
      </w:r>
      <w:proofErr w:type="spellEnd"/>
      <w:r w:rsidRPr="001F0D7D">
        <w:rPr>
          <w:sz w:val="14"/>
        </w:rPr>
        <w:t xml:space="preserve"> had predicted a 0.2% gain.</w:t>
      </w:r>
      <w:r>
        <w:rPr>
          <w:sz w:val="14"/>
        </w:rPr>
        <w:t xml:space="preserve"> </w:t>
      </w:r>
      <w:r w:rsidRPr="001F0D7D">
        <w:rPr>
          <w:rStyle w:val="StyleUnderline"/>
        </w:rPr>
        <w:t xml:space="preserve">A more </w:t>
      </w:r>
      <w:r w:rsidRPr="00A16FB5">
        <w:rPr>
          <w:rStyle w:val="StyleUnderline"/>
          <w:highlight w:val="green"/>
        </w:rPr>
        <w:t>closely followed measure</w:t>
      </w:r>
      <w:r w:rsidRPr="001F0D7D">
        <w:rPr>
          <w:rStyle w:val="StyleUnderline"/>
        </w:rPr>
        <w:t xml:space="preserve"> that strips out food and energy </w:t>
      </w:r>
      <w:r w:rsidRPr="00A16FB5">
        <w:rPr>
          <w:rStyle w:val="StyleUnderline"/>
          <w:highlight w:val="green"/>
        </w:rPr>
        <w:t>advanced 0.2%</w:t>
      </w:r>
      <w:r w:rsidRPr="001F0D7D">
        <w:rPr>
          <w:rStyle w:val="StyleUnderline"/>
        </w:rPr>
        <w:t xml:space="preserve"> last month. </w:t>
      </w:r>
      <w:r w:rsidRPr="001F0D7D">
        <w:rPr>
          <w:rStyle w:val="Emphasis"/>
        </w:rPr>
        <w:t>It’s known as the core rate of inflation.</w:t>
      </w:r>
      <w:r>
        <w:rPr>
          <w:rStyle w:val="Emphasis"/>
        </w:rPr>
        <w:t xml:space="preserve"> </w:t>
      </w:r>
      <w:r w:rsidRPr="001F0D7D">
        <w:rPr>
          <w:rStyle w:val="StyleUnderline"/>
        </w:rPr>
        <w:t xml:space="preserve">The yearly increase in </w:t>
      </w:r>
      <w:r w:rsidRPr="00A16FB5">
        <w:rPr>
          <w:rStyle w:val="StyleUnderline"/>
          <w:highlight w:val="green"/>
        </w:rPr>
        <w:t>the core rate edged up</w:t>
      </w:r>
      <w:r w:rsidRPr="001F0D7D">
        <w:rPr>
          <w:rStyle w:val="StyleUnderline"/>
        </w:rPr>
        <w:t xml:space="preserve"> to a more modest </w:t>
      </w:r>
      <w:r w:rsidRPr="00A16FB5">
        <w:rPr>
          <w:rStyle w:val="StyleUnderline"/>
          <w:highlight w:val="green"/>
        </w:rPr>
        <w:t>2.3%,</w:t>
      </w:r>
      <w:r w:rsidRPr="001F0D7D">
        <w:rPr>
          <w:rStyle w:val="StyleUnderline"/>
        </w:rPr>
        <w:t xml:space="preserve"> the highest benchmark in a year and a half.</w:t>
      </w:r>
      <w:r>
        <w:rPr>
          <w:rStyle w:val="StyleUnderline"/>
        </w:rPr>
        <w:t xml:space="preserve"> </w:t>
      </w:r>
      <w:r w:rsidRPr="001F0D7D">
        <w:rPr>
          <w:sz w:val="14"/>
        </w:rPr>
        <w:t>What happened: The cost of food rose by 0.2% last month, but the increase was more than offset by a 0.3% decline in the price of energy.</w:t>
      </w:r>
      <w:r>
        <w:rPr>
          <w:sz w:val="14"/>
        </w:rPr>
        <w:t xml:space="preserve"> </w:t>
      </w:r>
      <w:r w:rsidRPr="001F0D7D">
        <w:rPr>
          <w:sz w:val="14"/>
        </w:rPr>
        <w:t>Although gasoline prices rose again, the cost of electricity and natural gas both fell sharply.</w:t>
      </w:r>
      <w:r>
        <w:rPr>
          <w:sz w:val="14"/>
        </w:rPr>
        <w:t xml:space="preserve"> </w:t>
      </w:r>
      <w:r w:rsidRPr="00A16FB5">
        <w:rPr>
          <w:rStyle w:val="StyleUnderline"/>
          <w:highlight w:val="green"/>
        </w:rPr>
        <w:t>Rents and medical care</w:t>
      </w:r>
      <w:r w:rsidRPr="001F0D7D">
        <w:rPr>
          <w:sz w:val="14"/>
        </w:rPr>
        <w:t xml:space="preserve">, meanwhile, </w:t>
      </w:r>
      <w:r w:rsidRPr="001F0D7D">
        <w:rPr>
          <w:rStyle w:val="StyleUnderline"/>
        </w:rPr>
        <w:t xml:space="preserve">continued to </w:t>
      </w:r>
      <w:r w:rsidRPr="00A16FB5">
        <w:rPr>
          <w:rStyle w:val="StyleUnderline"/>
          <w:highlight w:val="green"/>
        </w:rPr>
        <w:t>rise</w:t>
      </w:r>
      <w:r w:rsidRPr="001F0D7D">
        <w:rPr>
          <w:rStyle w:val="StyleUnderline"/>
        </w:rPr>
        <w:t xml:space="preserve"> in price. </w:t>
      </w:r>
      <w:r w:rsidRPr="00A16FB5">
        <w:rPr>
          <w:rStyle w:val="StyleUnderline"/>
          <w:highlight w:val="green"/>
        </w:rPr>
        <w:t>So did</w:t>
      </w:r>
      <w:r w:rsidRPr="001F0D7D">
        <w:rPr>
          <w:rStyle w:val="StyleUnderline"/>
        </w:rPr>
        <w:t xml:space="preserve"> new and used </w:t>
      </w:r>
      <w:r w:rsidRPr="00A16FB5">
        <w:rPr>
          <w:rStyle w:val="StyleUnderline"/>
          <w:highlight w:val="green"/>
        </w:rPr>
        <w:t>cars.</w:t>
      </w:r>
      <w:r>
        <w:rPr>
          <w:rStyle w:val="StyleUnderline"/>
        </w:rPr>
        <w:t xml:space="preserve"> </w:t>
      </w:r>
      <w:r w:rsidRPr="001F0D7D">
        <w:rPr>
          <w:sz w:val="14"/>
        </w:rPr>
        <w:t>Prices fell for airline fares and clothing.</w:t>
      </w:r>
      <w:r>
        <w:rPr>
          <w:sz w:val="14"/>
        </w:rPr>
        <w:t xml:space="preserve"> </w:t>
      </w:r>
      <w:r w:rsidRPr="001F0D7D">
        <w:rPr>
          <w:sz w:val="14"/>
        </w:rPr>
        <w:t xml:space="preserve">Big picture: </w:t>
      </w:r>
      <w:r w:rsidRPr="001F0D7D">
        <w:rPr>
          <w:rStyle w:val="StyleUnderline"/>
        </w:rPr>
        <w:t>Inflation has shot up over the past year owing to rising oil prices, higher rents, more expensive medical care and growing bottlenecks in the economy for skilled workers and certain key materials.</w:t>
      </w:r>
      <w:r>
        <w:rPr>
          <w:rStyle w:val="StyleUnderline"/>
        </w:rPr>
        <w:t xml:space="preserve"> </w:t>
      </w:r>
      <w:r w:rsidRPr="001F0D7D">
        <w:rPr>
          <w:sz w:val="14"/>
        </w:rPr>
        <w:t xml:space="preserve">The </w:t>
      </w:r>
      <w:r w:rsidRPr="00A16FB5">
        <w:rPr>
          <w:rStyle w:val="StyleUnderline"/>
          <w:highlight w:val="green"/>
        </w:rPr>
        <w:t>trucking</w:t>
      </w:r>
      <w:r w:rsidRPr="001F0D7D">
        <w:rPr>
          <w:rStyle w:val="StyleUnderline"/>
        </w:rPr>
        <w:t xml:space="preserve"> industry</w:t>
      </w:r>
      <w:r w:rsidRPr="001F0D7D">
        <w:rPr>
          <w:sz w:val="14"/>
        </w:rPr>
        <w:t xml:space="preserve">, for example, says it </w:t>
      </w:r>
      <w:r w:rsidRPr="00A16FB5">
        <w:rPr>
          <w:rStyle w:val="StyleUnderline"/>
          <w:highlight w:val="green"/>
        </w:rPr>
        <w:t>can hardly find</w:t>
      </w:r>
      <w:r w:rsidRPr="001F0D7D">
        <w:rPr>
          <w:rStyle w:val="StyleUnderline"/>
        </w:rPr>
        <w:t xml:space="preserve"> any more </w:t>
      </w:r>
      <w:r w:rsidRPr="00A16FB5">
        <w:rPr>
          <w:rStyle w:val="StyleUnderline"/>
          <w:highlight w:val="green"/>
        </w:rPr>
        <w:t>drivers</w:t>
      </w:r>
      <w:r w:rsidRPr="001F0D7D">
        <w:rPr>
          <w:sz w:val="14"/>
        </w:rPr>
        <w:t xml:space="preserve"> at a time when many older riggers are retiring. </w:t>
      </w:r>
      <w:r w:rsidRPr="001F0D7D">
        <w:rPr>
          <w:rStyle w:val="Emphasis"/>
        </w:rPr>
        <w:t xml:space="preserve">That’s </w:t>
      </w:r>
      <w:r w:rsidRPr="00A16FB5">
        <w:rPr>
          <w:rStyle w:val="Emphasis"/>
          <w:highlight w:val="green"/>
        </w:rPr>
        <w:t>causing shipping costs to go up.</w:t>
      </w:r>
      <w:r>
        <w:rPr>
          <w:rStyle w:val="Emphasis"/>
        </w:rPr>
        <w:t xml:space="preserve"> </w:t>
      </w:r>
      <w:r w:rsidRPr="00A16FB5">
        <w:rPr>
          <w:rStyle w:val="Emphasis"/>
          <w:highlight w:val="green"/>
        </w:rPr>
        <w:t>The increase in inflation has</w:t>
      </w:r>
      <w:r w:rsidRPr="001F0D7D">
        <w:rPr>
          <w:rStyle w:val="Emphasis"/>
        </w:rPr>
        <w:t xml:space="preserve"> basically </w:t>
      </w:r>
      <w:r w:rsidRPr="00A16FB5">
        <w:rPr>
          <w:rStyle w:val="Emphasis"/>
          <w:highlight w:val="green"/>
        </w:rPr>
        <w:t>wiped out wage gains</w:t>
      </w:r>
      <w:r w:rsidRPr="001F0D7D">
        <w:rPr>
          <w:rStyle w:val="Emphasis"/>
        </w:rPr>
        <w:t xml:space="preserve"> by American workers</w:t>
      </w:r>
      <w:r w:rsidRPr="001F0D7D">
        <w:rPr>
          <w:sz w:val="12"/>
        </w:rPr>
        <w:t xml:space="preserve">, though they’ve been partly cushioned by the Trump tax cuts. </w:t>
      </w:r>
      <w:r w:rsidRPr="00A16FB5">
        <w:rPr>
          <w:rStyle w:val="StyleUnderline"/>
          <w:highlight w:val="green"/>
        </w:rPr>
        <w:t>Real</w:t>
      </w:r>
      <w:r w:rsidRPr="001F0D7D">
        <w:rPr>
          <w:rStyle w:val="StyleUnderline"/>
        </w:rPr>
        <w:t xml:space="preserve"> or adjusted</w:t>
      </w:r>
      <w:r w:rsidRPr="001F0D7D">
        <w:rPr>
          <w:sz w:val="12"/>
        </w:rPr>
        <w:t xml:space="preserve"> hourly </w:t>
      </w:r>
      <w:r w:rsidRPr="00A16FB5">
        <w:rPr>
          <w:rStyle w:val="StyleUnderline"/>
          <w:highlight w:val="green"/>
        </w:rPr>
        <w:t>pay</w:t>
      </w:r>
      <w:r w:rsidRPr="001F0D7D">
        <w:rPr>
          <w:sz w:val="12"/>
        </w:rPr>
        <w:t xml:space="preserve"> rose 0.1% in June, but it </w:t>
      </w:r>
      <w:r w:rsidRPr="00A16FB5">
        <w:rPr>
          <w:rStyle w:val="StyleUnderline"/>
          <w:highlight w:val="green"/>
        </w:rPr>
        <w:t xml:space="preserve">was </w:t>
      </w:r>
      <w:r w:rsidRPr="00A16FB5">
        <w:rPr>
          <w:rStyle w:val="Emphasis"/>
          <w:highlight w:val="green"/>
        </w:rPr>
        <w:t>flat</w:t>
      </w:r>
      <w:r w:rsidRPr="00A16FB5">
        <w:rPr>
          <w:rStyle w:val="StyleUnderline"/>
          <w:highlight w:val="green"/>
        </w:rPr>
        <w:t xml:space="preserve"> in the past 12 months.</w:t>
      </w:r>
    </w:p>
    <w:p w:rsidR="00404CAB" w:rsidRPr="00404CAB" w:rsidRDefault="00404CAB" w:rsidP="00404CAB"/>
    <w:p w:rsidR="00404CAB" w:rsidRDefault="00404CAB" w:rsidP="00404CAB">
      <w:pPr>
        <w:pStyle w:val="Heading4"/>
      </w:pPr>
      <w:r>
        <w:t xml:space="preserve">Non-unique – wages are stagnant </w:t>
      </w:r>
    </w:p>
    <w:p w:rsidR="00404CAB" w:rsidRPr="009B4A05" w:rsidRDefault="00404CAB" w:rsidP="00404CAB">
      <w:pPr>
        <w:rPr>
          <w:sz w:val="14"/>
        </w:rPr>
      </w:pPr>
      <w:proofErr w:type="spellStart"/>
      <w:r w:rsidRPr="008C3286">
        <w:rPr>
          <w:rStyle w:val="Style13ptBold"/>
        </w:rPr>
        <w:t>Bartash</w:t>
      </w:r>
      <w:proofErr w:type="spellEnd"/>
      <w:r w:rsidRPr="008C3286">
        <w:rPr>
          <w:rStyle w:val="Style13ptBold"/>
        </w:rPr>
        <w:t xml:space="preserve"> </w:t>
      </w:r>
      <w:r>
        <w:rPr>
          <w:rStyle w:val="Style13ptBold"/>
        </w:rPr>
        <w:t>5/30</w:t>
      </w:r>
      <w:r w:rsidRPr="009B4A05">
        <w:rPr>
          <w:sz w:val="14"/>
        </w:rPr>
        <w:t xml:space="preserve"> – Jeffry, economics reporter for </w:t>
      </w:r>
      <w:proofErr w:type="spellStart"/>
      <w:r w:rsidRPr="009B4A05">
        <w:rPr>
          <w:sz w:val="14"/>
        </w:rPr>
        <w:t>MarketWatch</w:t>
      </w:r>
      <w:proofErr w:type="spellEnd"/>
      <w:r w:rsidRPr="009B4A05">
        <w:rPr>
          <w:sz w:val="14"/>
        </w:rPr>
        <w:t xml:space="preserve"> Dow Jones. </w:t>
      </w:r>
      <w:proofErr w:type="spellStart"/>
      <w:r w:rsidRPr="009B4A05">
        <w:rPr>
          <w:sz w:val="14"/>
        </w:rPr>
        <w:t>MarketWatch</w:t>
      </w:r>
      <w:proofErr w:type="spellEnd"/>
      <w:r w:rsidRPr="009B4A05">
        <w:rPr>
          <w:sz w:val="14"/>
        </w:rPr>
        <w:t xml:space="preserve"> operates a financial information website that provides business news, analysis, and stock market data. It is a subsidiary of Dow Jones &amp; Company, a property of News Corp, which also owns The Wall Street Journal. “If the job market is so great, why aren’t many people getting pay raises?” 5/30/2018. https://www.marketwatch.com/story/the-high-number-of-workers-getting-no-pay-raise-suggests-inflation-worries-overblown-2018-05-29</w:t>
      </w:r>
    </w:p>
    <w:p w:rsidR="00404CAB" w:rsidRPr="00404CAB" w:rsidRDefault="00404CAB" w:rsidP="00404CAB">
      <w:pPr>
        <w:rPr>
          <w:sz w:val="16"/>
        </w:rPr>
      </w:pPr>
      <w:r w:rsidRPr="00A16FB5">
        <w:rPr>
          <w:rStyle w:val="StyleUnderline"/>
          <w:highlight w:val="green"/>
        </w:rPr>
        <w:t>An unusually high percentage of</w:t>
      </w:r>
      <w:r w:rsidRPr="00C94EF9">
        <w:rPr>
          <w:rStyle w:val="StyleUnderline"/>
        </w:rPr>
        <w:t xml:space="preserve"> American </w:t>
      </w:r>
      <w:r w:rsidRPr="00A16FB5">
        <w:rPr>
          <w:rStyle w:val="StyleUnderline"/>
          <w:highlight w:val="green"/>
        </w:rPr>
        <w:t>workers still aren’t getting pay raises nine years after the</w:t>
      </w:r>
      <w:r w:rsidRPr="00C94EF9">
        <w:rPr>
          <w:rStyle w:val="StyleUnderline"/>
        </w:rPr>
        <w:t xml:space="preserve"> end of the Great </w:t>
      </w:r>
      <w:r w:rsidRPr="00A16FB5">
        <w:rPr>
          <w:rStyle w:val="StyleUnderline"/>
          <w:highlight w:val="green"/>
        </w:rPr>
        <w:t>Recession</w:t>
      </w:r>
      <w:r w:rsidRPr="00C94EF9">
        <w:rPr>
          <w:rStyle w:val="StyleUnderline"/>
        </w:rPr>
        <w:t xml:space="preserve"> — and that suggests the threat of inflation is still quite low. </w:t>
      </w:r>
      <w:r w:rsidRPr="009B4A05">
        <w:rPr>
          <w:sz w:val="16"/>
        </w:rPr>
        <w:t xml:space="preserve">Research by the Kansas City Federal Reserve found that </w:t>
      </w:r>
      <w:r w:rsidRPr="00C94EF9">
        <w:rPr>
          <w:rStyle w:val="StyleUnderline"/>
        </w:rPr>
        <w:t xml:space="preserve">an abnormally high share of </w:t>
      </w:r>
      <w:r w:rsidRPr="00A16FB5">
        <w:rPr>
          <w:rStyle w:val="StyleUnderline"/>
          <w:highlight w:val="green"/>
        </w:rPr>
        <w:t>employees still in the same jobs haven’t received a pay raise in the last 12 months despite a 3.9% unemployment rate</w:t>
      </w:r>
      <w:r w:rsidRPr="00C94EF9">
        <w:rPr>
          <w:rStyle w:val="StyleUnderline"/>
        </w:rPr>
        <w:t xml:space="preserve"> that is the lowest in almost two decades</w:t>
      </w:r>
      <w:r w:rsidRPr="009B4A05">
        <w:rPr>
          <w:sz w:val="16"/>
        </w:rPr>
        <w:t>. Economists refer to the phenomenon as “wage rigidity</w:t>
      </w:r>
      <w:r w:rsidRPr="00C94EF9">
        <w:rPr>
          <w:rStyle w:val="StyleUnderline"/>
        </w:rPr>
        <w:t xml:space="preserve">.” What’s more, </w:t>
      </w:r>
      <w:r w:rsidRPr="00A16FB5">
        <w:rPr>
          <w:rStyle w:val="StyleUnderline"/>
          <w:highlight w:val="green"/>
        </w:rPr>
        <w:t>the rate of future wage growth in the U.S.</w:t>
      </w:r>
      <w:r w:rsidRPr="00C94EF9">
        <w:rPr>
          <w:rStyle w:val="StyleUnderline"/>
        </w:rPr>
        <w:t xml:space="preserve"> also </w:t>
      </w:r>
      <w:r w:rsidRPr="00A16FB5">
        <w:rPr>
          <w:rStyle w:val="StyleUnderline"/>
          <w:highlight w:val="green"/>
        </w:rPr>
        <w:t>tends to rise</w:t>
      </w:r>
      <w:r w:rsidRPr="00C94EF9">
        <w:rPr>
          <w:rStyle w:val="StyleUnderline"/>
        </w:rPr>
        <w:t xml:space="preserve"> more </w:t>
      </w:r>
      <w:r w:rsidRPr="00A16FB5">
        <w:rPr>
          <w:rStyle w:val="StyleUnderline"/>
          <w:highlight w:val="green"/>
        </w:rPr>
        <w:t>slowly</w:t>
      </w:r>
      <w:r w:rsidRPr="00C94EF9">
        <w:rPr>
          <w:rStyle w:val="StyleUnderline"/>
        </w:rPr>
        <w:t xml:space="preserve"> than usual when a high number of people aren’t getting any raises at all, the research suggests. The report might help explain why average U.S. wages still aren’t growing all that fast and it could have implications on how fast the Fed raises interest rates. </w:t>
      </w:r>
      <w:r w:rsidRPr="009B4A05">
        <w:rPr>
          <w:sz w:val="16"/>
        </w:rPr>
        <w:t xml:space="preserve">The central bank has penciled in two more rate hikes for 2018 for now, but some senior officials think three more increases might be warranted to head off the potential for higher wages to stoke inflation. The specter of Fed action has pushed up interest rates TMUBMUSD10Y, +0.91% and acted as a drag on stocks DJIA, +0.02% SPX, +0.39% Also Read: Fed officials are basically born with their beliefs, study finds </w:t>
      </w:r>
      <w:r w:rsidRPr="00A16FB5">
        <w:rPr>
          <w:rStyle w:val="StyleUnderline"/>
          <w:highlight w:val="green"/>
        </w:rPr>
        <w:t>In the most recent 12-month period</w:t>
      </w:r>
      <w:r w:rsidRPr="00C94EF9">
        <w:rPr>
          <w:rStyle w:val="StyleUnderline"/>
        </w:rPr>
        <w:t xml:space="preserve"> ended in April, hourly U.S. </w:t>
      </w:r>
      <w:r w:rsidRPr="00A16FB5">
        <w:rPr>
          <w:rStyle w:val="StyleUnderline"/>
          <w:highlight w:val="green"/>
        </w:rPr>
        <w:t>wages increased at a 2.6% rate. N</w:t>
      </w:r>
      <w:r w:rsidRPr="00C94EF9">
        <w:rPr>
          <w:rStyle w:val="StyleUnderline"/>
        </w:rPr>
        <w:t xml:space="preserve">ormally when the unemployment rate is as low as it is now, </w:t>
      </w:r>
      <w:r w:rsidRPr="00A16FB5">
        <w:rPr>
          <w:rStyle w:val="StyleUnderline"/>
          <w:highlight w:val="green"/>
        </w:rPr>
        <w:t>wages tend to rise</w:t>
      </w:r>
      <w:r w:rsidRPr="00C94EF9">
        <w:rPr>
          <w:rStyle w:val="StyleUnderline"/>
        </w:rPr>
        <w:t xml:space="preserve"> 3.5% to </w:t>
      </w:r>
      <w:r w:rsidRPr="00A16FB5">
        <w:rPr>
          <w:rStyle w:val="StyleUnderline"/>
          <w:highlight w:val="green"/>
        </w:rPr>
        <w:t>4.5%</w:t>
      </w:r>
      <w:r w:rsidRPr="00C94EF9">
        <w:rPr>
          <w:rStyle w:val="StyleUnderline"/>
        </w:rPr>
        <w:t xml:space="preserve"> year. Some economists think hourly pay will soon breach 3% annually and perhaps go even higher, but the Kansas City research casts doubt on that forecast. </w:t>
      </w:r>
      <w:r w:rsidRPr="009B4A05">
        <w:rPr>
          <w:sz w:val="16"/>
        </w:rPr>
        <w:t xml:space="preserve">Right now about 14.3% of all workers in their current jobs fail to get a yearly increase in pay, calculates economist Neil Dutta of Renaissance Macro Research. By contrast, the figure was around 11% or less at the height of the past two U.S. economic expansions. Fed economists say that number would have to fall about 2 points to 12.5% to give strong reason to believe hourly wage gains for U.S. workers will top 3% next year. Such a steep decline in so little time would be “unprecedented,” Fed researchers say. After the 2001 recession, for example, it took three years for wage rigidity to fall 2 percentage points. </w:t>
      </w:r>
      <w:r w:rsidRPr="00A16FB5">
        <w:rPr>
          <w:rStyle w:val="StyleUnderline"/>
          <w:highlight w:val="green"/>
        </w:rPr>
        <w:t>What’s worse, the share of workers not getting yearly raises appears to be rising instead of falling.</w:t>
      </w:r>
      <w:r w:rsidRPr="00C94EF9">
        <w:rPr>
          <w:rStyle w:val="StyleUnderline"/>
        </w:rPr>
        <w:t xml:space="preserve"> </w:t>
      </w:r>
      <w:r w:rsidRPr="003B4495">
        <w:rPr>
          <w:rStyle w:val="StyleUnderline"/>
        </w:rPr>
        <w:t>The</w:t>
      </w:r>
      <w:r w:rsidRPr="00C94EF9">
        <w:rPr>
          <w:rStyle w:val="StyleUnderline"/>
        </w:rPr>
        <w:t xml:space="preserve"> “recent uptick in nominal </w:t>
      </w:r>
      <w:r w:rsidRPr="00A16FB5">
        <w:rPr>
          <w:rStyle w:val="StyleUnderline"/>
          <w:highlight w:val="green"/>
        </w:rPr>
        <w:t>wage rigidities suggests wage growth is unlikely to ramp up dramatically</w:t>
      </w:r>
      <w:r w:rsidRPr="00C94EF9">
        <w:rPr>
          <w:rStyle w:val="StyleUnderline"/>
        </w:rPr>
        <w:t xml:space="preserve"> next year,”</w:t>
      </w:r>
      <w:r w:rsidRPr="009B4A05">
        <w:rPr>
          <w:sz w:val="16"/>
        </w:rPr>
        <w:t xml:space="preserve"> the report concludes. Dutta said the “analysis would lend support to a cautious approach to raising rates.”</w:t>
      </w:r>
    </w:p>
    <w:p w:rsidR="00404CAB" w:rsidRPr="009930F1" w:rsidRDefault="00404CAB" w:rsidP="00404CAB">
      <w:pPr>
        <w:pStyle w:val="Heading4"/>
        <w:rPr>
          <w:rFonts w:cs="Times New Roman"/>
        </w:rPr>
      </w:pPr>
      <w:r w:rsidRPr="009930F1">
        <w:rPr>
          <w:rFonts w:cs="Times New Roman"/>
          <w:u w:val="single"/>
        </w:rPr>
        <w:t>There are room for immigrants</w:t>
      </w:r>
      <w:r w:rsidRPr="009930F1">
        <w:rPr>
          <w:rFonts w:cs="Times New Roman"/>
        </w:rPr>
        <w:t xml:space="preserve"> – U-6 rate proves. </w:t>
      </w:r>
    </w:p>
    <w:p w:rsidR="00404CAB" w:rsidRPr="00F850AD" w:rsidRDefault="00404CAB" w:rsidP="00404CAB">
      <w:pPr>
        <w:rPr>
          <w:sz w:val="14"/>
        </w:rPr>
      </w:pPr>
      <w:r w:rsidRPr="009930F1">
        <w:rPr>
          <w:rStyle w:val="Style13ptBold"/>
        </w:rPr>
        <w:t>Baum 5/9</w:t>
      </w:r>
      <w:r w:rsidRPr="00F850AD">
        <w:rPr>
          <w:sz w:val="14"/>
        </w:rPr>
        <w:t xml:space="preserve"> (Caroline, Market Watch, “Opinion: What’s the matter with wages?”, May 9, 2018, </w:t>
      </w:r>
      <w:hyperlink r:id="rId26" w:history="1">
        <w:r w:rsidRPr="00F850AD">
          <w:rPr>
            <w:rStyle w:val="Hyperlink"/>
            <w:sz w:val="14"/>
          </w:rPr>
          <w:t>https://www.marketwatch.com/story/whats-the-matter-with-wages-2018-05-09</w:t>
        </w:r>
      </w:hyperlink>
      <w:r w:rsidRPr="00F850AD">
        <w:rPr>
          <w:sz w:val="14"/>
        </w:rPr>
        <w:t>) //GOLD</w:t>
      </w:r>
    </w:p>
    <w:p w:rsidR="00404CAB" w:rsidRPr="00F850AD" w:rsidRDefault="00404CAB" w:rsidP="00404CAB">
      <w:pPr>
        <w:rPr>
          <w:sz w:val="12"/>
        </w:rPr>
      </w:pPr>
      <w:r w:rsidRPr="00F850AD">
        <w:rPr>
          <w:sz w:val="12"/>
        </w:rPr>
        <w:t xml:space="preserve">5. </w:t>
      </w:r>
      <w:r w:rsidRPr="009930F1">
        <w:rPr>
          <w:rStyle w:val="Emphasis"/>
        </w:rPr>
        <w:t>There is still slack in labor market</w:t>
      </w:r>
      <w:r>
        <w:rPr>
          <w:rStyle w:val="Emphasis"/>
        </w:rPr>
        <w:t xml:space="preserve"> </w:t>
      </w:r>
      <w:r w:rsidRPr="00F850AD">
        <w:rPr>
          <w:sz w:val="12"/>
        </w:rPr>
        <w:t xml:space="preserve">While not entirely satisfying (See: chronic complaints by small business about a lack of qualified workers), the default explanation is that </w:t>
      </w:r>
      <w:r w:rsidRPr="009930F1">
        <w:rPr>
          <w:rStyle w:val="StyleUnderline"/>
        </w:rPr>
        <w:t>there is still enough slack in the labor market to forestall an aggressive bidding war for workers.</w:t>
      </w:r>
      <w:r>
        <w:rPr>
          <w:rStyle w:val="StyleUnderline"/>
        </w:rPr>
        <w:t xml:space="preserve"> </w:t>
      </w:r>
      <w:r w:rsidRPr="009930F1">
        <w:rPr>
          <w:rStyle w:val="StyleUnderline"/>
        </w:rPr>
        <w:t>The U-6 unemployment rate</w:t>
      </w:r>
      <w:r w:rsidRPr="00F850AD">
        <w:rPr>
          <w:sz w:val="12"/>
        </w:rPr>
        <w:t xml:space="preserve"> , which includes both unemployed and underemployed (discouraged workers who have stopped looking for work plus involuntary part-time workers) fell to 7.8% in April, down from a peak of 17.1% in 2010. </w:t>
      </w:r>
      <w:r w:rsidRPr="009930F1">
        <w:rPr>
          <w:rStyle w:val="StyleUnderline"/>
        </w:rPr>
        <w:t xml:space="preserve">That’s a full percentage above the cycle high in 2000, suggesting </w:t>
      </w:r>
      <w:r w:rsidRPr="009930F1">
        <w:rPr>
          <w:rStyle w:val="Emphasis"/>
        </w:rPr>
        <w:t>there is still room to draw those workers back into the labor force.</w:t>
      </w:r>
      <w:r>
        <w:rPr>
          <w:rStyle w:val="Emphasis"/>
        </w:rPr>
        <w:t xml:space="preserve"> </w:t>
      </w:r>
      <w:r w:rsidRPr="00F850AD">
        <w:rPr>
          <w:sz w:val="12"/>
        </w:rPr>
        <w:t xml:space="preserve">Similarly, </w:t>
      </w:r>
      <w:r w:rsidRPr="009930F1">
        <w:rPr>
          <w:rStyle w:val="StyleUnderline"/>
        </w:rPr>
        <w:t>the prime-age employment-to-population ratio</w:t>
      </w:r>
      <w:r w:rsidRPr="00F850AD">
        <w:rPr>
          <w:sz w:val="12"/>
        </w:rPr>
        <w:t xml:space="preserve"> (the percentage of 25- to 54-year-olds who are employed) </w:t>
      </w:r>
      <w:r w:rsidRPr="009930F1">
        <w:rPr>
          <w:rStyle w:val="StyleUnderline"/>
        </w:rPr>
        <w:t>has yet to return to pre-recession levels. At 79.2% in April, this ratio is below its 2007 peak of 80.3% and all-time high of 81.9% in 2000.</w:t>
      </w:r>
      <w:r w:rsidRPr="00F850AD">
        <w:rPr>
          <w:sz w:val="12"/>
        </w:rPr>
        <w:t xml:space="preserve"> </w:t>
      </w:r>
      <w:r w:rsidRPr="009930F1">
        <w:rPr>
          <w:rStyle w:val="Emphasis"/>
        </w:rPr>
        <w:t>Whether these workers want to return to the labor force or have the necessary skills for today’s job market is an open question.</w:t>
      </w:r>
      <w:r w:rsidRPr="00F850AD">
        <w:rPr>
          <w:sz w:val="12"/>
        </w:rPr>
        <w:t xml:space="preserve"> </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 xml:space="preserve">Their evidence just cites </w:t>
      </w:r>
      <w:r w:rsidRPr="009930F1">
        <w:rPr>
          <w:rFonts w:cs="Times New Roman"/>
          <w:u w:val="single"/>
        </w:rPr>
        <w:t>more hours</w:t>
      </w:r>
      <w:r w:rsidRPr="009930F1">
        <w:rPr>
          <w:rFonts w:cs="Times New Roman"/>
        </w:rPr>
        <w:t xml:space="preserve"> of work – that’s not an </w:t>
      </w:r>
      <w:r w:rsidRPr="009930F1">
        <w:rPr>
          <w:rFonts w:cs="Times New Roman"/>
          <w:u w:val="single"/>
        </w:rPr>
        <w:t>overall increase</w:t>
      </w:r>
      <w:r w:rsidRPr="009930F1">
        <w:rPr>
          <w:rFonts w:cs="Times New Roman"/>
        </w:rPr>
        <w:t xml:space="preserve">. </w:t>
      </w:r>
    </w:p>
    <w:p w:rsidR="00404CAB" w:rsidRPr="009930F1" w:rsidRDefault="00404CAB" w:rsidP="00404CAB">
      <w:pPr>
        <w:rPr>
          <w:sz w:val="14"/>
        </w:rPr>
      </w:pPr>
      <w:proofErr w:type="spellStart"/>
      <w:r w:rsidRPr="009930F1">
        <w:rPr>
          <w:rStyle w:val="Style13ptBold"/>
        </w:rPr>
        <w:t>DePillis</w:t>
      </w:r>
      <w:proofErr w:type="spellEnd"/>
      <w:r w:rsidRPr="009930F1">
        <w:rPr>
          <w:rStyle w:val="Style13ptBold"/>
        </w:rPr>
        <w:t xml:space="preserve"> ‘18 </w:t>
      </w:r>
      <w:r w:rsidRPr="009930F1">
        <w:rPr>
          <w:sz w:val="14"/>
          <w:szCs w:val="18"/>
        </w:rPr>
        <w:t xml:space="preserve">Lydia </w:t>
      </w:r>
      <w:proofErr w:type="spellStart"/>
      <w:r w:rsidRPr="009930F1">
        <w:rPr>
          <w:sz w:val="14"/>
          <w:szCs w:val="18"/>
        </w:rPr>
        <w:t>DePillis</w:t>
      </w:r>
      <w:proofErr w:type="spellEnd"/>
      <w:r w:rsidRPr="009930F1">
        <w:rPr>
          <w:sz w:val="14"/>
          <w:szCs w:val="18"/>
        </w:rPr>
        <w:t xml:space="preserve"> is a Senior Economics Writer for CNN Money - “What's really going on with wages in America” – </w:t>
      </w:r>
      <w:r w:rsidRPr="009930F1">
        <w:rPr>
          <w:sz w:val="18"/>
          <w:szCs w:val="18"/>
          <w:u w:val="single"/>
        </w:rPr>
        <w:t>CNN Money</w:t>
      </w:r>
      <w:r w:rsidRPr="009930F1">
        <w:rPr>
          <w:sz w:val="14"/>
          <w:szCs w:val="18"/>
        </w:rPr>
        <w:t xml:space="preserve"> – June 13</w:t>
      </w:r>
      <w:r w:rsidRPr="009930F1">
        <w:rPr>
          <w:sz w:val="14"/>
          <w:szCs w:val="18"/>
          <w:vertAlign w:val="superscript"/>
        </w:rPr>
        <w:t>th</w:t>
      </w:r>
      <w:r w:rsidRPr="009930F1">
        <w:rPr>
          <w:sz w:val="14"/>
          <w:szCs w:val="18"/>
        </w:rPr>
        <w:t xml:space="preserve"> - #</w:t>
      </w:r>
      <w:proofErr w:type="spellStart"/>
      <w:r w:rsidRPr="009930F1">
        <w:rPr>
          <w:sz w:val="14"/>
          <w:szCs w:val="18"/>
        </w:rPr>
        <w:t>CutWithRJ</w:t>
      </w:r>
      <w:proofErr w:type="spellEnd"/>
      <w:r w:rsidRPr="009930F1">
        <w:rPr>
          <w:sz w:val="14"/>
          <w:szCs w:val="18"/>
        </w:rPr>
        <w:t xml:space="preserve"> - http://money.cnn.com/2018/06/13/news/economy/wage-growth-workers/index.html </w:t>
      </w:r>
    </w:p>
    <w:p w:rsidR="00404CAB" w:rsidRPr="009930F1" w:rsidRDefault="00404CAB" w:rsidP="00404CAB">
      <w:pPr>
        <w:rPr>
          <w:sz w:val="16"/>
        </w:rPr>
      </w:pPr>
      <w:r w:rsidRPr="00A16FB5">
        <w:rPr>
          <w:rStyle w:val="StyleUnderline"/>
          <w:highlight w:val="green"/>
        </w:rPr>
        <w:t>With unemployment</w:t>
      </w:r>
      <w:r w:rsidRPr="009930F1">
        <w:rPr>
          <w:sz w:val="16"/>
        </w:rPr>
        <w:t xml:space="preserve"> near historic </w:t>
      </w:r>
      <w:r w:rsidRPr="00A16FB5">
        <w:rPr>
          <w:rStyle w:val="StyleUnderline"/>
          <w:highlight w:val="green"/>
        </w:rPr>
        <w:t>low</w:t>
      </w:r>
      <w:r w:rsidRPr="009930F1">
        <w:rPr>
          <w:sz w:val="16"/>
        </w:rPr>
        <w:t xml:space="preserve">s, </w:t>
      </w:r>
      <w:r w:rsidRPr="00A16FB5">
        <w:rPr>
          <w:rStyle w:val="StyleUnderline"/>
          <w:highlight w:val="green"/>
        </w:rPr>
        <w:t>there seems to be</w:t>
      </w:r>
      <w:r w:rsidRPr="009930F1">
        <w:rPr>
          <w:sz w:val="16"/>
        </w:rPr>
        <w:t xml:space="preserve"> just </w:t>
      </w:r>
      <w:r w:rsidRPr="00A16FB5">
        <w:rPr>
          <w:rStyle w:val="StyleUnderline"/>
          <w:highlight w:val="green"/>
        </w:rPr>
        <w:t>one missing piece in the economic recovery</w:t>
      </w:r>
      <w:r w:rsidRPr="009930F1">
        <w:rPr>
          <w:sz w:val="16"/>
        </w:rPr>
        <w:t xml:space="preserve">: </w:t>
      </w:r>
      <w:r w:rsidRPr="00A16FB5">
        <w:rPr>
          <w:rStyle w:val="Emphasis"/>
          <w:highlight w:val="green"/>
        </w:rPr>
        <w:t>Wage growth.</w:t>
      </w:r>
      <w:r w:rsidRPr="009930F1">
        <w:rPr>
          <w:sz w:val="16"/>
        </w:rPr>
        <w:t xml:space="preserve"> </w:t>
      </w:r>
      <w:r w:rsidRPr="00A16FB5">
        <w:rPr>
          <w:rStyle w:val="StyleUnderline"/>
          <w:highlight w:val="green"/>
        </w:rPr>
        <w:t>Take-home pay picked up in 2015 and 2016</w:t>
      </w:r>
      <w:r w:rsidRPr="009930F1">
        <w:rPr>
          <w:sz w:val="16"/>
        </w:rPr>
        <w:t xml:space="preserve">, </w:t>
      </w:r>
      <w:r w:rsidRPr="00A16FB5">
        <w:rPr>
          <w:rStyle w:val="StyleUnderline"/>
          <w:highlight w:val="green"/>
        </w:rPr>
        <w:t xml:space="preserve">but it </w:t>
      </w:r>
      <w:r w:rsidRPr="00A16FB5">
        <w:rPr>
          <w:rStyle w:val="Emphasis"/>
          <w:highlight w:val="green"/>
        </w:rPr>
        <w:t>has since flattened</w:t>
      </w:r>
      <w:r w:rsidRPr="009930F1">
        <w:rPr>
          <w:sz w:val="16"/>
        </w:rPr>
        <w:t xml:space="preserve"> out </w:t>
      </w:r>
      <w:r w:rsidRPr="00A16FB5">
        <w:rPr>
          <w:rStyle w:val="StyleUnderline"/>
          <w:highlight w:val="green"/>
        </w:rPr>
        <w:t>at</w:t>
      </w:r>
      <w:r w:rsidRPr="009930F1">
        <w:rPr>
          <w:rStyle w:val="StyleUnderline"/>
        </w:rPr>
        <w:t xml:space="preserve"> </w:t>
      </w:r>
      <w:r w:rsidRPr="009930F1">
        <w:rPr>
          <w:sz w:val="16"/>
        </w:rPr>
        <w:t xml:space="preserve">annual growth </w:t>
      </w:r>
      <w:r w:rsidRPr="00A16FB5">
        <w:rPr>
          <w:rStyle w:val="StyleUnderline"/>
          <w:highlight w:val="green"/>
        </w:rPr>
        <w:t xml:space="preserve">rates that remain substantially below the 5% that workers enjoyed </w:t>
      </w:r>
      <w:r w:rsidRPr="00A16FB5">
        <w:rPr>
          <w:rStyle w:val="Emphasis"/>
          <w:highlight w:val="green"/>
        </w:rPr>
        <w:t>prior to the Great Recession.</w:t>
      </w:r>
      <w:r w:rsidRPr="009930F1">
        <w:rPr>
          <w:rStyle w:val="StyleUnderline"/>
        </w:rPr>
        <w:t xml:space="preserve"> </w:t>
      </w:r>
      <w:r w:rsidRPr="009930F1">
        <w:rPr>
          <w:sz w:val="16"/>
          <w:szCs w:val="16"/>
        </w:rPr>
        <w:t xml:space="preserve">There are lots of theories for why that's the case. But there are also lots of different ways of looking at wages themselves, and each data set can tell a different story. Here are a few ways that the federal government measures compensation and what they show us about Americans' financial well-being. </w:t>
      </w:r>
      <w:r w:rsidRPr="00A16FB5">
        <w:rPr>
          <w:rStyle w:val="StyleUnderline"/>
          <w:highlight w:val="green"/>
        </w:rPr>
        <w:t>The Bureau of Labor Statistics'</w:t>
      </w:r>
      <w:r w:rsidRPr="009930F1">
        <w:rPr>
          <w:sz w:val="16"/>
        </w:rPr>
        <w:t xml:space="preserve"> Current Employment Survey </w:t>
      </w:r>
      <w:r w:rsidRPr="00A16FB5">
        <w:rPr>
          <w:rStyle w:val="StyleUnderline"/>
          <w:highlight w:val="green"/>
        </w:rPr>
        <w:t>publishes data on</w:t>
      </w:r>
      <w:r w:rsidRPr="009930F1">
        <w:rPr>
          <w:sz w:val="16"/>
        </w:rPr>
        <w:t xml:space="preserve"> the private sector, or about </w:t>
      </w:r>
      <w:r w:rsidRPr="00A16FB5">
        <w:rPr>
          <w:rStyle w:val="StyleUnderline"/>
          <w:highlight w:val="green"/>
        </w:rPr>
        <w:t>85% of workers</w:t>
      </w:r>
      <w:r w:rsidRPr="009930F1">
        <w:rPr>
          <w:sz w:val="16"/>
        </w:rPr>
        <w:t xml:space="preserve">. Taking all of those workers and adjusting for inflation, </w:t>
      </w:r>
      <w:r w:rsidRPr="00A16FB5">
        <w:rPr>
          <w:rStyle w:val="StyleUnderline"/>
          <w:highlight w:val="green"/>
        </w:rPr>
        <w:t>average weekly earnings rose 0.3%</w:t>
      </w:r>
      <w:r w:rsidRPr="009930F1">
        <w:rPr>
          <w:rStyle w:val="StyleUnderline"/>
        </w:rPr>
        <w:t xml:space="preserve"> </w:t>
      </w:r>
      <w:r w:rsidRPr="009930F1">
        <w:rPr>
          <w:sz w:val="16"/>
        </w:rPr>
        <w:t xml:space="preserve">in May to $928.74, from a year earlier. </w:t>
      </w:r>
      <w:r w:rsidRPr="00A16FB5">
        <w:rPr>
          <w:rStyle w:val="StyleUnderline"/>
          <w:highlight w:val="green"/>
        </w:rPr>
        <w:t xml:space="preserve">But that increase is largely </w:t>
      </w:r>
      <w:r w:rsidRPr="00A16FB5">
        <w:rPr>
          <w:rStyle w:val="Emphasis"/>
          <w:highlight w:val="green"/>
        </w:rPr>
        <w:t>because the number of hours people worked went up</w:t>
      </w:r>
      <w:r w:rsidRPr="00A16FB5">
        <w:rPr>
          <w:rStyle w:val="StyleUnderline"/>
          <w:highlight w:val="green"/>
        </w:rPr>
        <w:t xml:space="preserve"> </w:t>
      </w:r>
      <w:r w:rsidRPr="009930F1">
        <w:rPr>
          <w:sz w:val="16"/>
        </w:rPr>
        <w:t>by the same amount</w:t>
      </w:r>
      <w:r w:rsidRPr="00A16FB5">
        <w:rPr>
          <w:rStyle w:val="StyleUnderline"/>
          <w:highlight w:val="green"/>
        </w:rPr>
        <w:t>.</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 xml:space="preserve">AND </w:t>
      </w:r>
      <w:r w:rsidRPr="009930F1">
        <w:rPr>
          <w:rFonts w:cs="Times New Roman"/>
          <w:u w:val="single"/>
        </w:rPr>
        <w:t>Immigration doesn’t matter</w:t>
      </w:r>
      <w:r w:rsidRPr="009930F1">
        <w:rPr>
          <w:rFonts w:cs="Times New Roman"/>
        </w:rPr>
        <w:t xml:space="preserve"> – it’s oil.</w:t>
      </w:r>
    </w:p>
    <w:p w:rsidR="00404CAB" w:rsidRPr="00F850AD" w:rsidRDefault="00404CAB" w:rsidP="00404CAB">
      <w:pPr>
        <w:rPr>
          <w:sz w:val="12"/>
        </w:rPr>
      </w:pPr>
      <w:r w:rsidRPr="009930F1">
        <w:rPr>
          <w:rStyle w:val="Style13ptBold"/>
        </w:rPr>
        <w:t>Economist 6/30</w:t>
      </w:r>
      <w:r w:rsidRPr="00F850AD">
        <w:rPr>
          <w:sz w:val="12"/>
        </w:rPr>
        <w:t xml:space="preserve"> (“The rich world needs higher real wage growth”, Jun 30th 2018, </w:t>
      </w:r>
      <w:hyperlink r:id="rId27" w:history="1">
        <w:r w:rsidRPr="00F850AD">
          <w:rPr>
            <w:rStyle w:val="Hyperlink"/>
            <w:sz w:val="12"/>
          </w:rPr>
          <w:t>https://www.economist.com/finance-and-economics/2018/06/30/the-rich-world-needs-higher-real-wage-growth</w:t>
        </w:r>
      </w:hyperlink>
      <w:r w:rsidRPr="00F850AD">
        <w:rPr>
          <w:sz w:val="12"/>
        </w:rPr>
        <w:t>) //GOLD</w:t>
      </w:r>
    </w:p>
    <w:p w:rsidR="00404CAB" w:rsidRPr="009930F1" w:rsidRDefault="00404CAB" w:rsidP="00404CAB">
      <w:pPr>
        <w:rPr>
          <w:u w:val="single"/>
        </w:rPr>
      </w:pPr>
      <w:r w:rsidRPr="009930F1">
        <w:rPr>
          <w:sz w:val="14"/>
        </w:rPr>
        <w:t xml:space="preserve">CENTRAL bankers and economists have spilled much ink in recent years on the question of why wages have not grown more. </w:t>
      </w:r>
      <w:r w:rsidRPr="009930F1">
        <w:rPr>
          <w:rStyle w:val="StyleUnderline"/>
        </w:rPr>
        <w:t xml:space="preserve">The average </w:t>
      </w:r>
      <w:r w:rsidRPr="00A16FB5">
        <w:rPr>
          <w:rStyle w:val="StyleUnderline"/>
          <w:highlight w:val="green"/>
        </w:rPr>
        <w:t>unemployment rate</w:t>
      </w:r>
      <w:r w:rsidRPr="009930F1">
        <w:rPr>
          <w:rStyle w:val="StyleUnderline"/>
        </w:rPr>
        <w:t xml:space="preserve"> in advanced economies </w:t>
      </w:r>
      <w:r w:rsidRPr="00A16FB5">
        <w:rPr>
          <w:rStyle w:val="StyleUnderline"/>
          <w:highlight w:val="green"/>
        </w:rPr>
        <w:t>is</w:t>
      </w:r>
      <w:r w:rsidRPr="009930F1">
        <w:rPr>
          <w:rStyle w:val="StyleUnderline"/>
        </w:rPr>
        <w:t xml:space="preserve"> 5.3%, </w:t>
      </w:r>
      <w:r w:rsidRPr="00A16FB5">
        <w:rPr>
          <w:rStyle w:val="StyleUnderline"/>
          <w:highlight w:val="green"/>
        </w:rPr>
        <w:t>lower than before the</w:t>
      </w:r>
      <w:r w:rsidRPr="009930F1">
        <w:rPr>
          <w:rStyle w:val="StyleUnderline"/>
        </w:rPr>
        <w:t xml:space="preserve"> financial </w:t>
      </w:r>
      <w:r w:rsidRPr="00A16FB5">
        <w:rPr>
          <w:rStyle w:val="StyleUnderline"/>
          <w:highlight w:val="green"/>
        </w:rPr>
        <w:t>crisis</w:t>
      </w:r>
      <w:r w:rsidRPr="009930F1">
        <w:rPr>
          <w:rStyle w:val="StyleUnderline"/>
        </w:rPr>
        <w:t>.</w:t>
      </w:r>
      <w:r w:rsidRPr="009930F1">
        <w:rPr>
          <w:sz w:val="14"/>
        </w:rPr>
        <w:t xml:space="preserve"> </w:t>
      </w:r>
      <w:r w:rsidRPr="00A16FB5">
        <w:rPr>
          <w:rStyle w:val="StyleUnderline"/>
          <w:highlight w:val="green"/>
        </w:rPr>
        <w:t>Yet</w:t>
      </w:r>
      <w:r w:rsidRPr="009930F1">
        <w:rPr>
          <w:rStyle w:val="StyleUnderline"/>
        </w:rPr>
        <w:t xml:space="preserve"> even in America, the hottest rich-world economy, </w:t>
      </w:r>
      <w:r w:rsidRPr="00A16FB5">
        <w:rPr>
          <w:rStyle w:val="StyleUnderline"/>
          <w:highlight w:val="green"/>
        </w:rPr>
        <w:t>pay is growing by less than 3% annually</w:t>
      </w:r>
      <w:r w:rsidRPr="009930F1">
        <w:rPr>
          <w:rStyle w:val="StyleUnderline"/>
        </w:rPr>
        <w:t>.</w:t>
      </w:r>
      <w:r w:rsidRPr="009930F1">
        <w:rPr>
          <w:sz w:val="14"/>
        </w:rPr>
        <w:t xml:space="preserve"> This month the European Central Bank devoted much of its annual shindig in </w:t>
      </w:r>
      <w:proofErr w:type="spellStart"/>
      <w:r w:rsidRPr="009930F1">
        <w:rPr>
          <w:sz w:val="14"/>
        </w:rPr>
        <w:t>Sintra</w:t>
      </w:r>
      <w:proofErr w:type="spellEnd"/>
      <w:r w:rsidRPr="009930F1">
        <w:rPr>
          <w:sz w:val="14"/>
        </w:rPr>
        <w:t>, Portugal to discussing the wage puzzle.</w:t>
      </w:r>
      <w:r>
        <w:rPr>
          <w:sz w:val="14"/>
        </w:rPr>
        <w:t xml:space="preserve"> </w:t>
      </w:r>
      <w:r w:rsidRPr="009930F1">
        <w:rPr>
          <w:sz w:val="14"/>
        </w:rPr>
        <w:t xml:space="preserve">Recent data show, however, that </w:t>
      </w:r>
      <w:r w:rsidRPr="009930F1">
        <w:rPr>
          <w:rStyle w:val="StyleUnderline"/>
        </w:rPr>
        <w:t xml:space="preserve">the problem </w:t>
      </w:r>
      <w:r w:rsidRPr="009930F1">
        <w:rPr>
          <w:sz w:val="14"/>
        </w:rPr>
        <w:t xml:space="preserve">rich countries face is not that nominal wage growth has failed to respond to economic conditions. It </w:t>
      </w:r>
      <w:r w:rsidRPr="009930F1">
        <w:rPr>
          <w:rStyle w:val="StyleUnderline"/>
        </w:rPr>
        <w:t xml:space="preserve">is that </w:t>
      </w:r>
      <w:r w:rsidRPr="00A16FB5">
        <w:rPr>
          <w:rStyle w:val="StyleUnderline"/>
          <w:highlight w:val="green"/>
        </w:rPr>
        <w:t>in</w:t>
      </w:r>
      <w:r w:rsidRPr="00A16FB5">
        <w:rPr>
          <w:rStyle w:val="Emphasis"/>
          <w:highlight w:val="green"/>
        </w:rPr>
        <w:t>flation is eating up pay increases</w:t>
      </w:r>
      <w:r w:rsidRPr="009930F1">
        <w:rPr>
          <w:rStyle w:val="StyleUnderline"/>
        </w:rPr>
        <w:t xml:space="preserve"> </w:t>
      </w:r>
      <w:r w:rsidRPr="00A16FB5">
        <w:rPr>
          <w:rStyle w:val="StyleUnderline"/>
          <w:highlight w:val="green"/>
        </w:rPr>
        <w:t>and</w:t>
      </w:r>
      <w:r w:rsidRPr="009930F1">
        <w:rPr>
          <w:rStyle w:val="StyleUnderline"/>
        </w:rPr>
        <w:t xml:space="preserve"> that </w:t>
      </w:r>
      <w:r w:rsidRPr="00A16FB5">
        <w:rPr>
          <w:rStyle w:val="StyleUnderline"/>
          <w:highlight w:val="green"/>
        </w:rPr>
        <w:t>real</w:t>
      </w:r>
      <w:r w:rsidRPr="009930F1">
        <w:rPr>
          <w:rStyle w:val="StyleUnderline"/>
        </w:rPr>
        <w:t>—that is, inflation-adjusted—</w:t>
      </w:r>
      <w:r w:rsidRPr="00A16FB5">
        <w:rPr>
          <w:rStyle w:val="StyleUnderline"/>
          <w:highlight w:val="green"/>
        </w:rPr>
        <w:t>wages are</w:t>
      </w:r>
      <w:r w:rsidRPr="009930F1">
        <w:rPr>
          <w:rStyle w:val="StyleUnderline"/>
        </w:rPr>
        <w:t xml:space="preserve"> therefore </w:t>
      </w:r>
      <w:r w:rsidRPr="00A16FB5">
        <w:rPr>
          <w:rStyle w:val="StyleUnderline"/>
          <w:highlight w:val="green"/>
        </w:rPr>
        <w:t>stagnant</w:t>
      </w:r>
      <w:r w:rsidRPr="009930F1">
        <w:rPr>
          <w:rStyle w:val="StyleUnderline"/>
        </w:rPr>
        <w:t>.</w:t>
      </w:r>
      <w:r w:rsidRPr="009930F1">
        <w:rPr>
          <w:sz w:val="14"/>
        </w:rPr>
        <w:t xml:space="preserve"> </w:t>
      </w:r>
      <w:r w:rsidRPr="009930F1">
        <w:rPr>
          <w:u w:val="single"/>
        </w:rPr>
        <w:t>Real wages in America</w:t>
      </w:r>
      <w:r w:rsidRPr="009930F1">
        <w:rPr>
          <w:sz w:val="14"/>
        </w:rPr>
        <w:t xml:space="preserve"> and the euro zone, for </w:t>
      </w:r>
      <w:r w:rsidRPr="009930F1">
        <w:rPr>
          <w:rStyle w:val="StyleUnderline"/>
        </w:rPr>
        <w:t>example, are growing more slowly even as the world economy</w:t>
      </w:r>
      <w:r w:rsidRPr="009930F1">
        <w:rPr>
          <w:sz w:val="14"/>
        </w:rPr>
        <w:t>, and headline pay, have both picked up (see chart).</w:t>
      </w:r>
      <w:r>
        <w:rPr>
          <w:sz w:val="14"/>
        </w:rPr>
        <w:t xml:space="preserve"> </w:t>
      </w:r>
      <w:r w:rsidRPr="00A16FB5">
        <w:rPr>
          <w:rStyle w:val="Emphasis"/>
          <w:highlight w:val="green"/>
        </w:rPr>
        <w:t>The proximate cause is the oil price.</w:t>
      </w:r>
      <w:r w:rsidRPr="009930F1">
        <w:rPr>
          <w:sz w:val="14"/>
        </w:rPr>
        <w:t xml:space="preserve"> </w:t>
      </w:r>
      <w:r w:rsidRPr="00A16FB5">
        <w:rPr>
          <w:rStyle w:val="StyleUnderline"/>
          <w:highlight w:val="green"/>
        </w:rPr>
        <w:t>As the price of</w:t>
      </w:r>
      <w:r w:rsidRPr="009930F1">
        <w:rPr>
          <w:rStyle w:val="StyleUnderline"/>
        </w:rPr>
        <w:t xml:space="preserve"> Brent crude </w:t>
      </w:r>
      <w:r w:rsidRPr="00A16FB5">
        <w:rPr>
          <w:rStyle w:val="StyleUnderline"/>
          <w:highlight w:val="green"/>
        </w:rPr>
        <w:t>oil</w:t>
      </w:r>
      <w:r w:rsidRPr="009930F1">
        <w:rPr>
          <w:sz w:val="14"/>
        </w:rPr>
        <w:t xml:space="preserve">, a benchmark, </w:t>
      </w:r>
      <w:r w:rsidRPr="00A16FB5">
        <w:rPr>
          <w:rStyle w:val="StyleUnderline"/>
          <w:highlight w:val="green"/>
        </w:rPr>
        <w:t>fell</w:t>
      </w:r>
      <w:r w:rsidRPr="009930F1">
        <w:rPr>
          <w:rStyle w:val="StyleUnderline"/>
        </w:rPr>
        <w:t xml:space="preserve"> from over $110 a barrel in mid-2014 to under $30 a barrel by January 2016</w:t>
      </w:r>
      <w:r w:rsidRPr="009930F1">
        <w:rPr>
          <w:rStyle w:val="Emphasis"/>
        </w:rPr>
        <w:t xml:space="preserve">, </w:t>
      </w:r>
      <w:r w:rsidRPr="00A16FB5">
        <w:rPr>
          <w:rStyle w:val="Emphasis"/>
          <w:highlight w:val="green"/>
        </w:rPr>
        <w:t>inflation tumbled</w:t>
      </w:r>
      <w:r w:rsidRPr="009930F1">
        <w:rPr>
          <w:rStyle w:val="Emphasis"/>
        </w:rPr>
        <w:t>, even turning negative in Europe.</w:t>
      </w:r>
      <w:r w:rsidRPr="009930F1">
        <w:rPr>
          <w:sz w:val="14"/>
        </w:rPr>
        <w:t xml:space="preserve"> That sparked justified worries about a global deflationary slump. But it was an immediate boon for workers, who saw nominal pay increases of around 2% translate into real wage gains of about the same size. (An exception was Japan, where a rise in the sales tax from 5% to 8% in 2014 squeezed wallets.)</w:t>
      </w:r>
      <w:r>
        <w:rPr>
          <w:sz w:val="14"/>
        </w:rPr>
        <w:t xml:space="preserve"> </w:t>
      </w:r>
      <w:r w:rsidRPr="009930F1">
        <w:rPr>
          <w:sz w:val="14"/>
        </w:rPr>
        <w:t xml:space="preserve">Since then, </w:t>
      </w:r>
      <w:r w:rsidRPr="009930F1">
        <w:rPr>
          <w:rStyle w:val="StyleUnderline"/>
        </w:rPr>
        <w:t xml:space="preserve">nominal wage growth has gradually picked up as </w:t>
      </w:r>
      <w:proofErr w:type="spellStart"/>
      <w:r w:rsidRPr="009930F1">
        <w:rPr>
          <w:rStyle w:val="StyleUnderline"/>
        </w:rPr>
        <w:t>labour</w:t>
      </w:r>
      <w:proofErr w:type="spellEnd"/>
      <w:r w:rsidRPr="009930F1">
        <w:rPr>
          <w:rStyle w:val="StyleUnderline"/>
        </w:rPr>
        <w:t xml:space="preserve"> markets have tightened, roughly in line with the predictions of economists who use broader measures of slack than just the unemployment rate.</w:t>
      </w:r>
      <w:r w:rsidRPr="009930F1">
        <w:rPr>
          <w:sz w:val="14"/>
        </w:rPr>
        <w:t xml:space="preserve"> </w:t>
      </w:r>
      <w:r w:rsidRPr="009930F1">
        <w:rPr>
          <w:rStyle w:val="StyleUnderline"/>
        </w:rPr>
        <w:t xml:space="preserve">But </w:t>
      </w:r>
      <w:r w:rsidRPr="00A16FB5">
        <w:rPr>
          <w:rStyle w:val="StyleUnderline"/>
          <w:highlight w:val="green"/>
        </w:rPr>
        <w:t>inflation has risen in tandem with wages</w:t>
      </w:r>
      <w:r w:rsidRPr="009930F1">
        <w:rPr>
          <w:rStyle w:val="StyleUnderline"/>
        </w:rPr>
        <w:t xml:space="preserve">, </w:t>
      </w:r>
      <w:r w:rsidRPr="00A16FB5">
        <w:rPr>
          <w:rStyle w:val="StyleUnderline"/>
          <w:highlight w:val="green"/>
        </w:rPr>
        <w:t>as</w:t>
      </w:r>
      <w:r w:rsidRPr="009930F1">
        <w:rPr>
          <w:rStyle w:val="StyleUnderline"/>
        </w:rPr>
        <w:t xml:space="preserve"> the </w:t>
      </w:r>
      <w:r w:rsidRPr="00A16FB5">
        <w:rPr>
          <w:rStyle w:val="StyleUnderline"/>
          <w:highlight w:val="green"/>
        </w:rPr>
        <w:t>oil</w:t>
      </w:r>
      <w:r w:rsidRPr="009930F1">
        <w:rPr>
          <w:rStyle w:val="StyleUnderline"/>
        </w:rPr>
        <w:t xml:space="preserve"> price has </w:t>
      </w:r>
      <w:r w:rsidRPr="00A16FB5">
        <w:rPr>
          <w:rStyle w:val="StyleUnderline"/>
          <w:highlight w:val="green"/>
        </w:rPr>
        <w:t>recovered</w:t>
      </w:r>
      <w:r w:rsidRPr="009930F1">
        <w:rPr>
          <w:rStyle w:val="StyleUnderline"/>
        </w:rPr>
        <w:t xml:space="preserve"> to close to $75 a barrel.</w:t>
      </w:r>
      <w:r w:rsidRPr="009930F1">
        <w:rPr>
          <w:sz w:val="14"/>
        </w:rPr>
        <w:t xml:space="preserve"> </w:t>
      </w:r>
      <w:r w:rsidRPr="00A16FB5">
        <w:rPr>
          <w:rStyle w:val="Emphasis"/>
          <w:highlight w:val="green"/>
        </w:rPr>
        <w:t>That means</w:t>
      </w:r>
      <w:r w:rsidRPr="009930F1">
        <w:rPr>
          <w:rStyle w:val="Emphasis"/>
        </w:rPr>
        <w:t xml:space="preserve"> many </w:t>
      </w:r>
      <w:r w:rsidRPr="00A16FB5">
        <w:rPr>
          <w:rStyle w:val="Emphasis"/>
          <w:highlight w:val="green"/>
        </w:rPr>
        <w:t>workers are yet to feel the benefit of</w:t>
      </w:r>
      <w:r w:rsidRPr="009930F1">
        <w:rPr>
          <w:rStyle w:val="Emphasis"/>
        </w:rPr>
        <w:t xml:space="preserve"> </w:t>
      </w:r>
      <w:r w:rsidRPr="00A16FB5">
        <w:rPr>
          <w:rStyle w:val="Emphasis"/>
          <w:highlight w:val="green"/>
        </w:rPr>
        <w:t>the</w:t>
      </w:r>
      <w:r w:rsidRPr="009930F1">
        <w:rPr>
          <w:rStyle w:val="Emphasis"/>
        </w:rPr>
        <w:t xml:space="preserve"> global </w:t>
      </w:r>
      <w:r w:rsidRPr="00A16FB5">
        <w:rPr>
          <w:rStyle w:val="Emphasis"/>
          <w:highlight w:val="green"/>
        </w:rPr>
        <w:t>economic upswing</w:t>
      </w:r>
      <w:r w:rsidRPr="009930F1">
        <w:rPr>
          <w:rStyle w:val="Emphasis"/>
        </w:rPr>
        <w:t xml:space="preserve"> that began during 2017.</w:t>
      </w:r>
      <w:r w:rsidRPr="009930F1">
        <w:rPr>
          <w:sz w:val="14"/>
        </w:rPr>
        <w:t xml:space="preserve"> </w:t>
      </w:r>
      <w:r w:rsidRPr="009930F1">
        <w:rPr>
          <w:rStyle w:val="StyleUnderline"/>
        </w:rPr>
        <w:t>In America</w:t>
      </w:r>
      <w:r w:rsidRPr="009930F1">
        <w:rPr>
          <w:sz w:val="14"/>
        </w:rPr>
        <w:t xml:space="preserve"> and Europe, </w:t>
      </w:r>
      <w:r w:rsidRPr="00A16FB5">
        <w:rPr>
          <w:rStyle w:val="StyleUnderline"/>
          <w:highlight w:val="green"/>
        </w:rPr>
        <w:t>real wages are growing barely faster than they were five years ago</w:t>
      </w:r>
      <w:r w:rsidRPr="009930F1">
        <w:rPr>
          <w:rStyle w:val="StyleUnderline"/>
        </w:rPr>
        <w:t xml:space="preserve">, </w:t>
      </w:r>
      <w:r w:rsidRPr="00A16FB5">
        <w:rPr>
          <w:rStyle w:val="StyleUnderline"/>
          <w:highlight w:val="green"/>
        </w:rPr>
        <w:t>when</w:t>
      </w:r>
      <w:r w:rsidRPr="009930F1">
        <w:rPr>
          <w:rStyle w:val="StyleUnderline"/>
        </w:rPr>
        <w:t xml:space="preserve"> </w:t>
      </w:r>
      <w:r w:rsidRPr="00A16FB5">
        <w:rPr>
          <w:rStyle w:val="Emphasis"/>
          <w:highlight w:val="green"/>
        </w:rPr>
        <w:t>unemployment was</w:t>
      </w:r>
      <w:r w:rsidRPr="009930F1">
        <w:rPr>
          <w:rStyle w:val="Emphasis"/>
        </w:rPr>
        <w:t xml:space="preserve"> much </w:t>
      </w:r>
      <w:r w:rsidRPr="00A16FB5">
        <w:rPr>
          <w:rStyle w:val="Emphasis"/>
          <w:highlight w:val="green"/>
        </w:rPr>
        <w:t>high</w:t>
      </w:r>
      <w:r w:rsidRPr="009930F1">
        <w:rPr>
          <w:rStyle w:val="Emphasis"/>
        </w:rPr>
        <w:t>er.</w:t>
      </w:r>
      <w:r>
        <w:rPr>
          <w:rStyle w:val="StyleUnderline"/>
        </w:rPr>
        <w:t xml:space="preserve"> </w:t>
      </w:r>
      <w:r w:rsidRPr="009930F1">
        <w:rPr>
          <w:sz w:val="14"/>
        </w:rPr>
        <w:t>In the long run, changes in real wages are linked to changes in workers’ productivity, which has grown slowly everywhere since the financial crisis. In the year to the first quarter of 2018, for example, American productivity grew by only 0.4%. But some spy a rebound. For current forecasts of blazing economic growth in America to bear out, productivity must grow faster. In the second half of 2017, productivity in Britain grew at the fastest rate since 2005. The Bank of Japan thinks that firms there are investing heavily to boost productivity so that they do not have to pay for higher wages by raising prices.</w:t>
      </w:r>
      <w:r>
        <w:rPr>
          <w:sz w:val="14"/>
        </w:rPr>
        <w:t xml:space="preserve"> </w:t>
      </w:r>
      <w:r w:rsidRPr="009930F1">
        <w:rPr>
          <w:sz w:val="14"/>
        </w:rPr>
        <w:t xml:space="preserve">Yet </w:t>
      </w:r>
      <w:r w:rsidRPr="00A16FB5">
        <w:rPr>
          <w:rStyle w:val="StyleUnderline"/>
          <w:highlight w:val="green"/>
        </w:rPr>
        <w:t>even a recovery in productivity would not guarantee good times for workers</w:t>
      </w:r>
      <w:r w:rsidRPr="009930F1">
        <w:rPr>
          <w:rStyle w:val="StyleUnderline"/>
        </w:rPr>
        <w:t>.</w:t>
      </w:r>
      <w:r w:rsidRPr="009930F1">
        <w:rPr>
          <w:sz w:val="14"/>
        </w:rPr>
        <w:t xml:space="preserve"> </w:t>
      </w:r>
      <w:r w:rsidRPr="009930F1">
        <w:rPr>
          <w:rStyle w:val="StyleUnderline"/>
        </w:rPr>
        <w:t xml:space="preserve">In recent decades the share of GDP going to </w:t>
      </w:r>
      <w:proofErr w:type="spellStart"/>
      <w:r w:rsidRPr="009930F1">
        <w:rPr>
          <w:rStyle w:val="StyleUnderline"/>
        </w:rPr>
        <w:t>labour</w:t>
      </w:r>
      <w:proofErr w:type="spellEnd"/>
      <w:r w:rsidRPr="009930F1">
        <w:rPr>
          <w:rStyle w:val="StyleUnderline"/>
        </w:rPr>
        <w:t xml:space="preserve">, rather than to capital, has fallen </w:t>
      </w:r>
      <w:r w:rsidRPr="00A16FB5">
        <w:rPr>
          <w:rStyle w:val="StyleUnderline"/>
          <w:highlight w:val="green"/>
        </w:rPr>
        <w:t>because</w:t>
      </w:r>
      <w:r w:rsidRPr="009930F1">
        <w:rPr>
          <w:rStyle w:val="StyleUnderline"/>
        </w:rPr>
        <w:t xml:space="preserve"> </w:t>
      </w:r>
      <w:r w:rsidRPr="00A16FB5">
        <w:rPr>
          <w:rStyle w:val="Emphasis"/>
          <w:highlight w:val="green"/>
        </w:rPr>
        <w:t>real pay has increased more slowly than productivity.</w:t>
      </w:r>
      <w:r w:rsidRPr="009930F1">
        <w:rPr>
          <w:sz w:val="14"/>
        </w:rPr>
        <w:t xml:space="preserve"> In advanced economies </w:t>
      </w:r>
      <w:proofErr w:type="spellStart"/>
      <w:r w:rsidRPr="009930F1">
        <w:rPr>
          <w:sz w:val="14"/>
        </w:rPr>
        <w:t>labour’s</w:t>
      </w:r>
      <w:proofErr w:type="spellEnd"/>
      <w:r w:rsidRPr="009930F1">
        <w:rPr>
          <w:sz w:val="14"/>
        </w:rPr>
        <w:t xml:space="preserve"> share fell from almost 55% to about 51% between 1970 and 2015, according to researchers at the IMF. </w:t>
      </w:r>
      <w:r w:rsidRPr="009930F1">
        <w:rPr>
          <w:rStyle w:val="StyleUnderline"/>
        </w:rPr>
        <w:t xml:space="preserve">A widely heard explanation is that a </w:t>
      </w:r>
      <w:r w:rsidRPr="00A16FB5">
        <w:rPr>
          <w:rStyle w:val="StyleUnderline"/>
          <w:highlight w:val="green"/>
        </w:rPr>
        <w:t>fall in union membership, combined with rising offshoring and outsourcing, has eroded workers’ bargaining power.</w:t>
      </w:r>
      <w:r w:rsidRPr="009930F1">
        <w:rPr>
          <w:sz w:val="14"/>
        </w:rPr>
        <w:t xml:space="preserve"> More recently, </w:t>
      </w:r>
      <w:r w:rsidRPr="00A16FB5">
        <w:rPr>
          <w:rStyle w:val="StyleUnderline"/>
          <w:highlight w:val="green"/>
        </w:rPr>
        <w:t>economists</w:t>
      </w:r>
      <w:r w:rsidRPr="009930F1">
        <w:rPr>
          <w:rStyle w:val="StyleUnderline"/>
        </w:rPr>
        <w:t xml:space="preserve"> have </w:t>
      </w:r>
      <w:r w:rsidRPr="00A16FB5">
        <w:rPr>
          <w:rStyle w:val="StyleUnderline"/>
          <w:highlight w:val="green"/>
        </w:rPr>
        <w:t>suggest</w:t>
      </w:r>
      <w:r w:rsidRPr="009930F1">
        <w:rPr>
          <w:rStyle w:val="StyleUnderline"/>
        </w:rPr>
        <w:t xml:space="preserve">ed </w:t>
      </w:r>
      <w:r w:rsidRPr="00A16FB5">
        <w:rPr>
          <w:rStyle w:val="StyleUnderline"/>
          <w:highlight w:val="green"/>
        </w:rPr>
        <w:t xml:space="preserve">that </w:t>
      </w:r>
      <w:proofErr w:type="spellStart"/>
      <w:r w:rsidRPr="00A16FB5">
        <w:rPr>
          <w:rStyle w:val="StyleUnderline"/>
          <w:highlight w:val="green"/>
        </w:rPr>
        <w:t>labour’s</w:t>
      </w:r>
      <w:proofErr w:type="spellEnd"/>
      <w:r w:rsidRPr="00A16FB5">
        <w:rPr>
          <w:rStyle w:val="StyleUnderline"/>
          <w:highlight w:val="green"/>
        </w:rPr>
        <w:t xml:space="preserve"> falling share could be linked to</w:t>
      </w:r>
      <w:r w:rsidRPr="009930F1">
        <w:rPr>
          <w:rStyle w:val="StyleUnderline"/>
        </w:rPr>
        <w:t xml:space="preserve"> the rise of “superstar” </w:t>
      </w:r>
      <w:r w:rsidRPr="00A16FB5">
        <w:rPr>
          <w:rStyle w:val="StyleUnderline"/>
          <w:highlight w:val="green"/>
        </w:rPr>
        <w:t>firms such as Google</w:t>
      </w:r>
      <w:r w:rsidRPr="009930F1">
        <w:rPr>
          <w:rStyle w:val="StyleUnderline"/>
        </w:rPr>
        <w:t xml:space="preserve"> </w:t>
      </w:r>
      <w:r w:rsidRPr="00A16FB5">
        <w:rPr>
          <w:rStyle w:val="StyleUnderline"/>
          <w:highlight w:val="green"/>
        </w:rPr>
        <w:t>that dominate their markets and have</w:t>
      </w:r>
      <w:r w:rsidRPr="009930F1">
        <w:rPr>
          <w:rStyle w:val="StyleUnderline"/>
        </w:rPr>
        <w:t xml:space="preserve"> </w:t>
      </w:r>
      <w:r w:rsidRPr="00A16FB5">
        <w:rPr>
          <w:rStyle w:val="StyleUnderline"/>
          <w:highlight w:val="green"/>
        </w:rPr>
        <w:t xml:space="preserve">low </w:t>
      </w:r>
      <w:proofErr w:type="spellStart"/>
      <w:r w:rsidRPr="00A16FB5">
        <w:rPr>
          <w:rStyle w:val="StyleUnderline"/>
          <w:highlight w:val="green"/>
        </w:rPr>
        <w:t>labour</w:t>
      </w:r>
      <w:proofErr w:type="spellEnd"/>
      <w:r w:rsidRPr="00A16FB5">
        <w:rPr>
          <w:rStyle w:val="StyleUnderline"/>
          <w:highlight w:val="green"/>
        </w:rPr>
        <w:t xml:space="preserve"> costs</w:t>
      </w:r>
      <w:r w:rsidRPr="009930F1">
        <w:rPr>
          <w:rStyle w:val="StyleUnderline"/>
        </w:rPr>
        <w:t xml:space="preserve"> relative to their enormous profits. </w:t>
      </w:r>
    </w:p>
    <w:p w:rsidR="00404CAB" w:rsidRPr="00BC40A5" w:rsidRDefault="00404CAB" w:rsidP="00404CAB">
      <w:pPr>
        <w:pStyle w:val="Heading4"/>
      </w:pPr>
      <w:r>
        <w:t xml:space="preserve">Wages are </w:t>
      </w:r>
      <w:r>
        <w:rPr>
          <w:u w:val="single"/>
        </w:rPr>
        <w:t>falling</w:t>
      </w:r>
      <w:r>
        <w:t xml:space="preserve"> – Expanding productivity is key to reversing status quo trends.</w:t>
      </w:r>
    </w:p>
    <w:p w:rsidR="00404CAB" w:rsidRPr="008B3D9F" w:rsidRDefault="00404CAB" w:rsidP="00404CAB">
      <w:proofErr w:type="spellStart"/>
      <w:r w:rsidRPr="0048165F">
        <w:rPr>
          <w:rStyle w:val="Style13ptBold"/>
        </w:rPr>
        <w:t>Shambaugh</w:t>
      </w:r>
      <w:proofErr w:type="spellEnd"/>
      <w:r w:rsidRPr="0048165F">
        <w:rPr>
          <w:rStyle w:val="Style13ptBold"/>
        </w:rPr>
        <w:t xml:space="preserve"> and Nunn 17</w:t>
      </w:r>
      <w:r>
        <w:t xml:space="preserve">  </w:t>
      </w:r>
      <w:r w:rsidRPr="008E3AE0">
        <w:rPr>
          <w:sz w:val="14"/>
          <w:szCs w:val="14"/>
        </w:rPr>
        <w:t xml:space="preserve">(Jay </w:t>
      </w:r>
      <w:proofErr w:type="spellStart"/>
      <w:r w:rsidRPr="008E3AE0">
        <w:rPr>
          <w:sz w:val="14"/>
          <w:szCs w:val="14"/>
        </w:rPr>
        <w:t>Shambaugh</w:t>
      </w:r>
      <w:proofErr w:type="spellEnd"/>
      <w:r w:rsidRPr="008E3AE0">
        <w:rPr>
          <w:sz w:val="14"/>
          <w:szCs w:val="14"/>
        </w:rPr>
        <w:t>, director of The Hamilton Project and a senior fellow in Economic Studies at the Brookings Institution. He is also a Professor of Economics and International Affairs at the Elliott School of International Affairs at The George Washington University, and Ryan Nunn, a fellow in Economic Studies and policy director for the Hamilton Project, "Why Wages Aren’t Growing in America," 10-24-2017, &lt;WMB&gt; Harvard Business Review, https://hbr.org/2017/10/why-wages-arent-growing-in-america)</w:t>
      </w:r>
    </w:p>
    <w:p w:rsidR="00404CAB" w:rsidRPr="0042095D" w:rsidRDefault="00404CAB" w:rsidP="00404CAB">
      <w:pPr>
        <w:rPr>
          <w:sz w:val="16"/>
        </w:rPr>
      </w:pPr>
      <w:r w:rsidRPr="0042095D">
        <w:rPr>
          <w:sz w:val="16"/>
        </w:rPr>
        <w:t xml:space="preserve">The majority of </w:t>
      </w:r>
      <w:r w:rsidRPr="00113FA3">
        <w:rPr>
          <w:u w:val="single"/>
        </w:rPr>
        <w:t>Americans share in economic growth through the wages they receive for their labor</w:t>
      </w:r>
      <w:r w:rsidRPr="0042095D">
        <w:rPr>
          <w:sz w:val="16"/>
        </w:rPr>
        <w:t xml:space="preserve">, rather than through investment income. Unfortunately, many of these </w:t>
      </w:r>
      <w:r w:rsidRPr="000828A7">
        <w:rPr>
          <w:b/>
          <w:u w:val="single"/>
        </w:rPr>
        <w:t>workers have fared poorly in recent decades</w:t>
      </w:r>
      <w:r w:rsidRPr="000828A7">
        <w:rPr>
          <w:sz w:val="16"/>
        </w:rPr>
        <w:t xml:space="preserve">. </w:t>
      </w:r>
      <w:r w:rsidRPr="00A16FB5">
        <w:rPr>
          <w:b/>
          <w:highlight w:val="green"/>
          <w:u w:val="single"/>
        </w:rPr>
        <w:t>Since the</w:t>
      </w:r>
      <w:r w:rsidRPr="00777FBF">
        <w:rPr>
          <w:b/>
          <w:u w:val="single"/>
        </w:rPr>
        <w:t xml:space="preserve"> early </w:t>
      </w:r>
      <w:r w:rsidRPr="000828A7">
        <w:rPr>
          <w:b/>
          <w:u w:val="single"/>
        </w:rPr>
        <w:t>19</w:t>
      </w:r>
      <w:r w:rsidRPr="00A16FB5">
        <w:rPr>
          <w:b/>
          <w:highlight w:val="green"/>
          <w:u w:val="single"/>
        </w:rPr>
        <w:t>70s</w:t>
      </w:r>
      <w:r w:rsidRPr="00777FBF">
        <w:rPr>
          <w:b/>
          <w:u w:val="single"/>
        </w:rPr>
        <w:t xml:space="preserve">, the hourly inflation-adjusted </w:t>
      </w:r>
      <w:r w:rsidRPr="00A16FB5">
        <w:rPr>
          <w:b/>
          <w:highlight w:val="green"/>
          <w:u w:val="single"/>
        </w:rPr>
        <w:t>wages</w:t>
      </w:r>
      <w:r w:rsidRPr="00777FBF">
        <w:rPr>
          <w:b/>
          <w:u w:val="single"/>
        </w:rPr>
        <w:t xml:space="preserve"> received by the typical worker </w:t>
      </w:r>
      <w:r w:rsidRPr="00A16FB5">
        <w:rPr>
          <w:b/>
          <w:highlight w:val="green"/>
          <w:u w:val="single"/>
        </w:rPr>
        <w:t>have barely risen</w:t>
      </w:r>
      <w:r w:rsidRPr="0042095D">
        <w:rPr>
          <w:sz w:val="16"/>
        </w:rPr>
        <w:t xml:space="preserve">, growing only 0.2% per year. In other words, though the economy has been growing, </w:t>
      </w:r>
      <w:r w:rsidRPr="006C22AB">
        <w:rPr>
          <w:rStyle w:val="Emphasis"/>
        </w:rPr>
        <w:t xml:space="preserve">the primary way most people benefit from that </w:t>
      </w:r>
      <w:r w:rsidRPr="00A16FB5">
        <w:rPr>
          <w:rStyle w:val="Emphasis"/>
          <w:highlight w:val="green"/>
        </w:rPr>
        <w:t>growth has almost completely stalled</w:t>
      </w:r>
      <w:r w:rsidRPr="006C22AB">
        <w:rPr>
          <w:rStyle w:val="Emphasis"/>
        </w:rPr>
        <w:t>.</w:t>
      </w:r>
      <w:r>
        <w:rPr>
          <w:rStyle w:val="Emphasis"/>
        </w:rPr>
        <w:t xml:space="preserve"> </w:t>
      </w:r>
      <w:r w:rsidRPr="0042095D">
        <w:rPr>
          <w:sz w:val="16"/>
        </w:rPr>
        <w:t xml:space="preserve">Understanding how and why this stagnation occurred is not just an academic question — it is essential to redesigning public policies so that more Americans share in the benefits of economic growth. In a recent Hamilton Project at Brookings report, we highlight what we believe are some of the most critical developments over the last few decades and consider what is necessary for the typical American to get a raise. </w:t>
      </w:r>
      <w:r w:rsidRPr="00625BD3">
        <w:rPr>
          <w:rStyle w:val="Emphasis"/>
        </w:rPr>
        <w:t xml:space="preserve">For wages to grow on a sustained basis, </w:t>
      </w:r>
      <w:r w:rsidRPr="00A16FB5">
        <w:rPr>
          <w:rStyle w:val="Emphasis"/>
          <w:highlight w:val="green"/>
        </w:rPr>
        <w:t>workers’ productivity must rise</w:t>
      </w:r>
      <w:r w:rsidRPr="0042095D">
        <w:rPr>
          <w:sz w:val="16"/>
        </w:rPr>
        <w:t xml:space="preserve">, meaning </w:t>
      </w:r>
      <w:r w:rsidRPr="005E42AC">
        <w:rPr>
          <w:b/>
          <w:u w:val="single"/>
        </w:rPr>
        <w:t>they must steadily produce more per hour, often with the help of new technology or capital.</w:t>
      </w:r>
      <w:r w:rsidRPr="0042095D">
        <w:rPr>
          <w:sz w:val="16"/>
        </w:rPr>
        <w:t xml:space="preserve"> Further, workers must receive a consistent share of those productivity gains, rather than seeing their share decline. Finally, for the typical worker to see a raise</w:t>
      </w:r>
      <w:r w:rsidRPr="00892AA8">
        <w:rPr>
          <w:u w:val="single"/>
        </w:rPr>
        <w:t xml:space="preserve">, </w:t>
      </w:r>
      <w:r w:rsidRPr="00A16FB5">
        <w:rPr>
          <w:highlight w:val="green"/>
          <w:u w:val="single"/>
        </w:rPr>
        <w:t>it is important that</w:t>
      </w:r>
      <w:r w:rsidRPr="00892AA8">
        <w:rPr>
          <w:u w:val="single"/>
        </w:rPr>
        <w:t xml:space="preserve"> workers’ </w:t>
      </w:r>
      <w:r w:rsidRPr="00A16FB5">
        <w:rPr>
          <w:highlight w:val="green"/>
          <w:u w:val="single"/>
        </w:rPr>
        <w:t>gains are spread across the income distribution</w:t>
      </w:r>
      <w:r w:rsidRPr="0042095D">
        <w:rPr>
          <w:sz w:val="16"/>
        </w:rPr>
        <w:t xml:space="preserve">. If wages are rising but the increases are all going to the best-paid workers, the typical worker doesn’t see a gain. </w:t>
      </w:r>
      <w:r w:rsidRPr="00FE3CF6">
        <w:rPr>
          <w:rStyle w:val="Emphasis"/>
        </w:rPr>
        <w:t>Two of these conditions have not been met, which explains the fact that productivity has risen while the median wage has barely changed.</w:t>
      </w:r>
      <w:r>
        <w:rPr>
          <w:rStyle w:val="Emphasis"/>
        </w:rPr>
        <w:t xml:space="preserve"> </w:t>
      </w:r>
      <w:r w:rsidRPr="0042095D">
        <w:rPr>
          <w:sz w:val="16"/>
        </w:rPr>
        <w:t xml:space="preserve">In a notable shift from earlier decades, labor’s share of income is no longer constant, but has fallen from nearly 65% in the mid-1970s to below 57% in 2017. Though some of this decline reflects measurement limitations, much of the decline is plausibly due to shifts in technology and market structure that have disadvantaged workers. Even as the share of income channeled to labor has declined, the distribution of income has become more unequal. Since the late 1970s, </w:t>
      </w:r>
      <w:r w:rsidRPr="00A16FB5">
        <w:rPr>
          <w:highlight w:val="green"/>
          <w:u w:val="single"/>
        </w:rPr>
        <w:t>large wage gains have accrued to workers at the top</w:t>
      </w:r>
      <w:r w:rsidRPr="00D87CE5">
        <w:rPr>
          <w:u w:val="single"/>
        </w:rPr>
        <w:t xml:space="preserve"> of the distribution, and wages have been declining or stagnant for the bottom half of the income distribution.</w:t>
      </w:r>
      <w:r>
        <w:rPr>
          <w:u w:val="single"/>
        </w:rPr>
        <w:t xml:space="preserve"> </w:t>
      </w:r>
      <w:r w:rsidRPr="0042095D">
        <w:rPr>
          <w:sz w:val="16"/>
        </w:rPr>
        <w:t xml:space="preserve">Assigning relative responsibility to the policies and economic forces that underlie rising inequality or declining labor share is a challenge. </w:t>
      </w:r>
      <w:r w:rsidRPr="00A16FB5">
        <w:rPr>
          <w:highlight w:val="green"/>
          <w:u w:val="single"/>
        </w:rPr>
        <w:t>International trade and technological progress</w:t>
      </w:r>
      <w:r w:rsidRPr="00D87CE5">
        <w:rPr>
          <w:u w:val="single"/>
        </w:rPr>
        <w:t xml:space="preserve"> have played significant roles, </w:t>
      </w:r>
      <w:r w:rsidRPr="00A16FB5">
        <w:rPr>
          <w:highlight w:val="green"/>
          <w:u w:val="single"/>
        </w:rPr>
        <w:t>putting downward pressure on</w:t>
      </w:r>
      <w:r w:rsidRPr="00D87CE5">
        <w:rPr>
          <w:u w:val="single"/>
        </w:rPr>
        <w:t xml:space="preserve"> the </w:t>
      </w:r>
      <w:r w:rsidRPr="00A16FB5">
        <w:rPr>
          <w:highlight w:val="green"/>
          <w:u w:val="single"/>
        </w:rPr>
        <w:t>wages</w:t>
      </w:r>
      <w:r w:rsidRPr="00D87CE5">
        <w:rPr>
          <w:u w:val="single"/>
        </w:rPr>
        <w:t xml:space="preserve"> of low-skilled workers</w:t>
      </w:r>
      <w:r w:rsidRPr="0042095D">
        <w:rPr>
          <w:sz w:val="16"/>
        </w:rPr>
        <w:t>. For example, as imports from low-wage countries made inroads into the manufacturing sector, job losses in the United States were substantial in some areas. At the same time</w:t>
      </w:r>
      <w:r w:rsidRPr="00A16FB5">
        <w:rPr>
          <w:sz w:val="16"/>
          <w:highlight w:val="green"/>
        </w:rPr>
        <w:t xml:space="preserve">, </w:t>
      </w:r>
      <w:r w:rsidRPr="00A16FB5">
        <w:rPr>
          <w:highlight w:val="green"/>
          <w:u w:val="single"/>
        </w:rPr>
        <w:t>U.S. manufacturing has learned to produce more with fewer workers</w:t>
      </w:r>
      <w:r w:rsidRPr="0042095D">
        <w:rPr>
          <w:sz w:val="16"/>
        </w:rPr>
        <w:t xml:space="preserve">. Both developments generated widely shared benefits in the form of new products and lower prices, </w:t>
      </w:r>
      <w:r w:rsidRPr="00A16FB5">
        <w:rPr>
          <w:b/>
          <w:highlight w:val="green"/>
          <w:u w:val="single"/>
        </w:rPr>
        <w:t>but also led to dislocation of</w:t>
      </w:r>
      <w:r w:rsidRPr="006E2EA1">
        <w:rPr>
          <w:b/>
          <w:u w:val="single"/>
        </w:rPr>
        <w:t xml:space="preserve"> some </w:t>
      </w:r>
      <w:r w:rsidRPr="00A16FB5">
        <w:rPr>
          <w:b/>
          <w:highlight w:val="green"/>
          <w:u w:val="single"/>
        </w:rPr>
        <w:t>workers</w:t>
      </w:r>
      <w:r w:rsidRPr="006E2EA1">
        <w:rPr>
          <w:b/>
          <w:u w:val="single"/>
        </w:rPr>
        <w:t xml:space="preserve"> and downward pressure on less-skilled workers’ wages.</w:t>
      </w:r>
      <w:r>
        <w:rPr>
          <w:b/>
          <w:u w:val="single"/>
        </w:rPr>
        <w:t xml:space="preserve"> </w:t>
      </w:r>
      <w:r w:rsidRPr="0042095D">
        <w:rPr>
          <w:sz w:val="16"/>
        </w:rPr>
        <w:t xml:space="preserve">We also know that educated workers have fared better; the wages received by those who finished their education with a four-year college degree grew from 134% of high school graduates’ wages to 168%. While increasing educational attainment has helped to raise wages for many workers, it remains the case that the majority of Americans have not completed a four-year degree. Domestic policy choices have mattered, too, especially because they have affected workers’ bargaining power and the allocation of wages across different workers. For example, the deteriorating value of the inflation-adjusted minimum wage, along with declining union membership, have lowered wages for many in the bottom and middle of the wage distribution. The </w:t>
      </w:r>
      <w:r w:rsidRPr="00A16FB5">
        <w:rPr>
          <w:b/>
          <w:highlight w:val="green"/>
          <w:u w:val="single"/>
        </w:rPr>
        <w:t>wage stagnation</w:t>
      </w:r>
      <w:r w:rsidRPr="00E86AC6">
        <w:rPr>
          <w:b/>
          <w:u w:val="single"/>
        </w:rPr>
        <w:t xml:space="preserve"> of the past 40 years </w:t>
      </w:r>
      <w:r w:rsidRPr="00A16FB5">
        <w:rPr>
          <w:b/>
          <w:highlight w:val="green"/>
          <w:u w:val="single"/>
        </w:rPr>
        <w:t>is</w:t>
      </w:r>
      <w:r w:rsidRPr="00E86AC6">
        <w:rPr>
          <w:b/>
          <w:u w:val="single"/>
        </w:rPr>
        <w:t xml:space="preserve"> also </w:t>
      </w:r>
      <w:r w:rsidRPr="00A16FB5">
        <w:rPr>
          <w:b/>
          <w:highlight w:val="green"/>
          <w:u w:val="single"/>
        </w:rPr>
        <w:t xml:space="preserve">linked to </w:t>
      </w:r>
      <w:r w:rsidRPr="00A514F4">
        <w:rPr>
          <w:b/>
          <w:u w:val="single"/>
        </w:rPr>
        <w:t xml:space="preserve">some </w:t>
      </w:r>
      <w:r w:rsidRPr="00A16FB5">
        <w:rPr>
          <w:b/>
          <w:highlight w:val="green"/>
          <w:u w:val="single"/>
        </w:rPr>
        <w:t>developments that</w:t>
      </w:r>
      <w:r w:rsidRPr="00E86AC6">
        <w:rPr>
          <w:b/>
          <w:u w:val="single"/>
        </w:rPr>
        <w:t xml:space="preserve"> may </w:t>
      </w:r>
      <w:r w:rsidRPr="00A16FB5">
        <w:rPr>
          <w:b/>
          <w:highlight w:val="green"/>
          <w:u w:val="single"/>
        </w:rPr>
        <w:t>have suppressed productivity growth</w:t>
      </w:r>
      <w:r w:rsidRPr="0042095D">
        <w:rPr>
          <w:sz w:val="16"/>
        </w:rPr>
        <w:t xml:space="preserve">, which has slowed since 1973, with an exception of a surge from 1995 to 2004. Some of the most disturbing trends can be loosely grouped under the heading of declining “dynamism.” </w:t>
      </w:r>
      <w:r w:rsidRPr="00155197">
        <w:rPr>
          <w:u w:val="single"/>
        </w:rPr>
        <w:t>Workers are less likely to move across states than they once were</w:t>
      </w:r>
      <w:r w:rsidRPr="0042095D">
        <w:rPr>
          <w:sz w:val="16"/>
        </w:rPr>
        <w:t xml:space="preserve"> (fewer than 2% of workers do so today, as compared with about 3% who did 40 years ago). They are also less likely to switch jobs than they once were. These changes may reflect a diminished ability to find the places and jobs that are most conducive to upward mobility.</w:t>
      </w:r>
    </w:p>
    <w:p w:rsidR="00404CAB" w:rsidRPr="008C777E" w:rsidRDefault="00404CAB" w:rsidP="00404CAB">
      <w:pPr>
        <w:pStyle w:val="Heading4"/>
      </w:pPr>
      <w:r>
        <w:t xml:space="preserve">Wages are low now and </w:t>
      </w:r>
      <w:r>
        <w:rPr>
          <w:u w:val="single"/>
        </w:rPr>
        <w:t>productivity’s</w:t>
      </w:r>
      <w:r>
        <w:t xml:space="preserve"> the key internal link to raise them.</w:t>
      </w:r>
    </w:p>
    <w:p w:rsidR="00404CAB" w:rsidRPr="00A069C7" w:rsidRDefault="00404CAB" w:rsidP="00404CAB">
      <w:proofErr w:type="spellStart"/>
      <w:r w:rsidRPr="00A65468">
        <w:rPr>
          <w:rStyle w:val="Style13ptBold"/>
        </w:rPr>
        <w:t>Boak</w:t>
      </w:r>
      <w:proofErr w:type="spellEnd"/>
      <w:r w:rsidRPr="00A65468">
        <w:rPr>
          <w:rStyle w:val="Style13ptBold"/>
        </w:rPr>
        <w:t xml:space="preserve"> 18</w:t>
      </w:r>
      <w:r>
        <w:t xml:space="preserve"> </w:t>
      </w:r>
      <w:r w:rsidRPr="00291DDD">
        <w:rPr>
          <w:sz w:val="14"/>
          <w:szCs w:val="14"/>
        </w:rPr>
        <w:t xml:space="preserve">(Josh </w:t>
      </w:r>
      <w:proofErr w:type="spellStart"/>
      <w:r w:rsidRPr="00291DDD">
        <w:rPr>
          <w:sz w:val="14"/>
          <w:szCs w:val="14"/>
        </w:rPr>
        <w:t>Boak</w:t>
      </w:r>
      <w:proofErr w:type="spellEnd"/>
      <w:r w:rsidRPr="00291DDD">
        <w:rPr>
          <w:sz w:val="14"/>
          <w:szCs w:val="14"/>
        </w:rPr>
        <w:t>, MS Columbia and BA Princeton in Journalism, economics expert, writer for the associate press, "Pay raises: With unemployment low, why isn’t pay going up?," &lt;</w:t>
      </w:r>
      <w:proofErr w:type="spellStart"/>
      <w:r w:rsidRPr="00291DDD">
        <w:rPr>
          <w:sz w:val="14"/>
          <w:szCs w:val="14"/>
        </w:rPr>
        <w:t>braddy</w:t>
      </w:r>
      <w:proofErr w:type="spellEnd"/>
      <w:r w:rsidRPr="00291DDD">
        <w:rPr>
          <w:sz w:val="14"/>
          <w:szCs w:val="14"/>
        </w:rPr>
        <w:t>&gt; 6-15-2018, Asbury Park Press, https://www.app.com/story/money/personal-finance/2018/06/15/pay-raises/36034471/)</w:t>
      </w:r>
    </w:p>
    <w:p w:rsidR="00404CAB" w:rsidRDefault="00404CAB" w:rsidP="00404CAB">
      <w:pPr>
        <w:rPr>
          <w:sz w:val="16"/>
        </w:rPr>
      </w:pPr>
      <w:r w:rsidRPr="009F559A">
        <w:rPr>
          <w:sz w:val="16"/>
        </w:rPr>
        <w:t xml:space="preserve">Puzzle or mystery, the source of the consternation is this: </w:t>
      </w:r>
      <w:r w:rsidRPr="008B0032">
        <w:rPr>
          <w:u w:val="single"/>
        </w:rPr>
        <w:t xml:space="preserve">The U.S. </w:t>
      </w:r>
      <w:r w:rsidRPr="00A16FB5">
        <w:rPr>
          <w:highlight w:val="green"/>
          <w:u w:val="single"/>
        </w:rPr>
        <w:t>unemployment</w:t>
      </w:r>
      <w:r w:rsidRPr="008B0032">
        <w:rPr>
          <w:u w:val="single"/>
        </w:rPr>
        <w:t xml:space="preserve"> rate </w:t>
      </w:r>
      <w:r w:rsidRPr="00A16FB5">
        <w:rPr>
          <w:highlight w:val="green"/>
          <w:u w:val="single"/>
        </w:rPr>
        <w:t>has dropped to a multi-decade low</w:t>
      </w:r>
      <w:r w:rsidRPr="008B0032">
        <w:rPr>
          <w:u w:val="single"/>
        </w:rPr>
        <w:t xml:space="preserve"> of 3.8 percent</w:t>
      </w:r>
      <w:r w:rsidRPr="009F559A">
        <w:rPr>
          <w:sz w:val="16"/>
        </w:rPr>
        <w:t>.</w:t>
      </w:r>
      <w:r w:rsidRPr="00E2242B">
        <w:rPr>
          <w:u w:val="single"/>
        </w:rPr>
        <w:t xml:space="preserve"> </w:t>
      </w:r>
      <w:r w:rsidRPr="00A16FB5">
        <w:rPr>
          <w:b/>
          <w:highlight w:val="green"/>
          <w:u w:val="single"/>
        </w:rPr>
        <w:t>A shortage of qualified people</w:t>
      </w:r>
      <w:r w:rsidRPr="002C38C9">
        <w:rPr>
          <w:b/>
          <w:u w:val="single"/>
        </w:rPr>
        <w:t xml:space="preserve"> to hire </w:t>
      </w:r>
      <w:r w:rsidRPr="00A16FB5">
        <w:rPr>
          <w:b/>
          <w:highlight w:val="green"/>
          <w:u w:val="single"/>
        </w:rPr>
        <w:t>has frustrated many employers</w:t>
      </w:r>
      <w:r w:rsidRPr="009F559A">
        <w:rPr>
          <w:sz w:val="16"/>
        </w:rPr>
        <w:t xml:space="preserve"> who have complained that they can’t fill job openings. In theory, </w:t>
      </w:r>
      <w:r w:rsidRPr="00A16FB5">
        <w:rPr>
          <w:highlight w:val="green"/>
          <w:u w:val="single"/>
        </w:rPr>
        <w:t>those</w:t>
      </w:r>
      <w:r w:rsidRPr="005B0837">
        <w:rPr>
          <w:u w:val="single"/>
        </w:rPr>
        <w:t xml:space="preserve"> two </w:t>
      </w:r>
      <w:r w:rsidRPr="00A16FB5">
        <w:rPr>
          <w:highlight w:val="green"/>
          <w:u w:val="single"/>
        </w:rPr>
        <w:t>factors should</w:t>
      </w:r>
      <w:r w:rsidRPr="005B0837">
        <w:rPr>
          <w:u w:val="single"/>
        </w:rPr>
        <w:t xml:space="preserve"> combine to </w:t>
      </w:r>
      <w:r w:rsidRPr="00A16FB5">
        <w:rPr>
          <w:highlight w:val="green"/>
          <w:u w:val="single"/>
        </w:rPr>
        <w:t>unleash</w:t>
      </w:r>
      <w:r w:rsidRPr="005B0837">
        <w:rPr>
          <w:u w:val="single"/>
        </w:rPr>
        <w:t xml:space="preserve"> a wave of </w:t>
      </w:r>
      <w:r w:rsidRPr="00A16FB5">
        <w:rPr>
          <w:highlight w:val="green"/>
          <w:u w:val="single"/>
        </w:rPr>
        <w:t>robust pay raises</w:t>
      </w:r>
      <w:r w:rsidRPr="005B0837">
        <w:rPr>
          <w:u w:val="single"/>
        </w:rPr>
        <w:t xml:space="preserve"> for everyone</w:t>
      </w:r>
      <w:r w:rsidRPr="009F559A">
        <w:rPr>
          <w:sz w:val="16"/>
        </w:rPr>
        <w:t xml:space="preserve"> from construction crews, teachers, accountants and hotel clerks to engineers, janitors, butchers, baristas and even summer interns</w:t>
      </w:r>
      <w:r w:rsidRPr="00A16FB5">
        <w:rPr>
          <w:sz w:val="16"/>
          <w:highlight w:val="green"/>
        </w:rPr>
        <w:t xml:space="preserve">. </w:t>
      </w:r>
      <w:r w:rsidRPr="00A16FB5">
        <w:rPr>
          <w:b/>
          <w:highlight w:val="green"/>
          <w:u w:val="single"/>
        </w:rPr>
        <w:t>It hasn’t happened</w:t>
      </w:r>
      <w:r w:rsidRPr="009F559A">
        <w:rPr>
          <w:sz w:val="16"/>
        </w:rPr>
        <w:t xml:space="preserve"> — not in most industries, anyway. Powell acknowledged that he couldn’t say for sure why </w:t>
      </w:r>
      <w:r w:rsidRPr="00A16FB5">
        <w:rPr>
          <w:highlight w:val="green"/>
          <w:u w:val="single"/>
        </w:rPr>
        <w:t>wage growth remains</w:t>
      </w:r>
      <w:r w:rsidRPr="00A36BC5">
        <w:rPr>
          <w:u w:val="single"/>
        </w:rPr>
        <w:t xml:space="preserve"> generally </w:t>
      </w:r>
      <w:r w:rsidRPr="00A16FB5">
        <w:rPr>
          <w:highlight w:val="green"/>
          <w:u w:val="single"/>
        </w:rPr>
        <w:t>tepid</w:t>
      </w:r>
      <w:r w:rsidRPr="009F559A">
        <w:rPr>
          <w:sz w:val="16"/>
        </w:rPr>
        <w:t xml:space="preserve">. He said he “certainly would have expected pay raises to react more” to falling unemployment. Echoing what other </w:t>
      </w:r>
      <w:r w:rsidRPr="00A16FB5">
        <w:rPr>
          <w:b/>
          <w:highlight w:val="green"/>
          <w:u w:val="single"/>
        </w:rPr>
        <w:t>economists</w:t>
      </w:r>
      <w:r w:rsidRPr="009F559A">
        <w:rPr>
          <w:sz w:val="16"/>
        </w:rPr>
        <w:t xml:space="preserve">, including his predecessors and colleagues at the Fed, have suggested, Powell </w:t>
      </w:r>
      <w:r w:rsidRPr="00A16FB5">
        <w:rPr>
          <w:b/>
          <w:highlight w:val="green"/>
          <w:u w:val="single"/>
        </w:rPr>
        <w:t>offered up one likely factor</w:t>
      </w:r>
      <w:r w:rsidRPr="000A5A48">
        <w:rPr>
          <w:b/>
          <w:u w:val="single"/>
        </w:rPr>
        <w:t xml:space="preserve">: the economy’s relatively </w:t>
      </w:r>
      <w:r w:rsidRPr="00A16FB5">
        <w:rPr>
          <w:b/>
          <w:highlight w:val="green"/>
          <w:u w:val="single"/>
        </w:rPr>
        <w:t xml:space="preserve">low productivity </w:t>
      </w:r>
      <w:r w:rsidRPr="00CB133E">
        <w:rPr>
          <w:b/>
          <w:u w:val="single"/>
        </w:rPr>
        <w:t>growth</w:t>
      </w:r>
      <w:r w:rsidRPr="000A5A48">
        <w:rPr>
          <w:b/>
          <w:u w:val="single"/>
        </w:rPr>
        <w:t>.</w:t>
      </w:r>
      <w:r w:rsidRPr="009F559A">
        <w:rPr>
          <w:sz w:val="16"/>
        </w:rPr>
        <w:t xml:space="preserve"> Put simply, American workers aren’t generating enough additional value for each hour on the job. Some </w:t>
      </w:r>
      <w:r w:rsidRPr="00F84E19">
        <w:rPr>
          <w:u w:val="single"/>
        </w:rPr>
        <w:t>economists say companies have invested too little in capital equipment that would accelerate worker productivity.</w:t>
      </w:r>
      <w:r w:rsidRPr="009F559A">
        <w:rPr>
          <w:sz w:val="16"/>
        </w:rPr>
        <w:t xml:space="preserve"> Others say earlier technological breakthroughs that did speed productivity have yet to be duplicated. But no one is sure. “So it’s a bit of a puzzle,” the chairman mused, somewhat philosophically. “I wouldn’t say it’s a mystery. But it’s, it’s a bit of a puzzle.” Powell didn’t explain his distinction between puzzle and mystery. But he has used similar formulations before. In 2017, as a Fed governor, Powell told CNBC that the persistence of inflation remaining below the central bank’s 2 percent target after years of monetary stimulus was “kind of a mystery.” Yet in recent months, inflation seems to have picked up, driven by higher oil prices. Fed officials estimated Wednesday that inflation would run slightly above its target through 2020. That forecast appeared to suggest that low unemployment and a gaping federal budget deficit in the wake of President Donald Trump’s tax cuts would finally keep inflation at or above the Fed’s annual 2 percent target rate. This </w:t>
      </w:r>
      <w:r w:rsidRPr="00A16FB5">
        <w:rPr>
          <w:b/>
          <w:highlight w:val="green"/>
          <w:u w:val="single"/>
        </w:rPr>
        <w:t>newfound inflation is actually something of a challenge</w:t>
      </w:r>
      <w:r w:rsidRPr="00D6728A">
        <w:rPr>
          <w:b/>
          <w:u w:val="single"/>
        </w:rPr>
        <w:t xml:space="preserve"> for many workers</w:t>
      </w:r>
      <w:r w:rsidRPr="009F559A">
        <w:rPr>
          <w:sz w:val="16"/>
        </w:rPr>
        <w:t xml:space="preserve">. After factoring in inflation, </w:t>
      </w:r>
      <w:r w:rsidRPr="00E428C4">
        <w:rPr>
          <w:u w:val="single"/>
        </w:rPr>
        <w:t xml:space="preserve">average hourly </w:t>
      </w:r>
      <w:r w:rsidRPr="00A16FB5">
        <w:rPr>
          <w:highlight w:val="green"/>
          <w:u w:val="single"/>
        </w:rPr>
        <w:t>earnings have been flat for the past year</w:t>
      </w:r>
      <w:r w:rsidRPr="009F559A">
        <w:rPr>
          <w:sz w:val="16"/>
        </w:rPr>
        <w:t xml:space="preserve">, the Labor Department said this week. For workers who aren’t supervisors, </w:t>
      </w:r>
      <w:r w:rsidRPr="00A16FB5">
        <w:rPr>
          <w:b/>
          <w:highlight w:val="green"/>
          <w:u w:val="single"/>
        </w:rPr>
        <w:t>wages have actually fallen</w:t>
      </w:r>
      <w:r w:rsidRPr="006D0F6F">
        <w:rPr>
          <w:b/>
          <w:u w:val="single"/>
        </w:rPr>
        <w:t xml:space="preserve"> slightly</w:t>
      </w:r>
      <w:r w:rsidRPr="009F559A">
        <w:rPr>
          <w:sz w:val="16"/>
        </w:rPr>
        <w:t xml:space="preserve"> despite the rush of hiring in an economic expansion on the verge of completing its ninth year. </w:t>
      </w:r>
      <w:r w:rsidRPr="00326B59">
        <w:rPr>
          <w:b/>
          <w:u w:val="single"/>
        </w:rPr>
        <w:t xml:space="preserve">What economists call </w:t>
      </w:r>
      <w:r w:rsidRPr="00A16FB5">
        <w:rPr>
          <w:b/>
          <w:highlight w:val="green"/>
          <w:u w:val="single"/>
        </w:rPr>
        <w:t>the “Phillips curve</w:t>
      </w:r>
      <w:r w:rsidRPr="00326B59">
        <w:rPr>
          <w:b/>
          <w:u w:val="single"/>
        </w:rPr>
        <w:t xml:space="preserve">” — </w:t>
      </w:r>
      <w:r w:rsidRPr="00326B59">
        <w:rPr>
          <w:u w:val="single"/>
        </w:rPr>
        <w:t>which says low unemployment should accelerate pay growth</w:t>
      </w:r>
      <w:r w:rsidRPr="00326B59">
        <w:rPr>
          <w:b/>
          <w:u w:val="single"/>
        </w:rPr>
        <w:t xml:space="preserve"> — </w:t>
      </w:r>
      <w:r w:rsidRPr="00A16FB5">
        <w:rPr>
          <w:b/>
          <w:highlight w:val="green"/>
          <w:u w:val="single"/>
        </w:rPr>
        <w:t>appears</w:t>
      </w:r>
      <w:r w:rsidRPr="00326B59">
        <w:rPr>
          <w:b/>
          <w:u w:val="single"/>
        </w:rPr>
        <w:t xml:space="preserve"> to be </w:t>
      </w:r>
      <w:r w:rsidRPr="00A16FB5">
        <w:rPr>
          <w:b/>
          <w:highlight w:val="green"/>
          <w:u w:val="single"/>
        </w:rPr>
        <w:t>broken</w:t>
      </w:r>
      <w:r w:rsidRPr="00326B59">
        <w:rPr>
          <w:b/>
          <w:u w:val="single"/>
        </w:rPr>
        <w:t xml:space="preserve"> or twisted</w:t>
      </w:r>
      <w:r w:rsidRPr="009F559A">
        <w:rPr>
          <w:sz w:val="16"/>
        </w:rPr>
        <w:t>. Or at least operating on a severe delay.</w:t>
      </w:r>
    </w:p>
    <w:p w:rsidR="00404CAB" w:rsidRPr="009930F1" w:rsidRDefault="00404CAB" w:rsidP="00404CAB"/>
    <w:p w:rsidR="00404CAB" w:rsidRPr="009930F1" w:rsidRDefault="00404CAB" w:rsidP="00404CAB">
      <w:pPr>
        <w:pStyle w:val="Heading3"/>
      </w:pPr>
      <w:r>
        <w:t>----Ext. Alt Causes</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 xml:space="preserve">Gig economy. </w:t>
      </w:r>
    </w:p>
    <w:p w:rsidR="00404CAB" w:rsidRPr="00F850AD" w:rsidRDefault="00404CAB" w:rsidP="00404CAB">
      <w:pPr>
        <w:rPr>
          <w:sz w:val="14"/>
        </w:rPr>
      </w:pPr>
      <w:r w:rsidRPr="009930F1">
        <w:rPr>
          <w:rStyle w:val="Style13ptBold"/>
        </w:rPr>
        <w:t>Challenger 6/29</w:t>
      </w:r>
      <w:r w:rsidRPr="00F850AD">
        <w:rPr>
          <w:sz w:val="14"/>
        </w:rPr>
        <w:t xml:space="preserve"> (Andrew, CSA, “Wage Stagnation: A worrisome trend in a booming economy”, June 29, 2018, </w:t>
      </w:r>
      <w:hyperlink r:id="rId28" w:history="1">
        <w:r w:rsidRPr="00F850AD">
          <w:rPr>
            <w:rStyle w:val="Hyperlink"/>
            <w:sz w:val="14"/>
          </w:rPr>
          <w:t>https://www.chainstoreage.com/finance-0/wage-stagnation-a-worrisome-trend-in-a-booming-economy/</w:t>
        </w:r>
      </w:hyperlink>
      <w:r w:rsidRPr="00F850AD">
        <w:rPr>
          <w:sz w:val="14"/>
        </w:rPr>
        <w:t xml:space="preserve">) </w:t>
      </w:r>
    </w:p>
    <w:p w:rsidR="00404CAB" w:rsidRPr="009930F1" w:rsidRDefault="00404CAB" w:rsidP="00404CAB">
      <w:pPr>
        <w:rPr>
          <w:rStyle w:val="StyleUnderline"/>
        </w:rPr>
      </w:pPr>
      <w:r w:rsidRPr="009930F1">
        <w:rPr>
          <w:sz w:val="14"/>
        </w:rPr>
        <w:t xml:space="preserve">Meanwhile, there are currently more jobs than workers available to fill them, according to the BLS. </w:t>
      </w:r>
      <w:r w:rsidRPr="009930F1">
        <w:rPr>
          <w:rStyle w:val="StyleUnderline"/>
        </w:rPr>
        <w:t>What changed in the U.S. economy to allow near stagnation under such ideal conditions?</w:t>
      </w:r>
    </w:p>
    <w:p w:rsidR="00404CAB" w:rsidRPr="009930F1" w:rsidRDefault="00404CAB" w:rsidP="00404CAB">
      <w:pPr>
        <w:rPr>
          <w:rStyle w:val="StyleUnderline"/>
        </w:rPr>
      </w:pPr>
      <w:r w:rsidRPr="009930F1">
        <w:rPr>
          <w:rStyle w:val="StyleUnderline"/>
        </w:rPr>
        <w:t>It’s likely that the gig economy has something to do with this situation.</w:t>
      </w:r>
      <w:r w:rsidRPr="009930F1">
        <w:rPr>
          <w:sz w:val="14"/>
        </w:rPr>
        <w:t xml:space="preserve"> </w:t>
      </w:r>
      <w:r w:rsidRPr="009930F1">
        <w:rPr>
          <w:rStyle w:val="Emphasis"/>
        </w:rPr>
        <w:t xml:space="preserve">Yes, unemployment is down, but it may be lower because the market is saturated with people employed by companies like Uber and </w:t>
      </w:r>
      <w:proofErr w:type="spellStart"/>
      <w:r w:rsidRPr="009930F1">
        <w:rPr>
          <w:rStyle w:val="Emphasis"/>
        </w:rPr>
        <w:t>Postmates</w:t>
      </w:r>
      <w:proofErr w:type="spellEnd"/>
      <w:r w:rsidRPr="009930F1">
        <w:rPr>
          <w:rStyle w:val="Emphasis"/>
        </w:rPr>
        <w:t>.</w:t>
      </w:r>
    </w:p>
    <w:p w:rsidR="00404CAB" w:rsidRPr="009930F1" w:rsidRDefault="00404CAB" w:rsidP="00404CAB">
      <w:pPr>
        <w:rPr>
          <w:rStyle w:val="Emphasis"/>
        </w:rPr>
      </w:pPr>
      <w:r w:rsidRPr="009930F1">
        <w:rPr>
          <w:rStyle w:val="StyleUnderline"/>
        </w:rPr>
        <w:t>According to the BLS, 3.8% of the American labor force hold contingent jobs</w:t>
      </w:r>
      <w:r w:rsidRPr="009930F1">
        <w:rPr>
          <w:sz w:val="14"/>
        </w:rPr>
        <w:t xml:space="preserve"> (jobs they expect will be temporary) </w:t>
      </w:r>
      <w:r w:rsidRPr="009930F1">
        <w:rPr>
          <w:rStyle w:val="StyleUnderline"/>
        </w:rPr>
        <w:t>and 6.9% consider themselves to be independent contractors.</w:t>
      </w:r>
      <w:r w:rsidRPr="009930F1">
        <w:rPr>
          <w:sz w:val="14"/>
        </w:rPr>
        <w:t xml:space="preserve"> </w:t>
      </w:r>
      <w:r w:rsidRPr="009930F1">
        <w:rPr>
          <w:rStyle w:val="StyleUnderline"/>
        </w:rPr>
        <w:t xml:space="preserve">While these two categories can overlap, </w:t>
      </w:r>
      <w:r w:rsidRPr="009930F1">
        <w:rPr>
          <w:rStyle w:val="Emphasis"/>
        </w:rPr>
        <w:t>they still represent a significant portion of the labor force.</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Union decline.</w:t>
      </w:r>
    </w:p>
    <w:p w:rsidR="00404CAB" w:rsidRPr="00F850AD" w:rsidRDefault="00404CAB" w:rsidP="00404CAB">
      <w:pPr>
        <w:rPr>
          <w:sz w:val="14"/>
        </w:rPr>
      </w:pPr>
      <w:r w:rsidRPr="009930F1">
        <w:rPr>
          <w:rStyle w:val="Style13ptBold"/>
        </w:rPr>
        <w:t>Challenger 6/29</w:t>
      </w:r>
      <w:r w:rsidRPr="00F850AD">
        <w:rPr>
          <w:sz w:val="14"/>
        </w:rPr>
        <w:t xml:space="preserve"> (Andrew, CSA, “Wage Stagnation: A worrisome trend in a booming economy”, June 29, 2018, </w:t>
      </w:r>
      <w:hyperlink r:id="rId29" w:history="1">
        <w:r w:rsidRPr="00F850AD">
          <w:rPr>
            <w:rStyle w:val="Hyperlink"/>
            <w:sz w:val="14"/>
          </w:rPr>
          <w:t>https://www.chainstoreage.com/finance-0/wage-stagnation-a-worrisome-trend-in-a-booming-economy/</w:t>
        </w:r>
      </w:hyperlink>
      <w:r w:rsidRPr="00F850AD">
        <w:rPr>
          <w:sz w:val="14"/>
        </w:rPr>
        <w:t xml:space="preserve">) </w:t>
      </w:r>
    </w:p>
    <w:p w:rsidR="00404CAB" w:rsidRPr="009930F1" w:rsidRDefault="00404CAB" w:rsidP="00404CAB">
      <w:pPr>
        <w:rPr>
          <w:rStyle w:val="StyleUnderline"/>
        </w:rPr>
      </w:pPr>
      <w:r w:rsidRPr="009930F1">
        <w:rPr>
          <w:rStyle w:val="StyleUnderline"/>
        </w:rPr>
        <w:t xml:space="preserve">Another potential cause of wage stagnation is </w:t>
      </w:r>
      <w:r w:rsidRPr="009930F1">
        <w:rPr>
          <w:rStyle w:val="Emphasis"/>
        </w:rPr>
        <w:t>stalling union membership in the U.S.</w:t>
      </w:r>
      <w:r w:rsidRPr="009930F1">
        <w:rPr>
          <w:sz w:val="14"/>
        </w:rPr>
        <w:t xml:space="preserve"> In the 1960s, union membership was as high as one-third of the U.S. labor force. Some states had nearly 45% of the workforce in unions, according to research published by National Public Radio in 2015. </w:t>
      </w:r>
      <w:r w:rsidRPr="009930F1">
        <w:rPr>
          <w:rStyle w:val="StyleUnderline"/>
        </w:rPr>
        <w:t>The powers of collective bargaining allowed union members to make substantial wage gains and strike for better treatment and hours.</w:t>
      </w:r>
    </w:p>
    <w:p w:rsidR="00404CAB" w:rsidRPr="009930F1" w:rsidRDefault="00404CAB" w:rsidP="00404CAB">
      <w:pPr>
        <w:rPr>
          <w:rStyle w:val="Emphasis"/>
        </w:rPr>
      </w:pPr>
      <w:r w:rsidRPr="009930F1">
        <w:rPr>
          <w:rStyle w:val="Emphasis"/>
        </w:rPr>
        <w:t>Today, union membership is dwindling.</w:t>
      </w:r>
      <w:r w:rsidRPr="009930F1">
        <w:rPr>
          <w:sz w:val="14"/>
        </w:rPr>
        <w:t xml:space="preserve"> While the public sector still has powerful unions, </w:t>
      </w:r>
      <w:r w:rsidRPr="009930F1">
        <w:rPr>
          <w:rStyle w:val="Emphasis"/>
        </w:rPr>
        <w:t>union membership in the private sector has been decreasing over the past few years</w:t>
      </w:r>
      <w:r w:rsidRPr="009930F1">
        <w:rPr>
          <w:sz w:val="14"/>
        </w:rPr>
        <w:t xml:space="preserve">, according to an article published by Bloomberg. </w:t>
      </w:r>
      <w:r w:rsidRPr="009930F1">
        <w:rPr>
          <w:rStyle w:val="Emphasis"/>
        </w:rPr>
        <w:t>Currently, only 10.7% of the U.S. labor force participate in unions.</w:t>
      </w:r>
    </w:p>
    <w:p w:rsidR="00404CAB" w:rsidRPr="009930F1" w:rsidRDefault="00404CAB" w:rsidP="00404CAB">
      <w:pPr>
        <w:rPr>
          <w:rStyle w:val="Emphasis"/>
        </w:rPr>
      </w:pPr>
    </w:p>
    <w:p w:rsidR="00404CAB" w:rsidRPr="009930F1" w:rsidRDefault="00404CAB" w:rsidP="00404CAB">
      <w:pPr>
        <w:pStyle w:val="Heading4"/>
        <w:rPr>
          <w:rFonts w:cs="Times New Roman"/>
        </w:rPr>
      </w:pPr>
      <w:r w:rsidRPr="009930F1">
        <w:rPr>
          <w:rFonts w:cs="Times New Roman"/>
        </w:rPr>
        <w:t>Stuff isn’t adding up!</w:t>
      </w:r>
    </w:p>
    <w:p w:rsidR="00404CAB" w:rsidRPr="00F850AD" w:rsidRDefault="00404CAB" w:rsidP="00404CAB">
      <w:pPr>
        <w:rPr>
          <w:sz w:val="14"/>
        </w:rPr>
      </w:pPr>
      <w:proofErr w:type="spellStart"/>
      <w:r w:rsidRPr="009930F1">
        <w:rPr>
          <w:rStyle w:val="Style13ptBold"/>
        </w:rPr>
        <w:t>Bartash</w:t>
      </w:r>
      <w:proofErr w:type="spellEnd"/>
      <w:r w:rsidRPr="009930F1">
        <w:rPr>
          <w:rStyle w:val="Style13ptBold"/>
        </w:rPr>
        <w:t xml:space="preserve"> 5/31</w:t>
      </w:r>
      <w:r w:rsidRPr="00F850AD">
        <w:rPr>
          <w:sz w:val="14"/>
        </w:rPr>
        <w:t xml:space="preserve"> (Jeffry, Market Watch, “Job creation probably sizzled in May — but not wages”, May 31, 2018, https://www.marketwatch.com/story/job-creation-probably-sizzled-in-may-but-not-wages-2018-05-31)//GOLD</w:t>
      </w:r>
    </w:p>
    <w:p w:rsidR="00404CAB" w:rsidRPr="009930F1" w:rsidRDefault="00404CAB" w:rsidP="00404CAB">
      <w:pPr>
        <w:rPr>
          <w:rStyle w:val="Emphasis"/>
        </w:rPr>
      </w:pPr>
      <w:r w:rsidRPr="009930F1">
        <w:rPr>
          <w:rStyle w:val="Emphasis"/>
        </w:rPr>
        <w:t xml:space="preserve">Wages appear to </w:t>
      </w:r>
      <w:proofErr w:type="spellStart"/>
      <w:r w:rsidRPr="009930F1">
        <w:rPr>
          <w:rStyle w:val="Emphasis"/>
        </w:rPr>
        <w:t>flatline</w:t>
      </w:r>
      <w:proofErr w:type="spellEnd"/>
      <w:r>
        <w:rPr>
          <w:rStyle w:val="Emphasis"/>
        </w:rPr>
        <w:t xml:space="preserve"> </w:t>
      </w:r>
      <w:r w:rsidRPr="009930F1">
        <w:rPr>
          <w:rStyle w:val="StyleUnderline"/>
        </w:rPr>
        <w:t>The rate of increase in</w:t>
      </w:r>
      <w:r w:rsidRPr="009930F1">
        <w:rPr>
          <w:sz w:val="10"/>
        </w:rPr>
        <w:t xml:space="preserve"> hourly </w:t>
      </w:r>
      <w:r w:rsidRPr="009930F1">
        <w:rPr>
          <w:rStyle w:val="StyleUnderline"/>
        </w:rPr>
        <w:t>wages for American workers rose steadily from 2015 to 2017</w:t>
      </w:r>
      <w:r w:rsidRPr="009930F1">
        <w:rPr>
          <w:sz w:val="10"/>
        </w:rPr>
        <w:t xml:space="preserve">, </w:t>
      </w:r>
      <w:r w:rsidRPr="009930F1">
        <w:rPr>
          <w:rStyle w:val="StyleUnderline"/>
        </w:rPr>
        <w:t>but</w:t>
      </w:r>
      <w:r w:rsidRPr="009930F1">
        <w:rPr>
          <w:sz w:val="10"/>
        </w:rPr>
        <w:t xml:space="preserve"> it </w:t>
      </w:r>
      <w:r w:rsidRPr="009930F1">
        <w:rPr>
          <w:rStyle w:val="StyleUnderline"/>
        </w:rPr>
        <w:t>appears to have hit a wall</w:t>
      </w:r>
      <w:r w:rsidRPr="009930F1">
        <w:rPr>
          <w:sz w:val="10"/>
        </w:rPr>
        <w:t xml:space="preserve"> this year.</w:t>
      </w:r>
      <w:r>
        <w:rPr>
          <w:sz w:val="10"/>
        </w:rPr>
        <w:t xml:space="preserve"> </w:t>
      </w:r>
      <w:r w:rsidRPr="009930F1">
        <w:rPr>
          <w:rStyle w:val="StyleUnderline"/>
        </w:rPr>
        <w:t>Economists predict</w:t>
      </w:r>
      <w:r w:rsidRPr="009930F1">
        <w:rPr>
          <w:sz w:val="10"/>
        </w:rPr>
        <w:t xml:space="preserve"> average hourly </w:t>
      </w:r>
      <w:r w:rsidRPr="009930F1">
        <w:rPr>
          <w:rStyle w:val="StyleUnderline"/>
        </w:rPr>
        <w:t xml:space="preserve">wages will rise 0.2% in May, but that will </w:t>
      </w:r>
      <w:r w:rsidRPr="009930F1">
        <w:rPr>
          <w:sz w:val="10"/>
        </w:rPr>
        <w:t>still</w:t>
      </w:r>
      <w:r w:rsidRPr="009930F1">
        <w:rPr>
          <w:rStyle w:val="StyleUnderline"/>
        </w:rPr>
        <w:t xml:space="preserve"> leave the 12-month change at </w:t>
      </w:r>
      <w:r w:rsidRPr="009930F1">
        <w:rPr>
          <w:sz w:val="10"/>
        </w:rPr>
        <w:t>a modest</w:t>
      </w:r>
      <w:r w:rsidRPr="009930F1">
        <w:rPr>
          <w:rStyle w:val="StyleUnderline"/>
        </w:rPr>
        <w:t xml:space="preserve"> 2.6% for the fourth month in a row.</w:t>
      </w:r>
      <w:r>
        <w:rPr>
          <w:rStyle w:val="StyleUnderline"/>
        </w:rPr>
        <w:t xml:space="preserve"> </w:t>
      </w:r>
      <w:r w:rsidRPr="009930F1">
        <w:rPr>
          <w:rStyle w:val="Emphasis"/>
        </w:rPr>
        <w:t>Worker pay typically rises 3.5% to 4.5% a year when the unemployment rate is as low as it is now.</w:t>
      </w:r>
    </w:p>
    <w:p w:rsidR="00404CAB" w:rsidRDefault="00404CAB" w:rsidP="00404CAB">
      <w:pPr>
        <w:rPr>
          <w:rStyle w:val="Emphasis"/>
        </w:rPr>
      </w:pPr>
    </w:p>
    <w:p w:rsidR="00404CAB" w:rsidRDefault="00404CAB" w:rsidP="00404CAB">
      <w:pPr>
        <w:pStyle w:val="Heading3"/>
      </w:pPr>
      <w:r>
        <w:t xml:space="preserve">Uniqueness- Labor Shortage High </w:t>
      </w:r>
    </w:p>
    <w:p w:rsidR="00404CAB" w:rsidRPr="009930F1" w:rsidRDefault="00404CAB" w:rsidP="00404CAB">
      <w:pPr>
        <w:pStyle w:val="Heading4"/>
        <w:rPr>
          <w:rFonts w:cs="Times New Roman"/>
        </w:rPr>
      </w:pPr>
      <w:r w:rsidRPr="009930F1">
        <w:rPr>
          <w:rFonts w:cs="Times New Roman"/>
        </w:rPr>
        <w:t>Labor Shortage high -- huge capacity to hire</w:t>
      </w:r>
    </w:p>
    <w:p w:rsidR="00404CAB" w:rsidRPr="009930F1" w:rsidRDefault="00404CAB" w:rsidP="00404CAB">
      <w:pPr>
        <w:rPr>
          <w:sz w:val="14"/>
        </w:rPr>
      </w:pPr>
      <w:r w:rsidRPr="009930F1">
        <w:rPr>
          <w:rStyle w:val="Style13ptBold"/>
        </w:rPr>
        <w:t xml:space="preserve">Gillespie 2018 </w:t>
      </w:r>
      <w:r w:rsidRPr="009930F1">
        <w:rPr>
          <w:sz w:val="14"/>
        </w:rPr>
        <w:t>Patrick, economics reporter for CNN Money. CNNMoney.com is a financial news and information website, operated by CNN. The website was originally formed as a joint venture between CNN and Time Warner's Fortune and Money magazines. “America gets a raise: Wage growth fastest since 2009,” 2/2/2018. http://money.cnn.com/2018/02/02/news/economy/january-jobs-report-2018/index.html</w:t>
      </w:r>
    </w:p>
    <w:p w:rsidR="00404CAB" w:rsidRPr="009930F1" w:rsidRDefault="00404CAB" w:rsidP="00404CAB">
      <w:pPr>
        <w:rPr>
          <w:sz w:val="16"/>
        </w:rPr>
      </w:pPr>
      <w:r w:rsidRPr="009930F1">
        <w:rPr>
          <w:rStyle w:val="StyleUnderline"/>
        </w:rPr>
        <w:t xml:space="preserve">The U.S. economy added 200,000 jobs </w:t>
      </w:r>
      <w:r w:rsidRPr="00A16FB5">
        <w:rPr>
          <w:rStyle w:val="StyleUnderline"/>
          <w:highlight w:val="green"/>
        </w:rPr>
        <w:t>in January</w:t>
      </w:r>
      <w:r w:rsidRPr="009930F1">
        <w:rPr>
          <w:rStyle w:val="StyleUnderline"/>
        </w:rPr>
        <w:t xml:space="preserve">, and </w:t>
      </w:r>
      <w:r w:rsidRPr="00A16FB5">
        <w:rPr>
          <w:rStyle w:val="StyleUnderline"/>
          <w:highlight w:val="green"/>
        </w:rPr>
        <w:t>wages grew at the fastest pace in eight years</w:t>
      </w:r>
      <w:r w:rsidRPr="009930F1">
        <w:rPr>
          <w:rStyle w:val="StyleUnderline"/>
        </w:rPr>
        <w:t>.</w:t>
      </w:r>
      <w:r w:rsidRPr="009930F1">
        <w:rPr>
          <w:sz w:val="16"/>
        </w:rPr>
        <w:t xml:space="preserve"> The unemployment rate stayed at 4.1%, the lowest since 2000, the Labor Department said Friday. Wages were up 2.9% compared with a year earlier, the best pace since </w:t>
      </w:r>
      <w:r w:rsidRPr="009930F1">
        <w:rPr>
          <w:rStyle w:val="StyleUnderline"/>
        </w:rPr>
        <w:t xml:space="preserve">June 2009. Wage growth has been the last major measure to make meaningful progress since the end of the Great Recession. </w:t>
      </w:r>
      <w:r w:rsidRPr="00A16FB5">
        <w:rPr>
          <w:rStyle w:val="StyleUnderline"/>
          <w:highlight w:val="green"/>
        </w:rPr>
        <w:t>The Fed</w:t>
      </w:r>
      <w:r w:rsidRPr="009930F1">
        <w:rPr>
          <w:rStyle w:val="StyleUnderline"/>
        </w:rPr>
        <w:t xml:space="preserve">eral Reserve </w:t>
      </w:r>
      <w:r w:rsidRPr="00A16FB5">
        <w:rPr>
          <w:rStyle w:val="StyleUnderline"/>
          <w:highlight w:val="green"/>
        </w:rPr>
        <w:t>would like wages to grow even faster</w:t>
      </w:r>
      <w:r w:rsidRPr="009930F1">
        <w:rPr>
          <w:rStyle w:val="StyleUnderline"/>
        </w:rPr>
        <w:t xml:space="preserve"> -- 3% or more -- but Friday's report was a welcome sign for workers after years of stagnant pay. Economists say it's time to take note of how strong, or "tight," the U.S. job market is.</w:t>
      </w:r>
      <w:r w:rsidRPr="009930F1">
        <w:rPr>
          <w:sz w:val="16"/>
        </w:rPr>
        <w:t xml:space="preserve"> Friday's numbers show </w:t>
      </w:r>
      <w:r w:rsidRPr="00A16FB5">
        <w:rPr>
          <w:rStyle w:val="StyleUnderline"/>
          <w:highlight w:val="green"/>
        </w:rPr>
        <w:t>2018 "will be a year of rising wages and the tightest labor market in over a generation</w:t>
      </w:r>
      <w:r w:rsidRPr="009930F1">
        <w:rPr>
          <w:sz w:val="16"/>
        </w:rPr>
        <w:t xml:space="preserve">," said Joseph Brusuelas, chief U.S. economist at RSM, an accounting and consulting firm. </w:t>
      </w:r>
      <w:r w:rsidRPr="009930F1">
        <w:rPr>
          <w:rStyle w:val="StyleUnderline"/>
        </w:rPr>
        <w:t xml:space="preserve">Some economists </w:t>
      </w:r>
      <w:r w:rsidRPr="00A16FB5">
        <w:rPr>
          <w:rStyle w:val="StyleUnderline"/>
          <w:highlight w:val="green"/>
        </w:rPr>
        <w:t>anticipate</w:t>
      </w:r>
      <w:r w:rsidRPr="009930F1">
        <w:rPr>
          <w:rStyle w:val="StyleUnderline"/>
        </w:rPr>
        <w:t xml:space="preserve"> </w:t>
      </w:r>
      <w:r w:rsidRPr="00A16FB5">
        <w:rPr>
          <w:rStyle w:val="StyleUnderline"/>
          <w:highlight w:val="green"/>
        </w:rPr>
        <w:t>that</w:t>
      </w:r>
      <w:r w:rsidRPr="009930F1">
        <w:rPr>
          <w:rStyle w:val="StyleUnderline"/>
        </w:rPr>
        <w:t xml:space="preserve"> </w:t>
      </w:r>
      <w:r w:rsidRPr="00A16FB5">
        <w:rPr>
          <w:rStyle w:val="StyleUnderline"/>
          <w:highlight w:val="green"/>
        </w:rPr>
        <w:t>the</w:t>
      </w:r>
      <w:r w:rsidRPr="009930F1">
        <w:rPr>
          <w:rStyle w:val="StyleUnderline"/>
        </w:rPr>
        <w:t xml:space="preserve"> Republican </w:t>
      </w:r>
      <w:r w:rsidRPr="00A16FB5">
        <w:rPr>
          <w:rStyle w:val="StyleUnderline"/>
          <w:highlight w:val="green"/>
        </w:rPr>
        <w:t>tax law will continue to boost wages</w:t>
      </w:r>
      <w:r w:rsidRPr="009930F1">
        <w:rPr>
          <w:rStyle w:val="StyleUnderline"/>
        </w:rPr>
        <w:t xml:space="preserve">, </w:t>
      </w:r>
      <w:r w:rsidRPr="00A16FB5">
        <w:rPr>
          <w:rStyle w:val="StyleUnderline"/>
          <w:highlight w:val="green"/>
        </w:rPr>
        <w:t>because</w:t>
      </w:r>
      <w:r w:rsidRPr="009930F1">
        <w:rPr>
          <w:rStyle w:val="StyleUnderline"/>
        </w:rPr>
        <w:t xml:space="preserve"> some large corporations are giving their workers </w:t>
      </w:r>
      <w:r w:rsidRPr="00A16FB5">
        <w:rPr>
          <w:rStyle w:val="StyleUnderline"/>
          <w:highlight w:val="green"/>
        </w:rPr>
        <w:t>raises</w:t>
      </w:r>
      <w:r w:rsidRPr="009930F1">
        <w:rPr>
          <w:rStyle w:val="StyleUnderline"/>
        </w:rPr>
        <w:t>.</w:t>
      </w:r>
      <w:r w:rsidRPr="009930F1">
        <w:rPr>
          <w:sz w:val="16"/>
        </w:rPr>
        <w:t xml:space="preserve"> One-time bonuses, which many other companies have given out, are not counted in the wage growth calculation. </w:t>
      </w:r>
      <w:r w:rsidRPr="00A16FB5">
        <w:rPr>
          <w:rStyle w:val="StyleUnderline"/>
          <w:highlight w:val="green"/>
        </w:rPr>
        <w:t>Several states</w:t>
      </w:r>
      <w:r w:rsidRPr="009930F1">
        <w:rPr>
          <w:rStyle w:val="StyleUnderline"/>
        </w:rPr>
        <w:t xml:space="preserve"> also </w:t>
      </w:r>
      <w:r w:rsidRPr="00A16FB5">
        <w:rPr>
          <w:rStyle w:val="StyleUnderline"/>
          <w:highlight w:val="green"/>
        </w:rPr>
        <w:t>raised their</w:t>
      </w:r>
      <w:r w:rsidRPr="009930F1">
        <w:rPr>
          <w:rStyle w:val="StyleUnderline"/>
        </w:rPr>
        <w:t xml:space="preserve"> </w:t>
      </w:r>
      <w:r w:rsidRPr="00A16FB5">
        <w:rPr>
          <w:rStyle w:val="StyleUnderline"/>
          <w:highlight w:val="green"/>
        </w:rPr>
        <w:t>minimum wage</w:t>
      </w:r>
      <w:r w:rsidRPr="009930F1">
        <w:rPr>
          <w:rStyle w:val="StyleUnderline"/>
        </w:rPr>
        <w:t xml:space="preserve"> at the start of the year, which helped overall wages grow. And experts say wages had to rise at some point as the country kept adding jobs and unemployment stayed low.</w:t>
      </w:r>
      <w:r w:rsidRPr="009930F1">
        <w:rPr>
          <w:sz w:val="16"/>
        </w:rPr>
        <w:t xml:space="preserve"> </w:t>
      </w:r>
      <w:r w:rsidRPr="00A16FB5">
        <w:rPr>
          <w:rStyle w:val="StyleUnderline"/>
          <w:highlight w:val="green"/>
        </w:rPr>
        <w:t>In a tight job market, there are more jobs available than there are workers to fill them.</w:t>
      </w:r>
      <w:r w:rsidRPr="009930F1">
        <w:rPr>
          <w:rStyle w:val="StyleUnderline"/>
        </w:rPr>
        <w:t xml:space="preserve"> </w:t>
      </w:r>
      <w:r w:rsidRPr="00A16FB5">
        <w:rPr>
          <w:rStyle w:val="StyleUnderline"/>
          <w:highlight w:val="green"/>
        </w:rPr>
        <w:t>That forces employers to offer higher pay to attract and keep workers</w:t>
      </w:r>
      <w:r w:rsidRPr="009930F1">
        <w:rPr>
          <w:rStyle w:val="StyleUnderline"/>
        </w:rPr>
        <w:t xml:space="preserve">. </w:t>
      </w:r>
      <w:r w:rsidRPr="009930F1">
        <w:rPr>
          <w:sz w:val="16"/>
        </w:rPr>
        <w:t xml:space="preserve">"It's too early to call this a trend but the breakout [in wage growth] is very welcome news," says Robert Frick, chief economist at Navy Federal "It's a very big deal, let's hope it continues."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employers were really desperate for workers, they would raise their wages to recruit or retain new employees. Regardless, America has nearly 6 million job openings, near a record high. "There is no question that employers are now having to be more aggressive to compete for workers," says Peter Harrison, CEO of </w:t>
      </w:r>
      <w:proofErr w:type="spellStart"/>
      <w:r w:rsidRPr="009930F1">
        <w:rPr>
          <w:sz w:val="16"/>
        </w:rPr>
        <w:t>Snagajob</w:t>
      </w:r>
      <w:proofErr w:type="spellEnd"/>
      <w:r w:rsidRPr="009930F1">
        <w:rPr>
          <w:sz w:val="16"/>
        </w:rPr>
        <w:t xml:space="preserve">, a jobs platform focused on hourly work. Job gains in January came across the board. Construction companies hired 36,000 workers. Health care businesses added 21,000 new hires. Restaurants and bars gained 31,000 more bartenders, waiters and cooks. Manufacturing gained 15,000 jobs. "We are really firing on all cylinders," says Josh Wright, chief economist at </w:t>
      </w:r>
      <w:proofErr w:type="spellStart"/>
      <w:r w:rsidRPr="009930F1">
        <w:rPr>
          <w:sz w:val="16"/>
        </w:rPr>
        <w:t>iCIMS</w:t>
      </w:r>
      <w:proofErr w:type="spellEnd"/>
      <w:r w:rsidRPr="009930F1">
        <w:rPr>
          <w:sz w:val="16"/>
        </w:rPr>
        <w:t xml:space="preserve">, a software firm focused on human resources. "It just shows how broad the growth and the positive feelings are across the economy." </w:t>
      </w:r>
    </w:p>
    <w:p w:rsidR="00404CAB" w:rsidRPr="009930F1" w:rsidRDefault="00404CAB" w:rsidP="00404CAB">
      <w:pPr>
        <w:pStyle w:val="Heading3"/>
        <w:rPr>
          <w:rFonts w:cs="Times New Roman"/>
        </w:rPr>
      </w:pPr>
      <w:r>
        <w:rPr>
          <w:rFonts w:cs="Times New Roman"/>
        </w:rPr>
        <w:t>----</w:t>
      </w:r>
      <w:r w:rsidRPr="009930F1">
        <w:rPr>
          <w:rFonts w:cs="Times New Roman"/>
        </w:rPr>
        <w:t>AT: Tight Labor Market</w:t>
      </w:r>
    </w:p>
    <w:p w:rsidR="00404CAB" w:rsidRPr="009930F1" w:rsidRDefault="00404CAB" w:rsidP="00404CAB">
      <w:pPr>
        <w:pStyle w:val="Heading4"/>
        <w:rPr>
          <w:rFonts w:cs="Times New Roman"/>
        </w:rPr>
      </w:pPr>
      <w:r w:rsidRPr="009930F1">
        <w:rPr>
          <w:rFonts w:cs="Times New Roman"/>
          <w:u w:val="single"/>
        </w:rPr>
        <w:t>We aren’t in a tight labor market</w:t>
      </w:r>
      <w:r w:rsidRPr="009930F1">
        <w:rPr>
          <w:rFonts w:cs="Times New Roman"/>
        </w:rPr>
        <w:t xml:space="preserve"> – </w:t>
      </w:r>
      <w:proofErr w:type="spellStart"/>
      <w:r w:rsidRPr="009930F1">
        <w:rPr>
          <w:rFonts w:cs="Times New Roman"/>
        </w:rPr>
        <w:t>neg</w:t>
      </w:r>
      <w:proofErr w:type="spellEnd"/>
      <w:r w:rsidRPr="009930F1">
        <w:rPr>
          <w:rFonts w:cs="Times New Roman"/>
        </w:rPr>
        <w:t xml:space="preserve"> has a bunch of distorted data.</w:t>
      </w:r>
    </w:p>
    <w:p w:rsidR="00404CAB" w:rsidRPr="00F850AD" w:rsidRDefault="00404CAB" w:rsidP="00404CAB">
      <w:pPr>
        <w:rPr>
          <w:sz w:val="14"/>
        </w:rPr>
      </w:pPr>
      <w:r w:rsidRPr="009930F1">
        <w:rPr>
          <w:rStyle w:val="Style13ptBold"/>
        </w:rPr>
        <w:t>Kelly 6/12</w:t>
      </w:r>
      <w:r w:rsidRPr="00F850AD">
        <w:rPr>
          <w:sz w:val="14"/>
        </w:rPr>
        <w:t xml:space="preserve"> (Jack, Forbes, “They Are Not Telling Us The Truth About The Job Market. Here Is What They Don't Want You To Know”, JUN 12, 2018, </w:t>
      </w:r>
      <w:hyperlink r:id="rId30" w:anchor="20ef5da71181" w:history="1">
        <w:r w:rsidRPr="00F850AD">
          <w:rPr>
            <w:rStyle w:val="Hyperlink"/>
            <w:sz w:val="14"/>
          </w:rPr>
          <w:t>https://www.forbes.com/sites/jackkelly/2018/06/12/they-are-not-telling-us-the-truth-about-the-job-market-here-is-what-they-dont-want-you-to-know/#20ef5da71181</w:t>
        </w:r>
      </w:hyperlink>
      <w:r w:rsidRPr="00F850AD">
        <w:rPr>
          <w:sz w:val="14"/>
        </w:rPr>
        <w:t>) //GOLD</w:t>
      </w:r>
    </w:p>
    <w:p w:rsidR="00404CAB" w:rsidRPr="009930F1" w:rsidRDefault="00404CAB" w:rsidP="00404CAB">
      <w:pPr>
        <w:rPr>
          <w:sz w:val="14"/>
        </w:rPr>
      </w:pPr>
      <w:r w:rsidRPr="009930F1">
        <w:rPr>
          <w:rStyle w:val="StyleUnderline"/>
        </w:rPr>
        <w:t>The government and media have been reporting that the job market is remarkably tight.</w:t>
      </w:r>
      <w:r w:rsidRPr="009930F1">
        <w:rPr>
          <w:sz w:val="14"/>
        </w:rPr>
        <w:t xml:space="preserve"> </w:t>
      </w:r>
      <w:r w:rsidRPr="009930F1">
        <w:rPr>
          <w:rStyle w:val="StyleUnderline"/>
        </w:rPr>
        <w:t>The unemployment rate is at 3.8%—a historic low.</w:t>
      </w:r>
      <w:r w:rsidRPr="009930F1">
        <w:rPr>
          <w:sz w:val="14"/>
        </w:rPr>
        <w:t xml:space="preserve"> Economists contend that 5% unemployment is deemed full employment. </w:t>
      </w:r>
      <w:r w:rsidRPr="009930F1">
        <w:rPr>
          <w:rStyle w:val="StyleUnderline"/>
        </w:rPr>
        <w:t>This means that pretty much anyone who wants a job already has a job or could easily attain a job.</w:t>
      </w:r>
      <w:r w:rsidRPr="009930F1">
        <w:rPr>
          <w:sz w:val="14"/>
        </w:rPr>
        <w:t xml:space="preserve"> The rationale is that it is anticipated that there will always be a given number of people out of work—not because the job market is soft, but rather due to miscellaneous reasons that leave a number of the population without a job. There is always going to be a certain number of people between jobs, but that does not fundamentally reflect the soundness and strength of the job market. Since we are at 3.8%– which is lower than 5% (I’m pretty good at this math stuff), we should be celebrating. </w:t>
      </w:r>
      <w:r w:rsidRPr="009930F1">
        <w:rPr>
          <w:rStyle w:val="Emphasis"/>
        </w:rPr>
        <w:t>Sadly, I don’t believe the hype one bit. We are not getting the full story.</w:t>
      </w:r>
      <w:r w:rsidRPr="009930F1">
        <w:rPr>
          <w:sz w:val="14"/>
        </w:rPr>
        <w:t xml:space="preserve"> </w:t>
      </w:r>
      <w:r w:rsidRPr="009930F1">
        <w:rPr>
          <w:rStyle w:val="StyleUnderline"/>
        </w:rPr>
        <w:t>If we have better-than-full employment, the following things should happen:</w:t>
      </w:r>
      <w:r w:rsidRPr="009930F1">
        <w:rPr>
          <w:sz w:val="14"/>
        </w:rPr>
        <w:t xml:space="preserve"> </w:t>
      </w:r>
      <w:r w:rsidRPr="009930F1">
        <w:rPr>
          <w:rStyle w:val="Emphasis"/>
        </w:rPr>
        <w:t>Wages of current workers should rise, as there is pressure to keep employees from being poached by rival corporations due to the shortage of workers.</w:t>
      </w:r>
      <w:r w:rsidRPr="009930F1">
        <w:rPr>
          <w:sz w:val="14"/>
        </w:rPr>
        <w:t xml:space="preserve"> It’s “Economics 101” (my son just took this course as a college freshman, so I’m an expert on the matter). </w:t>
      </w:r>
      <w:r w:rsidRPr="009930F1">
        <w:rPr>
          <w:rStyle w:val="StyleUnderline"/>
        </w:rPr>
        <w:t>If qualified employees are scarce and in short supply, the cost (i.e. salary) should rise. But employee wages are stagnant and not increasing.</w:t>
      </w:r>
      <w:r w:rsidRPr="009930F1">
        <w:rPr>
          <w:sz w:val="14"/>
        </w:rPr>
        <w:t xml:space="preserve"> </w:t>
      </w:r>
      <w:r w:rsidRPr="009930F1">
        <w:rPr>
          <w:rStyle w:val="StyleUnderline"/>
        </w:rPr>
        <w:t xml:space="preserve">Companies should be offering a premium to recruit workers since they are in short supply, </w:t>
      </w:r>
      <w:r w:rsidRPr="009930F1">
        <w:rPr>
          <w:rStyle w:val="Emphasis"/>
        </w:rPr>
        <w:t>but they’re not.</w:t>
      </w:r>
      <w:r w:rsidRPr="009930F1">
        <w:rPr>
          <w:sz w:val="14"/>
        </w:rPr>
        <w:t xml:space="preserve"> Most firms are not offering attractively high offers to job seekers. This doesn’t make sense if there is full employment and a shortage of talent. </w:t>
      </w:r>
      <w:r w:rsidRPr="009930F1">
        <w:rPr>
          <w:rStyle w:val="StyleUnderline"/>
        </w:rPr>
        <w:t>If the job market was so tight, companies would be forced to offer higher starting salaries to people to entice them to join their company.</w:t>
      </w:r>
      <w:r w:rsidRPr="009930F1">
        <w:rPr>
          <w:sz w:val="14"/>
        </w:rPr>
        <w:t xml:space="preserve"> However, this isn’t happening, so why would current candidates leave their current position for a new firm? </w:t>
      </w:r>
      <w:r w:rsidRPr="009930F1">
        <w:rPr>
          <w:rStyle w:val="StyleUnderline"/>
        </w:rPr>
        <w:t xml:space="preserve">If there is truly a shortage of candidates, companies would have to lower their standards and hire people without all the requisite qualifications. Because of this, they would offer the incoming candidates training to help them learn the job. </w:t>
      </w:r>
      <w:r w:rsidRPr="009930F1">
        <w:rPr>
          <w:rStyle w:val="Emphasis"/>
        </w:rPr>
        <w:t>However, this is not the case</w:t>
      </w:r>
      <w:r w:rsidRPr="009930F1">
        <w:rPr>
          <w:rStyle w:val="StyleUnderline"/>
        </w:rPr>
        <w:t xml:space="preserve">. In fact, if you look at job descriptions lately, the requirements listed are ridiculously long and </w:t>
      </w:r>
      <w:r w:rsidRPr="009930F1">
        <w:rPr>
          <w:rStyle w:val="Emphasis"/>
        </w:rPr>
        <w:t>the compensation is far less than the job calls for.</w:t>
      </w:r>
      <w:r w:rsidRPr="009930F1">
        <w:rPr>
          <w:sz w:val="14"/>
        </w:rPr>
        <w:t xml:space="preserve"> </w:t>
      </w:r>
      <w:r w:rsidRPr="009930F1">
        <w:rPr>
          <w:rStyle w:val="StyleUnderline"/>
        </w:rPr>
        <w:t>What I think is happening is that people are working, but we are not given the full truth.</w:t>
      </w:r>
      <w:r w:rsidRPr="009930F1">
        <w:rPr>
          <w:sz w:val="14"/>
        </w:rPr>
        <w:t xml:space="preserve"> </w:t>
      </w:r>
      <w:r w:rsidRPr="009930F1">
        <w:rPr>
          <w:rStyle w:val="Emphasis"/>
        </w:rPr>
        <w:t xml:space="preserve">Millions of millennials are working at </w:t>
      </w:r>
      <w:proofErr w:type="spellStart"/>
      <w:r w:rsidRPr="009930F1">
        <w:rPr>
          <w:rStyle w:val="Emphasis"/>
        </w:rPr>
        <w:t>McJobs</w:t>
      </w:r>
      <w:proofErr w:type="spellEnd"/>
      <w:r w:rsidRPr="009930F1">
        <w:rPr>
          <w:rStyle w:val="Emphasis"/>
        </w:rPr>
        <w:t>—jobs that are debasing and unfit for their $200k education</w:t>
      </w:r>
      <w:r w:rsidRPr="009930F1">
        <w:rPr>
          <w:sz w:val="14"/>
        </w:rPr>
        <w:t xml:space="preserve">. </w:t>
      </w:r>
      <w:r w:rsidRPr="009930F1">
        <w:rPr>
          <w:rStyle w:val="StyleUnderline"/>
        </w:rPr>
        <w:t>Yes, they may be working, but it is not the type of job they want nor does it measure up to their educational investment.</w:t>
      </w:r>
      <w:r w:rsidRPr="009930F1">
        <w:rPr>
          <w:sz w:val="14"/>
        </w:rPr>
        <w:t xml:space="preserve"> </w:t>
      </w:r>
      <w:r w:rsidRPr="009930F1">
        <w:rPr>
          <w:rStyle w:val="Emphasis"/>
        </w:rPr>
        <w:t>Millions of people have dropped out of the job market and are not counted in the government data.</w:t>
      </w:r>
      <w:r w:rsidRPr="009930F1">
        <w:rPr>
          <w:sz w:val="14"/>
        </w:rPr>
        <w:t xml:space="preserve"> </w:t>
      </w:r>
      <w:r w:rsidRPr="009930F1">
        <w:rPr>
          <w:rStyle w:val="StyleUnderline"/>
        </w:rPr>
        <w:t>If you stopped collecting unemployment checks, you simply disappear; the government doesn’t include you in their data.</w:t>
      </w:r>
      <w:r w:rsidRPr="009930F1">
        <w:rPr>
          <w:sz w:val="14"/>
        </w:rPr>
        <w:t xml:space="preserve"> </w:t>
      </w:r>
      <w:r w:rsidRPr="009930F1">
        <w:rPr>
          <w:rStyle w:val="Emphasis"/>
        </w:rPr>
        <w:t>Therefore, even though you are looking for a job, you are unaccounted for. These unemployed folks have conveniently fallen through the cracks.</w:t>
      </w:r>
      <w:r w:rsidRPr="009930F1">
        <w:rPr>
          <w:sz w:val="14"/>
        </w:rPr>
        <w:t xml:space="preserve"> Similarly, millions of people have simply given up hope. As a result of age discrimination and other perceived injustices, distressed job seekers throw up their hands in defeat and abandon their job searches entirely. Maybe they’ll settle for some part-time work or try to live off of their savings. Unfortunately, the outcome looks bleak for these folks. </w:t>
      </w:r>
      <w:r w:rsidRPr="009930F1">
        <w:rPr>
          <w:rStyle w:val="StyleUnderline"/>
        </w:rPr>
        <w:t>We have witnessed the ascendance of the “gig” economy— a “side hustle” or whatever sexy-sounding title you want to assign it.</w:t>
      </w:r>
      <w:r w:rsidRPr="009930F1">
        <w:rPr>
          <w:sz w:val="14"/>
        </w:rPr>
        <w:t xml:space="preserve"> </w:t>
      </w:r>
      <w:r w:rsidRPr="009930F1">
        <w:rPr>
          <w:rStyle w:val="StyleUnderline"/>
        </w:rPr>
        <w:t>People are pushed into working short-term, going-nowhere contractual engagements.</w:t>
      </w:r>
      <w:r w:rsidRPr="009930F1">
        <w:rPr>
          <w:sz w:val="14"/>
        </w:rPr>
        <w:t xml:space="preserve"> </w:t>
      </w:r>
      <w:r w:rsidRPr="009930F1">
        <w:rPr>
          <w:rStyle w:val="Emphasis"/>
        </w:rPr>
        <w:t>It is scrapping and clawing to constantly find consistent work.</w:t>
      </w:r>
      <w:r w:rsidRPr="009930F1">
        <w:rPr>
          <w:sz w:val="14"/>
        </w:rPr>
        <w:t xml:space="preserve"> Also, the data doesn’t count a person who is working and just holding on by the skin of one’s teeth. They come to work each and every day worried about losing their jobs, having to relocate to a cheaper location or another country, being replaced by someone younger and less expensive or superseded by artificial intelligence. </w:t>
      </w:r>
      <w:r w:rsidRPr="009930F1">
        <w:rPr>
          <w:rStyle w:val="Emphasis"/>
        </w:rPr>
        <w:t>Baby boomers are desperately clinging onto whatever jobs they have.</w:t>
      </w:r>
      <w:r w:rsidRPr="009930F1">
        <w:rPr>
          <w:sz w:val="14"/>
        </w:rPr>
        <w:t xml:space="preserve"> </w:t>
      </w:r>
      <w:r w:rsidRPr="009930F1">
        <w:rPr>
          <w:rStyle w:val="StyleUnderline"/>
        </w:rPr>
        <w:t xml:space="preserve">Without corporate pensions and having lost money in the financial crisis to reinvest into the bull stock market, </w:t>
      </w:r>
      <w:r w:rsidRPr="009930F1">
        <w:rPr>
          <w:rStyle w:val="Emphasis"/>
        </w:rPr>
        <w:t>they don’t have the money to retire.</w:t>
      </w:r>
      <w:r w:rsidRPr="009930F1">
        <w:rPr>
          <w:sz w:val="14"/>
        </w:rPr>
        <w:t xml:space="preserve"> The objective for this piece is to provide a more realistic perspective on the job market. Job seekers can become very depressed, disheartened and discouraged when they read the headlines about how great the job market is, while they themselves are either unemployed or underemployed. They feel alone in these circumstances, but, alas, they are not. I hope that, while I’m not offering you an answer today, at least you can have some comfort in knowing that it’s not just you, but rather a bigger trend that’s impacting millions of others just like you.</w:t>
      </w:r>
    </w:p>
    <w:p w:rsidR="00404CAB" w:rsidRPr="009930F1" w:rsidRDefault="00404CAB" w:rsidP="00404CAB">
      <w:pPr>
        <w:rPr>
          <w:rStyle w:val="Emphasis"/>
        </w:rPr>
      </w:pPr>
    </w:p>
    <w:p w:rsidR="00404CAB" w:rsidRDefault="00404CAB" w:rsidP="00404CAB">
      <w:pPr>
        <w:pStyle w:val="Heading3"/>
      </w:pPr>
    </w:p>
    <w:p w:rsidR="00404CAB" w:rsidRDefault="00404CAB" w:rsidP="00404CAB">
      <w:pPr>
        <w:pStyle w:val="Heading2"/>
      </w:pPr>
      <w:r>
        <w:t xml:space="preserve">Link </w:t>
      </w:r>
    </w:p>
    <w:p w:rsidR="00404CAB" w:rsidRDefault="00404CAB" w:rsidP="00404CAB">
      <w:pPr>
        <w:pStyle w:val="Heading3"/>
      </w:pPr>
      <w:r>
        <w:t xml:space="preserve">No Link- No Increase in Immigration </w:t>
      </w:r>
    </w:p>
    <w:p w:rsidR="00404CAB" w:rsidRDefault="00404CAB" w:rsidP="00404CAB">
      <w:pPr>
        <w:pStyle w:val="Heading4"/>
      </w:pPr>
      <w:proofErr w:type="spellStart"/>
      <w:r>
        <w:t>DREAMers</w:t>
      </w:r>
      <w:proofErr w:type="spellEnd"/>
      <w:r>
        <w:t xml:space="preserve"> already in the US- no unique increase in immigration</w:t>
      </w:r>
    </w:p>
    <w:p w:rsidR="00404CAB" w:rsidRDefault="00404CAB" w:rsidP="00404CAB"/>
    <w:p w:rsidR="00404CAB" w:rsidRPr="009930F1" w:rsidRDefault="00404CAB" w:rsidP="00404CAB">
      <w:pPr>
        <w:pStyle w:val="Heading4"/>
        <w:rPr>
          <w:rFonts w:cs="Times New Roman"/>
        </w:rPr>
      </w:pPr>
      <w:r w:rsidRPr="009930F1">
        <w:rPr>
          <w:rFonts w:cs="Times New Roman"/>
        </w:rPr>
        <w:t xml:space="preserve">Chain migration is false for </w:t>
      </w:r>
      <w:proofErr w:type="spellStart"/>
      <w:r w:rsidRPr="009930F1">
        <w:rPr>
          <w:rFonts w:cs="Times New Roman"/>
        </w:rPr>
        <w:t>DREAMers</w:t>
      </w:r>
      <w:proofErr w:type="spellEnd"/>
      <w:r w:rsidRPr="009930F1">
        <w:rPr>
          <w:rFonts w:cs="Times New Roman"/>
        </w:rPr>
        <w:t>.</w:t>
      </w:r>
    </w:p>
    <w:p w:rsidR="00404CAB" w:rsidRPr="009930F1" w:rsidRDefault="00404CAB" w:rsidP="00404CAB">
      <w:proofErr w:type="spellStart"/>
      <w:r w:rsidRPr="009930F1">
        <w:rPr>
          <w:rStyle w:val="Style13ptBold"/>
        </w:rPr>
        <w:t>Gelatt</w:t>
      </w:r>
      <w:proofErr w:type="spellEnd"/>
      <w:r w:rsidRPr="009930F1">
        <w:rPr>
          <w:rStyle w:val="Style13ptBold"/>
        </w:rPr>
        <w:t xml:space="preserve"> ‘17 </w:t>
      </w:r>
      <w:r w:rsidRPr="009930F1">
        <w:rPr>
          <w:sz w:val="18"/>
          <w:szCs w:val="18"/>
        </w:rPr>
        <w:t xml:space="preserve">et al; Dr. Julia </w:t>
      </w:r>
      <w:proofErr w:type="spellStart"/>
      <w:r w:rsidRPr="009930F1">
        <w:rPr>
          <w:sz w:val="18"/>
          <w:szCs w:val="18"/>
        </w:rPr>
        <w:t>Gelatt</w:t>
      </w:r>
      <w:proofErr w:type="spellEnd"/>
      <w:r w:rsidRPr="009930F1">
        <w:rPr>
          <w:sz w:val="18"/>
          <w:szCs w:val="18"/>
        </w:rPr>
        <w:t xml:space="preserve"> is a Senior Policy Analyst at the Migration Policy Institute, working with the U.S. Immigration Policy Program. Her work focuses on the legal immigration system, demographic trends, and the implications of local, state, and federal U.S. immigration policy. Dr. </w:t>
      </w:r>
      <w:proofErr w:type="spellStart"/>
      <w:r w:rsidRPr="009930F1">
        <w:rPr>
          <w:sz w:val="18"/>
          <w:szCs w:val="18"/>
        </w:rPr>
        <w:t>Gelatt</w:t>
      </w:r>
      <w:proofErr w:type="spellEnd"/>
      <w:r w:rsidRPr="009930F1">
        <w:rPr>
          <w:sz w:val="18"/>
          <w:szCs w:val="18"/>
        </w:rPr>
        <w:t xml:space="preserve"> earned her PhD in sociology, with a specialization in demography, from Princeton University, where her work focused on the relationship between immigration status and children’s health and well-being. - “Legalization for </w:t>
      </w:r>
      <w:proofErr w:type="spellStart"/>
      <w:r w:rsidRPr="009930F1">
        <w:rPr>
          <w:sz w:val="18"/>
          <w:szCs w:val="18"/>
        </w:rPr>
        <w:t>DREAMers</w:t>
      </w:r>
      <w:proofErr w:type="spellEnd"/>
      <w:r w:rsidRPr="009930F1">
        <w:rPr>
          <w:sz w:val="18"/>
          <w:szCs w:val="18"/>
        </w:rPr>
        <w:t>: A Realistic Appraisal of Potential Chain Migration” - Migration Policy Institute – COMMENTARY - NOVEMBER 2017 - Modified for language that may offend - #</w:t>
      </w:r>
      <w:proofErr w:type="spellStart"/>
      <w:r w:rsidRPr="009930F1">
        <w:rPr>
          <w:sz w:val="18"/>
          <w:szCs w:val="18"/>
        </w:rPr>
        <w:t>CutWithRJ</w:t>
      </w:r>
      <w:proofErr w:type="spellEnd"/>
      <w:r w:rsidRPr="009930F1">
        <w:rPr>
          <w:sz w:val="18"/>
          <w:szCs w:val="18"/>
        </w:rPr>
        <w:t xml:space="preserve"> - https://www.migrationpolicy.org/news/legalization-dreamers-realistic-appraisal-potential-chain-migration </w:t>
      </w:r>
    </w:p>
    <w:p w:rsidR="00404CAB" w:rsidRPr="009930F1" w:rsidRDefault="00404CAB" w:rsidP="00404CAB">
      <w:pPr>
        <w:rPr>
          <w:sz w:val="16"/>
        </w:rPr>
      </w:pPr>
      <w:r w:rsidRPr="009930F1">
        <w:rPr>
          <w:rStyle w:val="StyleUnderline"/>
        </w:rPr>
        <w:t>Amid</w:t>
      </w:r>
      <w:r w:rsidRPr="009930F1">
        <w:rPr>
          <w:sz w:val="16"/>
        </w:rPr>
        <w:t xml:space="preserve"> growing </w:t>
      </w:r>
      <w:r w:rsidRPr="009930F1">
        <w:rPr>
          <w:rStyle w:val="StyleUnderline"/>
        </w:rPr>
        <w:t>momentum in Congress to pass DREAM Act legislation before the</w:t>
      </w:r>
      <w:r w:rsidRPr="009930F1">
        <w:rPr>
          <w:sz w:val="16"/>
        </w:rPr>
        <w:t xml:space="preserve"> Deferred Action for Childhood Arrivals (</w:t>
      </w:r>
      <w:r w:rsidRPr="009930F1">
        <w:rPr>
          <w:rStyle w:val="StyleUnderline"/>
        </w:rPr>
        <w:t>DACA</w:t>
      </w:r>
      <w:r w:rsidRPr="009930F1">
        <w:rPr>
          <w:sz w:val="16"/>
        </w:rPr>
        <w:t xml:space="preserve">) </w:t>
      </w:r>
      <w:r w:rsidRPr="009930F1">
        <w:rPr>
          <w:rStyle w:val="StyleUnderline"/>
        </w:rPr>
        <w:t>program expires</w:t>
      </w:r>
      <w:r w:rsidRPr="009930F1">
        <w:rPr>
          <w:sz w:val="16"/>
        </w:rPr>
        <w:t xml:space="preserve">, </w:t>
      </w:r>
      <w:r w:rsidRPr="00A16FB5">
        <w:rPr>
          <w:rStyle w:val="StyleUnderline"/>
          <w:highlight w:val="green"/>
        </w:rPr>
        <w:t xml:space="preserve">critics are arguing that legalization would spur </w:t>
      </w:r>
      <w:r w:rsidRPr="009930F1">
        <w:rPr>
          <w:rStyle w:val="StyleUnderline"/>
        </w:rPr>
        <w:t>vast new “</w:t>
      </w:r>
      <w:r w:rsidRPr="009930F1">
        <w:rPr>
          <w:rStyle w:val="StyleUnderline"/>
          <w:strike/>
        </w:rPr>
        <w:t>chain migration</w:t>
      </w:r>
      <w:r w:rsidRPr="009930F1">
        <w:rPr>
          <w:rStyle w:val="StyleUnderline"/>
        </w:rPr>
        <w:t>”</w:t>
      </w:r>
      <w:r w:rsidRPr="009930F1">
        <w:rPr>
          <w:sz w:val="16"/>
        </w:rPr>
        <w:t xml:space="preserve"> </w:t>
      </w:r>
      <w:r w:rsidRPr="009930F1">
        <w:rPr>
          <w:rStyle w:val="Emphasis"/>
        </w:rPr>
        <w:t xml:space="preserve">(subsequent </w:t>
      </w:r>
      <w:r w:rsidRPr="00A16FB5">
        <w:rPr>
          <w:rStyle w:val="Emphasis"/>
          <w:highlight w:val="green"/>
        </w:rPr>
        <w:t>family-based migration)</w:t>
      </w:r>
      <w:r w:rsidRPr="009930F1">
        <w:t xml:space="preserve"> </w:t>
      </w:r>
      <w:r w:rsidRPr="009930F1">
        <w:rPr>
          <w:rStyle w:val="StyleUnderline"/>
        </w:rPr>
        <w:t xml:space="preserve">because </w:t>
      </w:r>
      <w:proofErr w:type="spellStart"/>
      <w:r w:rsidRPr="009930F1">
        <w:rPr>
          <w:rStyle w:val="StyleUnderline"/>
        </w:rPr>
        <w:t>DREAMers</w:t>
      </w:r>
      <w:proofErr w:type="spellEnd"/>
      <w:r w:rsidRPr="009930F1">
        <w:rPr>
          <w:rStyle w:val="StyleUnderline"/>
        </w:rPr>
        <w:t xml:space="preserve"> could eventually sponsor their family members</w:t>
      </w:r>
      <w:r w:rsidRPr="009930F1">
        <w:rPr>
          <w:sz w:val="16"/>
        </w:rPr>
        <w:t xml:space="preserve"> </w:t>
      </w:r>
      <w:r w:rsidRPr="009930F1">
        <w:rPr>
          <w:rStyle w:val="StyleUnderline"/>
        </w:rPr>
        <w:t>for green cards</w:t>
      </w:r>
      <w:r w:rsidRPr="009930F1">
        <w:rPr>
          <w:sz w:val="16"/>
        </w:rPr>
        <w:t xml:space="preserve">. In fact, </w:t>
      </w:r>
      <w:r w:rsidRPr="009930F1">
        <w:rPr>
          <w:rStyle w:val="StyleUnderline"/>
        </w:rPr>
        <w:t>they argue that each unauthorized immigrant legalized via the DREAM Act could sponsor as many as 6.4 relatives,</w:t>
      </w:r>
      <w:r w:rsidRPr="009930F1">
        <w:rPr>
          <w:sz w:val="16"/>
        </w:rPr>
        <w:t xml:space="preserve"> on average, for legal permanent residence. </w:t>
      </w:r>
      <w:r w:rsidRPr="009930F1">
        <w:rPr>
          <w:rStyle w:val="StyleUnderline"/>
        </w:rPr>
        <w:t>While research shows that after obtaining</w:t>
      </w:r>
      <w:r w:rsidRPr="009930F1">
        <w:rPr>
          <w:sz w:val="16"/>
        </w:rPr>
        <w:t xml:space="preserve"> legal permanent resident (</w:t>
      </w:r>
      <w:r w:rsidRPr="009930F1">
        <w:rPr>
          <w:rStyle w:val="StyleUnderline"/>
        </w:rPr>
        <w:t>LPR</w:t>
      </w:r>
      <w:r w:rsidRPr="009930F1">
        <w:rPr>
          <w:sz w:val="16"/>
        </w:rPr>
        <w:t xml:space="preserve">) status </w:t>
      </w:r>
      <w:r w:rsidRPr="009930F1">
        <w:rPr>
          <w:rStyle w:val="StyleUnderline"/>
        </w:rPr>
        <w:t>or citizenship</w:t>
      </w:r>
      <w:r w:rsidRPr="009930F1">
        <w:rPr>
          <w:sz w:val="16"/>
        </w:rPr>
        <w:t xml:space="preserve">, </w:t>
      </w:r>
      <w:r w:rsidRPr="009930F1">
        <w:rPr>
          <w:rStyle w:val="StyleUnderline"/>
        </w:rPr>
        <w:t xml:space="preserve">immigrants </w:t>
      </w:r>
      <w:r w:rsidRPr="009930F1">
        <w:rPr>
          <w:rStyle w:val="Emphasis"/>
        </w:rPr>
        <w:t>in past decades</w:t>
      </w:r>
      <w:r w:rsidRPr="009930F1">
        <w:rPr>
          <w:sz w:val="16"/>
        </w:rPr>
        <w:t xml:space="preserve"> </w:t>
      </w:r>
      <w:r w:rsidRPr="009930F1">
        <w:rPr>
          <w:rStyle w:val="StyleUnderline"/>
        </w:rPr>
        <w:t>have sponsored an average of about 3.5 relatives each</w:t>
      </w:r>
      <w:r w:rsidRPr="009930F1">
        <w:rPr>
          <w:sz w:val="16"/>
        </w:rPr>
        <w:t xml:space="preserve">, </w:t>
      </w:r>
      <w:r w:rsidRPr="009930F1">
        <w:rPr>
          <w:rStyle w:val="StyleUnderline"/>
        </w:rPr>
        <w:t>these comparisons cannot be applied to</w:t>
      </w:r>
      <w:r w:rsidRPr="009930F1">
        <w:rPr>
          <w:sz w:val="16"/>
        </w:rPr>
        <w:t xml:space="preserve"> DACA recipients and the broader population of young unauthorized immigrants brought to the United States as children (known as </w:t>
      </w:r>
      <w:proofErr w:type="spellStart"/>
      <w:r w:rsidRPr="009930F1">
        <w:rPr>
          <w:rStyle w:val="StyleUnderline"/>
        </w:rPr>
        <w:t>DREAMers</w:t>
      </w:r>
      <w:proofErr w:type="spellEnd"/>
      <w:r w:rsidRPr="009930F1">
        <w:rPr>
          <w:sz w:val="16"/>
        </w:rPr>
        <w:t xml:space="preserve">). There are two key reasons for this, as will be outlined below: </w:t>
      </w:r>
      <w:proofErr w:type="spellStart"/>
      <w:r w:rsidRPr="00A16FB5">
        <w:rPr>
          <w:rStyle w:val="StyleUnderline"/>
          <w:highlight w:val="green"/>
        </w:rPr>
        <w:t>DREAMers</w:t>
      </w:r>
      <w:proofErr w:type="spellEnd"/>
      <w:r w:rsidRPr="00A16FB5">
        <w:rPr>
          <w:rStyle w:val="StyleUnderline"/>
          <w:highlight w:val="green"/>
        </w:rPr>
        <w:t xml:space="preserve"> have </w:t>
      </w:r>
      <w:r w:rsidRPr="009930F1">
        <w:rPr>
          <w:rStyle w:val="StyleUnderline"/>
        </w:rPr>
        <w:t xml:space="preserve">very </w:t>
      </w:r>
      <w:r w:rsidRPr="00A16FB5">
        <w:rPr>
          <w:rStyle w:val="StyleUnderline"/>
          <w:highlight w:val="green"/>
        </w:rPr>
        <w:t>different characteristics</w:t>
      </w:r>
      <w:r w:rsidRPr="009930F1">
        <w:rPr>
          <w:sz w:val="16"/>
        </w:rPr>
        <w:t xml:space="preserve"> than most green-card holders, </w:t>
      </w:r>
      <w:r w:rsidRPr="00A16FB5">
        <w:rPr>
          <w:rStyle w:val="StyleUnderline"/>
          <w:highlight w:val="green"/>
        </w:rPr>
        <w:t>and their family members face constrained immigration possibilities.</w:t>
      </w:r>
      <w:r w:rsidRPr="009930F1">
        <w:rPr>
          <w:rStyle w:val="StyleUnderline"/>
        </w:rPr>
        <w:t xml:space="preserve"> </w:t>
      </w:r>
      <w:r w:rsidRPr="009930F1">
        <w:rPr>
          <w:sz w:val="16"/>
        </w:rPr>
        <w:t xml:space="preserve">The Migration Policy Institute (MPI) estimates that </w:t>
      </w:r>
      <w:r w:rsidRPr="00A16FB5">
        <w:rPr>
          <w:rStyle w:val="StyleUnderline"/>
          <w:highlight w:val="green"/>
        </w:rPr>
        <w:t xml:space="preserve">by the time </w:t>
      </w:r>
      <w:proofErr w:type="spellStart"/>
      <w:r w:rsidRPr="00A16FB5">
        <w:rPr>
          <w:rStyle w:val="StyleUnderline"/>
          <w:highlight w:val="green"/>
        </w:rPr>
        <w:t>DREAMers</w:t>
      </w:r>
      <w:proofErr w:type="spellEnd"/>
      <w:r w:rsidRPr="00A16FB5">
        <w:rPr>
          <w:rStyle w:val="StyleUnderline"/>
          <w:highlight w:val="green"/>
        </w:rPr>
        <w:t xml:space="preserve"> obtain citizenship</w:t>
      </w:r>
      <w:r w:rsidRPr="009930F1">
        <w:rPr>
          <w:sz w:val="16"/>
        </w:rPr>
        <w:t>—a process that would take at least five years—</w:t>
      </w:r>
      <w:r w:rsidRPr="009930F1">
        <w:rPr>
          <w:rStyle w:val="StyleUnderline"/>
        </w:rPr>
        <w:t xml:space="preserve">an </w:t>
      </w:r>
      <w:r w:rsidRPr="00A16FB5">
        <w:rPr>
          <w:rStyle w:val="StyleUnderline"/>
          <w:highlight w:val="green"/>
        </w:rPr>
        <w:t>average of 0.36 of their spouses and parents would be able to obtain a green card under the most generous of the DREAM Act</w:t>
      </w:r>
      <w:r w:rsidRPr="009930F1">
        <w:rPr>
          <w:sz w:val="16"/>
        </w:rPr>
        <w:t xml:space="preserve">-type </w:t>
      </w:r>
      <w:r w:rsidRPr="00A16FB5">
        <w:rPr>
          <w:rStyle w:val="StyleUnderline"/>
          <w:highlight w:val="green"/>
        </w:rPr>
        <w:t>bills</w:t>
      </w:r>
      <w:r w:rsidRPr="009930F1">
        <w:rPr>
          <w:rStyle w:val="StyleUnderline"/>
        </w:rPr>
        <w:t xml:space="preserve"> </w:t>
      </w:r>
      <w:r w:rsidRPr="009930F1">
        <w:rPr>
          <w:sz w:val="16"/>
        </w:rPr>
        <w:t xml:space="preserve">introduced in Congress. </w:t>
      </w:r>
      <w:r w:rsidRPr="009930F1">
        <w:rPr>
          <w:rStyle w:val="StyleUnderline"/>
        </w:rPr>
        <w:t xml:space="preserve">Because of </w:t>
      </w:r>
      <w:r w:rsidRPr="00A16FB5">
        <w:rPr>
          <w:rStyle w:val="StyleUnderline"/>
          <w:highlight w:val="green"/>
        </w:rPr>
        <w:t xml:space="preserve">existing </w:t>
      </w:r>
      <w:r w:rsidRPr="009930F1">
        <w:rPr>
          <w:rStyle w:val="StyleUnderline"/>
        </w:rPr>
        <w:t xml:space="preserve">visa </w:t>
      </w:r>
      <w:r w:rsidRPr="00A16FB5">
        <w:rPr>
          <w:rStyle w:val="StyleUnderline"/>
          <w:highlight w:val="green"/>
        </w:rPr>
        <w:t>backlogs</w:t>
      </w:r>
      <w:r w:rsidRPr="009930F1">
        <w:rPr>
          <w:sz w:val="16"/>
        </w:rPr>
        <w:t xml:space="preserve">, </w:t>
      </w:r>
      <w:r w:rsidRPr="009930F1">
        <w:rPr>
          <w:rStyle w:val="StyleUnderline"/>
        </w:rPr>
        <w:t xml:space="preserve">it </w:t>
      </w:r>
      <w:r w:rsidRPr="00A16FB5">
        <w:rPr>
          <w:rStyle w:val="StyleUnderline"/>
          <w:highlight w:val="green"/>
        </w:rPr>
        <w:t>would take them another 13 years</w:t>
      </w:r>
      <w:r w:rsidRPr="009930F1">
        <w:rPr>
          <w:sz w:val="16"/>
        </w:rPr>
        <w:t xml:space="preserve"> or more </w:t>
      </w:r>
      <w:r w:rsidRPr="009930F1">
        <w:rPr>
          <w:rStyle w:val="StyleUnderline"/>
        </w:rPr>
        <w:t>to sponsor</w:t>
      </w:r>
      <w:r w:rsidRPr="009930F1">
        <w:rPr>
          <w:sz w:val="16"/>
        </w:rPr>
        <w:t xml:space="preserve"> 0.34 to 0.67 </w:t>
      </w:r>
      <w:r w:rsidRPr="009930F1">
        <w:rPr>
          <w:rStyle w:val="StyleUnderline"/>
        </w:rPr>
        <w:t xml:space="preserve">siblings </w:t>
      </w:r>
      <w:r w:rsidRPr="009930F1">
        <w:rPr>
          <w:sz w:val="16"/>
        </w:rPr>
        <w:t xml:space="preserve">(a number that includes the spouses and minor children of those siblings). In other words, </w:t>
      </w:r>
      <w:r w:rsidRPr="00A16FB5">
        <w:rPr>
          <w:rStyle w:val="StyleUnderline"/>
          <w:highlight w:val="green"/>
        </w:rPr>
        <w:t>over a lifetime</w:t>
      </w:r>
      <w:r w:rsidRPr="009930F1">
        <w:rPr>
          <w:sz w:val="16"/>
        </w:rPr>
        <w:t xml:space="preserve">, </w:t>
      </w:r>
      <w:r w:rsidRPr="00A16FB5">
        <w:rPr>
          <w:rStyle w:val="StyleUnderline"/>
          <w:highlight w:val="green"/>
        </w:rPr>
        <w:t xml:space="preserve">the average </w:t>
      </w:r>
      <w:r w:rsidRPr="009930F1">
        <w:rPr>
          <w:rStyle w:val="StyleUnderline"/>
        </w:rPr>
        <w:t xml:space="preserve">legalizing </w:t>
      </w:r>
      <w:proofErr w:type="spellStart"/>
      <w:r w:rsidRPr="00A16FB5">
        <w:rPr>
          <w:rStyle w:val="StyleUnderline"/>
          <w:highlight w:val="green"/>
        </w:rPr>
        <w:t>DREAMer</w:t>
      </w:r>
      <w:proofErr w:type="spellEnd"/>
      <w:r w:rsidRPr="00A16FB5">
        <w:rPr>
          <w:rStyle w:val="StyleUnderline"/>
          <w:highlight w:val="green"/>
        </w:rPr>
        <w:t xml:space="preserve"> would sponsor </w:t>
      </w:r>
      <w:r w:rsidRPr="00A16FB5">
        <w:rPr>
          <w:rStyle w:val="Emphasis"/>
          <w:highlight w:val="green"/>
        </w:rPr>
        <w:t xml:space="preserve">at most </w:t>
      </w:r>
      <w:r w:rsidRPr="009930F1">
        <w:rPr>
          <w:rStyle w:val="Emphasis"/>
        </w:rPr>
        <w:t xml:space="preserve">about </w:t>
      </w:r>
      <w:r w:rsidRPr="00A16FB5">
        <w:rPr>
          <w:rStyle w:val="Emphasis"/>
          <w:highlight w:val="green"/>
        </w:rPr>
        <w:t>one family member</w:t>
      </w:r>
      <w:r w:rsidRPr="009930F1">
        <w:rPr>
          <w:sz w:val="16"/>
        </w:rPr>
        <w:t>—</w:t>
      </w:r>
      <w:r w:rsidRPr="009930F1">
        <w:rPr>
          <w:rStyle w:val="StyleUnderline"/>
        </w:rPr>
        <w:t>a number that is a far cry from the estimates of</w:t>
      </w:r>
      <w:r w:rsidRPr="009930F1">
        <w:rPr>
          <w:sz w:val="16"/>
        </w:rPr>
        <w:t xml:space="preserve"> 3.5 to 6.4 relatives that rely on </w:t>
      </w:r>
      <w:r w:rsidRPr="009930F1">
        <w:rPr>
          <w:rStyle w:val="StyleUnderline"/>
        </w:rPr>
        <w:t>older data</w:t>
      </w:r>
      <w:r w:rsidRPr="009930F1">
        <w:rPr>
          <w:sz w:val="16"/>
        </w:rPr>
        <w:t xml:space="preserve"> and cover different populations.</w:t>
      </w:r>
    </w:p>
    <w:p w:rsidR="00404CAB" w:rsidRDefault="00404CAB" w:rsidP="00404CAB">
      <w:pPr>
        <w:pStyle w:val="Heading3"/>
      </w:pPr>
      <w:r>
        <w:t xml:space="preserve">No Link – </w:t>
      </w:r>
      <w:proofErr w:type="spellStart"/>
      <w:r>
        <w:t>Borjas</w:t>
      </w:r>
      <w:proofErr w:type="spellEnd"/>
      <w:r>
        <w:t xml:space="preserve"> Wrong</w:t>
      </w:r>
    </w:p>
    <w:p w:rsidR="00404CAB" w:rsidRPr="009930F1" w:rsidRDefault="00404CAB" w:rsidP="00404CAB">
      <w:pPr>
        <w:pStyle w:val="Heading4"/>
        <w:rPr>
          <w:rFonts w:cs="Times New Roman"/>
        </w:rPr>
      </w:pPr>
      <w:r w:rsidRPr="009930F1">
        <w:rPr>
          <w:rFonts w:cs="Times New Roman"/>
          <w:u w:val="single"/>
        </w:rPr>
        <w:t>No link</w:t>
      </w:r>
      <w:r w:rsidRPr="009930F1">
        <w:rPr>
          <w:rFonts w:cs="Times New Roman"/>
        </w:rPr>
        <w:t xml:space="preserve"> -- </w:t>
      </w:r>
      <w:proofErr w:type="spellStart"/>
      <w:r w:rsidRPr="009930F1">
        <w:rPr>
          <w:rFonts w:cs="Times New Roman"/>
        </w:rPr>
        <w:t>Borjas</w:t>
      </w:r>
      <w:proofErr w:type="spellEnd"/>
      <w:r w:rsidRPr="009930F1">
        <w:rPr>
          <w:rFonts w:cs="Times New Roman"/>
        </w:rPr>
        <w:t xml:space="preserve"> is wrong.</w:t>
      </w:r>
    </w:p>
    <w:p w:rsidR="00404CAB" w:rsidRPr="009930F1" w:rsidRDefault="00404CAB" w:rsidP="00404CAB">
      <w:pPr>
        <w:rPr>
          <w:sz w:val="18"/>
          <w:szCs w:val="18"/>
        </w:rPr>
      </w:pPr>
      <w:r w:rsidRPr="009930F1">
        <w:rPr>
          <w:rStyle w:val="Style13ptBold"/>
        </w:rPr>
        <w:t>Smith ‘18</w:t>
      </w:r>
      <w:r>
        <w:rPr>
          <w:rStyle w:val="Style13ptBold"/>
        </w:rPr>
        <w:t xml:space="preserve"> </w:t>
      </w:r>
      <w:r w:rsidRPr="009930F1">
        <w:rPr>
          <w:sz w:val="18"/>
          <w:szCs w:val="18"/>
        </w:rPr>
        <w:t xml:space="preserve">Noah Smith is a Bloomberg Opinion columnist. He was an assistant professor of finance at Stony Brook University, and he blogs at </w:t>
      </w:r>
      <w:proofErr w:type="spellStart"/>
      <w:r w:rsidRPr="009930F1">
        <w:rPr>
          <w:sz w:val="18"/>
          <w:szCs w:val="18"/>
        </w:rPr>
        <w:t>Noahpinion</w:t>
      </w:r>
      <w:proofErr w:type="spellEnd"/>
      <w:r w:rsidRPr="009930F1">
        <w:rPr>
          <w:sz w:val="18"/>
          <w:szCs w:val="18"/>
        </w:rPr>
        <w:t xml:space="preserve">. “Immigrants Haven't Hurt Pay for Americans” – </w:t>
      </w:r>
      <w:r w:rsidRPr="009930F1">
        <w:rPr>
          <w:sz w:val="18"/>
          <w:szCs w:val="18"/>
          <w:u w:val="single"/>
        </w:rPr>
        <w:t xml:space="preserve">Bloomberg </w:t>
      </w:r>
      <w:r w:rsidRPr="009930F1">
        <w:rPr>
          <w:sz w:val="18"/>
          <w:szCs w:val="18"/>
        </w:rPr>
        <w:t>– Feb 14</w:t>
      </w:r>
      <w:r w:rsidRPr="009930F1">
        <w:rPr>
          <w:sz w:val="18"/>
          <w:szCs w:val="18"/>
          <w:vertAlign w:val="superscript"/>
        </w:rPr>
        <w:t>th</w:t>
      </w:r>
      <w:r w:rsidRPr="009930F1">
        <w:rPr>
          <w:sz w:val="18"/>
          <w:szCs w:val="18"/>
        </w:rPr>
        <w:t>, 2018 -</w:t>
      </w:r>
      <w:r>
        <w:rPr>
          <w:sz w:val="18"/>
          <w:szCs w:val="18"/>
        </w:rPr>
        <w:t xml:space="preserve"> </w:t>
      </w:r>
      <w:r w:rsidRPr="009930F1">
        <w:rPr>
          <w:sz w:val="18"/>
          <w:szCs w:val="18"/>
        </w:rPr>
        <w:t>#</w:t>
      </w:r>
      <w:proofErr w:type="spellStart"/>
      <w:r w:rsidRPr="009930F1">
        <w:rPr>
          <w:sz w:val="18"/>
          <w:szCs w:val="18"/>
        </w:rPr>
        <w:t>CutWithRJ</w:t>
      </w:r>
      <w:proofErr w:type="spellEnd"/>
      <w:r w:rsidRPr="009930F1">
        <w:rPr>
          <w:sz w:val="18"/>
          <w:szCs w:val="18"/>
        </w:rPr>
        <w:t>- https://www.bloomberg.com/view/articles/2018-02-14/immigrants-haven-t-hurt-pay-for-americans</w:t>
      </w:r>
    </w:p>
    <w:p w:rsidR="00404CAB" w:rsidRDefault="00404CAB" w:rsidP="00404CAB">
      <w:pPr>
        <w:rPr>
          <w:rStyle w:val="StyleUnderline"/>
        </w:rPr>
      </w:pPr>
      <w:r w:rsidRPr="00A16FB5">
        <w:rPr>
          <w:rStyle w:val="Emphasis"/>
          <w:highlight w:val="green"/>
        </w:rPr>
        <w:t>Wages actually rose faster when more foreign laborers were entering the U.S.</w:t>
      </w:r>
      <w:r>
        <w:rPr>
          <w:rStyle w:val="Emphasis"/>
        </w:rPr>
        <w:t xml:space="preserve"> </w:t>
      </w:r>
      <w:r w:rsidRPr="009930F1">
        <w:rPr>
          <w:sz w:val="16"/>
        </w:rPr>
        <w:t xml:space="preserve">As President Donald Trump’s push for immigration restriction continues, his supporters among </w:t>
      </w:r>
      <w:r w:rsidRPr="00A16FB5">
        <w:rPr>
          <w:rStyle w:val="StyleUnderline"/>
          <w:highlight w:val="green"/>
        </w:rPr>
        <w:t>the pundit class continue to make economic arguments for closing the country’s gates</w:t>
      </w:r>
      <w:r w:rsidRPr="009930F1">
        <w:rPr>
          <w:sz w:val="16"/>
        </w:rPr>
        <w:t xml:space="preserve">. That’s only understandable -- </w:t>
      </w:r>
      <w:r w:rsidRPr="00A16FB5">
        <w:rPr>
          <w:rStyle w:val="StyleUnderline"/>
          <w:highlight w:val="green"/>
        </w:rPr>
        <w:t>it’s easy to blame immigrant competition for economic woes</w:t>
      </w:r>
      <w:r w:rsidRPr="009930F1">
        <w:rPr>
          <w:sz w:val="16"/>
        </w:rPr>
        <w:t xml:space="preserve">. </w:t>
      </w:r>
      <w:r w:rsidRPr="00A16FB5">
        <w:rPr>
          <w:rStyle w:val="StyleUnderline"/>
          <w:highlight w:val="green"/>
        </w:rPr>
        <w:t xml:space="preserve">But very often, </w:t>
      </w:r>
      <w:r w:rsidRPr="00A16FB5">
        <w:rPr>
          <w:rStyle w:val="Emphasis"/>
          <w:highlight w:val="green"/>
        </w:rPr>
        <w:t>it’s wrong</w:t>
      </w:r>
      <w:r w:rsidRPr="009930F1">
        <w:rPr>
          <w:rStyle w:val="Emphasis"/>
        </w:rPr>
        <w:t>.</w:t>
      </w:r>
      <w:r>
        <w:rPr>
          <w:sz w:val="16"/>
        </w:rPr>
        <w:t xml:space="preserve"> </w:t>
      </w:r>
      <w:r w:rsidRPr="009930F1">
        <w:rPr>
          <w:sz w:val="16"/>
          <w:szCs w:val="16"/>
        </w:rPr>
        <w:t>On a recent appearance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w:t>
      </w:r>
      <w:r>
        <w:rPr>
          <w:sz w:val="16"/>
          <w:szCs w:val="16"/>
        </w:rPr>
        <w:t xml:space="preserve"> </w:t>
      </w:r>
      <w:r w:rsidRPr="009930F1">
        <w:rPr>
          <w:sz w:val="16"/>
          <w:szCs w:val="16"/>
        </w:rPr>
        <w:t>Hanson is right about two big things. First, illegal immigration has indeed been radically curtailed:</w:t>
      </w:r>
      <w:r>
        <w:rPr>
          <w:sz w:val="16"/>
          <w:szCs w:val="16"/>
        </w:rPr>
        <w:t xml:space="preserve"> </w:t>
      </w:r>
      <w:r w:rsidRPr="009930F1">
        <w:rPr>
          <w:sz w:val="16"/>
          <w:szCs w:val="16"/>
        </w:rPr>
        <w:t>The decline didn’t happen under Trump; it began under George W. Bush, when the Great Recession abruptly reduced demand for low-skilled labor. But illegal immigration didn’t pick up again after the recovery began, thanks to several factors -- increased deportations and stronger border enforcement by the Barack Obama administration, combined with much lower fertility and higher income levels in Mexico, the main source of illegal immigration.</w:t>
      </w:r>
      <w:r>
        <w:rPr>
          <w:sz w:val="16"/>
          <w:szCs w:val="16"/>
        </w:rPr>
        <w:t xml:space="preserve"> </w:t>
      </w:r>
      <w:r w:rsidRPr="009930F1">
        <w:rPr>
          <w:sz w:val="16"/>
          <w:szCs w:val="16"/>
        </w:rPr>
        <w:t>Hanson is also correct that U.S. unemployment is very low:</w:t>
      </w:r>
      <w:r>
        <w:rPr>
          <w:sz w:val="16"/>
          <w:szCs w:val="16"/>
        </w:rPr>
        <w:t xml:space="preserve"> </w:t>
      </w:r>
      <w:r w:rsidRPr="009930F1">
        <w:rPr>
          <w:sz w:val="16"/>
          <w:szCs w:val="16"/>
        </w:rPr>
        <w:t>Though a better measure of labor-market health, the prime-age employment-to-population ratio, shows more modest performance:</w:t>
      </w:r>
      <w:r>
        <w:rPr>
          <w:sz w:val="16"/>
          <w:szCs w:val="16"/>
        </w:rPr>
        <w:t xml:space="preserve"> </w:t>
      </w:r>
      <w:r w:rsidRPr="009930F1">
        <w:rPr>
          <w:sz w:val="16"/>
          <w:szCs w:val="16"/>
        </w:rPr>
        <w:t>But was the halting of illegal immigration responsible for the recovery of employment? There are good reasons to think that it was a minor factor at best.</w:t>
      </w:r>
      <w:r>
        <w:rPr>
          <w:sz w:val="16"/>
          <w:szCs w:val="16"/>
        </w:rPr>
        <w:t xml:space="preserve"> </w:t>
      </w:r>
      <w:r w:rsidRPr="009930F1">
        <w:rPr>
          <w:sz w:val="16"/>
        </w:rPr>
        <w:t xml:space="preserve">First of all, </w:t>
      </w:r>
      <w:r w:rsidRPr="00A16FB5">
        <w:rPr>
          <w:rStyle w:val="StyleUnderline"/>
          <w:highlight w:val="green"/>
        </w:rPr>
        <w:t>research shows that low-skilled immigration has at most a small effect on</w:t>
      </w:r>
      <w:r w:rsidRPr="009930F1">
        <w:rPr>
          <w:sz w:val="16"/>
        </w:rPr>
        <w:t xml:space="preserve"> the </w:t>
      </w:r>
      <w:r w:rsidRPr="00A16FB5">
        <w:rPr>
          <w:rStyle w:val="StyleUnderline"/>
          <w:highlight w:val="green"/>
        </w:rPr>
        <w:t>wages</w:t>
      </w:r>
      <w:r w:rsidRPr="009930F1">
        <w:rPr>
          <w:sz w:val="16"/>
        </w:rPr>
        <w:t xml:space="preserve"> of native-born workers. </w:t>
      </w:r>
      <w:r w:rsidRPr="00A16FB5">
        <w:rPr>
          <w:rStyle w:val="StyleUnderline"/>
          <w:highlight w:val="green"/>
        </w:rPr>
        <w:t>Though</w:t>
      </w:r>
      <w:r w:rsidRPr="009930F1">
        <w:rPr>
          <w:rStyle w:val="StyleUnderline"/>
        </w:rPr>
        <w:t xml:space="preserve"> </w:t>
      </w:r>
      <w:r w:rsidRPr="009930F1">
        <w:rPr>
          <w:sz w:val="16"/>
        </w:rPr>
        <w:t xml:space="preserve">one high-profile researcher, Harvard University’s George </w:t>
      </w:r>
      <w:proofErr w:type="spellStart"/>
      <w:r w:rsidRPr="00A16FB5">
        <w:rPr>
          <w:rStyle w:val="StyleUnderline"/>
          <w:highlight w:val="green"/>
        </w:rPr>
        <w:t>Borjas</w:t>
      </w:r>
      <w:proofErr w:type="spellEnd"/>
      <w:r w:rsidRPr="009930F1">
        <w:rPr>
          <w:sz w:val="16"/>
        </w:rPr>
        <w:t xml:space="preserve">, </w:t>
      </w:r>
      <w:r w:rsidRPr="00A16FB5">
        <w:rPr>
          <w:rStyle w:val="StyleUnderline"/>
          <w:highlight w:val="green"/>
        </w:rPr>
        <w:t>has claimed to find more deleterious effects</w:t>
      </w:r>
      <w:r w:rsidRPr="009930F1">
        <w:rPr>
          <w:sz w:val="16"/>
        </w:rPr>
        <w:t>,</w:t>
      </w:r>
      <w:r w:rsidRPr="009930F1">
        <w:rPr>
          <w:rStyle w:val="Emphasis"/>
        </w:rPr>
        <w:t xml:space="preserve"> </w:t>
      </w:r>
      <w:r w:rsidRPr="00A16FB5">
        <w:rPr>
          <w:rStyle w:val="Emphasis"/>
          <w:highlight w:val="green"/>
        </w:rPr>
        <w:t>repeated studies</w:t>
      </w:r>
      <w:r w:rsidRPr="009930F1">
        <w:rPr>
          <w:rStyle w:val="Emphasis"/>
        </w:rPr>
        <w:t xml:space="preserve"> </w:t>
      </w:r>
      <w:r w:rsidRPr="009930F1">
        <w:rPr>
          <w:sz w:val="16"/>
        </w:rPr>
        <w:t xml:space="preserve">of refugee influxes </w:t>
      </w:r>
      <w:r w:rsidRPr="00A16FB5">
        <w:rPr>
          <w:rStyle w:val="Emphasis"/>
          <w:highlight w:val="green"/>
        </w:rPr>
        <w:t>have found very small or nonexistent impacts on employment and wages</w:t>
      </w:r>
      <w:r w:rsidRPr="009930F1">
        <w:rPr>
          <w:sz w:val="16"/>
        </w:rPr>
        <w:t xml:space="preserve">. Since refugees tend to be very low-skilled immigrants, these findings imply that </w:t>
      </w:r>
      <w:r w:rsidRPr="00A16FB5">
        <w:rPr>
          <w:rStyle w:val="StyleUnderline"/>
          <w:highlight w:val="green"/>
        </w:rPr>
        <w:t>illegal immigration to the U.S. didn’t put many</w:t>
      </w:r>
      <w:r w:rsidRPr="009930F1">
        <w:rPr>
          <w:sz w:val="16"/>
        </w:rPr>
        <w:t xml:space="preserve"> -- </w:t>
      </w:r>
      <w:r w:rsidRPr="00A16FB5">
        <w:rPr>
          <w:rStyle w:val="StyleUnderline"/>
          <w:highlight w:val="green"/>
        </w:rPr>
        <w:t>or any</w:t>
      </w:r>
      <w:r w:rsidRPr="009930F1">
        <w:rPr>
          <w:sz w:val="16"/>
        </w:rPr>
        <w:t xml:space="preserve"> -- native-born </w:t>
      </w:r>
      <w:r w:rsidRPr="00A16FB5">
        <w:rPr>
          <w:rStyle w:val="StyleUnderline"/>
          <w:highlight w:val="green"/>
        </w:rPr>
        <w:t>Americans out of work.</w:t>
      </w:r>
    </w:p>
    <w:p w:rsidR="00404CAB" w:rsidRPr="009930F1" w:rsidRDefault="00404CAB" w:rsidP="00404CAB"/>
    <w:p w:rsidR="00404CAB" w:rsidRPr="009930F1" w:rsidRDefault="00404CAB" w:rsidP="00404CAB">
      <w:pPr>
        <w:pStyle w:val="Heading3"/>
        <w:rPr>
          <w:rFonts w:cs="Times New Roman"/>
        </w:rPr>
      </w:pPr>
      <w:r>
        <w:rPr>
          <w:rFonts w:cs="Times New Roman"/>
        </w:rPr>
        <w:t xml:space="preserve">----Ext. No </w:t>
      </w:r>
      <w:r w:rsidRPr="009930F1">
        <w:rPr>
          <w:rFonts w:cs="Times New Roman"/>
        </w:rPr>
        <w:t>Link</w:t>
      </w:r>
    </w:p>
    <w:p w:rsidR="00404CAB" w:rsidRPr="009930F1" w:rsidRDefault="00404CAB" w:rsidP="00404CAB">
      <w:pPr>
        <w:pStyle w:val="Heading4"/>
        <w:rPr>
          <w:rFonts w:cs="Times New Roman"/>
        </w:rPr>
      </w:pPr>
      <w:r w:rsidRPr="009930F1">
        <w:rPr>
          <w:rFonts w:cs="Times New Roman"/>
          <w:u w:val="single"/>
        </w:rPr>
        <w:t>No link</w:t>
      </w:r>
      <w:r w:rsidRPr="009930F1">
        <w:rPr>
          <w:rFonts w:cs="Times New Roman"/>
        </w:rPr>
        <w:t xml:space="preserve"> and </w:t>
      </w:r>
      <w:r w:rsidRPr="009930F1">
        <w:rPr>
          <w:rFonts w:cs="Times New Roman"/>
          <w:u w:val="single"/>
        </w:rPr>
        <w:t>turn</w:t>
      </w:r>
      <w:r w:rsidRPr="009930F1">
        <w:rPr>
          <w:rFonts w:cs="Times New Roman"/>
        </w:rPr>
        <w:t xml:space="preserve"> – Wages actually rose faster </w:t>
      </w:r>
      <w:r w:rsidRPr="009930F1">
        <w:rPr>
          <w:rFonts w:cs="Times New Roman"/>
          <w:u w:val="single"/>
        </w:rPr>
        <w:t>with immigration</w:t>
      </w:r>
      <w:r w:rsidRPr="009930F1">
        <w:rPr>
          <w:rFonts w:cs="Times New Roman"/>
        </w:rPr>
        <w:t xml:space="preserve">. Repeated studies have disproved </w:t>
      </w:r>
      <w:proofErr w:type="spellStart"/>
      <w:r w:rsidRPr="009930F1">
        <w:rPr>
          <w:rFonts w:cs="Times New Roman"/>
        </w:rPr>
        <w:t>Borjas</w:t>
      </w:r>
      <w:proofErr w:type="spellEnd"/>
      <w:r w:rsidRPr="009930F1">
        <w:rPr>
          <w:rFonts w:cs="Times New Roman"/>
        </w:rPr>
        <w:t xml:space="preserve"> on </w:t>
      </w:r>
      <w:r w:rsidRPr="009930F1">
        <w:rPr>
          <w:rFonts w:cs="Times New Roman"/>
          <w:u w:val="single"/>
        </w:rPr>
        <w:t>every level</w:t>
      </w:r>
      <w:r w:rsidRPr="009930F1">
        <w:rPr>
          <w:rFonts w:cs="Times New Roman"/>
        </w:rPr>
        <w:t xml:space="preserve">. That’s Smith. </w:t>
      </w:r>
    </w:p>
    <w:p w:rsidR="00404CAB" w:rsidRPr="00404CAB" w:rsidRDefault="00404CAB" w:rsidP="00404CAB"/>
    <w:p w:rsidR="00404CAB" w:rsidRPr="009930F1" w:rsidRDefault="00404CAB" w:rsidP="00404CAB">
      <w:pPr>
        <w:pStyle w:val="Heading4"/>
        <w:rPr>
          <w:rFonts w:cs="Times New Roman"/>
        </w:rPr>
      </w:pPr>
      <w:r w:rsidRPr="009930F1">
        <w:rPr>
          <w:rFonts w:cs="Times New Roman"/>
          <w:u w:val="single"/>
        </w:rPr>
        <w:t>At best</w:t>
      </w:r>
      <w:r w:rsidRPr="009930F1">
        <w:rPr>
          <w:rFonts w:cs="Times New Roman"/>
        </w:rPr>
        <w:t xml:space="preserve"> -- </w:t>
      </w:r>
      <w:proofErr w:type="spellStart"/>
      <w:r w:rsidRPr="009930F1">
        <w:rPr>
          <w:rFonts w:cs="Times New Roman"/>
        </w:rPr>
        <w:t>Borjas</w:t>
      </w:r>
      <w:proofErr w:type="spellEnd"/>
      <w:r w:rsidRPr="009930F1">
        <w:rPr>
          <w:rFonts w:cs="Times New Roman"/>
        </w:rPr>
        <w:t xml:space="preserve"> is right in the short term. </w:t>
      </w:r>
    </w:p>
    <w:p w:rsidR="00404CAB" w:rsidRPr="009930F1" w:rsidRDefault="00404CAB" w:rsidP="00404CAB">
      <w:pPr>
        <w:rPr>
          <w:sz w:val="12"/>
        </w:rPr>
      </w:pPr>
      <w:r w:rsidRPr="009930F1">
        <w:rPr>
          <w:sz w:val="12"/>
        </w:rPr>
        <w:t xml:space="preserve">David </w:t>
      </w:r>
      <w:proofErr w:type="spellStart"/>
      <w:r w:rsidRPr="009930F1">
        <w:rPr>
          <w:rStyle w:val="Style13ptBold"/>
        </w:rPr>
        <w:t>Roodman</w:t>
      </w:r>
      <w:proofErr w:type="spellEnd"/>
      <w:r w:rsidRPr="009930F1">
        <w:rPr>
          <w:rStyle w:val="Style13ptBold"/>
        </w:rPr>
        <w:t xml:space="preserve"> 2017</w:t>
      </w:r>
      <w:r w:rsidRPr="009930F1">
        <w:rPr>
          <w:sz w:val="12"/>
        </w:rPr>
        <w:t xml:space="preserve"> (a senior fellow at the Center for Global Development where he worked from 2002-2013 with a focus on microfinance, debt relief, and aid effectiveness. He is the author of Due Diligence and the Microfinance Open Book Blog, “Why a new study of the Mariel boatlift has not changed our views on the benefits of immigration,” Feb 20</w:t>
      </w:r>
      <w:r w:rsidRPr="009930F1">
        <w:rPr>
          <w:sz w:val="12"/>
          <w:vertAlign w:val="superscript"/>
        </w:rPr>
        <w:t>th</w:t>
      </w:r>
      <w:r w:rsidRPr="009930F1">
        <w:rPr>
          <w:sz w:val="12"/>
        </w:rPr>
        <w:t xml:space="preserve">, </w:t>
      </w:r>
      <w:hyperlink r:id="rId31" w:history="1">
        <w:r w:rsidRPr="009930F1">
          <w:rPr>
            <w:rStyle w:val="Hyperlink"/>
            <w:sz w:val="12"/>
          </w:rPr>
          <w:t>https://blog.givewell.org/2015/10/21/why-a-new-study-of-the-mariel-boatlift-has-not-changed-our-views-on-the-benefits-of-immigration/</w:t>
        </w:r>
      </w:hyperlink>
      <w:r w:rsidRPr="009930F1">
        <w:rPr>
          <w:sz w:val="12"/>
        </w:rPr>
        <w:t xml:space="preserve"> AS)</w:t>
      </w:r>
    </w:p>
    <w:p w:rsidR="00404CAB" w:rsidRPr="009930F1" w:rsidRDefault="00404CAB" w:rsidP="00404CAB">
      <w:pPr>
        <w:rPr>
          <w:sz w:val="16"/>
        </w:rPr>
      </w:pPr>
      <w:r w:rsidRPr="009930F1">
        <w:rPr>
          <w:sz w:val="16"/>
        </w:rPr>
        <w:t xml:space="preserve">Last month </w:t>
      </w:r>
      <w:r w:rsidRPr="009930F1">
        <w:rPr>
          <w:rStyle w:val="StyleUnderline"/>
        </w:rPr>
        <w:t>the prominent immigration researcher</w:t>
      </w:r>
      <w:r w:rsidRPr="009930F1">
        <w:rPr>
          <w:sz w:val="16"/>
        </w:rPr>
        <w:t xml:space="preserve"> George </w:t>
      </w:r>
      <w:proofErr w:type="spellStart"/>
      <w:r w:rsidRPr="009930F1">
        <w:rPr>
          <w:rStyle w:val="StyleUnderline"/>
        </w:rPr>
        <w:t>Borjas</w:t>
      </w:r>
      <w:proofErr w:type="spellEnd"/>
      <w:r w:rsidRPr="009930F1">
        <w:rPr>
          <w:sz w:val="16"/>
        </w:rPr>
        <w:t xml:space="preserve"> </w:t>
      </w:r>
      <w:r w:rsidRPr="009930F1">
        <w:rPr>
          <w:rStyle w:val="StyleUnderline"/>
        </w:rPr>
        <w:t xml:space="preserve">posted a challenge </w:t>
      </w:r>
      <w:r w:rsidRPr="009930F1">
        <w:rPr>
          <w:sz w:val="16"/>
        </w:rPr>
        <w:t xml:space="preserve">to a seminal study in my review. His new paper contends that the Mariel </w:t>
      </w:r>
      <w:r w:rsidRPr="009930F1">
        <w:rPr>
          <w:rStyle w:val="StyleUnderline"/>
        </w:rPr>
        <w:t>boatlift</w:t>
      </w:r>
      <w:r w:rsidRPr="009930F1">
        <w:rPr>
          <w:sz w:val="16"/>
        </w:rPr>
        <w:t xml:space="preserve">, which brought some 60,000 Cuban refugees to Miami in 1980, </w:t>
      </w:r>
      <w:r w:rsidRPr="009930F1">
        <w:rPr>
          <w:rStyle w:val="StyleUnderline"/>
        </w:rPr>
        <w:t>did profoundly affect the labor market</w:t>
      </w:r>
      <w:r w:rsidRPr="009930F1">
        <w:rPr>
          <w:sz w:val="16"/>
        </w:rPr>
        <w:t xml:space="preserve"> there, </w:t>
      </w:r>
      <w:r w:rsidRPr="009930F1">
        <w:rPr>
          <w:rStyle w:val="StyleUnderline"/>
        </w:rPr>
        <w:t>depressing wages</w:t>
      </w:r>
      <w:r w:rsidRPr="009930F1">
        <w:rPr>
          <w:sz w:val="16"/>
        </w:rPr>
        <w:t xml:space="preserve"> for low-education men (ones with less than a high school education) by 10–30%. </w:t>
      </w:r>
      <w:proofErr w:type="spellStart"/>
      <w:r w:rsidRPr="009930F1">
        <w:rPr>
          <w:sz w:val="16"/>
        </w:rPr>
        <w:t>Borjas’s</w:t>
      </w:r>
      <w:proofErr w:type="spellEnd"/>
      <w:r w:rsidRPr="009930F1">
        <w:rPr>
          <w:sz w:val="16"/>
        </w:rPr>
        <w:t xml:space="preserve"> work is especially significant because it seems to upend a study of the boatlift published by David Card 25 years ago, which found little impact of all that immigration on workers in Miami. Interestingly, </w:t>
      </w:r>
      <w:proofErr w:type="spellStart"/>
      <w:r w:rsidRPr="009930F1">
        <w:rPr>
          <w:sz w:val="16"/>
        </w:rPr>
        <w:t>Borjas</w:t>
      </w:r>
      <w:proofErr w:type="spellEnd"/>
      <w:r w:rsidRPr="009930F1">
        <w:rPr>
          <w:sz w:val="16"/>
        </w:rPr>
        <w:t xml:space="preserve">, who emphasizes the harm of Cuban immigration, is himself a Cuban </w:t>
      </w:r>
      <w:proofErr w:type="spellStart"/>
      <w:r w:rsidRPr="009930F1">
        <w:rPr>
          <w:sz w:val="16"/>
        </w:rPr>
        <w:t>emigré</w:t>
      </w:r>
      <w:proofErr w:type="spellEnd"/>
      <w:r w:rsidRPr="009930F1">
        <w:rPr>
          <w:sz w:val="16"/>
        </w:rPr>
        <w:t xml:space="preserve">. </w:t>
      </w:r>
      <w:r w:rsidRPr="009930F1">
        <w:rPr>
          <w:rStyle w:val="StyleUnderline"/>
        </w:rPr>
        <w:t xml:space="preserve">I probed this dispute, replicating and checking the results </w:t>
      </w:r>
      <w:r w:rsidRPr="009930F1">
        <w:rPr>
          <w:sz w:val="16"/>
        </w:rPr>
        <w:t xml:space="preserve">in the dueling papers. </w:t>
      </w:r>
      <w:r w:rsidRPr="009930F1">
        <w:rPr>
          <w:rStyle w:val="StyleUnderline"/>
        </w:rPr>
        <w:t>I ultimately found little cause to change my views</w:t>
      </w:r>
      <w:r w:rsidRPr="009930F1">
        <w:rPr>
          <w:sz w:val="16"/>
        </w:rPr>
        <w:t xml:space="preserve">. The main reasons: </w:t>
      </w:r>
      <w:r w:rsidRPr="009930F1">
        <w:rPr>
          <w:rStyle w:val="StyleUnderline"/>
        </w:rPr>
        <w:t xml:space="preserve">Of the two Census Bureau data sets that </w:t>
      </w:r>
      <w:proofErr w:type="spellStart"/>
      <w:r w:rsidRPr="009930F1">
        <w:rPr>
          <w:rStyle w:val="StyleUnderline"/>
        </w:rPr>
        <w:t>Borjas</w:t>
      </w:r>
      <w:proofErr w:type="spellEnd"/>
      <w:r w:rsidRPr="009930F1">
        <w:rPr>
          <w:rStyle w:val="StyleUnderline"/>
        </w:rPr>
        <w:t xml:space="preserve"> relies on, the one with larger samples shows smaller impacts</w:t>
      </w:r>
      <w:r w:rsidRPr="009930F1">
        <w:rPr>
          <w:sz w:val="16"/>
        </w:rPr>
        <w:t xml:space="preserve">. According to that data set, </w:t>
      </w:r>
      <w:r w:rsidRPr="009930F1">
        <w:rPr>
          <w:rStyle w:val="StyleUnderline"/>
        </w:rPr>
        <w:t>wages for women</w:t>
      </w:r>
      <w:r w:rsidRPr="009930F1">
        <w:rPr>
          <w:sz w:val="16"/>
        </w:rPr>
        <w:t xml:space="preserve">, </w:t>
      </w:r>
      <w:r w:rsidRPr="009930F1">
        <w:rPr>
          <w:rStyle w:val="StyleUnderline"/>
        </w:rPr>
        <w:t xml:space="preserve">which </w:t>
      </w:r>
      <w:proofErr w:type="spellStart"/>
      <w:r w:rsidRPr="009930F1">
        <w:rPr>
          <w:rStyle w:val="StyleUnderline"/>
        </w:rPr>
        <w:t>Borjas</w:t>
      </w:r>
      <w:proofErr w:type="spellEnd"/>
      <w:r w:rsidRPr="009930F1">
        <w:rPr>
          <w:rStyle w:val="StyleUnderline"/>
        </w:rPr>
        <w:t xml:space="preserve"> excludes, rose,</w:t>
      </w:r>
      <w:r w:rsidRPr="009930F1">
        <w:rPr>
          <w:sz w:val="16"/>
        </w:rPr>
        <w:t xml:space="preserve"> if anything, </w:t>
      </w:r>
      <w:r w:rsidRPr="009930F1">
        <w:rPr>
          <w:rStyle w:val="StyleUnderline"/>
        </w:rPr>
        <w:t>after immigration spikes</w:t>
      </w:r>
      <w:r w:rsidRPr="009930F1">
        <w:rPr>
          <w:sz w:val="16"/>
        </w:rPr>
        <w:t xml:space="preserve"> (especially after a second one in 1994–95). </w:t>
      </w:r>
      <w:r w:rsidRPr="009930F1">
        <w:rPr>
          <w:rStyle w:val="StyleUnderline"/>
        </w:rPr>
        <w:t>I see no sharp breaks from long-term trends</w:t>
      </w:r>
      <w:r w:rsidRPr="009930F1">
        <w:rPr>
          <w:sz w:val="16"/>
        </w:rPr>
        <w:t xml:space="preserve"> of the sort </w:t>
      </w:r>
      <w:r w:rsidRPr="009930F1">
        <w:rPr>
          <w:rStyle w:val="StyleUnderline"/>
        </w:rPr>
        <w:t>that could be confidently attributed to the 1980 immigration surge</w:t>
      </w:r>
      <w:r w:rsidRPr="009930F1">
        <w:rPr>
          <w:sz w:val="16"/>
        </w:rPr>
        <w:t xml:space="preserve">. </w:t>
      </w:r>
      <w:r w:rsidRPr="009930F1">
        <w:rPr>
          <w:rStyle w:val="StyleUnderline"/>
        </w:rPr>
        <w:t xml:space="preserve">The </w:t>
      </w:r>
      <w:proofErr w:type="spellStart"/>
      <w:r w:rsidRPr="009930F1">
        <w:rPr>
          <w:rStyle w:val="StyleUnderline"/>
        </w:rPr>
        <w:t>Borjas</w:t>
      </w:r>
      <w:proofErr w:type="spellEnd"/>
      <w:r w:rsidRPr="009930F1">
        <w:rPr>
          <w:rStyle w:val="StyleUnderline"/>
        </w:rPr>
        <w:t xml:space="preserve"> analysis appears correct that wages for low-education Miami men</w:t>
      </w:r>
      <w:r w:rsidRPr="009930F1">
        <w:rPr>
          <w:sz w:val="16"/>
        </w:rPr>
        <w:t xml:space="preserve"> (defined henceforth as those with less than a high school education) </w:t>
      </w:r>
      <w:r w:rsidRPr="009930F1">
        <w:rPr>
          <w:rStyle w:val="StyleUnderline"/>
        </w:rPr>
        <w:t>were lower</w:t>
      </w:r>
      <w:r w:rsidRPr="009930F1">
        <w:rPr>
          <w:sz w:val="16"/>
        </w:rPr>
        <w:t xml:space="preserve"> on average in 1981–83 than in 1977–79—with the drop being larger than in most other US cities. </w:t>
      </w:r>
      <w:r w:rsidRPr="009930F1">
        <w:rPr>
          <w:rStyle w:val="Style13ptBold"/>
        </w:rPr>
        <w:t>But the data argue more for a steady long-term decline than sudden drops after immigration surges.</w:t>
      </w:r>
      <w:r w:rsidRPr="009930F1">
        <w:rPr>
          <w:sz w:val="16"/>
        </w:rPr>
        <w:t xml:space="preserve"> </w:t>
      </w:r>
      <w:r w:rsidRPr="009930F1">
        <w:rPr>
          <w:rStyle w:val="StyleUnderline"/>
        </w:rPr>
        <w:t xml:space="preserve">The </w:t>
      </w:r>
      <w:proofErr w:type="spellStart"/>
      <w:r w:rsidRPr="009930F1">
        <w:rPr>
          <w:rStyle w:val="StyleUnderline"/>
        </w:rPr>
        <w:t>Borjas</w:t>
      </w:r>
      <w:proofErr w:type="spellEnd"/>
      <w:r w:rsidRPr="009930F1">
        <w:rPr>
          <w:rStyle w:val="StyleUnderline"/>
        </w:rPr>
        <w:t xml:space="preserve"> analysis tends to obscure this distinction by aggregating or smoothing data over several years</w:t>
      </w:r>
      <w:r w:rsidRPr="009930F1">
        <w:rPr>
          <w:sz w:val="16"/>
        </w:rPr>
        <w:t>.</w:t>
      </w:r>
    </w:p>
    <w:p w:rsidR="00404CAB" w:rsidRPr="009930F1" w:rsidRDefault="00404CAB" w:rsidP="00404CAB">
      <w:pPr>
        <w:rPr>
          <w:sz w:val="16"/>
        </w:rPr>
      </w:pPr>
    </w:p>
    <w:p w:rsidR="00404CAB" w:rsidRPr="009930F1" w:rsidRDefault="00404CAB" w:rsidP="00404CAB">
      <w:pPr>
        <w:pStyle w:val="Heading4"/>
        <w:rPr>
          <w:rFonts w:cs="Times New Roman"/>
        </w:rPr>
      </w:pPr>
      <w:r w:rsidRPr="009930F1">
        <w:rPr>
          <w:rFonts w:cs="Times New Roman"/>
        </w:rPr>
        <w:t>But the long term outweighs.</w:t>
      </w:r>
    </w:p>
    <w:p w:rsidR="00404CAB" w:rsidRPr="009930F1" w:rsidRDefault="00404CAB" w:rsidP="00404CAB">
      <w:r w:rsidRPr="009930F1">
        <w:rPr>
          <w:rStyle w:val="Style13ptBold"/>
        </w:rPr>
        <w:t>Berenson 16</w:t>
      </w:r>
      <w:r w:rsidRPr="009930F1">
        <w:t xml:space="preserve"> </w:t>
      </w:r>
      <w:r w:rsidRPr="009930F1">
        <w:rPr>
          <w:sz w:val="14"/>
          <w:szCs w:val="14"/>
        </w:rPr>
        <w:t xml:space="preserve">(Tessa Berenson, BD from Yale and White House </w:t>
      </w:r>
      <w:proofErr w:type="spellStart"/>
      <w:r w:rsidRPr="009930F1">
        <w:rPr>
          <w:sz w:val="14"/>
          <w:szCs w:val="14"/>
        </w:rPr>
        <w:t>Correspondant</w:t>
      </w:r>
      <w:proofErr w:type="spellEnd"/>
      <w:r w:rsidRPr="009930F1">
        <w:rPr>
          <w:sz w:val="14"/>
          <w:szCs w:val="14"/>
        </w:rPr>
        <w:t>, September 21, 2016, "Immigration Doesn't Hurt Native Jobs or Wages: Report," 6-16-2016, &lt;WMB&gt; Time, http://time.com/4503313/immigration-wages-employment-economy-study/)</w:t>
      </w:r>
    </w:p>
    <w:p w:rsidR="00404CAB" w:rsidRDefault="00404CAB" w:rsidP="00404CAB">
      <w:pPr>
        <w:rPr>
          <w:sz w:val="16"/>
        </w:rPr>
      </w:pPr>
      <w:r w:rsidRPr="00A16FB5">
        <w:rPr>
          <w:highlight w:val="green"/>
          <w:u w:val="single"/>
        </w:rPr>
        <w:t>Immigration has an overall positive impact on economic growth</w:t>
      </w:r>
      <w:r w:rsidRPr="009930F1">
        <w:rPr>
          <w:u w:val="single"/>
        </w:rPr>
        <w:t xml:space="preserve"> in the United </w:t>
      </w:r>
      <w:r w:rsidRPr="009930F1">
        <w:rPr>
          <w:sz w:val="16"/>
        </w:rPr>
        <w:t xml:space="preserve">States and has </w:t>
      </w:r>
      <w:r w:rsidRPr="009930F1">
        <w:rPr>
          <w:b/>
          <w:u w:val="single"/>
        </w:rPr>
        <w:t>small-to-no effects on wages and employment for native-born workers</w:t>
      </w:r>
      <w:r w:rsidRPr="009930F1">
        <w:rPr>
          <w:sz w:val="16"/>
        </w:rPr>
        <w:t xml:space="preserve">, according to a new report. Prepared by the National Academies of Sciences, Engineering, and Medicine, the report looked at immigration trends over the past 20 years to assess the economic impact of the now more than 40 million people living in the United States who were born in other countries. It found that </w:t>
      </w:r>
      <w:r w:rsidRPr="009930F1">
        <w:rPr>
          <w:rStyle w:val="Emphasis"/>
        </w:rPr>
        <w:t xml:space="preserve">immigration has an overall positive long-term impact on the economy. </w:t>
      </w:r>
      <w:r w:rsidRPr="009930F1">
        <w:rPr>
          <w:sz w:val="16"/>
        </w:rPr>
        <w:t xml:space="preserve">It’s true that </w:t>
      </w:r>
      <w:r w:rsidRPr="009930F1">
        <w:rPr>
          <w:u w:val="single"/>
        </w:rPr>
        <w:t>first generation immigrants can take more money from state, local and federal governments than native-born citizens, and that especially on a state and local level, it can be costly to educate the children of immigrants</w:t>
      </w:r>
      <w:r w:rsidRPr="009930F1">
        <w:rPr>
          <w:sz w:val="16"/>
        </w:rPr>
        <w:t xml:space="preserve">. But the report found that </w:t>
      </w:r>
      <w:r w:rsidRPr="009930F1">
        <w:rPr>
          <w:b/>
          <w:u w:val="single"/>
        </w:rPr>
        <w:t xml:space="preserve">as </w:t>
      </w:r>
      <w:r w:rsidRPr="00A16FB5">
        <w:rPr>
          <w:b/>
          <w:highlight w:val="green"/>
          <w:u w:val="single"/>
        </w:rPr>
        <w:t>adults, children of immigrants in the next generation are huge boosters of the economy</w:t>
      </w:r>
      <w:r w:rsidRPr="009930F1">
        <w:rPr>
          <w:b/>
          <w:u w:val="single"/>
        </w:rPr>
        <w:t xml:space="preserve">, </w:t>
      </w:r>
      <w:r w:rsidRPr="00A16FB5">
        <w:rPr>
          <w:b/>
          <w:highlight w:val="green"/>
          <w:u w:val="single"/>
        </w:rPr>
        <w:t>contributing more to the government</w:t>
      </w:r>
      <w:r w:rsidRPr="009930F1">
        <w:rPr>
          <w:b/>
          <w:u w:val="single"/>
        </w:rPr>
        <w:t xml:space="preserve"> in taxes </w:t>
      </w:r>
      <w:r w:rsidRPr="00A16FB5">
        <w:rPr>
          <w:b/>
          <w:highlight w:val="green"/>
          <w:u w:val="single"/>
        </w:rPr>
        <w:t>than either their first-generation parents or native-born citizens</w:t>
      </w:r>
      <w:r w:rsidRPr="009930F1">
        <w:rPr>
          <w:b/>
          <w:u w:val="single"/>
        </w:rPr>
        <w:t xml:space="preserve">. </w:t>
      </w:r>
      <w:r w:rsidRPr="009930F1">
        <w:rPr>
          <w:sz w:val="16"/>
        </w:rPr>
        <w:t xml:space="preserve">Republican nominee Donald Trump often warns of immigrants taking jobs. But this report did not find that immigrants reduce employment among native-born workers. Native teens may work fewer hours, but their employment rate did not drop. The only employment rate that may be reduced by new immigrants is that of prior immigrants. </w:t>
      </w:r>
      <w:r w:rsidRPr="00A16FB5">
        <w:rPr>
          <w:rStyle w:val="Emphasis"/>
          <w:highlight w:val="green"/>
        </w:rPr>
        <w:t>It’s the same story with wages</w:t>
      </w:r>
      <w:r w:rsidRPr="009930F1">
        <w:rPr>
          <w:sz w:val="16"/>
        </w:rPr>
        <w:t xml:space="preserve">. Over periods of ten years or more, </w:t>
      </w:r>
      <w:r w:rsidRPr="009930F1">
        <w:rPr>
          <w:u w:val="single"/>
        </w:rPr>
        <w:t>immigration has only a small effect on wages of native-born workers.</w:t>
      </w:r>
      <w:r w:rsidRPr="009930F1">
        <w:rPr>
          <w:sz w:val="16"/>
        </w:rPr>
        <w:t xml:space="preserve"> Those who are more likely to have their wages negatively affected are prior immigrants or native-born people without a high school degree. In some high-skill areas, </w:t>
      </w:r>
      <w:r w:rsidRPr="009930F1">
        <w:rPr>
          <w:b/>
          <w:u w:val="single"/>
        </w:rPr>
        <w:t>immigration may actually increase wages;</w:t>
      </w:r>
      <w:r w:rsidRPr="009930F1">
        <w:rPr>
          <w:sz w:val="16"/>
        </w:rPr>
        <w:t xml:space="preserve"> the report says this is evidence that high-skilled </w:t>
      </w:r>
      <w:r w:rsidRPr="00A16FB5">
        <w:rPr>
          <w:highlight w:val="green"/>
          <w:u w:val="single"/>
        </w:rPr>
        <w:t>immigrants may be “complementary with natives,</w:t>
      </w:r>
      <w:r w:rsidRPr="009930F1">
        <w:rPr>
          <w:u w:val="single"/>
        </w:rPr>
        <w:t xml:space="preserve"> especially high-skilled natives; with </w:t>
      </w:r>
      <w:r w:rsidRPr="00A16FB5">
        <w:rPr>
          <w:highlight w:val="green"/>
          <w:u w:val="single"/>
        </w:rPr>
        <w:t>human capital spillovers stemming perhaps from interactions among workers</w:t>
      </w:r>
      <w:r w:rsidRPr="009930F1">
        <w:rPr>
          <w:u w:val="single"/>
        </w:rPr>
        <w:t xml:space="preserve">; or with high-skilled immigrants innovating sufficiently to raise the productivity of all workers.” </w:t>
      </w:r>
      <w:r w:rsidRPr="009930F1">
        <w:rPr>
          <w:sz w:val="16"/>
        </w:rPr>
        <w:t>Read More: How Latinos Drive America’s Economic Growth “</w:t>
      </w:r>
      <w:r w:rsidRPr="009930F1">
        <w:rPr>
          <w:u w:val="single"/>
        </w:rPr>
        <w:t>The panel’s comprehensive examination revealed many important benefits of immigration — including on economic growth, innovation, and entrepreneurship</w:t>
      </w:r>
      <w:r w:rsidRPr="009930F1">
        <w:rPr>
          <w:sz w:val="16"/>
        </w:rPr>
        <w:t xml:space="preserve"> — </w:t>
      </w:r>
      <w:r w:rsidRPr="00A16FB5">
        <w:rPr>
          <w:b/>
          <w:highlight w:val="green"/>
          <w:u w:val="single"/>
        </w:rPr>
        <w:t>with little to no negative effects on the overall wages or employment</w:t>
      </w:r>
      <w:r w:rsidRPr="009930F1">
        <w:rPr>
          <w:b/>
          <w:u w:val="single"/>
        </w:rPr>
        <w:t xml:space="preserve"> of native-born workers in the long term</w:t>
      </w:r>
      <w:r w:rsidRPr="009930F1">
        <w:rPr>
          <w:sz w:val="16"/>
        </w:rPr>
        <w:t xml:space="preserve">,” Francine D. </w:t>
      </w:r>
      <w:proofErr w:type="spellStart"/>
      <w:r w:rsidRPr="009930F1">
        <w:rPr>
          <w:sz w:val="16"/>
        </w:rPr>
        <w:t>Blau</w:t>
      </w:r>
      <w:proofErr w:type="spellEnd"/>
      <w:r w:rsidRPr="009930F1">
        <w:rPr>
          <w:sz w:val="16"/>
        </w:rPr>
        <w:t>, professor of economics at Cornell University and chair of the panel that wrote the report, said in a statement. “</w:t>
      </w:r>
      <w:r w:rsidRPr="009930F1">
        <w:rPr>
          <w:u w:val="single"/>
        </w:rPr>
        <w:t>Where negative wage impacts have been detected, native-born high school dropouts and prior immigrants are most likely to be affected</w:t>
      </w:r>
      <w:r w:rsidRPr="009930F1">
        <w:rPr>
          <w:sz w:val="16"/>
        </w:rPr>
        <w:t>. 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rsidR="00404CAB" w:rsidRDefault="00404CAB" w:rsidP="00404CAB">
      <w:pPr>
        <w:pStyle w:val="Heading3"/>
      </w:pPr>
      <w:r>
        <w:t xml:space="preserve">----Ext. </w:t>
      </w:r>
      <w:proofErr w:type="spellStart"/>
      <w:r>
        <w:t>Borjas</w:t>
      </w:r>
      <w:proofErr w:type="spellEnd"/>
      <w:r>
        <w:t xml:space="preserve"> Wrong</w:t>
      </w:r>
    </w:p>
    <w:p w:rsidR="00404CAB" w:rsidRDefault="00404CAB" w:rsidP="00404CAB">
      <w:pPr>
        <w:pStyle w:val="Heading4"/>
      </w:pPr>
      <w:r>
        <w:t xml:space="preserve">Increased low skilled immigration doesn’t decrease wages- best aggregate studies prove – </w:t>
      </w:r>
    </w:p>
    <w:p w:rsidR="00404CAB" w:rsidRDefault="00404CAB" w:rsidP="00404CAB">
      <w:pPr>
        <w:pStyle w:val="Heading4"/>
      </w:pPr>
      <w:r>
        <w:t>-your links are short term snapshots which aren’t relevant</w:t>
      </w:r>
    </w:p>
    <w:p w:rsidR="00404CAB" w:rsidRDefault="00404CAB" w:rsidP="00404CAB">
      <w:pPr>
        <w:pStyle w:val="Heading4"/>
      </w:pPr>
      <w:r>
        <w:t>-Your studies include methodological flaws</w:t>
      </w:r>
    </w:p>
    <w:p w:rsidR="00404CAB" w:rsidRPr="00263A83" w:rsidRDefault="00404CAB" w:rsidP="00404CAB">
      <w:pPr>
        <w:rPr>
          <w:sz w:val="14"/>
        </w:rPr>
      </w:pPr>
      <w:r w:rsidRPr="00263A83">
        <w:rPr>
          <w:rStyle w:val="Style13ptBold"/>
        </w:rPr>
        <w:t>The Economist 2017</w:t>
      </w:r>
      <w:r w:rsidRPr="00263A83">
        <w:rPr>
          <w:sz w:val="14"/>
        </w:rPr>
        <w:t xml:space="preserve"> (W.Z, “A new paper rekindles a tiresome debate on immigration and wages: But commentators on both sides seem to miss the point,” </w:t>
      </w:r>
      <w:hyperlink r:id="rId32" w:history="1">
        <w:r w:rsidRPr="00263A83">
          <w:rPr>
            <w:rStyle w:val="Hyperlink"/>
            <w:sz w:val="14"/>
          </w:rPr>
          <w:t>https://www.economist.com/free-exchange/2017/06/12/a-new-paper-rekindles-a-tiresome-debate-on-immigration-and-wages</w:t>
        </w:r>
      </w:hyperlink>
      <w:r w:rsidRPr="00263A83">
        <w:rPr>
          <w:sz w:val="14"/>
        </w:rPr>
        <w:t xml:space="preserve"> AS)</w:t>
      </w:r>
    </w:p>
    <w:p w:rsidR="00404CAB" w:rsidRDefault="00404CAB" w:rsidP="00404CAB">
      <w:pPr>
        <w:rPr>
          <w:sz w:val="12"/>
        </w:rPr>
      </w:pPr>
      <w:r w:rsidRPr="00BF3C34">
        <w:rPr>
          <w:rStyle w:val="StyleUnderline"/>
        </w:rPr>
        <w:t>WHAT effect do immigrants have on native wages</w:t>
      </w:r>
      <w:r w:rsidRPr="00BF3C34">
        <w:rPr>
          <w:sz w:val="12"/>
        </w:rPr>
        <w:t xml:space="preserve">? It’s perhaps one of the most important questions of </w:t>
      </w:r>
      <w:proofErr w:type="spellStart"/>
      <w:r w:rsidRPr="00BF3C34">
        <w:rPr>
          <w:sz w:val="12"/>
        </w:rPr>
        <w:t>labour</w:t>
      </w:r>
      <w:proofErr w:type="spellEnd"/>
      <w:r w:rsidRPr="00BF3C34">
        <w:rPr>
          <w:sz w:val="12"/>
        </w:rPr>
        <w:t xml:space="preserve"> economics. </w:t>
      </w:r>
      <w:r w:rsidRPr="00BF3C34">
        <w:rPr>
          <w:rStyle w:val="StyleUnderline"/>
        </w:rPr>
        <w:t>It's</w:t>
      </w:r>
      <w:r w:rsidRPr="00BF3C34">
        <w:rPr>
          <w:sz w:val="12"/>
        </w:rPr>
        <w:t xml:space="preserve"> also </w:t>
      </w:r>
      <w:r w:rsidRPr="00BF3C34">
        <w:rPr>
          <w:rStyle w:val="StyleUnderline"/>
        </w:rPr>
        <w:t>one that is largely</w:t>
      </w:r>
      <w:r w:rsidRPr="00BF3C34">
        <w:rPr>
          <w:sz w:val="12"/>
        </w:rPr>
        <w:t xml:space="preserve"> </w:t>
      </w:r>
      <w:r w:rsidRPr="00BF3C34">
        <w:rPr>
          <w:rStyle w:val="StyleUnderline"/>
        </w:rPr>
        <w:t>unanswerable</w:t>
      </w:r>
      <w:r w:rsidRPr="00BF3C34">
        <w:rPr>
          <w:sz w:val="12"/>
        </w:rPr>
        <w:t xml:space="preserve">. The problem is that </w:t>
      </w:r>
      <w:r w:rsidRPr="00BF3C34">
        <w:rPr>
          <w:rStyle w:val="Style13ptBold"/>
        </w:rPr>
        <w:t>it's almost impossible to separate cause and effect.</w:t>
      </w:r>
      <w:r w:rsidRPr="00BF3C34">
        <w:rPr>
          <w:sz w:val="12"/>
        </w:rPr>
        <w:t xml:space="preserve"> </w:t>
      </w:r>
      <w:r w:rsidRPr="00BF3C34">
        <w:rPr>
          <w:rStyle w:val="StyleUnderline"/>
        </w:rPr>
        <w:t>If a country with high rates of immigration also sees strong wage growth, we can’t assume that immigrants are boosting wages</w:t>
      </w:r>
      <w:r w:rsidRPr="00BF3C34">
        <w:rPr>
          <w:sz w:val="12"/>
        </w:rPr>
        <w:t xml:space="preserve">—it may well be the case that the migrants are choosing to move to places with stronger economies. </w:t>
      </w:r>
      <w:r w:rsidRPr="00BF3C34">
        <w:rPr>
          <w:rStyle w:val="StyleUnderline"/>
        </w:rPr>
        <w:t>One approach to getting around this problem is to find a natural experiment</w:t>
      </w:r>
      <w:r w:rsidRPr="00BF3C34">
        <w:rPr>
          <w:sz w:val="12"/>
        </w:rPr>
        <w:t xml:space="preserve"> in which either the supply of or demand for </w:t>
      </w:r>
      <w:proofErr w:type="spellStart"/>
      <w:r w:rsidRPr="00BF3C34">
        <w:rPr>
          <w:sz w:val="12"/>
        </w:rPr>
        <w:t>labour</w:t>
      </w:r>
      <w:proofErr w:type="spellEnd"/>
      <w:r w:rsidRPr="00BF3C34">
        <w:rPr>
          <w:sz w:val="12"/>
        </w:rPr>
        <w:t xml:space="preserve"> changes exogenously. Perhaps the </w:t>
      </w:r>
      <w:r w:rsidRPr="00BF3C34">
        <w:rPr>
          <w:rStyle w:val="StyleUnderline"/>
        </w:rPr>
        <w:t>most famous example</w:t>
      </w:r>
      <w:r w:rsidRPr="00BF3C34">
        <w:rPr>
          <w:sz w:val="12"/>
        </w:rPr>
        <w:t xml:space="preserve"> of such an event in </w:t>
      </w:r>
      <w:proofErr w:type="spellStart"/>
      <w:r w:rsidRPr="00BF3C34">
        <w:rPr>
          <w:sz w:val="12"/>
        </w:rPr>
        <w:t>labour</w:t>
      </w:r>
      <w:proofErr w:type="spellEnd"/>
      <w:r w:rsidRPr="00BF3C34">
        <w:rPr>
          <w:sz w:val="12"/>
        </w:rPr>
        <w:t xml:space="preserve"> economics </w:t>
      </w:r>
      <w:r w:rsidRPr="00BF3C34">
        <w:rPr>
          <w:rStyle w:val="StyleUnderline"/>
        </w:rPr>
        <w:t>is the Mariel Boatlift</w:t>
      </w:r>
      <w:r w:rsidRPr="00BF3C34">
        <w:rPr>
          <w:sz w:val="12"/>
        </w:rPr>
        <w:t xml:space="preserve">. In 1980, Fidel </w:t>
      </w:r>
      <w:r w:rsidRPr="00BF3C34">
        <w:rPr>
          <w:rStyle w:val="StyleUnderline"/>
        </w:rPr>
        <w:t>Castro</w:t>
      </w:r>
      <w:r w:rsidRPr="00BF3C34">
        <w:rPr>
          <w:sz w:val="12"/>
        </w:rPr>
        <w:t xml:space="preserve">, then president of Cuba, </w:t>
      </w:r>
      <w:r w:rsidRPr="00BF3C34">
        <w:rPr>
          <w:rStyle w:val="StyleUnderline"/>
        </w:rPr>
        <w:t xml:space="preserve">eased </w:t>
      </w:r>
      <w:proofErr w:type="spellStart"/>
      <w:r w:rsidRPr="00BF3C34">
        <w:rPr>
          <w:rStyle w:val="StyleUnderline"/>
        </w:rPr>
        <w:t>emmigration</w:t>
      </w:r>
      <w:proofErr w:type="spellEnd"/>
      <w:r w:rsidRPr="00BF3C34">
        <w:rPr>
          <w:rStyle w:val="StyleUnderline"/>
        </w:rPr>
        <w:t xml:space="preserve"> restrictions</w:t>
      </w:r>
      <w:r w:rsidRPr="00BF3C34">
        <w:rPr>
          <w:sz w:val="12"/>
        </w:rPr>
        <w:t xml:space="preserve">. Some </w:t>
      </w:r>
      <w:r w:rsidRPr="00BF3C34">
        <w:rPr>
          <w:rStyle w:val="StyleUnderline"/>
        </w:rPr>
        <w:t>125,000 Cubans moved to the United States</w:t>
      </w:r>
      <w:r w:rsidRPr="00BF3C34">
        <w:rPr>
          <w:sz w:val="12"/>
        </w:rPr>
        <w:t xml:space="preserve"> that year. Almost instantaneously, </w:t>
      </w:r>
      <w:r w:rsidRPr="00BF3C34">
        <w:rPr>
          <w:rStyle w:val="StyleUnderline"/>
        </w:rPr>
        <w:t xml:space="preserve">the </w:t>
      </w:r>
      <w:proofErr w:type="spellStart"/>
      <w:r w:rsidRPr="00BF3C34">
        <w:rPr>
          <w:rStyle w:val="StyleUnderline"/>
        </w:rPr>
        <w:t>labour</w:t>
      </w:r>
      <w:proofErr w:type="spellEnd"/>
      <w:r w:rsidRPr="00BF3C34">
        <w:rPr>
          <w:rStyle w:val="StyleUnderline"/>
        </w:rPr>
        <w:t xml:space="preserve"> supply of Miami increased by 55,000</w:t>
      </w:r>
      <w:r w:rsidRPr="00BF3C34">
        <w:rPr>
          <w:sz w:val="12"/>
        </w:rPr>
        <w:t xml:space="preserve">. </w:t>
      </w:r>
      <w:r w:rsidRPr="00BF3C34">
        <w:rPr>
          <w:rStyle w:val="StyleUnderline"/>
        </w:rPr>
        <w:t>The Mariel migrants were overwhelmingly low-skilled workers</w:t>
      </w:r>
      <w:r w:rsidRPr="00BF3C34">
        <w:rPr>
          <w:sz w:val="12"/>
        </w:rPr>
        <w:t xml:space="preserve">—less than half had high-school degrees. In 1990, David </w:t>
      </w:r>
      <w:r w:rsidRPr="00BF3C34">
        <w:rPr>
          <w:rStyle w:val="StyleUnderline"/>
        </w:rPr>
        <w:t>Card</w:t>
      </w:r>
      <w:r w:rsidRPr="00BF3C34">
        <w:rPr>
          <w:sz w:val="12"/>
        </w:rPr>
        <w:t xml:space="preserve">, now an </w:t>
      </w:r>
      <w:r w:rsidRPr="00BF3C34">
        <w:rPr>
          <w:rStyle w:val="StyleUnderline"/>
        </w:rPr>
        <w:t>economist at the University</w:t>
      </w:r>
      <w:r w:rsidRPr="00BF3C34">
        <w:rPr>
          <w:sz w:val="12"/>
        </w:rPr>
        <w:t xml:space="preserve"> </w:t>
      </w:r>
      <w:r w:rsidRPr="00BF3C34">
        <w:rPr>
          <w:rStyle w:val="StyleUnderline"/>
        </w:rPr>
        <w:t>of California, Berkeley</w:t>
      </w:r>
      <w:r w:rsidRPr="00BF3C34">
        <w:rPr>
          <w:sz w:val="12"/>
        </w:rPr>
        <w:t xml:space="preserve">, wrote a highly regarded paper </w:t>
      </w:r>
      <w:r w:rsidRPr="00BF3C34">
        <w:rPr>
          <w:rStyle w:val="StyleUnderline"/>
        </w:rPr>
        <w:t>examin</w:t>
      </w:r>
      <w:r w:rsidRPr="00BF3C34">
        <w:rPr>
          <w:sz w:val="12"/>
        </w:rPr>
        <w:t xml:space="preserve">ing </w:t>
      </w:r>
      <w:r w:rsidRPr="00BF3C34">
        <w:rPr>
          <w:rStyle w:val="StyleUnderline"/>
        </w:rPr>
        <w:t>the effects of the Mariel supply shock</w:t>
      </w:r>
      <w:r w:rsidRPr="00BF3C34">
        <w:rPr>
          <w:sz w:val="12"/>
        </w:rPr>
        <w:t xml:space="preserve"> on American-born Miamian’s wages, </w:t>
      </w:r>
      <w:r w:rsidRPr="00BF3C34">
        <w:rPr>
          <w:rStyle w:val="StyleUnderline"/>
        </w:rPr>
        <w:t>and found</w:t>
      </w:r>
      <w:r w:rsidRPr="00BF3C34">
        <w:rPr>
          <w:sz w:val="12"/>
        </w:rPr>
        <w:t xml:space="preserve"> </w:t>
      </w:r>
      <w:r w:rsidRPr="00BF3C34">
        <w:rPr>
          <w:rStyle w:val="Style13ptBold"/>
        </w:rPr>
        <w:t>no evidence</w:t>
      </w:r>
      <w:r w:rsidRPr="00BF3C34">
        <w:rPr>
          <w:sz w:val="12"/>
        </w:rPr>
        <w:t xml:space="preserve"> </w:t>
      </w:r>
      <w:r w:rsidRPr="00BF3C34">
        <w:rPr>
          <w:rStyle w:val="StyleUnderline"/>
        </w:rPr>
        <w:t xml:space="preserve">of any </w:t>
      </w:r>
      <w:r w:rsidRPr="00BF3C34">
        <w:rPr>
          <w:rStyle w:val="Style13ptBold"/>
        </w:rPr>
        <w:t>adverse effect</w:t>
      </w:r>
      <w:r w:rsidRPr="00BF3C34">
        <w:rPr>
          <w:sz w:val="12"/>
        </w:rPr>
        <w:t xml:space="preserve">. </w:t>
      </w:r>
      <w:r w:rsidRPr="00BF3C34">
        <w:rPr>
          <w:rStyle w:val="StyleUnderline"/>
        </w:rPr>
        <w:t>The debate</w:t>
      </w:r>
      <w:r w:rsidRPr="00BF3C34">
        <w:rPr>
          <w:sz w:val="12"/>
        </w:rPr>
        <w:t xml:space="preserve"> surrounding Mariel </w:t>
      </w:r>
      <w:r w:rsidRPr="00BF3C34">
        <w:rPr>
          <w:rStyle w:val="StyleUnderline"/>
        </w:rPr>
        <w:t>seemed</w:t>
      </w:r>
      <w:r w:rsidRPr="00BF3C34">
        <w:rPr>
          <w:sz w:val="12"/>
        </w:rPr>
        <w:t xml:space="preserve"> largely </w:t>
      </w:r>
      <w:r w:rsidRPr="00BF3C34">
        <w:rPr>
          <w:rStyle w:val="StyleUnderline"/>
        </w:rPr>
        <w:t>settled</w:t>
      </w:r>
      <w:r w:rsidRPr="00BF3C34">
        <w:rPr>
          <w:sz w:val="12"/>
        </w:rPr>
        <w:t xml:space="preserve"> </w:t>
      </w:r>
      <w:r w:rsidRPr="00BF3C34">
        <w:rPr>
          <w:rStyle w:val="StyleUnderline"/>
        </w:rPr>
        <w:t>until</w:t>
      </w:r>
      <w:r w:rsidRPr="00BF3C34">
        <w:rPr>
          <w:sz w:val="12"/>
        </w:rPr>
        <w:t xml:space="preserve"> last year, when George </w:t>
      </w:r>
      <w:proofErr w:type="spellStart"/>
      <w:r w:rsidRPr="00BF3C34">
        <w:rPr>
          <w:rStyle w:val="Style13ptBold"/>
        </w:rPr>
        <w:t>Borjas</w:t>
      </w:r>
      <w:proofErr w:type="spellEnd"/>
      <w:r w:rsidRPr="00BF3C34">
        <w:rPr>
          <w:sz w:val="12"/>
        </w:rPr>
        <w:t xml:space="preserve"> of Harvard </w:t>
      </w:r>
      <w:r w:rsidRPr="00BF3C34">
        <w:rPr>
          <w:rStyle w:val="StyleUnderline"/>
        </w:rPr>
        <w:t xml:space="preserve">published his own study </w:t>
      </w:r>
      <w:r w:rsidRPr="00BF3C34">
        <w:rPr>
          <w:sz w:val="12"/>
        </w:rPr>
        <w:t xml:space="preserve">on the topic (a working version of which was circulated in 2015). As we noted last May, Mr </w:t>
      </w:r>
      <w:proofErr w:type="spellStart"/>
      <w:r w:rsidRPr="00BF3C34">
        <w:rPr>
          <w:sz w:val="12"/>
        </w:rPr>
        <w:t>Borjas</w:t>
      </w:r>
      <w:proofErr w:type="spellEnd"/>
      <w:r w:rsidRPr="00BF3C34">
        <w:rPr>
          <w:sz w:val="12"/>
        </w:rPr>
        <w:t xml:space="preserve">’ study found that wages for low-skilled, native-born Miamians fell noticeably following the Mariel boatlift. Mr </w:t>
      </w:r>
      <w:proofErr w:type="spellStart"/>
      <w:r w:rsidRPr="00BF3C34">
        <w:rPr>
          <w:rStyle w:val="StyleUnderline"/>
        </w:rPr>
        <w:t>Borjas</w:t>
      </w:r>
      <w:proofErr w:type="spellEnd"/>
      <w:r w:rsidRPr="00BF3C34">
        <w:rPr>
          <w:rStyle w:val="StyleUnderline"/>
        </w:rPr>
        <w:t>’ work has sparked plenty of controversy</w:t>
      </w:r>
      <w:r w:rsidRPr="00BF3C34">
        <w:rPr>
          <w:sz w:val="12"/>
        </w:rPr>
        <w:t xml:space="preserve">–his blog notes at least three challenges to his work, see here, here and here. After a few months of relative tranquility, Mariel has once again come into the limelight thanks to a new paper by Michael Clemens of the Centre for Global Development, a think-tank, and Jennifer Hunt of Rutgers University. Mr </w:t>
      </w:r>
      <w:proofErr w:type="spellStart"/>
      <w:r w:rsidRPr="00BF3C34">
        <w:rPr>
          <w:sz w:val="12"/>
        </w:rPr>
        <w:t>Borjas</w:t>
      </w:r>
      <w:proofErr w:type="spellEnd"/>
      <w:r w:rsidRPr="00BF3C34">
        <w:rPr>
          <w:sz w:val="12"/>
        </w:rPr>
        <w:t xml:space="preserve"> has since responded to this critique; their correspondence appears to have proceeded ad infinitum. (A working-paper response to Mr Clemens and Ms Hunts' critique can be found here.) While the </w:t>
      </w:r>
      <w:r w:rsidRPr="00BF3C34">
        <w:rPr>
          <w:rStyle w:val="StyleUnderline"/>
        </w:rPr>
        <w:t>Mariel studies</w:t>
      </w:r>
      <w:r w:rsidRPr="00BF3C34">
        <w:rPr>
          <w:sz w:val="12"/>
        </w:rPr>
        <w:t xml:space="preserve"> are of great political interest, the fact that they’ve </w:t>
      </w:r>
      <w:r w:rsidRPr="00BF3C34">
        <w:rPr>
          <w:rStyle w:val="StyleUnderline"/>
        </w:rPr>
        <w:t xml:space="preserve">shown such different results have come down to </w:t>
      </w:r>
      <w:r w:rsidRPr="00BF3C34">
        <w:rPr>
          <w:sz w:val="12"/>
        </w:rPr>
        <w:t xml:space="preserve">fairly boring </w:t>
      </w:r>
      <w:r w:rsidRPr="00BF3C34">
        <w:rPr>
          <w:rStyle w:val="StyleUnderline"/>
        </w:rPr>
        <w:t>technical decisions by the</w:t>
      </w:r>
      <w:r w:rsidRPr="00BF3C34">
        <w:rPr>
          <w:sz w:val="12"/>
        </w:rPr>
        <w:t xml:space="preserve"> papers’ respective </w:t>
      </w:r>
      <w:r w:rsidRPr="00BF3C34">
        <w:rPr>
          <w:rStyle w:val="StyleUnderline"/>
        </w:rPr>
        <w:t>authors</w:t>
      </w:r>
      <w:r w:rsidRPr="00BF3C34">
        <w:rPr>
          <w:sz w:val="12"/>
        </w:rPr>
        <w:t xml:space="preserve">. Mr </w:t>
      </w:r>
      <w:proofErr w:type="spellStart"/>
      <w:r w:rsidRPr="00BF3C34">
        <w:rPr>
          <w:rStyle w:val="StyleUnderline"/>
        </w:rPr>
        <w:t>Borjas</w:t>
      </w:r>
      <w:proofErr w:type="spellEnd"/>
      <w:r w:rsidRPr="00BF3C34">
        <w:rPr>
          <w:rStyle w:val="StyleUnderline"/>
        </w:rPr>
        <w:t>’</w:t>
      </w:r>
      <w:r w:rsidRPr="00BF3C34">
        <w:rPr>
          <w:sz w:val="12"/>
        </w:rPr>
        <w:t xml:space="preserve"> </w:t>
      </w:r>
      <w:r w:rsidRPr="00BF3C34">
        <w:rPr>
          <w:rStyle w:val="StyleUnderline"/>
        </w:rPr>
        <w:t>results differed from</w:t>
      </w:r>
      <w:r w:rsidRPr="00BF3C34">
        <w:rPr>
          <w:sz w:val="12"/>
        </w:rPr>
        <w:t xml:space="preserve"> Mr </w:t>
      </w:r>
      <w:r w:rsidRPr="00BF3C34">
        <w:rPr>
          <w:rStyle w:val="StyleUnderline"/>
        </w:rPr>
        <w:t>Card’s</w:t>
      </w:r>
      <w:r w:rsidRPr="00BF3C34">
        <w:rPr>
          <w:sz w:val="12"/>
        </w:rPr>
        <w:t xml:space="preserve"> in part </w:t>
      </w:r>
      <w:r w:rsidRPr="00BF3C34">
        <w:rPr>
          <w:rStyle w:val="StyleUnderline"/>
        </w:rPr>
        <w:t>because he chose a different definition of low-skilled worker</w:t>
      </w:r>
      <w:r w:rsidRPr="00BF3C34">
        <w:rPr>
          <w:sz w:val="12"/>
        </w:rPr>
        <w:t xml:space="preserve">, </w:t>
      </w:r>
      <w:r w:rsidRPr="00BF3C34">
        <w:rPr>
          <w:rStyle w:val="StyleUnderline"/>
        </w:rPr>
        <w:t>and</w:t>
      </w:r>
      <w:r w:rsidRPr="00BF3C34">
        <w:rPr>
          <w:sz w:val="12"/>
        </w:rPr>
        <w:t xml:space="preserve"> in part </w:t>
      </w:r>
      <w:r w:rsidRPr="00BF3C34">
        <w:rPr>
          <w:rStyle w:val="StyleUnderline"/>
        </w:rPr>
        <w:t>because he chose a different set of cities to compare Miami with</w:t>
      </w:r>
      <w:r w:rsidRPr="00BF3C34">
        <w:rPr>
          <w:sz w:val="12"/>
        </w:rPr>
        <w:t xml:space="preserve">. Mr </w:t>
      </w:r>
      <w:r w:rsidRPr="00BF3C34">
        <w:rPr>
          <w:rStyle w:val="StyleUnderline"/>
        </w:rPr>
        <w:t>Clemens</w:t>
      </w:r>
      <w:r w:rsidRPr="00BF3C34">
        <w:rPr>
          <w:sz w:val="12"/>
        </w:rPr>
        <w:t xml:space="preserve"> </w:t>
      </w:r>
      <w:r w:rsidRPr="00BF3C34">
        <w:rPr>
          <w:rStyle w:val="StyleUnderline"/>
        </w:rPr>
        <w:t>and</w:t>
      </w:r>
      <w:r w:rsidRPr="00BF3C34">
        <w:rPr>
          <w:sz w:val="12"/>
        </w:rPr>
        <w:t xml:space="preserve"> Ms </w:t>
      </w:r>
      <w:r w:rsidRPr="00BF3C34">
        <w:rPr>
          <w:rStyle w:val="StyleUnderline"/>
        </w:rPr>
        <w:t>Hunt</w:t>
      </w:r>
      <w:r w:rsidRPr="00BF3C34">
        <w:rPr>
          <w:sz w:val="12"/>
        </w:rPr>
        <w:t xml:space="preserve"> </w:t>
      </w:r>
      <w:r w:rsidRPr="00BF3C34">
        <w:rPr>
          <w:rStyle w:val="StyleUnderline"/>
        </w:rPr>
        <w:t xml:space="preserve">argue that much of the statistical power behind Mr </w:t>
      </w:r>
      <w:proofErr w:type="spellStart"/>
      <w:r w:rsidRPr="00BF3C34">
        <w:rPr>
          <w:rStyle w:val="StyleUnderline"/>
        </w:rPr>
        <w:t>Borjas</w:t>
      </w:r>
      <w:proofErr w:type="spellEnd"/>
      <w:r w:rsidRPr="00BF3C34">
        <w:rPr>
          <w:rStyle w:val="StyleUnderline"/>
        </w:rPr>
        <w:t>’ findings is an accident</w:t>
      </w:r>
      <w:r w:rsidRPr="00BF3C34">
        <w:rPr>
          <w:sz w:val="12"/>
        </w:rPr>
        <w:t xml:space="preserve"> </w:t>
      </w:r>
      <w:r w:rsidRPr="00BF3C34">
        <w:rPr>
          <w:rStyle w:val="StyleUnderline"/>
        </w:rPr>
        <w:t>of a methodological change</w:t>
      </w:r>
      <w:r w:rsidRPr="00BF3C34">
        <w:rPr>
          <w:sz w:val="12"/>
        </w:rPr>
        <w:t xml:space="preserve"> in the survey behind the Mariel studies. In some years, Mr </w:t>
      </w:r>
      <w:proofErr w:type="spellStart"/>
      <w:r w:rsidRPr="00BF3C34">
        <w:rPr>
          <w:rStyle w:val="StyleUnderline"/>
        </w:rPr>
        <w:t>Borjas</w:t>
      </w:r>
      <w:proofErr w:type="spellEnd"/>
      <w:r w:rsidRPr="00BF3C34">
        <w:rPr>
          <w:rStyle w:val="StyleUnderline"/>
        </w:rPr>
        <w:t>’ paper feature sample sizes as small as around 20 people</w:t>
      </w:r>
      <w:r w:rsidRPr="00BF3C34">
        <w:rPr>
          <w:sz w:val="12"/>
        </w:rPr>
        <w:t xml:space="preserve">. By economics 101 reasoning, </w:t>
      </w:r>
      <w:r w:rsidRPr="00BF3C34">
        <w:rPr>
          <w:rStyle w:val="StyleUnderline"/>
        </w:rPr>
        <w:t>the short-run, partial-equilibrium effects of a large influx of migrants are clear</w:t>
      </w:r>
      <w:r w:rsidRPr="00BF3C34">
        <w:rPr>
          <w:sz w:val="12"/>
        </w:rPr>
        <w:t xml:space="preserve">. </w:t>
      </w:r>
      <w:r w:rsidRPr="00BF3C34">
        <w:rPr>
          <w:rStyle w:val="StyleUnderline"/>
        </w:rPr>
        <w:t xml:space="preserve">Given a downward-sloping </w:t>
      </w:r>
      <w:proofErr w:type="spellStart"/>
      <w:r w:rsidRPr="00BF3C34">
        <w:rPr>
          <w:rStyle w:val="StyleUnderline"/>
        </w:rPr>
        <w:t>labour</w:t>
      </w:r>
      <w:proofErr w:type="spellEnd"/>
      <w:r w:rsidRPr="00BF3C34">
        <w:rPr>
          <w:rStyle w:val="StyleUnderline"/>
        </w:rPr>
        <w:t xml:space="preserve"> demand curve, a sudden increase in supply should be expected to lead to lower wages.</w:t>
      </w:r>
      <w:r w:rsidRPr="00BF3C34">
        <w:rPr>
          <w:sz w:val="12"/>
        </w:rPr>
        <w:t xml:space="preserve"> It shouldn't be surprising—or indeed controversial, that a study like Mr </w:t>
      </w:r>
      <w:proofErr w:type="spellStart"/>
      <w:r w:rsidRPr="00BF3C34">
        <w:rPr>
          <w:sz w:val="12"/>
        </w:rPr>
        <w:t>Borjas</w:t>
      </w:r>
      <w:proofErr w:type="spellEnd"/>
      <w:r w:rsidRPr="00BF3C34">
        <w:rPr>
          <w:sz w:val="12"/>
        </w:rPr>
        <w:t xml:space="preserve">' should find that evidence of a wage decrease. </w:t>
      </w:r>
      <w:r w:rsidRPr="00BF3C34">
        <w:rPr>
          <w:rStyle w:val="Style13ptBold"/>
        </w:rPr>
        <w:t>But</w:t>
      </w:r>
      <w:r w:rsidRPr="00BF3C34">
        <w:rPr>
          <w:sz w:val="12"/>
        </w:rPr>
        <w:t xml:space="preserve"> </w:t>
      </w:r>
      <w:r w:rsidRPr="00BF3C34">
        <w:rPr>
          <w:rStyle w:val="Style13ptBold"/>
        </w:rPr>
        <w:t>even if large-scale migration hurts native workers in the short run, it should have little bearing on public policy</w:t>
      </w:r>
      <w:r w:rsidRPr="00BF3C34">
        <w:rPr>
          <w:sz w:val="12"/>
        </w:rPr>
        <w:t xml:space="preserve">. </w:t>
      </w:r>
      <w:r w:rsidRPr="00BF3C34">
        <w:rPr>
          <w:rStyle w:val="Style13ptBold"/>
        </w:rPr>
        <w:t>Far more relevant</w:t>
      </w:r>
      <w:r w:rsidRPr="00BF3C34">
        <w:rPr>
          <w:sz w:val="12"/>
        </w:rPr>
        <w:t xml:space="preserve"> to lawmakers </w:t>
      </w:r>
      <w:r w:rsidRPr="00BF3C34">
        <w:rPr>
          <w:rStyle w:val="Style13ptBold"/>
        </w:rPr>
        <w:t>are the long-run effects of immigration on wages</w:t>
      </w:r>
      <w:r w:rsidRPr="00BF3C34">
        <w:rPr>
          <w:sz w:val="12"/>
        </w:rPr>
        <w:t xml:space="preserve">. In theory </w:t>
      </w:r>
      <w:r w:rsidRPr="00BF3C34">
        <w:rPr>
          <w:rStyle w:val="StyleUnderline"/>
        </w:rPr>
        <w:t>these depend on how immigrants change the skill composition of the workforce</w:t>
      </w:r>
      <w:r w:rsidRPr="00BF3C34">
        <w:rPr>
          <w:sz w:val="12"/>
        </w:rPr>
        <w:t xml:space="preserve">. </w:t>
      </w:r>
      <w:r w:rsidRPr="00BF3C34">
        <w:rPr>
          <w:rStyle w:val="StyleUnderline"/>
        </w:rPr>
        <w:t>If lots of unskilled workers arrive in a country,</w:t>
      </w:r>
      <w:r>
        <w:rPr>
          <w:rStyle w:val="StyleUnderline"/>
        </w:rPr>
        <w:t xml:space="preserve"> </w:t>
      </w:r>
      <w:r w:rsidRPr="00BF3C34">
        <w:rPr>
          <w:rStyle w:val="StyleUnderline"/>
        </w:rPr>
        <w:t>unskilled workers' wages should fall relative to everyone else's.</w:t>
      </w:r>
      <w:r w:rsidRPr="00BF3C34">
        <w:rPr>
          <w:sz w:val="12"/>
        </w:rPr>
        <w:t xml:space="preserve"> </w:t>
      </w:r>
      <w:r w:rsidRPr="00BF3C34">
        <w:rPr>
          <w:rStyle w:val="Style13ptBold"/>
        </w:rPr>
        <w:t>But economists usually have to squint hard to find a negative effect of immigration on wages for any native workers</w:t>
      </w:r>
      <w:r w:rsidRPr="00BF3C34">
        <w:rPr>
          <w:sz w:val="12"/>
        </w:rPr>
        <w:t>. In the long-run</w:t>
      </w:r>
      <w:r w:rsidRPr="00BF3C34">
        <w:rPr>
          <w:rStyle w:val="StyleUnderline"/>
        </w:rPr>
        <w:t>, immigrants tend to reduce the wages only of past generations of immigrants</w:t>
      </w:r>
      <w:r w:rsidRPr="00BF3C34">
        <w:rPr>
          <w:sz w:val="12"/>
        </w:rPr>
        <w:t xml:space="preserve"> (whose skills presumably overlap strongly with those of the newcomers). One study found that </w:t>
      </w:r>
      <w:r w:rsidRPr="00BF3C34">
        <w:rPr>
          <w:rStyle w:val="StyleUnderline"/>
        </w:rPr>
        <w:t>while immigration</w:t>
      </w:r>
      <w:r w:rsidRPr="00BF3C34">
        <w:rPr>
          <w:sz w:val="12"/>
        </w:rPr>
        <w:t xml:space="preserve"> between 1990 and 2006 </w:t>
      </w:r>
      <w:r w:rsidRPr="00BF3C34">
        <w:rPr>
          <w:rStyle w:val="StyleUnderline"/>
        </w:rPr>
        <w:t>had little effect on wages of native-born Americans,</w:t>
      </w:r>
      <w:r w:rsidRPr="00BF3C34">
        <w:rPr>
          <w:sz w:val="12"/>
        </w:rPr>
        <w:t xml:space="preserve"> </w:t>
      </w:r>
      <w:r w:rsidRPr="00BF3C34">
        <w:rPr>
          <w:rStyle w:val="StyleUnderline"/>
        </w:rPr>
        <w:t>it lowered the wages of previous immigrants by 6.7%.</w:t>
      </w:r>
      <w:r w:rsidRPr="00BF3C34">
        <w:rPr>
          <w:sz w:val="12"/>
        </w:rPr>
        <w:t xml:space="preserve"> </w:t>
      </w:r>
      <w:r w:rsidRPr="00BF3C34">
        <w:rPr>
          <w:rStyle w:val="StyleUnderline"/>
        </w:rPr>
        <w:t>American-born workers, perhaps because of their language skills, were better prepared to move on to different jobs.</w:t>
      </w:r>
      <w:r>
        <w:rPr>
          <w:rStyle w:val="StyleUnderline"/>
        </w:rPr>
        <w:t xml:space="preserve"> </w:t>
      </w:r>
      <w:r w:rsidRPr="00BF3C34">
        <w:rPr>
          <w:sz w:val="12"/>
        </w:rPr>
        <w:t xml:space="preserve">I suspect that </w:t>
      </w:r>
      <w:r w:rsidRPr="00BF3C34">
        <w:rPr>
          <w:rStyle w:val="StyleUnderline"/>
        </w:rPr>
        <w:t>few</w:t>
      </w:r>
      <w:r w:rsidRPr="00BF3C34">
        <w:rPr>
          <w:sz w:val="12"/>
        </w:rPr>
        <w:t xml:space="preserve"> who have participated in the Mariel debate actually </w:t>
      </w:r>
      <w:r w:rsidRPr="00BF3C34">
        <w:rPr>
          <w:rStyle w:val="StyleUnderline"/>
        </w:rPr>
        <w:t>care about the true short-run wage effects</w:t>
      </w:r>
      <w:r w:rsidRPr="00BF3C34">
        <w:rPr>
          <w:sz w:val="12"/>
        </w:rPr>
        <w:t xml:space="preserve"> were—it instead serves as a proxy war for the broader immigration debate. It seems </w:t>
      </w:r>
      <w:r w:rsidRPr="00BF3C34">
        <w:rPr>
          <w:rStyle w:val="StyleUnderline"/>
        </w:rPr>
        <w:t>that proponents of immigration feel compelled to respond to</w:t>
      </w:r>
      <w:r w:rsidRPr="00BF3C34">
        <w:rPr>
          <w:sz w:val="12"/>
        </w:rPr>
        <w:t xml:space="preserve"> Mr </w:t>
      </w:r>
      <w:proofErr w:type="spellStart"/>
      <w:r w:rsidRPr="00BF3C34">
        <w:rPr>
          <w:rStyle w:val="StyleUnderline"/>
        </w:rPr>
        <w:t>Borjas</w:t>
      </w:r>
      <w:proofErr w:type="spellEnd"/>
      <w:r w:rsidRPr="00BF3C34">
        <w:rPr>
          <w:rStyle w:val="StyleUnderline"/>
        </w:rPr>
        <w:t xml:space="preserve"> not because they believe Mariel boatlift was important, but because they are afraid of ceding any ground to immigration hawks.</w:t>
      </w:r>
      <w:r w:rsidRPr="00BF3C34">
        <w:rPr>
          <w:sz w:val="12"/>
        </w:rPr>
        <w:t xml:space="preserve"> The problem is that </w:t>
      </w:r>
      <w:r w:rsidRPr="00BF3C34">
        <w:rPr>
          <w:rStyle w:val="StyleUnderline"/>
        </w:rPr>
        <w:t>Mariel isn't nearly meaningful enough to warrant such attention.</w:t>
      </w:r>
      <w:r w:rsidRPr="00BF3C34">
        <w:rPr>
          <w:sz w:val="12"/>
        </w:rPr>
        <w:t xml:space="preserve"> Suppose Mr </w:t>
      </w:r>
      <w:proofErr w:type="spellStart"/>
      <w:r w:rsidRPr="00BF3C34">
        <w:rPr>
          <w:sz w:val="12"/>
        </w:rPr>
        <w:t>Borjas</w:t>
      </w:r>
      <w:proofErr w:type="spellEnd"/>
      <w:r w:rsidRPr="00BF3C34">
        <w:rPr>
          <w:sz w:val="12"/>
        </w:rPr>
        <w:t>' findings are entirely correct. Then what?</w:t>
      </w:r>
    </w:p>
    <w:p w:rsidR="00404CAB" w:rsidRDefault="00404CAB" w:rsidP="00404CAB">
      <w:pPr>
        <w:pStyle w:val="Heading4"/>
      </w:pPr>
      <w:proofErr w:type="spellStart"/>
      <w:r>
        <w:t>Borjas</w:t>
      </w:r>
      <w:proofErr w:type="spellEnd"/>
      <w:r>
        <w:t xml:space="preserve">’ study is wrong – his sample size is too small, he excludes key demographics which disprove his causation, and his data is a snapshot, not an aggregate of long-term trends. </w:t>
      </w:r>
    </w:p>
    <w:p w:rsidR="00404CAB" w:rsidRPr="00491605" w:rsidRDefault="00404CAB" w:rsidP="00404CAB">
      <w:pPr>
        <w:rPr>
          <w:sz w:val="12"/>
        </w:rPr>
      </w:pPr>
      <w:r w:rsidRPr="00491605">
        <w:rPr>
          <w:sz w:val="12"/>
        </w:rPr>
        <w:t xml:space="preserve">David </w:t>
      </w:r>
      <w:proofErr w:type="spellStart"/>
      <w:r w:rsidRPr="00491605">
        <w:rPr>
          <w:rStyle w:val="Style13ptBold"/>
        </w:rPr>
        <w:t>Roodman</w:t>
      </w:r>
      <w:proofErr w:type="spellEnd"/>
      <w:r w:rsidRPr="00491605">
        <w:rPr>
          <w:rStyle w:val="Style13ptBold"/>
        </w:rPr>
        <w:t xml:space="preserve"> 2017</w:t>
      </w:r>
      <w:r w:rsidRPr="00491605">
        <w:rPr>
          <w:sz w:val="12"/>
        </w:rPr>
        <w:t xml:space="preserve"> (a senior fellow at the Center for Global Development where he worked from 2002-2013 with a focus on microfinance, debt relief, and aid effectiveness. He is the author of Due Diligence and the Microfinance Open Book Blog, “Why a new study of the Mariel boatlift has not changed our views on the benefits of immigration,” Feb 20</w:t>
      </w:r>
      <w:r w:rsidRPr="00491605">
        <w:rPr>
          <w:sz w:val="12"/>
          <w:vertAlign w:val="superscript"/>
        </w:rPr>
        <w:t>th</w:t>
      </w:r>
      <w:r w:rsidRPr="00491605">
        <w:rPr>
          <w:sz w:val="12"/>
        </w:rPr>
        <w:t xml:space="preserve">, </w:t>
      </w:r>
      <w:hyperlink r:id="rId33" w:history="1">
        <w:r w:rsidRPr="00491605">
          <w:rPr>
            <w:rStyle w:val="Hyperlink"/>
            <w:sz w:val="12"/>
          </w:rPr>
          <w:t>https://blog.givewell.org/2015/10/21/why-a-new-study-of-the-mariel-boatlift-has-not-changed-our-views-on-the-benefits-of-immigration/</w:t>
        </w:r>
      </w:hyperlink>
      <w:r w:rsidRPr="00491605">
        <w:rPr>
          <w:sz w:val="12"/>
        </w:rPr>
        <w:t xml:space="preserve"> AS)</w:t>
      </w:r>
    </w:p>
    <w:p w:rsidR="00404CAB" w:rsidRDefault="00404CAB" w:rsidP="00404CAB">
      <w:pPr>
        <w:rPr>
          <w:sz w:val="16"/>
        </w:rPr>
      </w:pPr>
      <w:r w:rsidRPr="00491605">
        <w:rPr>
          <w:sz w:val="16"/>
        </w:rPr>
        <w:t xml:space="preserve">Last month </w:t>
      </w:r>
      <w:r w:rsidRPr="00263A83">
        <w:rPr>
          <w:rStyle w:val="StyleUnderline"/>
        </w:rPr>
        <w:t>the prominent immigration researcher</w:t>
      </w:r>
      <w:r w:rsidRPr="00491605">
        <w:rPr>
          <w:sz w:val="16"/>
        </w:rPr>
        <w:t xml:space="preserve"> George </w:t>
      </w:r>
      <w:proofErr w:type="spellStart"/>
      <w:r w:rsidRPr="00263A83">
        <w:rPr>
          <w:rStyle w:val="StyleUnderline"/>
        </w:rPr>
        <w:t>Borjas</w:t>
      </w:r>
      <w:proofErr w:type="spellEnd"/>
      <w:r w:rsidRPr="00491605">
        <w:rPr>
          <w:sz w:val="16"/>
        </w:rPr>
        <w:t xml:space="preserve"> </w:t>
      </w:r>
      <w:r w:rsidRPr="00263A83">
        <w:rPr>
          <w:rStyle w:val="StyleUnderline"/>
        </w:rPr>
        <w:t xml:space="preserve">posted a challenge </w:t>
      </w:r>
      <w:r w:rsidRPr="00491605">
        <w:rPr>
          <w:sz w:val="16"/>
        </w:rPr>
        <w:t xml:space="preserve">to a seminal study in my review. His new paper contends that the Mariel </w:t>
      </w:r>
      <w:r w:rsidRPr="00263A83">
        <w:rPr>
          <w:rStyle w:val="StyleUnderline"/>
        </w:rPr>
        <w:t>boatlift</w:t>
      </w:r>
      <w:r w:rsidRPr="00491605">
        <w:rPr>
          <w:sz w:val="16"/>
        </w:rPr>
        <w:t xml:space="preserve">, which brought some 60,000 Cuban refugees to Miami in 1980, </w:t>
      </w:r>
      <w:r w:rsidRPr="00263A83">
        <w:rPr>
          <w:rStyle w:val="StyleUnderline"/>
        </w:rPr>
        <w:t>did profoundly affect the labor market</w:t>
      </w:r>
      <w:r w:rsidRPr="00491605">
        <w:rPr>
          <w:sz w:val="16"/>
        </w:rPr>
        <w:t xml:space="preserve"> there, </w:t>
      </w:r>
      <w:r w:rsidRPr="00263A83">
        <w:rPr>
          <w:rStyle w:val="StyleUnderline"/>
        </w:rPr>
        <w:t>depressing wages</w:t>
      </w:r>
      <w:r w:rsidRPr="00491605">
        <w:rPr>
          <w:sz w:val="16"/>
        </w:rPr>
        <w:t xml:space="preserve"> for low-education men (ones with less than a high school education) by 10–30%. </w:t>
      </w:r>
      <w:proofErr w:type="spellStart"/>
      <w:r w:rsidRPr="00491605">
        <w:rPr>
          <w:sz w:val="16"/>
        </w:rPr>
        <w:t>Borjas’s</w:t>
      </w:r>
      <w:proofErr w:type="spellEnd"/>
      <w:r w:rsidRPr="00491605">
        <w:rPr>
          <w:sz w:val="16"/>
        </w:rPr>
        <w:t xml:space="preserve"> work is especially significant because it seems to upend a study of the boatlift published by David Card 25 years ago, which found little impact of all that immigration on workers in Miami. Interestingly, </w:t>
      </w:r>
      <w:proofErr w:type="spellStart"/>
      <w:r w:rsidRPr="00491605">
        <w:rPr>
          <w:sz w:val="16"/>
        </w:rPr>
        <w:t>Borjas</w:t>
      </w:r>
      <w:proofErr w:type="spellEnd"/>
      <w:r w:rsidRPr="00491605">
        <w:rPr>
          <w:sz w:val="16"/>
        </w:rPr>
        <w:t xml:space="preserve">, who emphasizes the harm of Cuban immigration, is himself a Cuban </w:t>
      </w:r>
      <w:proofErr w:type="spellStart"/>
      <w:r w:rsidRPr="00491605">
        <w:rPr>
          <w:sz w:val="16"/>
        </w:rPr>
        <w:t>emigré</w:t>
      </w:r>
      <w:proofErr w:type="spellEnd"/>
      <w:r w:rsidRPr="00491605">
        <w:rPr>
          <w:sz w:val="16"/>
        </w:rPr>
        <w:t xml:space="preserve">. </w:t>
      </w:r>
      <w:r w:rsidRPr="00491605">
        <w:rPr>
          <w:rStyle w:val="StyleUnderline"/>
        </w:rPr>
        <w:t xml:space="preserve">I probed this dispute, replicating and checking the results </w:t>
      </w:r>
      <w:r w:rsidRPr="00491605">
        <w:rPr>
          <w:sz w:val="16"/>
        </w:rPr>
        <w:t xml:space="preserve">in the dueling papers. </w:t>
      </w:r>
      <w:r w:rsidRPr="00491605">
        <w:rPr>
          <w:rStyle w:val="StyleUnderline"/>
        </w:rPr>
        <w:t>I ultimately found little cause to change my views</w:t>
      </w:r>
      <w:r w:rsidRPr="00491605">
        <w:rPr>
          <w:sz w:val="16"/>
        </w:rPr>
        <w:t xml:space="preserve">. The main reasons: </w:t>
      </w:r>
      <w:r w:rsidRPr="00491605">
        <w:rPr>
          <w:rStyle w:val="StyleUnderline"/>
        </w:rPr>
        <w:t xml:space="preserve">Of the two Census Bureau data sets that </w:t>
      </w:r>
      <w:proofErr w:type="spellStart"/>
      <w:r w:rsidRPr="00491605">
        <w:rPr>
          <w:rStyle w:val="StyleUnderline"/>
        </w:rPr>
        <w:t>Borjas</w:t>
      </w:r>
      <w:proofErr w:type="spellEnd"/>
      <w:r w:rsidRPr="00491605">
        <w:rPr>
          <w:rStyle w:val="StyleUnderline"/>
        </w:rPr>
        <w:t xml:space="preserve"> relies on, the one with larger samples shows smaller impacts</w:t>
      </w:r>
      <w:r w:rsidRPr="00491605">
        <w:rPr>
          <w:sz w:val="16"/>
        </w:rPr>
        <w:t xml:space="preserve">. According to that data set, </w:t>
      </w:r>
      <w:r w:rsidRPr="00491605">
        <w:rPr>
          <w:rStyle w:val="StyleUnderline"/>
        </w:rPr>
        <w:t>wages for women</w:t>
      </w:r>
      <w:r w:rsidRPr="00491605">
        <w:rPr>
          <w:sz w:val="16"/>
        </w:rPr>
        <w:t xml:space="preserve">, </w:t>
      </w:r>
      <w:r w:rsidRPr="00491605">
        <w:rPr>
          <w:rStyle w:val="StyleUnderline"/>
        </w:rPr>
        <w:t xml:space="preserve">which </w:t>
      </w:r>
      <w:proofErr w:type="spellStart"/>
      <w:r w:rsidRPr="00491605">
        <w:rPr>
          <w:rStyle w:val="StyleUnderline"/>
        </w:rPr>
        <w:t>Borjas</w:t>
      </w:r>
      <w:proofErr w:type="spellEnd"/>
      <w:r w:rsidRPr="00491605">
        <w:rPr>
          <w:rStyle w:val="StyleUnderline"/>
        </w:rPr>
        <w:t xml:space="preserve"> excludes, rose,</w:t>
      </w:r>
      <w:r w:rsidRPr="00491605">
        <w:rPr>
          <w:sz w:val="16"/>
        </w:rPr>
        <w:t xml:space="preserve"> if anything, </w:t>
      </w:r>
      <w:r w:rsidRPr="00491605">
        <w:rPr>
          <w:rStyle w:val="StyleUnderline"/>
        </w:rPr>
        <w:t>after immigration spikes</w:t>
      </w:r>
      <w:r w:rsidRPr="00491605">
        <w:rPr>
          <w:sz w:val="16"/>
        </w:rPr>
        <w:t xml:space="preserve"> (especially after a second one in 1994–95). </w:t>
      </w:r>
      <w:r w:rsidRPr="00491605">
        <w:rPr>
          <w:rStyle w:val="StyleUnderline"/>
        </w:rPr>
        <w:t>I see no sharp breaks from long-term trends</w:t>
      </w:r>
      <w:r w:rsidRPr="00491605">
        <w:rPr>
          <w:sz w:val="16"/>
        </w:rPr>
        <w:t xml:space="preserve"> of the sort </w:t>
      </w:r>
      <w:r w:rsidRPr="00491605">
        <w:rPr>
          <w:rStyle w:val="StyleUnderline"/>
        </w:rPr>
        <w:t>that could be confidently attributed to the 1980 immigration surge</w:t>
      </w:r>
      <w:r w:rsidRPr="00491605">
        <w:rPr>
          <w:sz w:val="16"/>
        </w:rPr>
        <w:t xml:space="preserve">. </w:t>
      </w:r>
      <w:r w:rsidRPr="00491605">
        <w:rPr>
          <w:rStyle w:val="StyleUnderline"/>
        </w:rPr>
        <w:t xml:space="preserve">The </w:t>
      </w:r>
      <w:proofErr w:type="spellStart"/>
      <w:r w:rsidRPr="00491605">
        <w:rPr>
          <w:rStyle w:val="StyleUnderline"/>
        </w:rPr>
        <w:t>Borjas</w:t>
      </w:r>
      <w:proofErr w:type="spellEnd"/>
      <w:r w:rsidRPr="00491605">
        <w:rPr>
          <w:rStyle w:val="StyleUnderline"/>
        </w:rPr>
        <w:t xml:space="preserve"> analysis appears correct that wages for low-education Miami men</w:t>
      </w:r>
      <w:r w:rsidRPr="00491605">
        <w:rPr>
          <w:sz w:val="16"/>
        </w:rPr>
        <w:t xml:space="preserve"> (defined henceforth as those with less than a high school education) </w:t>
      </w:r>
      <w:r w:rsidRPr="00491605">
        <w:rPr>
          <w:rStyle w:val="StyleUnderline"/>
        </w:rPr>
        <w:t>were lower</w:t>
      </w:r>
      <w:r w:rsidRPr="00491605">
        <w:rPr>
          <w:sz w:val="16"/>
        </w:rPr>
        <w:t xml:space="preserve"> on average in 1981–83 than in 1977–79—with the drop being larger than in most other US cities. </w:t>
      </w:r>
      <w:r w:rsidRPr="00491605">
        <w:rPr>
          <w:rStyle w:val="Style13ptBold"/>
        </w:rPr>
        <w:t>But the data argue more for a steady long-term decline than sudden drops after immigration surges.</w:t>
      </w:r>
      <w:r w:rsidRPr="00491605">
        <w:rPr>
          <w:sz w:val="16"/>
        </w:rPr>
        <w:t xml:space="preserve"> </w:t>
      </w:r>
      <w:r w:rsidRPr="00491605">
        <w:rPr>
          <w:rStyle w:val="StyleUnderline"/>
        </w:rPr>
        <w:t xml:space="preserve">The </w:t>
      </w:r>
      <w:proofErr w:type="spellStart"/>
      <w:r w:rsidRPr="00491605">
        <w:rPr>
          <w:rStyle w:val="StyleUnderline"/>
        </w:rPr>
        <w:t>Borjas</w:t>
      </w:r>
      <w:proofErr w:type="spellEnd"/>
      <w:r w:rsidRPr="00491605">
        <w:rPr>
          <w:rStyle w:val="StyleUnderline"/>
        </w:rPr>
        <w:t xml:space="preserve"> analysis tends to obscure this distinction by aggregating or smoothing data over several years</w:t>
      </w:r>
      <w:r w:rsidRPr="00491605">
        <w:rPr>
          <w:sz w:val="16"/>
        </w:rPr>
        <w:t>.</w:t>
      </w:r>
    </w:p>
    <w:p w:rsidR="00404CAB" w:rsidRDefault="00404CAB" w:rsidP="00404CAB">
      <w:pPr>
        <w:rPr>
          <w:sz w:val="16"/>
        </w:rPr>
      </w:pPr>
    </w:p>
    <w:p w:rsidR="00404CAB" w:rsidRDefault="00404CAB" w:rsidP="00404CAB">
      <w:pPr>
        <w:pStyle w:val="Heading4"/>
      </w:pPr>
      <w:proofErr w:type="spellStart"/>
      <w:r>
        <w:t>Borjas</w:t>
      </w:r>
      <w:proofErr w:type="spellEnd"/>
      <w:r>
        <w:t xml:space="preserve"> work can’t be trusted- too small of a sample size and lots of confirmation bias</w:t>
      </w:r>
    </w:p>
    <w:p w:rsidR="00404CAB" w:rsidRPr="00A54BC4" w:rsidRDefault="00404CAB" w:rsidP="00404CAB">
      <w:pPr>
        <w:rPr>
          <w:sz w:val="10"/>
        </w:rPr>
      </w:pPr>
      <w:r w:rsidRPr="00A54BC4">
        <w:rPr>
          <w:sz w:val="10"/>
        </w:rPr>
        <w:t xml:space="preserve">DAVID </w:t>
      </w:r>
      <w:r w:rsidRPr="00A54BC4">
        <w:rPr>
          <w:rStyle w:val="Style13ptBold"/>
        </w:rPr>
        <w:t>FRUM 2016</w:t>
      </w:r>
      <w:r w:rsidRPr="00A54BC4">
        <w:rPr>
          <w:sz w:val="10"/>
        </w:rPr>
        <w:t xml:space="preserve"> (is a senior editor at The Atlantic. In 2001–02, he was a speechwriter for President George W. Bush., “The Great Immigration-Data Debate Does the flow of new arrivals depress the wages of blue-collar American workers? It depends on how you measure.,” Jan 19</w:t>
      </w:r>
      <w:r w:rsidRPr="00A54BC4">
        <w:rPr>
          <w:sz w:val="10"/>
          <w:vertAlign w:val="superscript"/>
        </w:rPr>
        <w:t>th</w:t>
      </w:r>
      <w:r w:rsidRPr="00A54BC4">
        <w:rPr>
          <w:sz w:val="10"/>
        </w:rPr>
        <w:t xml:space="preserve"> The Atlantic, </w:t>
      </w:r>
      <w:hyperlink r:id="rId34" w:history="1">
        <w:r w:rsidRPr="00A54BC4">
          <w:rPr>
            <w:rStyle w:val="Hyperlink"/>
            <w:sz w:val="10"/>
          </w:rPr>
          <w:t>https://www.theatlantic.com/politics/archive/2016/01/the-great-immigration-data-debate/424230/</w:t>
        </w:r>
      </w:hyperlink>
      <w:r w:rsidRPr="00A54BC4">
        <w:rPr>
          <w:sz w:val="10"/>
        </w:rPr>
        <w:t xml:space="preserve"> AS)</w:t>
      </w:r>
    </w:p>
    <w:p w:rsidR="00404CAB" w:rsidRPr="00A54BC4" w:rsidRDefault="00404CAB" w:rsidP="00404CAB">
      <w:pPr>
        <w:rPr>
          <w:rStyle w:val="StyleUnderline"/>
        </w:rPr>
      </w:pPr>
      <w:r w:rsidRPr="00A54BC4">
        <w:rPr>
          <w:sz w:val="14"/>
        </w:rPr>
        <w:t xml:space="preserve">In short order, </w:t>
      </w:r>
      <w:r w:rsidRPr="00A54BC4">
        <w:rPr>
          <w:rStyle w:val="StyleUnderline"/>
        </w:rPr>
        <w:t xml:space="preserve">a rebuttal to </w:t>
      </w:r>
      <w:proofErr w:type="spellStart"/>
      <w:r w:rsidRPr="00A54BC4">
        <w:rPr>
          <w:rStyle w:val="StyleUnderline"/>
        </w:rPr>
        <w:t>Borjas</w:t>
      </w:r>
      <w:proofErr w:type="spellEnd"/>
      <w:r w:rsidRPr="00A54BC4">
        <w:rPr>
          <w:rStyle w:val="StyleUnderline"/>
        </w:rPr>
        <w:t>’ criticism of Card was published by</w:t>
      </w:r>
      <w:r w:rsidRPr="00A54BC4">
        <w:rPr>
          <w:sz w:val="14"/>
        </w:rPr>
        <w:t xml:space="preserve"> Giovanni </w:t>
      </w:r>
      <w:proofErr w:type="spellStart"/>
      <w:r w:rsidRPr="00A54BC4">
        <w:rPr>
          <w:rStyle w:val="StyleUnderline"/>
        </w:rPr>
        <w:t>Peri</w:t>
      </w:r>
      <w:proofErr w:type="spellEnd"/>
      <w:r w:rsidRPr="00A54BC4">
        <w:rPr>
          <w:sz w:val="14"/>
        </w:rPr>
        <w:t xml:space="preserve"> </w:t>
      </w:r>
      <w:r w:rsidRPr="00A54BC4">
        <w:rPr>
          <w:rStyle w:val="StyleUnderline"/>
        </w:rPr>
        <w:t>and</w:t>
      </w:r>
      <w:r w:rsidRPr="00A54BC4">
        <w:rPr>
          <w:sz w:val="14"/>
        </w:rPr>
        <w:t xml:space="preserve"> a University of California graduate student, Vasil </w:t>
      </w:r>
      <w:proofErr w:type="spellStart"/>
      <w:r w:rsidRPr="00A54BC4">
        <w:rPr>
          <w:rStyle w:val="StyleUnderline"/>
        </w:rPr>
        <w:t>Yasenov</w:t>
      </w:r>
      <w:proofErr w:type="spellEnd"/>
      <w:r w:rsidRPr="00A54BC4">
        <w:rPr>
          <w:sz w:val="14"/>
        </w:rPr>
        <w:t xml:space="preserve">. </w:t>
      </w:r>
      <w:r w:rsidRPr="00A54BC4">
        <w:rPr>
          <w:rStyle w:val="StyleUnderline"/>
        </w:rPr>
        <w:t>Their answer</w:t>
      </w:r>
      <w:r w:rsidRPr="00A54BC4">
        <w:rPr>
          <w:sz w:val="14"/>
        </w:rPr>
        <w:t xml:space="preserve"> in their winter 2015 paper </w:t>
      </w:r>
      <w:r w:rsidRPr="00A54BC4">
        <w:rPr>
          <w:rStyle w:val="StyleUnderline"/>
        </w:rPr>
        <w:t>was scorching:</w:t>
      </w:r>
      <w:r w:rsidRPr="00A54BC4">
        <w:rPr>
          <w:sz w:val="14"/>
        </w:rPr>
        <w:t xml:space="preserve"> </w:t>
      </w:r>
      <w:r w:rsidRPr="00A54BC4">
        <w:rPr>
          <w:rStyle w:val="StyleUnderline"/>
        </w:rPr>
        <w:t>We point out</w:t>
      </w:r>
      <w:r w:rsidRPr="00A54BC4">
        <w:rPr>
          <w:sz w:val="14"/>
        </w:rPr>
        <w:t xml:space="preserve"> that the </w:t>
      </w:r>
      <w:r w:rsidRPr="00A54BC4">
        <w:rPr>
          <w:rStyle w:val="StyleUnderline"/>
        </w:rPr>
        <w:t>very different conclusions in a recent reappraisal by</w:t>
      </w:r>
      <w:r w:rsidRPr="00A54BC4">
        <w:rPr>
          <w:sz w:val="14"/>
        </w:rPr>
        <w:t xml:space="preserve"> George </w:t>
      </w:r>
      <w:proofErr w:type="spellStart"/>
      <w:r w:rsidRPr="00A54BC4">
        <w:rPr>
          <w:rStyle w:val="StyleUnderline"/>
        </w:rPr>
        <w:t>Borjas</w:t>
      </w:r>
      <w:proofErr w:type="spellEnd"/>
      <w:r w:rsidRPr="00A54BC4">
        <w:rPr>
          <w:sz w:val="14"/>
        </w:rPr>
        <w:t xml:space="preserve"> (2015) </w:t>
      </w:r>
      <w:r w:rsidRPr="00A54BC4">
        <w:rPr>
          <w:rStyle w:val="StyleUnderline"/>
        </w:rPr>
        <w:t>stem from the use of a small sub-sample of high school dropouts in the</w:t>
      </w:r>
      <w:r w:rsidRPr="00A54BC4">
        <w:rPr>
          <w:sz w:val="14"/>
        </w:rPr>
        <w:t xml:space="preserve"> </w:t>
      </w:r>
      <w:r w:rsidRPr="00A54BC4">
        <w:rPr>
          <w:rStyle w:val="StyleUnderline"/>
        </w:rPr>
        <w:t>already very small March-CPS sample</w:t>
      </w:r>
      <w:r w:rsidRPr="00A54BC4">
        <w:rPr>
          <w:sz w:val="14"/>
        </w:rPr>
        <w:t xml:space="preserve">. </w:t>
      </w:r>
      <w:r w:rsidRPr="00A54BC4">
        <w:rPr>
          <w:rStyle w:val="StyleUnderline"/>
        </w:rPr>
        <w:t>That sample is subject to substantial measurement error and no other sample provides the same findings</w:t>
      </w:r>
      <w:r w:rsidRPr="00A54BC4">
        <w:rPr>
          <w:sz w:val="14"/>
        </w:rPr>
        <w:t xml:space="preserve">. </w:t>
      </w:r>
      <w:r w:rsidRPr="00A54BC4">
        <w:rPr>
          <w:rStyle w:val="StyleUnderline"/>
        </w:rPr>
        <w:t xml:space="preserve">Being imprecise about the timing of the data and the choice and validation of the control sample further contribute to the impression of an effect from the boatlift in </w:t>
      </w:r>
      <w:proofErr w:type="spellStart"/>
      <w:r w:rsidRPr="00A54BC4">
        <w:rPr>
          <w:rStyle w:val="StyleUnderline"/>
        </w:rPr>
        <w:t>Borjas</w:t>
      </w:r>
      <w:proofErr w:type="spellEnd"/>
      <w:r w:rsidRPr="00A54BC4">
        <w:rPr>
          <w:rStyle w:val="StyleUnderline"/>
        </w:rPr>
        <w:t>.</w:t>
      </w:r>
      <w:r w:rsidRPr="00A54BC4">
        <w:rPr>
          <w:sz w:val="14"/>
        </w:rPr>
        <w:t xml:space="preserve"> In a December 18 op-ed at Bloomberg View, the columnist Noah Smith cited the </w:t>
      </w:r>
      <w:proofErr w:type="spellStart"/>
      <w:r w:rsidRPr="00A54BC4">
        <w:rPr>
          <w:sz w:val="14"/>
        </w:rPr>
        <w:t>Peri-Yasenov</w:t>
      </w:r>
      <w:proofErr w:type="spellEnd"/>
      <w:r w:rsidRPr="00A54BC4">
        <w:rPr>
          <w:sz w:val="14"/>
        </w:rPr>
        <w:t xml:space="preserve"> paper to pour even more scorn on </w:t>
      </w:r>
      <w:proofErr w:type="spellStart"/>
      <w:r w:rsidRPr="00A54BC4">
        <w:rPr>
          <w:sz w:val="14"/>
        </w:rPr>
        <w:t>Borjas’s</w:t>
      </w:r>
      <w:proofErr w:type="spellEnd"/>
      <w:r w:rsidRPr="00A54BC4">
        <w:rPr>
          <w:sz w:val="14"/>
        </w:rPr>
        <w:t xml:space="preserve"> work and reputation. </w:t>
      </w:r>
      <w:r w:rsidRPr="00A54BC4">
        <w:rPr>
          <w:rStyle w:val="Style13ptBold"/>
        </w:rPr>
        <w:t xml:space="preserve">Not only was </w:t>
      </w:r>
      <w:proofErr w:type="spellStart"/>
      <w:r w:rsidRPr="00A54BC4">
        <w:rPr>
          <w:rStyle w:val="Style13ptBold"/>
        </w:rPr>
        <w:t>Borjas’s</w:t>
      </w:r>
      <w:proofErr w:type="spellEnd"/>
      <w:r w:rsidRPr="00A54BC4">
        <w:rPr>
          <w:rStyle w:val="Style13ptBold"/>
        </w:rPr>
        <w:t xml:space="preserve"> sample too small, but</w:t>
      </w:r>
      <w:r w:rsidRPr="00A54BC4">
        <w:rPr>
          <w:sz w:val="14"/>
        </w:rPr>
        <w:t>—contended Smith—</w:t>
      </w:r>
      <w:r w:rsidRPr="00A54BC4">
        <w:rPr>
          <w:rStyle w:val="Style13ptBold"/>
        </w:rPr>
        <w:t>it was downright manipulated</w:t>
      </w:r>
      <w:r w:rsidRPr="00A54BC4">
        <w:rPr>
          <w:sz w:val="14"/>
        </w:rPr>
        <w:t xml:space="preserve">. Even more damning, </w:t>
      </w:r>
      <w:proofErr w:type="spellStart"/>
      <w:r w:rsidRPr="00A54BC4">
        <w:rPr>
          <w:rStyle w:val="StyleUnderline"/>
        </w:rPr>
        <w:t>Peri</w:t>
      </w:r>
      <w:proofErr w:type="spellEnd"/>
      <w:r w:rsidRPr="00A54BC4">
        <w:rPr>
          <w:rStyle w:val="StyleUnderline"/>
        </w:rPr>
        <w:t xml:space="preserve"> and </w:t>
      </w:r>
      <w:proofErr w:type="spellStart"/>
      <w:r w:rsidRPr="00A54BC4">
        <w:rPr>
          <w:rStyle w:val="StyleUnderline"/>
        </w:rPr>
        <w:t>Yasenov</w:t>
      </w:r>
      <w:proofErr w:type="spellEnd"/>
      <w:r w:rsidRPr="00A54BC4">
        <w:rPr>
          <w:rStyle w:val="StyleUnderline"/>
        </w:rPr>
        <w:t xml:space="preserve"> find that </w:t>
      </w:r>
      <w:proofErr w:type="spellStart"/>
      <w:r w:rsidRPr="00A54BC4">
        <w:rPr>
          <w:rStyle w:val="StyleUnderline"/>
        </w:rPr>
        <w:t>Borjas</w:t>
      </w:r>
      <w:proofErr w:type="spellEnd"/>
      <w:r w:rsidRPr="00A54BC4">
        <w:rPr>
          <w:rStyle w:val="StyleUnderline"/>
        </w:rPr>
        <w:t xml:space="preserve"> only got the result that he did by choosing a very narrow, specific set of Miami workers</w:t>
      </w:r>
      <w:r w:rsidRPr="00A54BC4">
        <w:rPr>
          <w:sz w:val="14"/>
        </w:rPr>
        <w:t xml:space="preserve">. </w:t>
      </w:r>
      <w:proofErr w:type="spellStart"/>
      <w:r w:rsidRPr="00A54BC4">
        <w:rPr>
          <w:rStyle w:val="StyleUnderline"/>
        </w:rPr>
        <w:t>Borjas</w:t>
      </w:r>
      <w:proofErr w:type="spellEnd"/>
      <w:r w:rsidRPr="00A54BC4">
        <w:rPr>
          <w:rStyle w:val="StyleUnderline"/>
        </w:rPr>
        <w:t xml:space="preserve"> ignores young workers and non-Cuban Hispanics</w:t>
      </w:r>
      <w:r w:rsidRPr="00A54BC4">
        <w:rPr>
          <w:sz w:val="14"/>
        </w:rPr>
        <w:t xml:space="preserve"> -- two </w:t>
      </w:r>
      <w:r w:rsidRPr="00A54BC4">
        <w:rPr>
          <w:rStyle w:val="StyleUnderline"/>
        </w:rPr>
        <w:t>groups of workers who should have been among the most affected</w:t>
      </w:r>
      <w:r w:rsidRPr="00A54BC4">
        <w:rPr>
          <w:sz w:val="14"/>
        </w:rPr>
        <w:t xml:space="preserve"> by competition from the Mariel immigrants. </w:t>
      </w:r>
      <w:r w:rsidRPr="00A54BC4">
        <w:rPr>
          <w:rStyle w:val="StyleUnderline"/>
        </w:rPr>
        <w:t xml:space="preserve">When these workers are added back in, the negative impact that </w:t>
      </w:r>
      <w:proofErr w:type="spellStart"/>
      <w:r w:rsidRPr="00A54BC4">
        <w:rPr>
          <w:rStyle w:val="StyleUnderline"/>
        </w:rPr>
        <w:t>Borjas</w:t>
      </w:r>
      <w:proofErr w:type="spellEnd"/>
      <w:r w:rsidRPr="00A54BC4">
        <w:rPr>
          <w:rStyle w:val="StyleUnderline"/>
        </w:rPr>
        <w:t xml:space="preserve"> finds disappears.</w:t>
      </w:r>
      <w:r>
        <w:rPr>
          <w:rStyle w:val="StyleUnderline"/>
        </w:rPr>
        <w:t xml:space="preserve"> </w:t>
      </w:r>
      <w:r w:rsidRPr="00A54BC4">
        <w:rPr>
          <w:rStyle w:val="StyleUnderline"/>
        </w:rPr>
        <w:t xml:space="preserve">Smith’s column concluded by attempting to excommunicate </w:t>
      </w:r>
      <w:proofErr w:type="spellStart"/>
      <w:r w:rsidRPr="00A54BC4">
        <w:rPr>
          <w:rStyle w:val="StyleUnderline"/>
        </w:rPr>
        <w:t>Borjas</w:t>
      </w:r>
      <w:proofErr w:type="spellEnd"/>
      <w:r w:rsidRPr="00A54BC4">
        <w:rPr>
          <w:rStyle w:val="StyleUnderline"/>
        </w:rPr>
        <w:t xml:space="preserve"> from all future participation in immigration debates</w:t>
      </w:r>
      <w:r w:rsidRPr="00A54BC4">
        <w:rPr>
          <w:sz w:val="14"/>
        </w:rPr>
        <w:t xml:space="preserve">. </w:t>
      </w:r>
      <w:r w:rsidRPr="00A54BC4">
        <w:rPr>
          <w:rStyle w:val="StyleUnderline"/>
        </w:rPr>
        <w:t xml:space="preserve">All of this leaves </w:t>
      </w:r>
      <w:proofErr w:type="spellStart"/>
      <w:r w:rsidRPr="00A54BC4">
        <w:rPr>
          <w:rStyle w:val="StyleUnderline"/>
        </w:rPr>
        <w:t>Borjas</w:t>
      </w:r>
      <w:proofErr w:type="spellEnd"/>
      <w:r w:rsidRPr="00A54BC4">
        <w:rPr>
          <w:rStyle w:val="StyleUnderline"/>
        </w:rPr>
        <w:t>’ result looking very fishy</w:t>
      </w:r>
      <w:r w:rsidRPr="00A54BC4">
        <w:rPr>
          <w:sz w:val="14"/>
        </w:rPr>
        <w:t xml:space="preserve">. </w:t>
      </w:r>
      <w:r w:rsidRPr="00A54BC4">
        <w:rPr>
          <w:rStyle w:val="StyleUnderline"/>
        </w:rPr>
        <w:t xml:space="preserve">He would have had to have searched hard to find the one small group of workers who seemed to suffer </w:t>
      </w:r>
      <w:r w:rsidRPr="00A54BC4">
        <w:rPr>
          <w:sz w:val="14"/>
        </w:rPr>
        <w:t xml:space="preserve">from the Mariel influx. </w:t>
      </w:r>
      <w:proofErr w:type="spellStart"/>
      <w:r w:rsidRPr="00A54BC4">
        <w:rPr>
          <w:rStyle w:val="StyleUnderline"/>
        </w:rPr>
        <w:t>Borjas</w:t>
      </w:r>
      <w:proofErr w:type="spellEnd"/>
      <w:r w:rsidRPr="00A54BC4">
        <w:rPr>
          <w:rStyle w:val="StyleUnderline"/>
        </w:rPr>
        <w:t xml:space="preserve"> could well have been subject to heavy confirmation bias</w:t>
      </w:r>
      <w:r w:rsidRPr="00A54BC4">
        <w:rPr>
          <w:sz w:val="14"/>
        </w:rPr>
        <w:t>—</w:t>
      </w:r>
      <w:r w:rsidRPr="00A54BC4">
        <w:rPr>
          <w:rStyle w:val="StyleUnderline"/>
        </w:rPr>
        <w:t>he might have been so fundamentally certain that immigration was bad for native workers that he searched and searched until he found one group that seemed to confirm his pre-existing beliefs. In science terms, that is called data mining; it's a big no-no</w:t>
      </w:r>
      <w:r w:rsidRPr="00A54BC4">
        <w:rPr>
          <w:sz w:val="14"/>
        </w:rPr>
        <w:t>. I</w:t>
      </w:r>
      <w:r w:rsidRPr="00A54BC4">
        <w:rPr>
          <w:rStyle w:val="StyleUnderline"/>
        </w:rPr>
        <w:t xml:space="preserve">n debates about immigration, the anti-immigrant side inevitably cites </w:t>
      </w:r>
      <w:proofErr w:type="spellStart"/>
      <w:r w:rsidRPr="00A54BC4">
        <w:rPr>
          <w:rStyle w:val="StyleUnderline"/>
        </w:rPr>
        <w:t>Borja</w:t>
      </w:r>
      <w:r w:rsidRPr="00A54BC4">
        <w:rPr>
          <w:sz w:val="14"/>
        </w:rPr>
        <w:t>s</w:t>
      </w:r>
      <w:proofErr w:type="spellEnd"/>
      <w:r w:rsidRPr="00A54BC4">
        <w:rPr>
          <w:sz w:val="14"/>
        </w:rPr>
        <w:t xml:space="preserve">. </w:t>
      </w:r>
      <w:r w:rsidRPr="00A54BC4">
        <w:rPr>
          <w:rStyle w:val="StyleUnderline"/>
        </w:rPr>
        <w:t xml:space="preserve">He has gained fame and notoriety for being the most prestigious economist who thinks that immigration is a disaster for native workers. All of </w:t>
      </w:r>
      <w:proofErr w:type="spellStart"/>
      <w:r w:rsidRPr="00A54BC4">
        <w:rPr>
          <w:rStyle w:val="StyleUnderline"/>
        </w:rPr>
        <w:t>Borjas</w:t>
      </w:r>
      <w:proofErr w:type="spellEnd"/>
      <w:r w:rsidRPr="00A54BC4">
        <w:rPr>
          <w:rStyle w:val="StyleUnderline"/>
        </w:rPr>
        <w:t>’ papers seem to arrive at this same conclusion.</w:t>
      </w:r>
      <w:r w:rsidRPr="00A54BC4">
        <w:rPr>
          <w:sz w:val="14"/>
        </w:rPr>
        <w:t xml:space="preserve"> </w:t>
      </w:r>
      <w:r w:rsidRPr="00A54BC4">
        <w:rPr>
          <w:rStyle w:val="StyleUnderline"/>
        </w:rPr>
        <w:t xml:space="preserve">Participants in immigration debates really should stop citing </w:t>
      </w:r>
      <w:proofErr w:type="spellStart"/>
      <w:r w:rsidRPr="00A54BC4">
        <w:rPr>
          <w:rStyle w:val="StyleUnderline"/>
        </w:rPr>
        <w:t>Borjas</w:t>
      </w:r>
      <w:proofErr w:type="spellEnd"/>
      <w:r w:rsidRPr="00A54BC4">
        <w:rPr>
          <w:rStyle w:val="StyleUnderline"/>
        </w:rPr>
        <w:t>’ research so much.</w:t>
      </w:r>
    </w:p>
    <w:p w:rsidR="00404CAB" w:rsidRPr="00404CAB" w:rsidRDefault="00404CAB" w:rsidP="00404CAB"/>
    <w:p w:rsidR="00404CAB" w:rsidRPr="009930F1" w:rsidRDefault="00404CAB" w:rsidP="00404CAB">
      <w:pPr>
        <w:rPr>
          <w:u w:val="single"/>
        </w:rPr>
      </w:pPr>
    </w:p>
    <w:p w:rsidR="008022E5" w:rsidRDefault="008022E5" w:rsidP="008022E5">
      <w:pPr>
        <w:pStyle w:val="Heading3"/>
      </w:pPr>
      <w:r w:rsidRPr="008022E5">
        <w:t>N</w:t>
      </w:r>
      <w:r>
        <w:t xml:space="preserve">o Link- (Low Skilled) </w:t>
      </w:r>
    </w:p>
    <w:p w:rsidR="008022E5" w:rsidRPr="009930F1" w:rsidRDefault="008022E5" w:rsidP="008022E5">
      <w:pPr>
        <w:pStyle w:val="Heading4"/>
        <w:rPr>
          <w:rFonts w:cs="Times New Roman"/>
        </w:rPr>
      </w:pPr>
      <w:r w:rsidRPr="009930F1">
        <w:rPr>
          <w:rFonts w:cs="Times New Roman"/>
          <w:u w:val="single"/>
        </w:rPr>
        <w:t>Reject boras</w:t>
      </w:r>
      <w:r w:rsidRPr="009930F1">
        <w:rPr>
          <w:rFonts w:cs="Times New Roman"/>
        </w:rPr>
        <w:t xml:space="preserve"> -- the Mariel Boatlift had virtually no effect on wages.</w:t>
      </w:r>
    </w:p>
    <w:p w:rsidR="008022E5" w:rsidRPr="00F850AD" w:rsidRDefault="008022E5" w:rsidP="008022E5">
      <w:pPr>
        <w:rPr>
          <w:sz w:val="12"/>
        </w:rPr>
      </w:pPr>
      <w:r w:rsidRPr="009930F1">
        <w:rPr>
          <w:rStyle w:val="Style13ptBold"/>
        </w:rPr>
        <w:t>Tam 17</w:t>
      </w:r>
      <w:r w:rsidRPr="00F850AD">
        <w:rPr>
          <w:sz w:val="12"/>
        </w:rPr>
        <w:t xml:space="preserve"> (Joshua J., Economics 420: Economics Colloquium, “IMMIGRATION: An Economic Analysis”, Fall 2017, </w:t>
      </w:r>
      <w:hyperlink r:id="rId35" w:history="1">
        <w:r w:rsidRPr="00F850AD">
          <w:rPr>
            <w:rStyle w:val="Hyperlink"/>
            <w:sz w:val="12"/>
          </w:rPr>
          <w:t>http://austrianstudentconference.com/wp-content/uploads/2018/02/ASSC-2018-Tam-Joshua.pdf)//GOLD</w:t>
        </w:r>
      </w:hyperlink>
    </w:p>
    <w:p w:rsidR="008022E5" w:rsidRPr="00F850AD" w:rsidRDefault="008022E5" w:rsidP="008022E5">
      <w:pPr>
        <w:rPr>
          <w:sz w:val="10"/>
        </w:rPr>
      </w:pPr>
      <w:r w:rsidRPr="00F850AD">
        <w:rPr>
          <w:sz w:val="10"/>
        </w:rPr>
        <w:t xml:space="preserve">Fifth, </w:t>
      </w:r>
      <w:r w:rsidRPr="009930F1">
        <w:rPr>
          <w:rStyle w:val="StyleUnderline"/>
        </w:rPr>
        <w:t xml:space="preserve">there is one instance of mass migration into the United States that has many prominent economists riled up in the debate of immigration’s effect on wages: </w:t>
      </w:r>
      <w:r w:rsidRPr="009930F1">
        <w:rPr>
          <w:rStyle w:val="Emphasis"/>
        </w:rPr>
        <w:t xml:space="preserve">the Mariel Boatlift. </w:t>
      </w:r>
      <w:r w:rsidRPr="00F850AD">
        <w:rPr>
          <w:sz w:val="10"/>
        </w:rPr>
        <w:t xml:space="preserve">In 1980, Fidel Castro allowed about 125,000 Cubans to emigrate to the United States. Most of these immigrants landed in Miami, Florida. In 1990, </w:t>
      </w:r>
      <w:r w:rsidRPr="009930F1">
        <w:rPr>
          <w:rStyle w:val="StyleUnderline"/>
        </w:rPr>
        <w:t>David Card, an economist at the University of California, Berkeley, conducted a landmark study on the mass migration.</w:t>
      </w:r>
      <w:r w:rsidRPr="00F850AD">
        <w:rPr>
          <w:sz w:val="10"/>
        </w:rPr>
        <w:t xml:space="preserve"> </w:t>
      </w:r>
      <w:r w:rsidRPr="009930F1">
        <w:rPr>
          <w:rStyle w:val="StyleUnderline"/>
        </w:rPr>
        <w:t xml:space="preserve">Card found that the influx of Mariel immigrants increased the Miami labor force by 7%. </w:t>
      </w:r>
      <w:r w:rsidRPr="00F850AD">
        <w:rPr>
          <w:sz w:val="10"/>
        </w:rPr>
        <w:t xml:space="preserve">Based on his research, </w:t>
      </w:r>
      <w:r w:rsidRPr="009930F1">
        <w:rPr>
          <w:rStyle w:val="StyleUnderline"/>
        </w:rPr>
        <w:t xml:space="preserve">Card concluded, </w:t>
      </w:r>
      <w:r w:rsidRPr="009930F1">
        <w:rPr>
          <w:rStyle w:val="Emphasis"/>
        </w:rPr>
        <w:t>[T]he influx of Mariel immigrants had virtually no effect on the wage rates of less-skilled non-Cuban workers.</w:t>
      </w:r>
      <w:r w:rsidRPr="00F850AD">
        <w:rPr>
          <w:sz w:val="10"/>
        </w:rPr>
        <w:t xml:space="preserve"> </w:t>
      </w:r>
      <w:r w:rsidRPr="009930F1">
        <w:rPr>
          <w:rStyle w:val="StyleUnderline"/>
        </w:rPr>
        <w:t>Similarly, there is no evidence of an increase in unemployment among less-skilled blacks or other non-Cuban workers.</w:t>
      </w:r>
      <w:r w:rsidRPr="00F850AD">
        <w:rPr>
          <w:sz w:val="10"/>
        </w:rPr>
        <w:t xml:space="preserve"> </w:t>
      </w:r>
      <w:r w:rsidRPr="009930F1">
        <w:rPr>
          <w:rStyle w:val="StyleUnderline"/>
        </w:rPr>
        <w:t>Rather, the data analysis suggests a remarkably rapid absorption of the Mariel immigrants into the Miami labor force, with negligible effects on other groups.</w:t>
      </w:r>
      <w:r w:rsidRPr="00F850AD">
        <w:rPr>
          <w:sz w:val="10"/>
        </w:rPr>
        <w:t xml:space="preserve"> </w:t>
      </w:r>
      <w:r w:rsidRPr="009930F1">
        <w:rPr>
          <w:rStyle w:val="Emphasis"/>
        </w:rPr>
        <w:t>Even among the Cuban population there is no indication that wages or unemployment rates of earlier immigrants were substantially affected by the arrival of the Mariels.</w:t>
      </w:r>
      <w:r w:rsidRPr="00F850AD">
        <w:rPr>
          <w:sz w:val="10"/>
        </w:rPr>
        <w:t xml:space="preserve">29 These findings were influential in changing the way economists thought about immigration. </w:t>
      </w:r>
      <w:r w:rsidRPr="009930F1">
        <w:rPr>
          <w:rStyle w:val="Emphasis"/>
        </w:rPr>
        <w:t>Following Card’s research, most economists were convinced immigrants do not depress wages of the native-born population.</w:t>
      </w:r>
      <w:r w:rsidRPr="00F850AD">
        <w:rPr>
          <w:sz w:val="10"/>
        </w:rPr>
        <w:t xml:space="preserve"> One very notable economist, however, took issue with Card’s research. This economist is George </w:t>
      </w:r>
      <w:proofErr w:type="spellStart"/>
      <w:r w:rsidRPr="00F850AD">
        <w:rPr>
          <w:sz w:val="10"/>
        </w:rPr>
        <w:t>Borjas</w:t>
      </w:r>
      <w:proofErr w:type="spellEnd"/>
      <w:r w:rsidRPr="00F850AD">
        <w:rPr>
          <w:sz w:val="10"/>
        </w:rPr>
        <w:t xml:space="preserve">, a professor at Harvard University’s Kennedy School of Government. </w:t>
      </w:r>
      <w:proofErr w:type="spellStart"/>
      <w:r w:rsidRPr="009930F1">
        <w:rPr>
          <w:rStyle w:val="Emphasis"/>
        </w:rPr>
        <w:t>Borjas</w:t>
      </w:r>
      <w:proofErr w:type="spellEnd"/>
      <w:r w:rsidRPr="009930F1">
        <w:rPr>
          <w:rStyle w:val="Emphasis"/>
        </w:rPr>
        <w:t xml:space="preserve"> is perhaps the most prominent immigration skeptic.</w:t>
      </w:r>
      <w:r w:rsidRPr="00F850AD">
        <w:rPr>
          <w:sz w:val="10"/>
        </w:rPr>
        <w:t xml:space="preserve"> </w:t>
      </w:r>
      <w:proofErr w:type="spellStart"/>
      <w:r w:rsidRPr="00F850AD">
        <w:rPr>
          <w:sz w:val="10"/>
        </w:rPr>
        <w:t>Borjas</w:t>
      </w:r>
      <w:proofErr w:type="spellEnd"/>
      <w:r w:rsidRPr="00F850AD">
        <w:rPr>
          <w:sz w:val="10"/>
        </w:rPr>
        <w:t xml:space="preserve"> released his own study in response, contending that the mass migration from the Mariel Boatlift had a larger effect on the wages of less-skilled workers than Card thought. </w:t>
      </w:r>
      <w:proofErr w:type="spellStart"/>
      <w:r w:rsidRPr="00F850AD">
        <w:rPr>
          <w:sz w:val="10"/>
        </w:rPr>
        <w:t>Borjas</w:t>
      </w:r>
      <w:proofErr w:type="spellEnd"/>
      <w:r w:rsidRPr="00F850AD">
        <w:rPr>
          <w:sz w:val="10"/>
        </w:rPr>
        <w:t xml:space="preserve"> writes, The examination of wage trends among high school dropouts quickly overturns the “stylized fact” that the supply shock did not affect Miami’s wage structure. In fact, the absolute wage of high school dropouts dropped dramatically, as did their wage relative to that of either high school graduates or college graduates. The drop in the average wage of the least skilled Miamians between 1977-1979 and 1981-1986 was substantial, between 10 and 30 percent…30 </w:t>
      </w:r>
      <w:r w:rsidRPr="009930F1">
        <w:rPr>
          <w:rStyle w:val="Emphasis"/>
        </w:rPr>
        <w:t>This paper drew much criticism from the economics community.</w:t>
      </w:r>
      <w:r w:rsidRPr="009930F1">
        <w:rPr>
          <w:rStyle w:val="StyleUnderline"/>
        </w:rPr>
        <w:t xml:space="preserve"> Card and many other researchers disagreed with </w:t>
      </w:r>
      <w:proofErr w:type="spellStart"/>
      <w:r w:rsidRPr="009930F1">
        <w:rPr>
          <w:rStyle w:val="StyleUnderline"/>
        </w:rPr>
        <w:t>Borjas</w:t>
      </w:r>
      <w:proofErr w:type="spellEnd"/>
      <w:r w:rsidRPr="009930F1">
        <w:rPr>
          <w:rStyle w:val="StyleUnderline"/>
        </w:rPr>
        <w:t>’ research.</w:t>
      </w:r>
      <w:r w:rsidRPr="00F850AD">
        <w:rPr>
          <w:sz w:val="10"/>
        </w:rPr>
        <w:t xml:space="preserve"> </w:t>
      </w:r>
      <w:r w:rsidRPr="009930F1">
        <w:rPr>
          <w:rStyle w:val="StyleUnderline"/>
        </w:rPr>
        <w:t xml:space="preserve">Following the publication of </w:t>
      </w:r>
      <w:proofErr w:type="spellStart"/>
      <w:r w:rsidRPr="009930F1">
        <w:rPr>
          <w:rStyle w:val="StyleUnderline"/>
        </w:rPr>
        <w:t>Borjas</w:t>
      </w:r>
      <w:proofErr w:type="spellEnd"/>
      <w:r w:rsidRPr="009930F1">
        <w:rPr>
          <w:rStyle w:val="StyleUnderline"/>
        </w:rPr>
        <w:t xml:space="preserve">’ paper, economists Giovanni </w:t>
      </w:r>
      <w:proofErr w:type="spellStart"/>
      <w:r w:rsidRPr="009930F1">
        <w:rPr>
          <w:rStyle w:val="StyleUnderline"/>
        </w:rPr>
        <w:t>Peri</w:t>
      </w:r>
      <w:proofErr w:type="spellEnd"/>
      <w:r w:rsidRPr="009930F1">
        <w:rPr>
          <w:rStyle w:val="StyleUnderline"/>
        </w:rPr>
        <w:t xml:space="preserve"> and Vasil </w:t>
      </w:r>
      <w:proofErr w:type="spellStart"/>
      <w:r w:rsidRPr="009930F1">
        <w:rPr>
          <w:rStyle w:val="StyleUnderline"/>
        </w:rPr>
        <w:t>Yasenov</w:t>
      </w:r>
      <w:proofErr w:type="spellEnd"/>
      <w:r w:rsidRPr="009930F1">
        <w:rPr>
          <w:rStyle w:val="StyleUnderline"/>
        </w:rPr>
        <w:t xml:space="preserve"> of the University of California, Davis released their own study, calling into question </w:t>
      </w:r>
      <w:proofErr w:type="spellStart"/>
      <w:r w:rsidRPr="009930F1">
        <w:rPr>
          <w:rStyle w:val="StyleUnderline"/>
        </w:rPr>
        <w:t>Borjas</w:t>
      </w:r>
      <w:proofErr w:type="spellEnd"/>
      <w:r w:rsidRPr="009930F1">
        <w:rPr>
          <w:rStyle w:val="StyleUnderline"/>
        </w:rPr>
        <w:t>’ research methodology.</w:t>
      </w:r>
      <w:r w:rsidRPr="00F850AD">
        <w:rPr>
          <w:sz w:val="10"/>
        </w:rPr>
        <w:t xml:space="preserve"> In the study, </w:t>
      </w:r>
      <w:proofErr w:type="spellStart"/>
      <w:r w:rsidRPr="00F850AD">
        <w:rPr>
          <w:sz w:val="10"/>
        </w:rPr>
        <w:t>Peri</w:t>
      </w:r>
      <w:proofErr w:type="spellEnd"/>
      <w:r w:rsidRPr="00F850AD">
        <w:rPr>
          <w:sz w:val="10"/>
        </w:rPr>
        <w:t xml:space="preserve"> and </w:t>
      </w:r>
      <w:proofErr w:type="spellStart"/>
      <w:r w:rsidRPr="00F850AD">
        <w:rPr>
          <w:sz w:val="10"/>
        </w:rPr>
        <w:t>Yasenov</w:t>
      </w:r>
      <w:proofErr w:type="spellEnd"/>
      <w:r w:rsidRPr="00F850AD">
        <w:rPr>
          <w:sz w:val="10"/>
        </w:rPr>
        <w:t xml:space="preserve"> write, </w:t>
      </w:r>
      <w:r w:rsidRPr="009930F1">
        <w:rPr>
          <w:rStyle w:val="StyleUnderline"/>
        </w:rPr>
        <w:t xml:space="preserve">[T]he drop in wages for male, non-Hispanic, 25-59 years old in March-CPS relative to its pre-1979 trend, </w:t>
      </w:r>
      <w:r w:rsidRPr="009930F1">
        <w:rPr>
          <w:rStyle w:val="Emphasis"/>
        </w:rPr>
        <w:t xml:space="preserve">which constitutes </w:t>
      </w:r>
      <w:proofErr w:type="spellStart"/>
      <w:r w:rsidRPr="009930F1">
        <w:rPr>
          <w:rStyle w:val="Emphasis"/>
        </w:rPr>
        <w:t>Borjas</w:t>
      </w:r>
      <w:proofErr w:type="spellEnd"/>
      <w:r w:rsidRPr="009930F1">
        <w:rPr>
          <w:rStyle w:val="Emphasis"/>
        </w:rPr>
        <w:t>’</w:t>
      </w:r>
      <w:r w:rsidRPr="009930F1">
        <w:rPr>
          <w:rStyle w:val="StyleUnderline"/>
        </w:rPr>
        <w:t xml:space="preserve"> (2017) </w:t>
      </w:r>
      <w:r w:rsidRPr="009930F1">
        <w:rPr>
          <w:rStyle w:val="Emphasis"/>
        </w:rPr>
        <w:t>key piece of evidence</w:t>
      </w:r>
      <w:r w:rsidRPr="009930F1">
        <w:rPr>
          <w:rStyle w:val="StyleUnderline"/>
        </w:rPr>
        <w:t>, appears, when embedded in a complete picture of all subgroups, as a likely manifestation of measurement error that affects the smaller sub-groups</w:t>
      </w:r>
      <w:r w:rsidRPr="00F850AD">
        <w:rPr>
          <w:sz w:val="10"/>
        </w:rPr>
        <w:t xml:space="preserve">… Moreover, in the light of recent criticism by </w:t>
      </w:r>
      <w:proofErr w:type="spellStart"/>
      <w:r w:rsidRPr="00F850AD">
        <w:rPr>
          <w:sz w:val="10"/>
        </w:rPr>
        <w:t>Borjas</w:t>
      </w:r>
      <w:proofErr w:type="spellEnd"/>
      <w:r w:rsidRPr="00F850AD">
        <w:rPr>
          <w:sz w:val="10"/>
        </w:rPr>
        <w:t xml:space="preserve"> (2017) who finds, instead, a large and delayed wage effect, </w:t>
      </w:r>
      <w:r w:rsidRPr="009930F1">
        <w:rPr>
          <w:rStyle w:val="StyleUnderline"/>
        </w:rPr>
        <w:t xml:space="preserve">we show that choosing small sub-samples and matching Miami with a control group based only on two years of pre-Boatlift history </w:t>
      </w:r>
      <w:r w:rsidRPr="009930F1">
        <w:rPr>
          <w:rStyle w:val="Emphasis"/>
        </w:rPr>
        <w:t>can be misleading.</w:t>
      </w:r>
      <w:r w:rsidRPr="00F850AD">
        <w:rPr>
          <w:sz w:val="10"/>
        </w:rPr>
        <w:t xml:space="preserve">31 </w:t>
      </w:r>
      <w:r w:rsidRPr="009930F1">
        <w:rPr>
          <w:rStyle w:val="Emphasis"/>
        </w:rPr>
        <w:t xml:space="preserve">Other economists found yet more problems with </w:t>
      </w:r>
      <w:proofErr w:type="spellStart"/>
      <w:r w:rsidRPr="009930F1">
        <w:rPr>
          <w:rStyle w:val="Emphasis"/>
        </w:rPr>
        <w:t>Borjas</w:t>
      </w:r>
      <w:proofErr w:type="spellEnd"/>
      <w:r w:rsidRPr="009930F1">
        <w:rPr>
          <w:rStyle w:val="Emphasis"/>
        </w:rPr>
        <w:t>’ research.</w:t>
      </w:r>
      <w:r w:rsidRPr="00F850AD">
        <w:rPr>
          <w:sz w:val="10"/>
        </w:rPr>
        <w:t xml:space="preserve"> Upon looking into U.S. Census Bureau statistics, </w:t>
      </w:r>
      <w:r w:rsidRPr="009930F1">
        <w:rPr>
          <w:rStyle w:val="StyleUnderline"/>
        </w:rPr>
        <w:t xml:space="preserve">Michael Clemens and Jennifer Hunt found that the Census Bureau changed its methods for calculating populations of certain demographics. </w:t>
      </w:r>
      <w:r w:rsidRPr="009930F1">
        <w:rPr>
          <w:rStyle w:val="Emphasis"/>
        </w:rPr>
        <w:t xml:space="preserve">The two believe that </w:t>
      </w:r>
      <w:proofErr w:type="spellStart"/>
      <w:r w:rsidRPr="009930F1">
        <w:rPr>
          <w:rStyle w:val="Emphasis"/>
        </w:rPr>
        <w:t>Borjas</w:t>
      </w:r>
      <w:proofErr w:type="spellEnd"/>
      <w:r w:rsidRPr="009930F1">
        <w:rPr>
          <w:rStyle w:val="Emphasis"/>
        </w:rPr>
        <w:t>’ claim of wage decreases was certainly a result of the discrepancy in the Census Bureau’s calculation methods.</w:t>
      </w:r>
      <w:r w:rsidRPr="00F850AD">
        <w:rPr>
          <w:sz w:val="10"/>
        </w:rPr>
        <w:t xml:space="preserve"> </w:t>
      </w:r>
      <w:r w:rsidRPr="009930F1">
        <w:rPr>
          <w:rStyle w:val="StyleUnderline"/>
        </w:rPr>
        <w:t>They concluded, “As a whole, the evidence from refugee waves reinforces the existing consensus that the impact of immigration on average native-born workers is small, and fails to substantiate claims of large detrimental impacts on workers with less than high school.”</w:t>
      </w:r>
      <w:r w:rsidRPr="00F850AD">
        <w:rPr>
          <w:sz w:val="10"/>
        </w:rPr>
        <w:t xml:space="preserve">32 All in all, a survey of the available economic literature reveals research supporting both sides of the debate on whether immigration depresses wages of low-skilled workers and prior immigrants. </w:t>
      </w:r>
      <w:r w:rsidRPr="009930F1">
        <w:rPr>
          <w:rStyle w:val="StyleUnderline"/>
        </w:rPr>
        <w:t>However, most of the research findings point to the likelihood that immigration has minimal impact on these types of wages.</w:t>
      </w:r>
      <w:r w:rsidRPr="00F850AD">
        <w:rPr>
          <w:sz w:val="10"/>
        </w:rPr>
        <w:t xml:space="preserve"> </w:t>
      </w:r>
      <w:r w:rsidRPr="009930F1">
        <w:rPr>
          <w:rStyle w:val="Emphasis"/>
        </w:rPr>
        <w:t>Nevertheless, it is clear that most, if not all, economists dispute the claim that immigrants depress the wages of all natives</w:t>
      </w:r>
      <w:r w:rsidRPr="00F850AD">
        <w:rPr>
          <w:sz w:val="10"/>
        </w:rPr>
        <w:t xml:space="preserve"> in general.</w:t>
      </w:r>
    </w:p>
    <w:p w:rsidR="008022E5" w:rsidRPr="009930F1" w:rsidRDefault="008022E5" w:rsidP="008022E5">
      <w:pPr>
        <w:rPr>
          <w:sz w:val="14"/>
        </w:rPr>
      </w:pPr>
    </w:p>
    <w:p w:rsidR="008022E5" w:rsidRPr="001C66AD" w:rsidRDefault="008022E5" w:rsidP="008022E5">
      <w:pPr>
        <w:pStyle w:val="Heading4"/>
        <w:rPr>
          <w:rFonts w:cs="Times New Roman"/>
        </w:rPr>
      </w:pPr>
      <w:proofErr w:type="spellStart"/>
      <w:r w:rsidRPr="001C66AD">
        <w:rPr>
          <w:rFonts w:cs="Times New Roman"/>
        </w:rPr>
        <w:t>Borjas</w:t>
      </w:r>
      <w:proofErr w:type="spellEnd"/>
      <w:r w:rsidRPr="001C66AD">
        <w:rPr>
          <w:rFonts w:cs="Times New Roman"/>
        </w:rPr>
        <w:t xml:space="preserve"> </w:t>
      </w:r>
      <w:r w:rsidRPr="001C66AD">
        <w:rPr>
          <w:rFonts w:cs="Times New Roman"/>
          <w:u w:val="single"/>
        </w:rPr>
        <w:t>even concedes</w:t>
      </w:r>
      <w:r w:rsidRPr="001C66AD">
        <w:rPr>
          <w:rFonts w:cs="Times New Roman"/>
        </w:rPr>
        <w:t xml:space="preserve"> alt causes. </w:t>
      </w:r>
    </w:p>
    <w:p w:rsidR="008022E5" w:rsidRPr="001C66AD" w:rsidRDefault="008022E5" w:rsidP="008022E5">
      <w:pPr>
        <w:rPr>
          <w:sz w:val="12"/>
        </w:rPr>
      </w:pPr>
      <w:r w:rsidRPr="001C66AD">
        <w:rPr>
          <w:rStyle w:val="Style13ptBold"/>
        </w:rPr>
        <w:t>Lee 17</w:t>
      </w:r>
      <w:r w:rsidRPr="001C66AD">
        <w:rPr>
          <w:sz w:val="12"/>
        </w:rPr>
        <w:t xml:space="preserve"> (Michelle Ye </w:t>
      </w:r>
      <w:proofErr w:type="spellStart"/>
      <w:r w:rsidRPr="001C66AD">
        <w:rPr>
          <w:sz w:val="12"/>
        </w:rPr>
        <w:t>Hee</w:t>
      </w:r>
      <w:proofErr w:type="spellEnd"/>
      <w:r w:rsidRPr="001C66AD">
        <w:rPr>
          <w:sz w:val="12"/>
        </w:rPr>
        <w:t>, Washington Post, “President Trump’s claim that low-skilled immigration placed ‘substantial pressure’ on U.S. workers”, August 10, 2017, https://www.washingtonpost.com/news/fact-checker/wp/2017/08/10/president-trumps-claim-that-low-skilled-immigration-placed-substantial-pressure-on-american-workers/?utm_term=.580a100eeba2)</w:t>
      </w:r>
    </w:p>
    <w:p w:rsidR="008022E5" w:rsidRDefault="008022E5" w:rsidP="008022E5">
      <w:pPr>
        <w:rPr>
          <w:rStyle w:val="Emphasis"/>
        </w:rPr>
      </w:pPr>
      <w:r w:rsidRPr="001C66AD">
        <w:rPr>
          <w:rStyle w:val="Emphasis"/>
        </w:rPr>
        <w:t xml:space="preserve">Immigration is not the only factor </w:t>
      </w:r>
      <w:r w:rsidRPr="001C66AD">
        <w:rPr>
          <w:rStyle w:val="StyleUnderline"/>
        </w:rPr>
        <w:t xml:space="preserve">that affects the drop in wages among low-skilled workers, </w:t>
      </w:r>
      <w:r w:rsidRPr="001C66AD">
        <w:rPr>
          <w:rStyle w:val="Emphasis"/>
        </w:rPr>
        <w:t xml:space="preserve">and one should not presume it was the main factor, </w:t>
      </w:r>
      <w:proofErr w:type="spellStart"/>
      <w:r w:rsidRPr="001C66AD">
        <w:rPr>
          <w:rStyle w:val="Emphasis"/>
        </w:rPr>
        <w:t>Borjas</w:t>
      </w:r>
      <w:proofErr w:type="spellEnd"/>
      <w:r w:rsidRPr="001C66AD">
        <w:rPr>
          <w:rStyle w:val="Emphasis"/>
        </w:rPr>
        <w:t xml:space="preserve"> said.</w:t>
      </w:r>
      <w:r w:rsidRPr="001C66AD">
        <w:rPr>
          <w:sz w:val="14"/>
        </w:rPr>
        <w:t xml:space="preserve"> But he said immigration “clearly contributed and exacerbated whatever decline was going to happen.” </w:t>
      </w:r>
      <w:r w:rsidRPr="001C66AD">
        <w:rPr>
          <w:u w:val="single"/>
        </w:rPr>
        <w:t>Other factors include the decline in unionization, changes in technology, trade policies and more.</w:t>
      </w:r>
      <w:r w:rsidRPr="001C66AD">
        <w:rPr>
          <w:sz w:val="14"/>
        </w:rPr>
        <w:t xml:space="preserve"> </w:t>
      </w:r>
      <w:r w:rsidRPr="001C66AD">
        <w:rPr>
          <w:u w:val="single"/>
        </w:rPr>
        <w:t xml:space="preserve">Some researchers who dispute </w:t>
      </w:r>
      <w:proofErr w:type="spellStart"/>
      <w:r w:rsidRPr="001C66AD">
        <w:rPr>
          <w:u w:val="single"/>
        </w:rPr>
        <w:t>Borjas’s</w:t>
      </w:r>
      <w:proofErr w:type="spellEnd"/>
      <w:r w:rsidRPr="001C66AD">
        <w:rPr>
          <w:u w:val="single"/>
        </w:rPr>
        <w:t xml:space="preserve"> studies say that these other factors contribute far more to native high school dropouts’ wages, and that </w:t>
      </w:r>
      <w:r w:rsidRPr="001C66AD">
        <w:rPr>
          <w:rStyle w:val="Emphasis"/>
        </w:rPr>
        <w:t>low-skilled immigrants have zero to negligible impact.</w:t>
      </w:r>
    </w:p>
    <w:p w:rsidR="00F119BC" w:rsidRDefault="00F119BC" w:rsidP="00F119BC">
      <w:pPr>
        <w:pStyle w:val="Heading3"/>
      </w:pPr>
      <w:r w:rsidRPr="00F119BC">
        <w:t>----</w:t>
      </w:r>
      <w:r>
        <w:t>Ext. No Link (Low Skilled)</w:t>
      </w:r>
    </w:p>
    <w:p w:rsidR="00F119BC" w:rsidRPr="001C66AD" w:rsidRDefault="00F119BC" w:rsidP="00F119BC">
      <w:pPr>
        <w:pStyle w:val="Heading4"/>
        <w:rPr>
          <w:rFonts w:cs="Times New Roman"/>
        </w:rPr>
      </w:pPr>
      <w:r w:rsidRPr="001C66AD">
        <w:rPr>
          <w:rFonts w:cs="Times New Roman"/>
          <w:u w:val="single"/>
        </w:rPr>
        <w:t>Here’s more support of our criticism</w:t>
      </w:r>
      <w:r w:rsidRPr="001C66AD">
        <w:rPr>
          <w:rFonts w:cs="Times New Roman"/>
        </w:rPr>
        <w:t xml:space="preserve"> – </w:t>
      </w:r>
      <w:proofErr w:type="spellStart"/>
      <w:r w:rsidRPr="001C66AD">
        <w:rPr>
          <w:rFonts w:cs="Times New Roman"/>
        </w:rPr>
        <w:t>Borjas</w:t>
      </w:r>
      <w:proofErr w:type="spellEnd"/>
      <w:r w:rsidRPr="001C66AD">
        <w:rPr>
          <w:rFonts w:cs="Times New Roman"/>
        </w:rPr>
        <w:t xml:space="preserve"> could be right about the Mariel boatlift BUT that’s irrelevant now. </w:t>
      </w:r>
    </w:p>
    <w:p w:rsidR="00F119BC" w:rsidRPr="00A81F3F" w:rsidRDefault="00F119BC" w:rsidP="00F119BC">
      <w:pPr>
        <w:rPr>
          <w:sz w:val="12"/>
        </w:rPr>
      </w:pPr>
      <w:proofErr w:type="spellStart"/>
      <w:r w:rsidRPr="001C66AD">
        <w:rPr>
          <w:rStyle w:val="Style13ptBold"/>
        </w:rPr>
        <w:t>Valverde</w:t>
      </w:r>
      <w:proofErr w:type="spellEnd"/>
      <w:r w:rsidRPr="001C66AD">
        <w:rPr>
          <w:rStyle w:val="Style13ptBold"/>
        </w:rPr>
        <w:t xml:space="preserve"> 17</w:t>
      </w:r>
      <w:r w:rsidRPr="00A81F3F">
        <w:rPr>
          <w:sz w:val="12"/>
        </w:rPr>
        <w:t xml:space="preserve"> (Miriam, staff writer for </w:t>
      </w:r>
      <w:proofErr w:type="spellStart"/>
      <w:r w:rsidRPr="00A81F3F">
        <w:rPr>
          <w:sz w:val="12"/>
        </w:rPr>
        <w:t>PolitiFact</w:t>
      </w:r>
      <w:proofErr w:type="spellEnd"/>
      <w:r w:rsidRPr="00A81F3F">
        <w:rPr>
          <w:sz w:val="12"/>
        </w:rPr>
        <w:t xml:space="preserve">, </w:t>
      </w:r>
      <w:proofErr w:type="spellStart"/>
      <w:r w:rsidRPr="00A81F3F">
        <w:rPr>
          <w:sz w:val="12"/>
        </w:rPr>
        <w:t>PolitiFact</w:t>
      </w:r>
      <w:proofErr w:type="spellEnd"/>
      <w:r w:rsidRPr="00A81F3F">
        <w:rPr>
          <w:sz w:val="12"/>
        </w:rPr>
        <w:t>, “Do low-skilled immigrants negatively impact wages of Americans?”, August 8th, 2017, http://www.politifact.com/truth-o-meter/article/2017/aug/08/do-low-skilled-immigrants-negatively-impact-wages-/)</w:t>
      </w:r>
    </w:p>
    <w:p w:rsidR="00F119BC" w:rsidRPr="001C66AD" w:rsidRDefault="00F119BC" w:rsidP="00F119BC">
      <w:pPr>
        <w:rPr>
          <w:rStyle w:val="StyleUnderline"/>
        </w:rPr>
      </w:pPr>
      <w:r w:rsidRPr="001C66AD">
        <w:rPr>
          <w:sz w:val="14"/>
        </w:rPr>
        <w:t xml:space="preserve">One of the main criticisms is that </w:t>
      </w:r>
      <w:r w:rsidRPr="001C66AD">
        <w:rPr>
          <w:rStyle w:val="StyleUnderline"/>
        </w:rPr>
        <w:t>he focuses on a relatively small sample size, said Michael Clemens, an economist at the Center for Global Development</w:t>
      </w:r>
      <w:r w:rsidRPr="001C66AD">
        <w:rPr>
          <w:sz w:val="14"/>
        </w:rPr>
        <w:t>, a think tank studying ways to reduce global poverty and inequality.</w:t>
      </w:r>
      <w:r>
        <w:rPr>
          <w:sz w:val="14"/>
        </w:rPr>
        <w:t xml:space="preserve"> </w:t>
      </w:r>
      <w:r w:rsidRPr="001C66AD">
        <w:rPr>
          <w:sz w:val="14"/>
        </w:rPr>
        <w:t xml:space="preserve">Overall, </w:t>
      </w:r>
      <w:r w:rsidRPr="001C66AD">
        <w:rPr>
          <w:rStyle w:val="StyleUnderline"/>
        </w:rPr>
        <w:t xml:space="preserve">Miller’s use of </w:t>
      </w:r>
      <w:proofErr w:type="spellStart"/>
      <w:r w:rsidRPr="001C66AD">
        <w:rPr>
          <w:rStyle w:val="StyleUnderline"/>
        </w:rPr>
        <w:t>Borjas</w:t>
      </w:r>
      <w:proofErr w:type="spellEnd"/>
      <w:r w:rsidRPr="001C66AD">
        <w:rPr>
          <w:rStyle w:val="StyleUnderline"/>
        </w:rPr>
        <w:t xml:space="preserve">’ research as a case for slashing immigration in half is </w:t>
      </w:r>
      <w:r w:rsidRPr="001C66AD">
        <w:rPr>
          <w:rStyle w:val="Emphasis"/>
        </w:rPr>
        <w:t>poor</w:t>
      </w:r>
      <w:r w:rsidRPr="001C66AD">
        <w:rPr>
          <w:sz w:val="14"/>
        </w:rPr>
        <w:t xml:space="preserve">, Clemens said, </w:t>
      </w:r>
      <w:r w:rsidRPr="001C66AD">
        <w:rPr>
          <w:rStyle w:val="Emphasis"/>
        </w:rPr>
        <w:t>because the Mariel boatlift influx is not an adequate comparison of current immigration flows.</w:t>
      </w:r>
      <w:r w:rsidRPr="001C66AD">
        <w:rPr>
          <w:sz w:val="14"/>
        </w:rPr>
        <w:t xml:space="preserve"> </w:t>
      </w:r>
      <w:proofErr w:type="spellStart"/>
      <w:r w:rsidRPr="001C66AD">
        <w:rPr>
          <w:sz w:val="14"/>
        </w:rPr>
        <w:t>Borjas</w:t>
      </w:r>
      <w:proofErr w:type="spellEnd"/>
      <w:r w:rsidRPr="001C66AD">
        <w:rPr>
          <w:sz w:val="14"/>
        </w:rPr>
        <w:t xml:space="preserve"> studied a 20 percent increase in a low-skilled labor force that arrived in Miami over a period of a few months. The current rate of legal immigration is 0.3 percent of the U.S. population (about 323 million) per year, Clemens noted.</w:t>
      </w:r>
      <w:r>
        <w:rPr>
          <w:sz w:val="14"/>
        </w:rPr>
        <w:t xml:space="preserve"> </w:t>
      </w:r>
      <w:proofErr w:type="spellStart"/>
      <w:r w:rsidRPr="001C66AD">
        <w:rPr>
          <w:rStyle w:val="StyleUnderline"/>
        </w:rPr>
        <w:t>Borjas</w:t>
      </w:r>
      <w:proofErr w:type="spellEnd"/>
      <w:r w:rsidRPr="001C66AD">
        <w:rPr>
          <w:rStyle w:val="StyleUnderline"/>
        </w:rPr>
        <w:t xml:space="preserve">’ research is an </w:t>
      </w:r>
      <w:r w:rsidRPr="001C66AD">
        <w:rPr>
          <w:rStyle w:val="Emphasis"/>
        </w:rPr>
        <w:t>outlier among other studies</w:t>
      </w:r>
      <w:r w:rsidRPr="001C66AD">
        <w:rPr>
          <w:rStyle w:val="StyleUnderline"/>
        </w:rPr>
        <w:t xml:space="preserve"> examining immigrants’ impact on the American workforce</w:t>
      </w:r>
      <w:r w:rsidRPr="001C66AD">
        <w:rPr>
          <w:sz w:val="14"/>
        </w:rPr>
        <w:t xml:space="preserve">, </w:t>
      </w:r>
      <w:r w:rsidRPr="001C66AD">
        <w:rPr>
          <w:rStyle w:val="StyleUnderline"/>
        </w:rPr>
        <w:t xml:space="preserve">said Giovanni </w:t>
      </w:r>
      <w:proofErr w:type="spellStart"/>
      <w:r w:rsidRPr="001C66AD">
        <w:rPr>
          <w:rStyle w:val="StyleUnderline"/>
        </w:rPr>
        <w:t>Peri</w:t>
      </w:r>
      <w:proofErr w:type="spellEnd"/>
      <w:r w:rsidRPr="001C66AD">
        <w:rPr>
          <w:rStyle w:val="StyleUnderline"/>
        </w:rPr>
        <w:t>, an economist and chair of the department of economics at University of California-Davis</w:t>
      </w:r>
      <w:r w:rsidRPr="001C66AD">
        <w:rPr>
          <w:sz w:val="14"/>
        </w:rPr>
        <w:t xml:space="preserve"> who has also challenged </w:t>
      </w:r>
      <w:proofErr w:type="spellStart"/>
      <w:r w:rsidRPr="001C66AD">
        <w:rPr>
          <w:sz w:val="14"/>
        </w:rPr>
        <w:t>Borjas</w:t>
      </w:r>
      <w:proofErr w:type="spellEnd"/>
      <w:r w:rsidRPr="001C66AD">
        <w:rPr>
          <w:sz w:val="14"/>
        </w:rPr>
        <w:t>’ work.</w:t>
      </w:r>
      <w:r>
        <w:rPr>
          <w:sz w:val="14"/>
        </w:rPr>
        <w:t xml:space="preserve"> </w:t>
      </w:r>
      <w:r w:rsidRPr="001C66AD">
        <w:rPr>
          <w:sz w:val="14"/>
        </w:rPr>
        <w:t>"</w:t>
      </w:r>
      <w:r w:rsidRPr="001C66AD">
        <w:rPr>
          <w:rStyle w:val="Emphasis"/>
        </w:rPr>
        <w:t>Immigrants are more complementary than competition, even for low-skilled Americans</w:t>
      </w:r>
      <w:r w:rsidRPr="001C66AD">
        <w:rPr>
          <w:sz w:val="14"/>
        </w:rPr>
        <w:t xml:space="preserve">," </w:t>
      </w:r>
      <w:proofErr w:type="spellStart"/>
      <w:r w:rsidRPr="001C66AD">
        <w:rPr>
          <w:sz w:val="14"/>
        </w:rPr>
        <w:t>Peri</w:t>
      </w:r>
      <w:proofErr w:type="spellEnd"/>
      <w:r w:rsidRPr="001C66AD">
        <w:rPr>
          <w:sz w:val="14"/>
        </w:rPr>
        <w:t xml:space="preserve"> said. For instance, </w:t>
      </w:r>
      <w:r w:rsidRPr="001C66AD">
        <w:rPr>
          <w:rStyle w:val="StyleUnderline"/>
        </w:rPr>
        <w:t xml:space="preserve">an increase in the number of immigrant workers in agriculture or construction can prompt American workers in those fields to move on to other roles that call for more education or English-language skills, such as supervisory positions, </w:t>
      </w:r>
      <w:proofErr w:type="spellStart"/>
      <w:r w:rsidRPr="001C66AD">
        <w:rPr>
          <w:rStyle w:val="StyleUnderline"/>
        </w:rPr>
        <w:t>Peri</w:t>
      </w:r>
      <w:proofErr w:type="spellEnd"/>
      <w:r w:rsidRPr="001C66AD">
        <w:rPr>
          <w:rStyle w:val="StyleUnderline"/>
        </w:rPr>
        <w:t xml:space="preserve"> said.</w:t>
      </w:r>
    </w:p>
    <w:p w:rsidR="00F119BC" w:rsidRPr="001C66AD" w:rsidRDefault="00F119BC" w:rsidP="00F119BC">
      <w:pPr>
        <w:rPr>
          <w:rStyle w:val="StyleUnderline"/>
        </w:rPr>
      </w:pPr>
    </w:p>
    <w:p w:rsidR="00F119BC" w:rsidRPr="001C66AD" w:rsidRDefault="00F119BC" w:rsidP="00F119BC">
      <w:pPr>
        <w:pStyle w:val="Heading4"/>
        <w:rPr>
          <w:rFonts w:cs="Times New Roman"/>
        </w:rPr>
      </w:pPr>
      <w:r w:rsidRPr="001C66AD">
        <w:rPr>
          <w:rFonts w:cs="Times New Roman"/>
        </w:rPr>
        <w:t>Their studies conflate correlation with causation.</w:t>
      </w:r>
    </w:p>
    <w:p w:rsidR="00F119BC" w:rsidRPr="00A81F3F" w:rsidRDefault="00F119BC" w:rsidP="00F119BC">
      <w:pPr>
        <w:rPr>
          <w:sz w:val="12"/>
        </w:rPr>
      </w:pPr>
      <w:r w:rsidRPr="001C66AD">
        <w:rPr>
          <w:rStyle w:val="Style13ptBold"/>
        </w:rPr>
        <w:t>Megan 16</w:t>
      </w:r>
      <w:r w:rsidRPr="00A81F3F">
        <w:rPr>
          <w:sz w:val="12"/>
        </w:rPr>
        <w:t xml:space="preserve"> - Policy Analyst Bipartisan Policy Center (Kenneth, “Culprit or Scapegoat? Immigration’s Effect on Employment and Wages,” Immigration: Culprit or Scapegoat?, Bipartisan Policy Center, </w:t>
      </w:r>
      <w:hyperlink r:id="rId36" w:history="1">
        <w:r w:rsidRPr="00A81F3F">
          <w:rPr>
            <w:rStyle w:val="Hyperlink"/>
            <w:sz w:val="12"/>
          </w:rPr>
          <w:t>https://bipartisanpolicy.org/wp-content/uploads/2016/06/BPC-Immigration-Employment-and-Wages.pdf)//BB</w:t>
        </w:r>
      </w:hyperlink>
    </w:p>
    <w:p w:rsidR="00F119BC" w:rsidRPr="001C66AD" w:rsidRDefault="00F119BC" w:rsidP="00F119BC">
      <w:r w:rsidRPr="001C66AD">
        <w:rPr>
          <w:rStyle w:val="StyleUnderline"/>
        </w:rPr>
        <w:t>With employment down</w:t>
      </w:r>
      <w:r w:rsidRPr="001C66AD">
        <w:rPr>
          <w:sz w:val="14"/>
        </w:rPr>
        <w:t xml:space="preserve"> among native-born individuals, </w:t>
      </w:r>
      <w:r w:rsidRPr="001C66AD">
        <w:rPr>
          <w:rStyle w:val="StyleUnderline"/>
        </w:rPr>
        <w:t>and</w:t>
      </w:r>
      <w:r w:rsidRPr="001C66AD">
        <w:rPr>
          <w:sz w:val="14"/>
        </w:rPr>
        <w:t xml:space="preserve"> foreign-born industries characterized by </w:t>
      </w:r>
      <w:r w:rsidRPr="001C66AD">
        <w:rPr>
          <w:rStyle w:val="StyleUnderline"/>
        </w:rPr>
        <w:t xml:space="preserve">low wages, it is easy to see why many </w:t>
      </w:r>
      <w:r w:rsidRPr="001C66AD">
        <w:rPr>
          <w:sz w:val="14"/>
        </w:rPr>
        <w:t>Americans</w:t>
      </w:r>
      <w:r w:rsidRPr="001C66AD">
        <w:rPr>
          <w:rStyle w:val="StyleUnderline"/>
        </w:rPr>
        <w:t xml:space="preserve"> view immigration as an economic ailment. However, this view suffers </w:t>
      </w:r>
      <w:r w:rsidRPr="001C66AD">
        <w:rPr>
          <w:rStyle w:val="Emphasis"/>
        </w:rPr>
        <w:t>from the error of assuming that correlation equals causation</w:t>
      </w:r>
      <w:r w:rsidRPr="001C66AD">
        <w:rPr>
          <w:sz w:val="14"/>
        </w:rPr>
        <w:t xml:space="preserve">. </w:t>
      </w:r>
      <w:r w:rsidRPr="001C66AD">
        <w:rPr>
          <w:rStyle w:val="StyleUnderline"/>
        </w:rPr>
        <w:t>Immigration is not the cause of declining native-born employment</w:t>
      </w:r>
      <w:r w:rsidRPr="001C66AD">
        <w:rPr>
          <w:sz w:val="14"/>
        </w:rPr>
        <w:t xml:space="preserve"> simply because </w:t>
      </w:r>
      <w:proofErr w:type="spellStart"/>
      <w:r w:rsidRPr="001C66AD">
        <w:rPr>
          <w:sz w:val="14"/>
        </w:rPr>
        <w:t>foreignborn</w:t>
      </w:r>
      <w:proofErr w:type="spellEnd"/>
      <w:r w:rsidRPr="001C66AD">
        <w:rPr>
          <w:sz w:val="14"/>
        </w:rPr>
        <w:t xml:space="preserve"> individuals are more likely to be employed. </w:t>
      </w:r>
      <w:r w:rsidRPr="001C66AD">
        <w:rPr>
          <w:rStyle w:val="StyleUnderline"/>
        </w:rPr>
        <w:t>Rather, declining employment can be attributed to the alternatives to work that native-born individuals have at their disposal</w:t>
      </w:r>
      <w:r w:rsidRPr="001C66AD">
        <w:rPr>
          <w:sz w:val="14"/>
        </w:rPr>
        <w:t>—</w:t>
      </w:r>
      <w:r w:rsidRPr="001C66AD">
        <w:rPr>
          <w:rStyle w:val="StyleUnderline"/>
        </w:rPr>
        <w:t>namely retirement, disability</w:t>
      </w:r>
      <w:r w:rsidRPr="001C66AD">
        <w:rPr>
          <w:sz w:val="14"/>
        </w:rPr>
        <w:t xml:space="preserve"> insurance, </w:t>
      </w:r>
      <w:r w:rsidRPr="001C66AD">
        <w:rPr>
          <w:rStyle w:val="StyleUnderline"/>
        </w:rPr>
        <w:t>and school</w:t>
      </w:r>
      <w:r w:rsidRPr="001C66AD">
        <w:rPr>
          <w:sz w:val="14"/>
        </w:rPr>
        <w:t xml:space="preserve"> enrollment. Similarly, foreign-born industries carry low wages not principally because they employ immigrants, but because they have lower educational requirements and therefore attract immigrants who also have overall lower education levels. </w:t>
      </w:r>
      <w:r w:rsidRPr="001C66AD">
        <w:rPr>
          <w:rStyle w:val="StyleUnderline"/>
        </w:rPr>
        <w:t>In the absence of immigration, it is unlikely that these positions would be filled by native-born workers, who tend to have higher levels of educational attainment, and can more easily retire or return to school</w:t>
      </w:r>
      <w:r w:rsidRPr="001C66AD">
        <w:rPr>
          <w:sz w:val="14"/>
        </w:rPr>
        <w:t xml:space="preserve">. Indeed, </w:t>
      </w:r>
      <w:r w:rsidRPr="001C66AD">
        <w:rPr>
          <w:rStyle w:val="StyleUnderline"/>
        </w:rPr>
        <w:t>many</w:t>
      </w:r>
      <w:r w:rsidRPr="001C66AD">
        <w:rPr>
          <w:sz w:val="14"/>
        </w:rPr>
        <w:t xml:space="preserve"> of these lesser-skilled </w:t>
      </w:r>
      <w:r w:rsidRPr="001C66AD">
        <w:rPr>
          <w:rStyle w:val="StyleUnderline"/>
        </w:rPr>
        <w:t>industries are already suffering from labor shortages</w:t>
      </w:r>
      <w:r w:rsidRPr="001C66AD">
        <w:rPr>
          <w:sz w:val="14"/>
        </w:rPr>
        <w:t xml:space="preserve">, despite a reduction in native-born employment. </w:t>
      </w:r>
      <w:r w:rsidRPr="001C66AD">
        <w:rPr>
          <w:rStyle w:val="StyleUnderline"/>
        </w:rPr>
        <w:t xml:space="preserve">In the absence of immigration, this problem would likely be exacerbated, hindering economic growth and doing little to improve native-born employment. Ultimately, immigration can be a vital ingredient for a dynamic American economy. Immigrants </w:t>
      </w:r>
      <w:r w:rsidRPr="001C66AD">
        <w:rPr>
          <w:rStyle w:val="Emphasis"/>
        </w:rPr>
        <w:t>do not harm the native-born</w:t>
      </w:r>
      <w:r w:rsidRPr="001C66AD">
        <w:rPr>
          <w:rStyle w:val="StyleUnderline"/>
        </w:rPr>
        <w:t xml:space="preserve"> </w:t>
      </w:r>
      <w:r w:rsidRPr="001C66AD">
        <w:rPr>
          <w:rStyle w:val="Emphasis"/>
        </w:rPr>
        <w:t>workforce</w:t>
      </w:r>
      <w:r w:rsidRPr="001C66AD">
        <w:rPr>
          <w:rStyle w:val="StyleUnderline"/>
        </w:rPr>
        <w:t xml:space="preserve">—they </w:t>
      </w:r>
      <w:r w:rsidRPr="001C66AD">
        <w:rPr>
          <w:rStyle w:val="Emphasis"/>
        </w:rPr>
        <w:t>complement and enhance it</w:t>
      </w:r>
      <w:r w:rsidRPr="001C66AD">
        <w:rPr>
          <w:sz w:val="14"/>
        </w:rPr>
        <w:t>.</w:t>
      </w:r>
      <w:r w:rsidRPr="001C66AD">
        <w:t xml:space="preserve"> </w:t>
      </w:r>
    </w:p>
    <w:p w:rsidR="00F119BC" w:rsidRPr="00F119BC" w:rsidRDefault="00F119BC" w:rsidP="00F119BC"/>
    <w:p w:rsidR="008022E5" w:rsidRPr="008022E5" w:rsidRDefault="008022E5" w:rsidP="008022E5"/>
    <w:p w:rsidR="00404CAB" w:rsidRDefault="00404CAB" w:rsidP="00404CAB">
      <w:pPr>
        <w:pStyle w:val="Heading3"/>
      </w:pPr>
      <w:r w:rsidRPr="00404CAB">
        <w:t>Link Turn</w:t>
      </w:r>
      <w:r>
        <w:t xml:space="preserve"> (Generic) – Immigrants Boost Wages</w:t>
      </w:r>
    </w:p>
    <w:p w:rsidR="00404CAB" w:rsidRPr="00D8661E" w:rsidRDefault="00404CAB" w:rsidP="00404CAB">
      <w:pPr>
        <w:pStyle w:val="Heading4"/>
      </w:pPr>
      <w:r>
        <w:t xml:space="preserve">Immigration increases </w:t>
      </w:r>
      <w:r>
        <w:rPr>
          <w:u w:val="single"/>
        </w:rPr>
        <w:t>market competition,</w:t>
      </w:r>
      <w:r>
        <w:t xml:space="preserve"> preventing corporations from lowering wages.</w:t>
      </w:r>
    </w:p>
    <w:p w:rsidR="00404CAB" w:rsidRPr="00B15C53" w:rsidRDefault="00404CAB" w:rsidP="00404CAB">
      <w:r w:rsidRPr="00E85981">
        <w:rPr>
          <w:rStyle w:val="Style13ptBold"/>
        </w:rPr>
        <w:t>PWBM 16</w:t>
      </w:r>
      <w:r>
        <w:t xml:space="preserve"> </w:t>
      </w:r>
      <w:r w:rsidRPr="00585350">
        <w:rPr>
          <w:sz w:val="14"/>
          <w:szCs w:val="14"/>
        </w:rPr>
        <w:t>(Penn Wharton Business Model, a nonpartisan, research-based initiative that provides accurate, accessible and transparent economic analysis, “THE EFFECTS OF IMMIGRATION ON THE UNITED STATES’ ECONOMY,” 6-27-2016, &lt;WMB&gt; Penn Wharton, http://budgetmodel.wharton.upenn.edu/issues/2016/1/27/the-effects-of-immigration-on-the-united-states-economy)</w:t>
      </w:r>
    </w:p>
    <w:p w:rsidR="00404CAB" w:rsidRPr="00393A1F" w:rsidRDefault="00404CAB" w:rsidP="00404CAB">
      <w:pPr>
        <w:rPr>
          <w:sz w:val="16"/>
        </w:rPr>
      </w:pPr>
      <w:r w:rsidRPr="00A16FB5">
        <w:rPr>
          <w:highlight w:val="green"/>
          <w:u w:val="single"/>
        </w:rPr>
        <w:t>Has the surge in immigration</w:t>
      </w:r>
      <w:r w:rsidRPr="00BA4480">
        <w:rPr>
          <w:u w:val="single"/>
        </w:rPr>
        <w:t xml:space="preserve"> since 1970 </w:t>
      </w:r>
      <w:r w:rsidRPr="00A16FB5">
        <w:rPr>
          <w:highlight w:val="green"/>
          <w:u w:val="single"/>
        </w:rPr>
        <w:t>led to slower wage growth</w:t>
      </w:r>
      <w:r w:rsidRPr="00BA4480">
        <w:rPr>
          <w:u w:val="single"/>
        </w:rPr>
        <w:t xml:space="preserve"> for native-born workers</w:t>
      </w:r>
      <w:r w:rsidRPr="00393A1F">
        <w:rPr>
          <w:sz w:val="16"/>
        </w:rPr>
        <w:t xml:space="preserve">? </w:t>
      </w:r>
      <w:r w:rsidRPr="00A16FB5">
        <w:rPr>
          <w:b/>
          <w:highlight w:val="green"/>
          <w:u w:val="single"/>
        </w:rPr>
        <w:t>Academic research does not provide much support for this claim</w:t>
      </w:r>
      <w:r w:rsidRPr="00BA4480">
        <w:rPr>
          <w:b/>
          <w:u w:val="single"/>
        </w:rPr>
        <w:t>.</w:t>
      </w:r>
      <w:r w:rsidRPr="00393A1F">
        <w:rPr>
          <w:sz w:val="16"/>
        </w:rPr>
        <w:t xml:space="preserve"> The evidence suggests that </w:t>
      </w:r>
      <w:r w:rsidRPr="00A16FB5">
        <w:rPr>
          <w:rStyle w:val="Emphasis"/>
          <w:highlight w:val="green"/>
        </w:rPr>
        <w:t>when immigration increases the supply of labor, firms increase investment</w:t>
      </w:r>
      <w:r w:rsidRPr="001035A7">
        <w:rPr>
          <w:rStyle w:val="Emphasis"/>
        </w:rPr>
        <w:t xml:space="preserve"> to offset any reduction in capital per worker</w:t>
      </w:r>
      <w:r w:rsidRPr="00393A1F">
        <w:rPr>
          <w:sz w:val="16"/>
        </w:rPr>
        <w:t xml:space="preserve">, thereby keeping average wages from falling over the long term. Moreover, </w:t>
      </w:r>
      <w:r w:rsidRPr="007C7DAC">
        <w:rPr>
          <w:u w:val="single"/>
        </w:rPr>
        <w:t>immigrants are often imperfect substitutes for native-born workers in U.S. labor markets.</w:t>
      </w:r>
      <w:r w:rsidRPr="00393A1F">
        <w:rPr>
          <w:sz w:val="16"/>
        </w:rPr>
        <w:t xml:space="preserve"> That means </w:t>
      </w:r>
      <w:r w:rsidRPr="007C7DAC">
        <w:rPr>
          <w:b/>
          <w:u w:val="single"/>
        </w:rPr>
        <w:t>they do not compete for the same jobs and put minimal downward pressure on natives’ wages</w:t>
      </w:r>
      <w:r w:rsidRPr="00393A1F">
        <w:rPr>
          <w:sz w:val="16"/>
        </w:rPr>
        <w:t xml:space="preserve">. This might explain why competition from new immigrants has mostly affected earlier immigrants, who experienced significant reductions in wages from the surge in immigration. In contrast, studies find that </w:t>
      </w:r>
      <w:r w:rsidRPr="00A16FB5">
        <w:rPr>
          <w:rStyle w:val="Emphasis"/>
          <w:highlight w:val="green"/>
        </w:rPr>
        <w:t xml:space="preserve">immigration has actually raised </w:t>
      </w:r>
      <w:r w:rsidRPr="008C1B13">
        <w:rPr>
          <w:rStyle w:val="Emphasis"/>
        </w:rPr>
        <w:t xml:space="preserve">average </w:t>
      </w:r>
      <w:r w:rsidRPr="00A16FB5">
        <w:rPr>
          <w:rStyle w:val="Emphasis"/>
          <w:highlight w:val="green"/>
        </w:rPr>
        <w:t>wages</w:t>
      </w:r>
      <w:r w:rsidRPr="00684BCA">
        <w:rPr>
          <w:rStyle w:val="Emphasis"/>
        </w:rPr>
        <w:t xml:space="preserve"> of native-born workers during the last few decades.</w:t>
      </w:r>
      <w:r>
        <w:rPr>
          <w:rStyle w:val="Emphasis"/>
        </w:rPr>
        <w:t xml:space="preserve"> </w:t>
      </w:r>
      <w:r w:rsidRPr="00393A1F">
        <w:rPr>
          <w:sz w:val="16"/>
        </w:rPr>
        <w:t xml:space="preserve">Immigrants are at the forefront of innovation and ingenuity in the United States, accounting for a disproportionately high share of patent filings, science and technology graduates, and senior positions at top venture capital-funded firms. In addition, </w:t>
      </w:r>
      <w:r w:rsidRPr="001C0A78">
        <w:rPr>
          <w:u w:val="single"/>
        </w:rPr>
        <w:t>the presence of immigrants often creates opportunities for less-skilled native workers to become more specialized in their work, thereby increasing their productivity.</w:t>
      </w:r>
      <w:r>
        <w:rPr>
          <w:u w:val="single"/>
        </w:rPr>
        <w:t xml:space="preserve"> </w:t>
      </w:r>
      <w:r w:rsidRPr="00393A1F">
        <w:rPr>
          <w:sz w:val="16"/>
        </w:rPr>
        <w:t xml:space="preserve">Immigration generally also improves the government’s fiscal situation, as many immigrants pay more in taxes over a lifetime than they consume in government services. However, native-born residents of states with large concentrations of less-educated immigrants may face larger tax burdens, as these immigrants pay less in taxes and are more likely to send children to public schools. Labor Market Competition A popular view is that immigrants are taking jobs from American citizens. However, </w:t>
      </w:r>
      <w:r w:rsidRPr="00A92183">
        <w:rPr>
          <w:u w:val="single"/>
        </w:rPr>
        <w:t xml:space="preserve">although </w:t>
      </w:r>
      <w:r w:rsidRPr="00A16FB5">
        <w:rPr>
          <w:highlight w:val="green"/>
          <w:u w:val="single"/>
        </w:rPr>
        <w:t>immigrants</w:t>
      </w:r>
      <w:r w:rsidRPr="00A92183">
        <w:rPr>
          <w:u w:val="single"/>
        </w:rPr>
        <w:t xml:space="preserve"> increase the supply of labor, they</w:t>
      </w:r>
      <w:r w:rsidRPr="0026459C">
        <w:rPr>
          <w:u w:val="single"/>
        </w:rPr>
        <w:t xml:space="preserve"> </w:t>
      </w:r>
      <w:r w:rsidRPr="00A16FB5">
        <w:rPr>
          <w:highlight w:val="green"/>
          <w:u w:val="single"/>
        </w:rPr>
        <w:t>also spend their wages on</w:t>
      </w:r>
      <w:r w:rsidRPr="0026459C">
        <w:rPr>
          <w:u w:val="single"/>
        </w:rPr>
        <w:t xml:space="preserve"> homes, food, TVs and other </w:t>
      </w:r>
      <w:r w:rsidRPr="00A16FB5">
        <w:rPr>
          <w:highlight w:val="green"/>
          <w:u w:val="single"/>
        </w:rPr>
        <w:t>goods and services and expand domestic economic deman</w:t>
      </w:r>
      <w:r w:rsidRPr="0026459C">
        <w:rPr>
          <w:u w:val="single"/>
        </w:rPr>
        <w:t>d</w:t>
      </w:r>
      <w:r w:rsidRPr="00393A1F">
        <w:rPr>
          <w:sz w:val="16"/>
        </w:rPr>
        <w:t xml:space="preserve">. </w:t>
      </w:r>
      <w:r w:rsidRPr="004F6953">
        <w:rPr>
          <w:b/>
          <w:u w:val="single"/>
        </w:rPr>
        <w:t xml:space="preserve">This increased demand, in turn, </w:t>
      </w:r>
      <w:r w:rsidRPr="00A16FB5">
        <w:rPr>
          <w:b/>
          <w:highlight w:val="green"/>
          <w:u w:val="single"/>
        </w:rPr>
        <w:t>generate</w:t>
      </w:r>
      <w:r w:rsidRPr="004F6953">
        <w:rPr>
          <w:b/>
          <w:u w:val="single"/>
        </w:rPr>
        <w:t xml:space="preserve">s </w:t>
      </w:r>
      <w:r w:rsidRPr="00A16FB5">
        <w:rPr>
          <w:b/>
          <w:highlight w:val="green"/>
          <w:u w:val="single"/>
        </w:rPr>
        <w:t>more jobs</w:t>
      </w:r>
      <w:r w:rsidRPr="004F6953">
        <w:rPr>
          <w:b/>
          <w:u w:val="single"/>
        </w:rPr>
        <w:t xml:space="preserve"> to build those homes, make and sell food, and transport TVs.</w:t>
      </w:r>
      <w:r>
        <w:rPr>
          <w:b/>
          <w:u w:val="single"/>
        </w:rPr>
        <w:t xml:space="preserve"> </w:t>
      </w:r>
      <w:r w:rsidRPr="00A16FB5">
        <w:rPr>
          <w:rStyle w:val="Emphasis"/>
          <w:highlight w:val="green"/>
        </w:rPr>
        <w:t>Most empirical studies indicate long-term benefits</w:t>
      </w:r>
      <w:r w:rsidRPr="007E4A0F">
        <w:rPr>
          <w:rStyle w:val="Emphasis"/>
        </w:rPr>
        <w:t xml:space="preserve"> for natives’ employment and wages from immigration</w:t>
      </w:r>
      <w:r w:rsidRPr="00393A1F">
        <w:rPr>
          <w:sz w:val="16"/>
        </w:rPr>
        <w:t xml:space="preserve">, although some studies suggest that these gains come at the cost of short-term losses from lower wages and higher unemployment. Standard economic theory implies that while higher labor supply from immigration may initially depress wages, over time firms increase investment to restore the amount of capital per worker, which then restores wages. Steady growth in the capital-labor ratio prevents workers’ average productivity, and therefore their average wages from declining over the long run. Figure 2 shows the pre-1980 trend in the capital-labor ratio extrapolated over the next few decades – the period when U.S. immigration accelerated. Consistent with the theory, the actual capital-labor ratio did not significantly or permanently deviate from that trend after 1980. While growth in the capital stock keeps average wages from falling, immigration may affect the relative wages of different types of workers by changing their relative supplies. As shown in Table 1, immigration over the last few decades has had a bimodal impact across education groups: 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 recent immigrants are more likely to have completed college and hold advanced degrees than their native counterparts. Thus, </w:t>
      </w:r>
      <w:r w:rsidRPr="00060755">
        <w:rPr>
          <w:u w:val="single"/>
        </w:rPr>
        <w:t xml:space="preserve">immigration has </w:t>
      </w:r>
      <w:r w:rsidRPr="00393A1F">
        <w:rPr>
          <w:sz w:val="16"/>
        </w:rPr>
        <w:t>primarily</w:t>
      </w:r>
      <w:r w:rsidRPr="00060755">
        <w:rPr>
          <w:u w:val="single"/>
        </w:rPr>
        <w:t xml:space="preserve"> raised the supplies of the least and the most skilled workers.</w:t>
      </w:r>
      <w:r w:rsidRPr="00393A1F">
        <w:rPr>
          <w:sz w:val="16"/>
        </w:rPr>
        <w:t xml:space="preserve"> Despite these increases in labor supply, in many cases </w:t>
      </w:r>
      <w:r w:rsidRPr="00A16FB5">
        <w:rPr>
          <w:b/>
          <w:highlight w:val="green"/>
          <w:u w:val="single"/>
        </w:rPr>
        <w:t>immigrants appear to complement American-born workers rather than replacing them</w:t>
      </w:r>
      <w:r w:rsidRPr="00393A1F">
        <w:rPr>
          <w:sz w:val="16"/>
        </w:rPr>
        <w:t xml:space="preserve">. Because less-educated immigrants often lack the linguistic skills required for many jobs, they tend to take jobs in manual labor-intensive occupations such as agriculture and construction. </w:t>
      </w:r>
    </w:p>
    <w:p w:rsidR="00404CAB" w:rsidRPr="00F30D2F" w:rsidRDefault="00404CAB" w:rsidP="00404CAB">
      <w:pPr>
        <w:pStyle w:val="Heading4"/>
      </w:pPr>
      <w:r>
        <w:t xml:space="preserve">Progressive immigration policy serves to boost </w:t>
      </w:r>
      <w:r>
        <w:rPr>
          <w:u w:val="single"/>
        </w:rPr>
        <w:t>wages</w:t>
      </w:r>
      <w:r>
        <w:t xml:space="preserve"> and </w:t>
      </w:r>
      <w:r>
        <w:rPr>
          <w:u w:val="single"/>
        </w:rPr>
        <w:t>productivity.</w:t>
      </w:r>
    </w:p>
    <w:p w:rsidR="00404CAB" w:rsidRPr="00873CF0" w:rsidRDefault="00404CAB" w:rsidP="00404CAB">
      <w:proofErr w:type="spellStart"/>
      <w:r w:rsidRPr="005C6D6C">
        <w:rPr>
          <w:rStyle w:val="Style13ptBold"/>
        </w:rPr>
        <w:t>Peri</w:t>
      </w:r>
      <w:proofErr w:type="spellEnd"/>
      <w:r w:rsidRPr="005C6D6C">
        <w:rPr>
          <w:rStyle w:val="Style13ptBold"/>
        </w:rPr>
        <w:t xml:space="preserve"> 17</w:t>
      </w:r>
      <w:r>
        <w:t xml:space="preserve"> </w:t>
      </w:r>
      <w:r w:rsidRPr="00642231">
        <w:rPr>
          <w:sz w:val="14"/>
          <w:szCs w:val="14"/>
        </w:rPr>
        <w:t xml:space="preserve">(Giovanni </w:t>
      </w:r>
      <w:proofErr w:type="spellStart"/>
      <w:r w:rsidRPr="00642231">
        <w:rPr>
          <w:sz w:val="14"/>
          <w:szCs w:val="14"/>
        </w:rPr>
        <w:t>Peri</w:t>
      </w:r>
      <w:proofErr w:type="spellEnd"/>
      <w:r w:rsidRPr="00642231">
        <w:rPr>
          <w:sz w:val="14"/>
          <w:szCs w:val="14"/>
        </w:rPr>
        <w:t>, Professor and Chair of the Department of Economics at the University of California, Davis, “The Impact of Immigration on Wages of Unskilled Workers,” &lt;WMB&gt; Cato Journal, Vol. 37, No. 3, Fall 2017, https://object.cato.org/sites/cato.org/files/serials/files/cato-journal/2017/9/cato-journal-v37n3-2.pdf)</w:t>
      </w:r>
    </w:p>
    <w:p w:rsidR="00404CAB" w:rsidRDefault="00404CAB" w:rsidP="00404CAB">
      <w:pPr>
        <w:rPr>
          <w:b/>
          <w:u w:val="single"/>
        </w:rPr>
      </w:pPr>
      <w:r w:rsidRPr="00A16FB5">
        <w:rPr>
          <w:b/>
          <w:highlight w:val="green"/>
          <w:u w:val="single"/>
        </w:rPr>
        <w:t>One reason</w:t>
      </w:r>
      <w:r w:rsidRPr="001E64DF">
        <w:rPr>
          <w:b/>
          <w:u w:val="single"/>
        </w:rPr>
        <w:t xml:space="preserve"> why </w:t>
      </w:r>
      <w:r w:rsidRPr="00A16FB5">
        <w:rPr>
          <w:b/>
          <w:highlight w:val="green"/>
          <w:u w:val="single"/>
        </w:rPr>
        <w:t>local wages did not decline due to immigration</w:t>
      </w:r>
      <w:r w:rsidRPr="001E64DF">
        <w:rPr>
          <w:b/>
          <w:u w:val="single"/>
        </w:rPr>
        <w:t xml:space="preserve"> </w:t>
      </w:r>
      <w:r w:rsidRPr="00A16FB5">
        <w:rPr>
          <w:b/>
          <w:highlight w:val="green"/>
          <w:u w:val="single"/>
        </w:rPr>
        <w:t>is an increase in</w:t>
      </w:r>
      <w:r w:rsidRPr="001E64DF">
        <w:rPr>
          <w:b/>
          <w:u w:val="single"/>
        </w:rPr>
        <w:t xml:space="preserve"> local </w:t>
      </w:r>
      <w:r w:rsidRPr="00A16FB5">
        <w:rPr>
          <w:b/>
          <w:highlight w:val="green"/>
          <w:u w:val="single"/>
        </w:rPr>
        <w:t>productivity</w:t>
      </w:r>
      <w:r w:rsidRPr="00AD5847">
        <w:rPr>
          <w:sz w:val="16"/>
        </w:rPr>
        <w:t xml:space="preserve"> generated by immigrants (</w:t>
      </w:r>
      <w:proofErr w:type="spellStart"/>
      <w:r w:rsidRPr="00AD5847">
        <w:rPr>
          <w:sz w:val="16"/>
        </w:rPr>
        <w:t>Peri</w:t>
      </w:r>
      <w:proofErr w:type="spellEnd"/>
      <w:r w:rsidRPr="00AD5847">
        <w:rPr>
          <w:sz w:val="16"/>
        </w:rPr>
        <w:t xml:space="preserve">, Shih, and </w:t>
      </w:r>
      <w:proofErr w:type="spellStart"/>
      <w:r w:rsidRPr="00AD5847">
        <w:rPr>
          <w:sz w:val="16"/>
        </w:rPr>
        <w:t>Sparber</w:t>
      </w:r>
      <w:proofErr w:type="spellEnd"/>
      <w:r w:rsidRPr="00AD5847">
        <w:rPr>
          <w:sz w:val="16"/>
        </w:rPr>
        <w:t xml:space="preserve"> 2015). </w:t>
      </w:r>
      <w:r w:rsidRPr="00903845">
        <w:rPr>
          <w:u w:val="single"/>
        </w:rPr>
        <w:t>Foreign-born workers are concentrated among</w:t>
      </w:r>
      <w:r>
        <w:rPr>
          <w:u w:val="single"/>
        </w:rPr>
        <w:t xml:space="preserve"> </w:t>
      </w:r>
      <w:r w:rsidRPr="00903845">
        <w:rPr>
          <w:u w:val="single"/>
        </w:rPr>
        <w:t>very highly educated workers</w:t>
      </w:r>
      <w:r w:rsidRPr="00AD5847">
        <w:rPr>
          <w:sz w:val="16"/>
        </w:rPr>
        <w:t xml:space="preserve"> in science, technology, engineering, and mathematics (STEM) occupations. Figure 2 illustrates the presence of foreign-born among workers with some tertiary education in 2014. </w:t>
      </w:r>
      <w:r w:rsidRPr="005E4966">
        <w:rPr>
          <w:rStyle w:val="Emphasis"/>
        </w:rPr>
        <w:t>STEM</w:t>
      </w:r>
      <w:r w:rsidRPr="00903845">
        <w:rPr>
          <w:rStyle w:val="Emphasis"/>
        </w:rPr>
        <w:t xml:space="preserve"> </w:t>
      </w:r>
      <w:r w:rsidRPr="00A16FB5">
        <w:rPr>
          <w:rStyle w:val="Emphasis"/>
          <w:highlight w:val="green"/>
        </w:rPr>
        <w:t>immigrant workers enhance</w:t>
      </w:r>
      <w:r w:rsidRPr="00903845">
        <w:rPr>
          <w:rStyle w:val="Emphasis"/>
        </w:rPr>
        <w:t xml:space="preserve"> local firms’ </w:t>
      </w:r>
      <w:r w:rsidRPr="00A16FB5">
        <w:rPr>
          <w:rStyle w:val="Emphasis"/>
          <w:highlight w:val="green"/>
        </w:rPr>
        <w:t>productivity</w:t>
      </w:r>
      <w:r>
        <w:rPr>
          <w:rStyle w:val="Emphasis"/>
        </w:rPr>
        <w:t xml:space="preserve"> </w:t>
      </w:r>
      <w:r w:rsidRPr="00A16FB5">
        <w:rPr>
          <w:rStyle w:val="Emphasis"/>
          <w:highlight w:val="green"/>
        </w:rPr>
        <w:t>and</w:t>
      </w:r>
      <w:r w:rsidRPr="00903845">
        <w:rPr>
          <w:rStyle w:val="Emphasis"/>
        </w:rPr>
        <w:t xml:space="preserve"> may </w:t>
      </w:r>
      <w:r w:rsidRPr="00A16FB5">
        <w:rPr>
          <w:rStyle w:val="Emphasis"/>
          <w:highlight w:val="green"/>
        </w:rPr>
        <w:t>generate positive local effects on growth and wages</w:t>
      </w:r>
      <w:r w:rsidRPr="00AD5847">
        <w:rPr>
          <w:sz w:val="16"/>
        </w:rPr>
        <w:t xml:space="preserve">. On the national level, </w:t>
      </w:r>
      <w:r w:rsidRPr="007815FD">
        <w:rPr>
          <w:u w:val="single"/>
        </w:rPr>
        <w:t>foreign college-educated STEM workers may have</w:t>
      </w:r>
      <w:r>
        <w:rPr>
          <w:u w:val="single"/>
        </w:rPr>
        <w:t xml:space="preserve"> </w:t>
      </w:r>
      <w:r w:rsidRPr="007815FD">
        <w:rPr>
          <w:u w:val="single"/>
        </w:rPr>
        <w:t xml:space="preserve">produced a 2 percent increase in </w:t>
      </w:r>
      <w:proofErr w:type="spellStart"/>
      <w:r w:rsidRPr="007815FD">
        <w:rPr>
          <w:u w:val="single"/>
        </w:rPr>
        <w:t>noncollege</w:t>
      </w:r>
      <w:proofErr w:type="spellEnd"/>
      <w:r w:rsidRPr="007815FD">
        <w:rPr>
          <w:u w:val="single"/>
        </w:rPr>
        <w:t xml:space="preserve"> wages and a 5 percent</w:t>
      </w:r>
      <w:r>
        <w:rPr>
          <w:u w:val="single"/>
        </w:rPr>
        <w:t xml:space="preserve"> </w:t>
      </w:r>
      <w:r w:rsidRPr="007815FD">
        <w:rPr>
          <w:u w:val="single"/>
        </w:rPr>
        <w:t>increase in college wages</w:t>
      </w:r>
      <w:r w:rsidRPr="00AD5847">
        <w:rPr>
          <w:sz w:val="16"/>
        </w:rPr>
        <w:t xml:space="preserve"> through local technological growth and adoption from 1990 to 2010 (</w:t>
      </w:r>
      <w:proofErr w:type="spellStart"/>
      <w:r w:rsidRPr="00AD5847">
        <w:rPr>
          <w:sz w:val="16"/>
        </w:rPr>
        <w:t>Peri</w:t>
      </w:r>
      <w:proofErr w:type="spellEnd"/>
      <w:r w:rsidRPr="00AD5847">
        <w:rPr>
          <w:sz w:val="16"/>
        </w:rPr>
        <w:t xml:space="preserve">, Shih, and </w:t>
      </w:r>
      <w:proofErr w:type="spellStart"/>
      <w:r w:rsidRPr="00AD5847">
        <w:rPr>
          <w:sz w:val="16"/>
        </w:rPr>
        <w:t>Sparber</w:t>
      </w:r>
      <w:proofErr w:type="spellEnd"/>
      <w:r w:rsidRPr="00AD5847">
        <w:rPr>
          <w:sz w:val="16"/>
        </w:rPr>
        <w:t xml:space="preserve"> 2015). Those findings are supported by evidence that immigrant workers are also more likely to patent and, thus, innovate than natives in ways that could produce positive productivity spillovers (</w:t>
      </w:r>
      <w:proofErr w:type="spellStart"/>
      <w:r w:rsidRPr="00AD5847">
        <w:rPr>
          <w:sz w:val="16"/>
        </w:rPr>
        <w:t>Iranzo</w:t>
      </w:r>
      <w:proofErr w:type="spellEnd"/>
      <w:r w:rsidRPr="00AD5847">
        <w:rPr>
          <w:sz w:val="16"/>
        </w:rPr>
        <w:t xml:space="preserve"> and </w:t>
      </w:r>
      <w:proofErr w:type="spellStart"/>
      <w:r w:rsidRPr="00AD5847">
        <w:rPr>
          <w:sz w:val="16"/>
        </w:rPr>
        <w:t>Peri</w:t>
      </w:r>
      <w:proofErr w:type="spellEnd"/>
      <w:r w:rsidRPr="00AD5847">
        <w:rPr>
          <w:sz w:val="16"/>
        </w:rPr>
        <w:t xml:space="preserve"> 2009, Hunt and Gauthier-</w:t>
      </w:r>
      <w:proofErr w:type="spellStart"/>
      <w:r w:rsidRPr="00AD5847">
        <w:rPr>
          <w:sz w:val="16"/>
        </w:rPr>
        <w:t>Loiselle</w:t>
      </w:r>
      <w:proofErr w:type="spellEnd"/>
      <w:r w:rsidRPr="00AD5847">
        <w:rPr>
          <w:sz w:val="16"/>
        </w:rPr>
        <w:t xml:space="preserve"> 2010, Kerr and Lincoln 2010). Three other potential channels are worth mentioning, and they suggest that </w:t>
      </w:r>
      <w:r w:rsidRPr="009E5CF5">
        <w:rPr>
          <w:rStyle w:val="Emphasis"/>
        </w:rPr>
        <w:t>immigrants may actually have had a role in stimulating</w:t>
      </w:r>
      <w:r>
        <w:rPr>
          <w:rStyle w:val="Emphasis"/>
        </w:rPr>
        <w:t xml:space="preserve"> </w:t>
      </w:r>
      <w:r w:rsidRPr="009E5CF5">
        <w:rPr>
          <w:rStyle w:val="Emphasis"/>
        </w:rPr>
        <w:t>average local wage growth.</w:t>
      </w:r>
      <w:r w:rsidRPr="00AD5847">
        <w:rPr>
          <w:sz w:val="16"/>
        </w:rPr>
        <w:t xml:space="preserve"> First, immigrants are highly concentrated in denser metropolitan areas (Figure 3). Density reduces transportation costs, increases labor market interactions and efficiency, increases knowledge spillovers, reduces information asymmetries, and has positive effects on productivity known as “agglomeration economies” (</w:t>
      </w:r>
      <w:proofErr w:type="spellStart"/>
      <w:r w:rsidRPr="00AD5847">
        <w:rPr>
          <w:sz w:val="16"/>
        </w:rPr>
        <w:t>Ciccone</w:t>
      </w:r>
      <w:proofErr w:type="spellEnd"/>
      <w:r w:rsidRPr="00AD5847">
        <w:rPr>
          <w:sz w:val="16"/>
        </w:rPr>
        <w:t xml:space="preserve"> and Hall 1996, Greenstone, Hornbeck, and Moretti 2010). </w:t>
      </w:r>
      <w:r w:rsidRPr="00A16FB5">
        <w:rPr>
          <w:highlight w:val="green"/>
          <w:u w:val="single"/>
        </w:rPr>
        <w:t>Without immigrants, several</w:t>
      </w:r>
      <w:r w:rsidRPr="00604D41">
        <w:rPr>
          <w:u w:val="single"/>
        </w:rPr>
        <w:t xml:space="preserve"> of the</w:t>
      </w:r>
      <w:r>
        <w:rPr>
          <w:u w:val="single"/>
        </w:rPr>
        <w:t xml:space="preserve"> </w:t>
      </w:r>
      <w:r w:rsidRPr="00604D41">
        <w:rPr>
          <w:u w:val="single"/>
        </w:rPr>
        <w:t xml:space="preserve">largest U.S. metropolitan </w:t>
      </w:r>
      <w:r w:rsidRPr="00A16FB5">
        <w:rPr>
          <w:highlight w:val="green"/>
          <w:u w:val="single"/>
        </w:rPr>
        <w:t>areas would be</w:t>
      </w:r>
      <w:r w:rsidRPr="00604D41">
        <w:rPr>
          <w:u w:val="single"/>
        </w:rPr>
        <w:t xml:space="preserve"> from 10 to 30 percent</w:t>
      </w:r>
      <w:r>
        <w:rPr>
          <w:u w:val="single"/>
        </w:rPr>
        <w:t xml:space="preserve"> </w:t>
      </w:r>
      <w:r w:rsidRPr="00A16FB5">
        <w:rPr>
          <w:highlight w:val="green"/>
          <w:u w:val="single"/>
        </w:rPr>
        <w:t xml:space="preserve">smaller, </w:t>
      </w:r>
      <w:r w:rsidRPr="005E4966">
        <w:rPr>
          <w:u w:val="single"/>
        </w:rPr>
        <w:t>and hence would benefit to a lesser extent from these local effects of density</w:t>
      </w:r>
      <w:r w:rsidRPr="005E4966">
        <w:rPr>
          <w:sz w:val="16"/>
        </w:rPr>
        <w:t>. Thus</w:t>
      </w:r>
      <w:r w:rsidRPr="00AD5847">
        <w:rPr>
          <w:sz w:val="16"/>
        </w:rPr>
        <w:t xml:space="preserve">, </w:t>
      </w:r>
      <w:r w:rsidRPr="00A16FB5">
        <w:rPr>
          <w:b/>
          <w:highlight w:val="green"/>
          <w:u w:val="single"/>
        </w:rPr>
        <w:t>immigrant inflows</w:t>
      </w:r>
      <w:r w:rsidRPr="00574E68">
        <w:rPr>
          <w:b/>
          <w:u w:val="single"/>
        </w:rPr>
        <w:t xml:space="preserve"> </w:t>
      </w:r>
      <w:r w:rsidRPr="00A16FB5">
        <w:rPr>
          <w:b/>
          <w:highlight w:val="green"/>
          <w:u w:val="single"/>
        </w:rPr>
        <w:t>contributed</w:t>
      </w:r>
      <w:r w:rsidRPr="00574E68">
        <w:rPr>
          <w:b/>
          <w:u w:val="single"/>
        </w:rPr>
        <w:t xml:space="preserve"> positively to</w:t>
      </w:r>
      <w:r>
        <w:rPr>
          <w:b/>
          <w:u w:val="single"/>
        </w:rPr>
        <w:t xml:space="preserve"> </w:t>
      </w:r>
      <w:r w:rsidRPr="00574E68">
        <w:rPr>
          <w:b/>
          <w:u w:val="single"/>
        </w:rPr>
        <w:t xml:space="preserve">all of these effects </w:t>
      </w:r>
      <w:r w:rsidRPr="00A16FB5">
        <w:rPr>
          <w:b/>
          <w:highlight w:val="green"/>
          <w:u w:val="single"/>
        </w:rPr>
        <w:t>by increasing the density of productive workers in American cities</w:t>
      </w:r>
      <w:r w:rsidRPr="00574E68">
        <w:rPr>
          <w:b/>
          <w:u w:val="single"/>
        </w:rPr>
        <w:t>.</w:t>
      </w:r>
      <w:r>
        <w:rPr>
          <w:b/>
          <w:u w:val="single"/>
        </w:rPr>
        <w:t xml:space="preserve"> </w:t>
      </w:r>
      <w:r w:rsidRPr="00AD5847">
        <w:rPr>
          <w:sz w:val="16"/>
        </w:rPr>
        <w:t xml:space="preserve">The second positive channel is through entrepreneurs at small firms and startups. </w:t>
      </w:r>
      <w:r w:rsidRPr="00C432CC">
        <w:rPr>
          <w:b/>
          <w:u w:val="single"/>
        </w:rPr>
        <w:t>Immigrants have a higher self-employment rate</w:t>
      </w:r>
      <w:r>
        <w:rPr>
          <w:b/>
          <w:u w:val="single"/>
        </w:rPr>
        <w:t xml:space="preserve"> </w:t>
      </w:r>
      <w:r w:rsidRPr="00C432CC">
        <w:rPr>
          <w:b/>
          <w:u w:val="single"/>
        </w:rPr>
        <w:t>than natives and they have started several high-tech companies</w:t>
      </w:r>
      <w:r>
        <w:rPr>
          <w:b/>
          <w:u w:val="single"/>
        </w:rPr>
        <w:t xml:space="preserve"> </w:t>
      </w:r>
      <w:r w:rsidRPr="00AD5847">
        <w:rPr>
          <w:sz w:val="16"/>
        </w:rPr>
        <w:t>(</w:t>
      </w:r>
      <w:proofErr w:type="spellStart"/>
      <w:r w:rsidRPr="00AD5847">
        <w:rPr>
          <w:sz w:val="16"/>
        </w:rPr>
        <w:t>Fairlie</w:t>
      </w:r>
      <w:proofErr w:type="spellEnd"/>
      <w:r w:rsidRPr="00AD5847">
        <w:rPr>
          <w:sz w:val="16"/>
        </w:rPr>
        <w:t xml:space="preserve"> 2013). Their inflow therefore implies a larger share of entrepreneurs in the labor force. In this role, immigrants may generate local employment opportunities for natives, further increasing demand for native workers that would offset any increase in labor supply. More academic research is necessary to explore how immigrant entrepreneurs increase labor demand. The third potential explanation is that </w:t>
      </w:r>
      <w:r w:rsidRPr="00132304">
        <w:rPr>
          <w:u w:val="single"/>
        </w:rPr>
        <w:t>immigrants are actually</w:t>
      </w:r>
      <w:r>
        <w:rPr>
          <w:u w:val="single"/>
        </w:rPr>
        <w:t xml:space="preserve"> </w:t>
      </w:r>
      <w:r w:rsidRPr="00132304">
        <w:rPr>
          <w:u w:val="single"/>
        </w:rPr>
        <w:t>competing with the new immigrants rather than with natives</w:t>
      </w:r>
      <w:r w:rsidRPr="00AD5847">
        <w:rPr>
          <w:sz w:val="16"/>
        </w:rPr>
        <w:t xml:space="preserve">. Immigrants comprised almost 40 percent of dropouts in 2014, up from less than 20 percent in 1970, and their wages overall are somewhat lower than those of corresponding natives by 4 to 10 percent after controlling for demographics. However, </w:t>
      </w:r>
      <w:r w:rsidRPr="00A16FB5">
        <w:rPr>
          <w:b/>
          <w:highlight w:val="green"/>
          <w:u w:val="single"/>
        </w:rPr>
        <w:t>there is not much evidence that</w:t>
      </w:r>
      <w:r w:rsidRPr="007E0F17">
        <w:rPr>
          <w:b/>
          <w:u w:val="single"/>
        </w:rPr>
        <w:t xml:space="preserve"> </w:t>
      </w:r>
      <w:r w:rsidRPr="00A16FB5">
        <w:rPr>
          <w:b/>
          <w:highlight w:val="green"/>
          <w:u w:val="single"/>
        </w:rPr>
        <w:t>the</w:t>
      </w:r>
      <w:r w:rsidRPr="007E0F17">
        <w:rPr>
          <w:b/>
          <w:u w:val="single"/>
        </w:rPr>
        <w:t xml:space="preserve"> relative </w:t>
      </w:r>
      <w:r w:rsidRPr="00A16FB5">
        <w:rPr>
          <w:b/>
          <w:highlight w:val="green"/>
          <w:u w:val="single"/>
        </w:rPr>
        <w:t>wage disadvantage</w:t>
      </w:r>
      <w:r w:rsidRPr="007E0F17">
        <w:rPr>
          <w:b/>
          <w:u w:val="single"/>
        </w:rPr>
        <w:t xml:space="preserve"> of this group </w:t>
      </w:r>
      <w:r w:rsidRPr="00A16FB5">
        <w:rPr>
          <w:b/>
          <w:highlight w:val="green"/>
          <w:u w:val="single"/>
        </w:rPr>
        <w:t>has worsened</w:t>
      </w:r>
      <w:r>
        <w:rPr>
          <w:b/>
          <w:u w:val="single"/>
        </w:rPr>
        <w:t xml:space="preserve"> </w:t>
      </w:r>
      <w:r w:rsidRPr="007E0F17">
        <w:rPr>
          <w:b/>
          <w:u w:val="single"/>
        </w:rPr>
        <w:t>in the last 14 years</w:t>
      </w:r>
      <w:r w:rsidRPr="00AD5847">
        <w:rPr>
          <w:sz w:val="16"/>
        </w:rPr>
        <w:t xml:space="preserve">. One interesting difference in labor market outcomes is that, while having relatively low wages, immigrant dropouts have a much higher employment rate than natives. Hence, including all high school </w:t>
      </w:r>
      <w:proofErr w:type="spellStart"/>
      <w:r w:rsidRPr="00AD5847">
        <w:rPr>
          <w:sz w:val="16"/>
        </w:rPr>
        <w:t>dropoutsin</w:t>
      </w:r>
      <w:proofErr w:type="spellEnd"/>
      <w:r w:rsidRPr="00AD5847">
        <w:rPr>
          <w:sz w:val="16"/>
        </w:rPr>
        <w:t xml:space="preserve"> working age, immigrants have higher average earnings than natives due to their higher probability of working. A significant share of this group (about 80 percent) are Hispanic, and many of them are undocumented. Policies that allow regularization and full access of these workers to the labor market may raise their wages and narrow the pay gap. Conclusion </w:t>
      </w:r>
      <w:r w:rsidRPr="00864201">
        <w:rPr>
          <w:rStyle w:val="Emphasis"/>
        </w:rPr>
        <w:t>Simple modeling and regression analysis applied to the last four</w:t>
      </w:r>
      <w:r>
        <w:rPr>
          <w:rStyle w:val="Emphasis"/>
        </w:rPr>
        <w:t xml:space="preserve"> </w:t>
      </w:r>
      <w:r w:rsidRPr="00864201">
        <w:rPr>
          <w:rStyle w:val="Emphasis"/>
        </w:rPr>
        <w:t xml:space="preserve">decades of U.S. labor market history show that </w:t>
      </w:r>
      <w:r w:rsidRPr="00A16FB5">
        <w:rPr>
          <w:rStyle w:val="Emphasis"/>
          <w:highlight w:val="green"/>
        </w:rPr>
        <w:t>immigrants are not responsible for</w:t>
      </w:r>
      <w:r w:rsidRPr="00864201">
        <w:rPr>
          <w:rStyle w:val="Emphasis"/>
        </w:rPr>
        <w:t xml:space="preserve"> the </w:t>
      </w:r>
      <w:r w:rsidRPr="00A16FB5">
        <w:rPr>
          <w:rStyle w:val="Emphasis"/>
          <w:highlight w:val="green"/>
        </w:rPr>
        <w:t>stagnating or declining wages</w:t>
      </w:r>
      <w:r w:rsidRPr="00AD5847">
        <w:rPr>
          <w:sz w:val="16"/>
        </w:rPr>
        <w:t xml:space="preserve"> of </w:t>
      </w:r>
      <w:proofErr w:type="spellStart"/>
      <w:r w:rsidRPr="00AD5847">
        <w:rPr>
          <w:sz w:val="16"/>
        </w:rPr>
        <w:t>noncollege</w:t>
      </w:r>
      <w:proofErr w:type="spellEnd"/>
      <w:r w:rsidRPr="00AD5847">
        <w:rPr>
          <w:sz w:val="16"/>
        </w:rPr>
        <w:t xml:space="preserve"> workers, either nationally or in regions with high immigration. In fact, immigrants may be responsible for preventing an even </w:t>
      </w:r>
      <w:proofErr w:type="spellStart"/>
      <w:r w:rsidRPr="00AD5847">
        <w:rPr>
          <w:sz w:val="16"/>
        </w:rPr>
        <w:t>furtherrelative</w:t>
      </w:r>
      <w:proofErr w:type="spellEnd"/>
      <w:r w:rsidRPr="00AD5847">
        <w:rPr>
          <w:sz w:val="16"/>
        </w:rPr>
        <w:t xml:space="preserve"> decline in wages by education group. While we need more evidence that these factors have helped the wages of </w:t>
      </w:r>
      <w:proofErr w:type="spellStart"/>
      <w:r w:rsidRPr="00AD5847">
        <w:rPr>
          <w:sz w:val="16"/>
        </w:rPr>
        <w:t>noncollege</w:t>
      </w:r>
      <w:proofErr w:type="spellEnd"/>
      <w:r w:rsidRPr="00AD5847">
        <w:rPr>
          <w:sz w:val="16"/>
        </w:rPr>
        <w:t xml:space="preserve"> workers, there is no evidence that immigrants have lowered their wages. </w:t>
      </w:r>
      <w:r w:rsidRPr="00A16FB5">
        <w:rPr>
          <w:rStyle w:val="Emphasis"/>
          <w:sz w:val="26"/>
          <w:szCs w:val="26"/>
          <w:highlight w:val="green"/>
        </w:rPr>
        <w:t>A policy of larger and more education-balanced immigration inflows</w:t>
      </w:r>
      <w:r w:rsidRPr="00864201">
        <w:rPr>
          <w:rStyle w:val="Emphasis"/>
          <w:sz w:val="26"/>
          <w:szCs w:val="26"/>
        </w:rPr>
        <w:t xml:space="preserve"> </w:t>
      </w:r>
      <w:r w:rsidRPr="00A16FB5">
        <w:rPr>
          <w:rStyle w:val="Emphasis"/>
          <w:sz w:val="26"/>
          <w:szCs w:val="26"/>
          <w:highlight w:val="green"/>
        </w:rPr>
        <w:t>combined with</w:t>
      </w:r>
      <w:r w:rsidRPr="00864201">
        <w:rPr>
          <w:rStyle w:val="Emphasis"/>
          <w:sz w:val="26"/>
          <w:szCs w:val="26"/>
        </w:rPr>
        <w:t xml:space="preserve"> a </w:t>
      </w:r>
      <w:r w:rsidRPr="00A16FB5">
        <w:rPr>
          <w:rStyle w:val="Emphasis"/>
          <w:sz w:val="26"/>
          <w:szCs w:val="26"/>
          <w:highlight w:val="green"/>
        </w:rPr>
        <w:t>legalization of many existing</w:t>
      </w:r>
      <w:r w:rsidRPr="00864201">
        <w:rPr>
          <w:rStyle w:val="Emphasis"/>
          <w:sz w:val="26"/>
          <w:szCs w:val="26"/>
        </w:rPr>
        <w:t xml:space="preserve"> unskilled </w:t>
      </w:r>
      <w:r w:rsidRPr="00A16FB5">
        <w:rPr>
          <w:rStyle w:val="Emphasis"/>
          <w:sz w:val="26"/>
          <w:szCs w:val="26"/>
          <w:highlight w:val="green"/>
        </w:rPr>
        <w:t>immigrant workers</w:t>
      </w:r>
      <w:r w:rsidRPr="00864201">
        <w:rPr>
          <w:rStyle w:val="Emphasis"/>
          <w:sz w:val="26"/>
          <w:szCs w:val="26"/>
        </w:rPr>
        <w:t xml:space="preserve"> </w:t>
      </w:r>
      <w:r w:rsidRPr="00A16FB5">
        <w:rPr>
          <w:rStyle w:val="Emphasis"/>
          <w:sz w:val="26"/>
          <w:szCs w:val="26"/>
          <w:highlight w:val="green"/>
        </w:rPr>
        <w:t>could boost U.S. productivity and wages</w:t>
      </w:r>
      <w:r w:rsidRPr="00AD5847">
        <w:rPr>
          <w:sz w:val="16"/>
        </w:rPr>
        <w:t xml:space="preserve">. </w:t>
      </w:r>
      <w:r w:rsidRPr="00E44D98">
        <w:rPr>
          <w:b/>
          <w:u w:val="single"/>
        </w:rPr>
        <w:t>Immigration did not contribute to</w:t>
      </w:r>
      <w:r>
        <w:rPr>
          <w:b/>
          <w:u w:val="single"/>
        </w:rPr>
        <w:t xml:space="preserve"> </w:t>
      </w:r>
      <w:r w:rsidRPr="00E44D98">
        <w:rPr>
          <w:b/>
          <w:u w:val="single"/>
        </w:rPr>
        <w:t>wage stagnation, growing wage-inequality, or absolute declines. More</w:t>
      </w:r>
      <w:r>
        <w:rPr>
          <w:b/>
          <w:u w:val="single"/>
        </w:rPr>
        <w:t xml:space="preserve"> </w:t>
      </w:r>
      <w:r w:rsidRPr="00E44D98">
        <w:rPr>
          <w:b/>
          <w:u w:val="single"/>
        </w:rPr>
        <w:t>appropriate immigration policies, however, may help boost wages and</w:t>
      </w:r>
      <w:r>
        <w:rPr>
          <w:b/>
          <w:u w:val="single"/>
        </w:rPr>
        <w:t xml:space="preserve"> </w:t>
      </w:r>
      <w:r w:rsidRPr="00E44D98">
        <w:rPr>
          <w:b/>
          <w:u w:val="single"/>
        </w:rPr>
        <w:t>jobs at the local level.</w:t>
      </w:r>
    </w:p>
    <w:p w:rsidR="00404CAB" w:rsidRPr="00404CAB" w:rsidRDefault="00404CAB" w:rsidP="00404CAB"/>
    <w:p w:rsidR="00404CAB" w:rsidRPr="00404CAB" w:rsidRDefault="00404CAB" w:rsidP="00404CAB"/>
    <w:p w:rsidR="00404CAB" w:rsidRPr="009930F1" w:rsidRDefault="00404CAB" w:rsidP="00404CAB">
      <w:pPr>
        <w:pStyle w:val="Heading3"/>
        <w:rPr>
          <w:rFonts w:cs="Times New Roman"/>
        </w:rPr>
      </w:pPr>
      <w:r>
        <w:rPr>
          <w:rFonts w:cs="Times New Roman"/>
        </w:rPr>
        <w:t>Link Turn (Generic)-</w:t>
      </w:r>
      <w:r w:rsidRPr="009930F1">
        <w:rPr>
          <w:rFonts w:cs="Times New Roman"/>
        </w:rPr>
        <w:t xml:space="preserve"> Labor Shortage</w:t>
      </w:r>
    </w:p>
    <w:p w:rsidR="00404CAB" w:rsidRPr="009930F1" w:rsidRDefault="00404CAB" w:rsidP="00404CAB">
      <w:pPr>
        <w:pStyle w:val="Heading4"/>
        <w:rPr>
          <w:rFonts w:cs="Times New Roman"/>
        </w:rPr>
      </w:pPr>
      <w:r w:rsidRPr="009930F1">
        <w:rPr>
          <w:rFonts w:cs="Times New Roman"/>
          <w:u w:val="single"/>
        </w:rPr>
        <w:t>Turn</w:t>
      </w:r>
      <w:r w:rsidRPr="009930F1">
        <w:rPr>
          <w:rFonts w:cs="Times New Roman"/>
        </w:rPr>
        <w:t xml:space="preserve"> – labor crisis now that decks econ — </w:t>
      </w:r>
      <w:proofErr w:type="spellStart"/>
      <w:r w:rsidRPr="009930F1">
        <w:rPr>
          <w:rFonts w:cs="Times New Roman"/>
        </w:rPr>
        <w:t>aff</w:t>
      </w:r>
      <w:proofErr w:type="spellEnd"/>
      <w:r w:rsidRPr="009930F1">
        <w:rPr>
          <w:rFonts w:cs="Times New Roman"/>
        </w:rPr>
        <w:t xml:space="preserve"> reverses it.</w:t>
      </w:r>
    </w:p>
    <w:p w:rsidR="00404CAB" w:rsidRPr="009930F1" w:rsidRDefault="00404CAB" w:rsidP="00404CAB">
      <w:pPr>
        <w:rPr>
          <w:sz w:val="14"/>
        </w:rPr>
      </w:pPr>
      <w:r w:rsidRPr="009930F1">
        <w:rPr>
          <w:rStyle w:val="Style13ptBold"/>
        </w:rPr>
        <w:t>Gillespie 18</w:t>
      </w:r>
      <w:r w:rsidRPr="009930F1">
        <w:rPr>
          <w:sz w:val="14"/>
        </w:rPr>
        <w:t xml:space="preserve"> — Patrick Gillespie, Economics Writer for </w:t>
      </w:r>
      <w:proofErr w:type="spellStart"/>
      <w:r w:rsidRPr="009930F1">
        <w:rPr>
          <w:sz w:val="14"/>
        </w:rPr>
        <w:t>CNNMoney</w:t>
      </w:r>
      <w:proofErr w:type="spellEnd"/>
      <w:r w:rsidRPr="009930F1">
        <w:rPr>
          <w:sz w:val="14"/>
        </w:rPr>
        <w:t xml:space="preserve">, former Editorial Intern for the McClatchy Company, former Reporter for Mashable, former Senior Writer for The Review, 2018 ("American Businesses Can't Find Workers," </w:t>
      </w:r>
      <w:proofErr w:type="spellStart"/>
      <w:r w:rsidRPr="009930F1">
        <w:rPr>
          <w:i/>
          <w:sz w:val="14"/>
        </w:rPr>
        <w:t>CNNMoney</w:t>
      </w:r>
      <w:proofErr w:type="spellEnd"/>
      <w:r w:rsidRPr="009930F1">
        <w:rPr>
          <w:sz w:val="14"/>
        </w:rPr>
        <w:t>, January 17</w:t>
      </w:r>
      <w:r w:rsidRPr="009930F1">
        <w:rPr>
          <w:sz w:val="14"/>
          <w:vertAlign w:val="superscript"/>
        </w:rPr>
        <w:t>th</w:t>
      </w:r>
      <w:r w:rsidRPr="009930F1">
        <w:rPr>
          <w:sz w:val="14"/>
        </w:rPr>
        <w:t>, Available Online at http://money.cnn.com/2018/01/17/news/economy/us-worker-shortage/index.html, Accessed 06-21-2018) NG</w:t>
      </w:r>
    </w:p>
    <w:p w:rsidR="00404CAB" w:rsidRDefault="00404CAB" w:rsidP="00404CAB">
      <w:pPr>
        <w:rPr>
          <w:sz w:val="14"/>
        </w:rPr>
      </w:pPr>
      <w:r w:rsidRPr="009930F1">
        <w:rPr>
          <w:rStyle w:val="StyleUnderline"/>
        </w:rPr>
        <w:t xml:space="preserve">The job market is so hot that employers are struggling to handle the consequences. A </w:t>
      </w:r>
      <w:r w:rsidRPr="00A16FB5">
        <w:rPr>
          <w:rStyle w:val="StyleUnderline"/>
          <w:highlight w:val="green"/>
        </w:rPr>
        <w:t>Fed</w:t>
      </w:r>
      <w:r w:rsidRPr="009930F1">
        <w:rPr>
          <w:rStyle w:val="StyleUnderline"/>
        </w:rPr>
        <w:t xml:space="preserve">eral Reserve survey released Wednesday </w:t>
      </w:r>
      <w:r w:rsidRPr="00A16FB5">
        <w:rPr>
          <w:rStyle w:val="StyleUnderline"/>
          <w:highlight w:val="green"/>
        </w:rPr>
        <w:t>found labor shortages all over the country</w:t>
      </w:r>
      <w:r w:rsidRPr="009930F1">
        <w:rPr>
          <w:rStyle w:val="StyleUnderline"/>
        </w:rPr>
        <w:t>.</w:t>
      </w:r>
      <w:r w:rsidRPr="009930F1">
        <w:rPr>
          <w:sz w:val="14"/>
        </w:rPr>
        <w:t xml:space="preserve"> And more businesses said they had no choice but to pay more to attract and keep the workers they want, a sign that wage growth may finally be picking up. </w:t>
      </w:r>
      <w:r w:rsidRPr="009930F1">
        <w:rPr>
          <w:rStyle w:val="StyleUnderline"/>
        </w:rPr>
        <w:t xml:space="preserve">But </w:t>
      </w:r>
      <w:r w:rsidRPr="00A16FB5">
        <w:rPr>
          <w:rStyle w:val="StyleUnderline"/>
          <w:highlight w:val="green"/>
        </w:rPr>
        <w:t xml:space="preserve">companies are </w:t>
      </w:r>
      <w:r w:rsidRPr="009930F1">
        <w:rPr>
          <w:rStyle w:val="StyleUnderline"/>
        </w:rPr>
        <w:t xml:space="preserve">also </w:t>
      </w:r>
      <w:r w:rsidRPr="00A16FB5">
        <w:rPr>
          <w:rStyle w:val="StyleUnderline"/>
          <w:highlight w:val="green"/>
        </w:rPr>
        <w:t>losing out on business</w:t>
      </w:r>
      <w:r w:rsidRPr="009930F1">
        <w:rPr>
          <w:rStyle w:val="StyleUnderline"/>
        </w:rPr>
        <w:t xml:space="preserve">. That's not an immediate problem for the economy, but it </w:t>
      </w:r>
      <w:r w:rsidRPr="00A16FB5">
        <w:rPr>
          <w:rStyle w:val="StyleUnderline"/>
          <w:highlight w:val="green"/>
        </w:rPr>
        <w:t xml:space="preserve">could hurt economic growth </w:t>
      </w:r>
      <w:r w:rsidRPr="009930F1">
        <w:rPr>
          <w:rStyle w:val="StyleUnderline"/>
        </w:rPr>
        <w:t xml:space="preserve">in the long term. </w:t>
      </w:r>
      <w:r w:rsidRPr="009930F1">
        <w:rPr>
          <w:sz w:val="14"/>
        </w:rPr>
        <w:t xml:space="preserve">The survey showed worker shortages increased significantly at the end of last year. Here's a snapshot. In New England ... </w:t>
      </w:r>
      <w:r w:rsidRPr="00A16FB5">
        <w:rPr>
          <w:rStyle w:val="StyleUnderline"/>
          <w:highlight w:val="green"/>
        </w:rPr>
        <w:t xml:space="preserve">Restaurants can't find waiters, waitresses and cooks. </w:t>
      </w:r>
      <w:r w:rsidRPr="009930F1">
        <w:rPr>
          <w:rStyle w:val="StyleUnderline"/>
        </w:rPr>
        <w:t xml:space="preserve">One </w:t>
      </w:r>
      <w:r w:rsidRPr="00A16FB5">
        <w:rPr>
          <w:rStyle w:val="StyleUnderline"/>
          <w:highlight w:val="green"/>
        </w:rPr>
        <w:t xml:space="preserve">manufacturer was three months behind </w:t>
      </w:r>
      <w:r w:rsidRPr="009930F1">
        <w:rPr>
          <w:rStyle w:val="StyleUnderline"/>
        </w:rPr>
        <w:t>schedule as he struggled to hire workers for a new factory. Another industrial company with 100 employees had 20 job openings.</w:t>
      </w:r>
      <w:r w:rsidRPr="009930F1">
        <w:rPr>
          <w:sz w:val="14"/>
        </w:rPr>
        <w:t xml:space="preserve"> Tech companies in Boston and elsewhere said it's getting harder to find software engineers. On the southern East Coast ... </w:t>
      </w:r>
      <w:r w:rsidRPr="00A16FB5">
        <w:rPr>
          <w:rStyle w:val="StyleUnderline"/>
          <w:highlight w:val="green"/>
        </w:rPr>
        <w:t>One trucking company said</w:t>
      </w:r>
      <w:r w:rsidRPr="009930F1">
        <w:rPr>
          <w:rStyle w:val="StyleUnderline"/>
        </w:rPr>
        <w:t xml:space="preserve"> it's having so much trouble finding drivers that many of its </w:t>
      </w:r>
      <w:r w:rsidRPr="00A16FB5">
        <w:rPr>
          <w:rStyle w:val="StyleUnderline"/>
          <w:highlight w:val="green"/>
        </w:rPr>
        <w:t xml:space="preserve">vehicles were sitting idle </w:t>
      </w:r>
      <w:r w:rsidRPr="009930F1">
        <w:rPr>
          <w:rStyle w:val="StyleUnderline"/>
        </w:rPr>
        <w:t xml:space="preserve">in the parking lot, forcing the company to raise wages. </w:t>
      </w:r>
      <w:r w:rsidRPr="009930F1">
        <w:rPr>
          <w:sz w:val="14"/>
        </w:rPr>
        <w:t xml:space="preserve">In Washington, D.C. ... </w:t>
      </w:r>
      <w:r w:rsidRPr="009930F1">
        <w:rPr>
          <w:rStyle w:val="StyleUnderline"/>
        </w:rPr>
        <w:t xml:space="preserve">Another construction company said a </w:t>
      </w:r>
      <w:r w:rsidRPr="00A16FB5">
        <w:rPr>
          <w:rStyle w:val="StyleUnderline"/>
          <w:highlight w:val="green"/>
        </w:rPr>
        <w:t xml:space="preserve">lack of </w:t>
      </w:r>
      <w:r w:rsidRPr="009930F1">
        <w:rPr>
          <w:rStyle w:val="StyleUnderline"/>
        </w:rPr>
        <w:t xml:space="preserve">skilled </w:t>
      </w:r>
      <w:r w:rsidRPr="00A16FB5">
        <w:rPr>
          <w:rStyle w:val="StyleUnderline"/>
          <w:highlight w:val="green"/>
        </w:rPr>
        <w:t>workers was the main cause of rising costs.</w:t>
      </w:r>
      <w:r w:rsidRPr="009930F1">
        <w:rPr>
          <w:rStyle w:val="StyleUnderline"/>
        </w:rPr>
        <w:t xml:space="preserve"> Worker shortages force companies to raise wages, but they can also translate into other costs, like </w:t>
      </w:r>
      <w:r w:rsidRPr="00A16FB5">
        <w:rPr>
          <w:rStyle w:val="StyleUnderline"/>
          <w:highlight w:val="green"/>
        </w:rPr>
        <w:t>delayed or canceled projects.</w:t>
      </w:r>
      <w:r w:rsidRPr="009930F1">
        <w:rPr>
          <w:rStyle w:val="StyleUnderline"/>
        </w:rPr>
        <w:t xml:space="preserve"> </w:t>
      </w:r>
      <w:r w:rsidRPr="009930F1">
        <w:rPr>
          <w:sz w:val="14"/>
        </w:rPr>
        <w:t xml:space="preserve">In Louisville, Kentucky, and Little Rock, Arkansas ... </w:t>
      </w:r>
      <w:r w:rsidRPr="009930F1">
        <w:rPr>
          <w:rStyle w:val="StyleUnderline"/>
        </w:rPr>
        <w:t xml:space="preserve">Construction </w:t>
      </w:r>
      <w:r w:rsidRPr="00A16FB5">
        <w:rPr>
          <w:rStyle w:val="StyleUnderline"/>
          <w:highlight w:val="green"/>
        </w:rPr>
        <w:t>companies can't find new employees</w:t>
      </w:r>
      <w:r w:rsidRPr="009930F1">
        <w:rPr>
          <w:rStyle w:val="StyleUnderline"/>
        </w:rPr>
        <w:t xml:space="preserve">, and </w:t>
      </w:r>
      <w:r w:rsidRPr="00A16FB5">
        <w:rPr>
          <w:rStyle w:val="StyleUnderline"/>
          <w:highlight w:val="green"/>
        </w:rPr>
        <w:t>manufacturing firms can't find</w:t>
      </w:r>
      <w:r w:rsidRPr="009930F1">
        <w:rPr>
          <w:rStyle w:val="StyleUnderline"/>
        </w:rPr>
        <w:t xml:space="preserve"> either skilled or unskilled </w:t>
      </w:r>
      <w:r w:rsidRPr="00A16FB5">
        <w:rPr>
          <w:rStyle w:val="StyleUnderline"/>
          <w:highlight w:val="green"/>
        </w:rPr>
        <w:t>workers</w:t>
      </w:r>
      <w:r w:rsidRPr="009930F1">
        <w:rPr>
          <w:rStyle w:val="StyleUnderline"/>
        </w:rPr>
        <w:t xml:space="preserve">. </w:t>
      </w:r>
      <w:r w:rsidRPr="009930F1">
        <w:rPr>
          <w:sz w:val="14"/>
        </w:rPr>
        <w:t xml:space="preserve">In Missouri ... </w:t>
      </w:r>
      <w:r w:rsidRPr="00A16FB5">
        <w:rPr>
          <w:rStyle w:val="StyleUnderline"/>
          <w:highlight w:val="green"/>
        </w:rPr>
        <w:t>Employers in</w:t>
      </w:r>
      <w:r w:rsidRPr="009930F1">
        <w:rPr>
          <w:rStyle w:val="StyleUnderline"/>
        </w:rPr>
        <w:t xml:space="preserve"> the </w:t>
      </w:r>
      <w:r w:rsidRPr="00A16FB5">
        <w:rPr>
          <w:rStyle w:val="StyleUnderline"/>
          <w:highlight w:val="green"/>
        </w:rPr>
        <w:t>healthcare, hospitality and retail</w:t>
      </w:r>
      <w:r w:rsidRPr="009930F1">
        <w:rPr>
          <w:rStyle w:val="StyleUnderline"/>
        </w:rPr>
        <w:t xml:space="preserve"> industries </w:t>
      </w:r>
      <w:r w:rsidRPr="00A16FB5">
        <w:rPr>
          <w:rStyle w:val="StyleUnderline"/>
          <w:highlight w:val="green"/>
        </w:rPr>
        <w:t>were hard-pressed to find</w:t>
      </w:r>
      <w:r w:rsidRPr="009930F1">
        <w:rPr>
          <w:rStyle w:val="StyleUnderline"/>
        </w:rPr>
        <w:t xml:space="preserve"> qualified and available </w:t>
      </w:r>
      <w:r w:rsidRPr="00A16FB5">
        <w:rPr>
          <w:rStyle w:val="StyleUnderline"/>
          <w:highlight w:val="green"/>
        </w:rPr>
        <w:t>workers</w:t>
      </w:r>
      <w:r w:rsidRPr="009930F1">
        <w:rPr>
          <w:rStyle w:val="StyleUnderline"/>
        </w:rPr>
        <w:t xml:space="preserve">. Around St. Louis, </w:t>
      </w:r>
      <w:r w:rsidRPr="00A16FB5">
        <w:rPr>
          <w:rStyle w:val="StyleUnderline"/>
          <w:highlight w:val="green"/>
        </w:rPr>
        <w:t>building companies have limited ability to put up new homes</w:t>
      </w:r>
      <w:r w:rsidRPr="009930F1">
        <w:rPr>
          <w:rStyle w:val="StyleUnderline"/>
        </w:rPr>
        <w:t xml:space="preserve"> as they struggle to find workers. </w:t>
      </w:r>
      <w:r w:rsidRPr="009930F1">
        <w:rPr>
          <w:sz w:val="14"/>
        </w:rPr>
        <w:t xml:space="preserve">On the West Coast ... </w:t>
      </w:r>
      <w:r w:rsidRPr="00A16FB5">
        <w:rPr>
          <w:rStyle w:val="StyleUnderline"/>
          <w:highlight w:val="green"/>
        </w:rPr>
        <w:t>Widespread reports of labor shortages forced bosses to hike wages</w:t>
      </w:r>
      <w:r w:rsidRPr="009930F1">
        <w:rPr>
          <w:rStyle w:val="StyleUnderline"/>
        </w:rPr>
        <w:t xml:space="preserve">. From farms to factories, </w:t>
      </w:r>
      <w:r w:rsidRPr="00A16FB5">
        <w:rPr>
          <w:rStyle w:val="StyleUnderline"/>
          <w:highlight w:val="green"/>
        </w:rPr>
        <w:t>employers said they couldn't find enough people</w:t>
      </w:r>
      <w:r w:rsidRPr="009930F1">
        <w:rPr>
          <w:rStyle w:val="StyleUnderline"/>
        </w:rPr>
        <w:t xml:space="preserve">, or enough skilled people. </w:t>
      </w:r>
      <w:r w:rsidRPr="009930F1">
        <w:rPr>
          <w:sz w:val="14"/>
        </w:rPr>
        <w:t>West Coast banks also reported prolonged job vacancies and searches for qualified candidates.</w:t>
      </w:r>
    </w:p>
    <w:p w:rsidR="00404CAB" w:rsidRPr="009930F1" w:rsidRDefault="00404CAB" w:rsidP="00404CAB">
      <w:pPr>
        <w:pStyle w:val="Heading3"/>
        <w:rPr>
          <w:rFonts w:cs="Times New Roman"/>
        </w:rPr>
      </w:pPr>
      <w:r>
        <w:rPr>
          <w:rFonts w:cs="Times New Roman"/>
        </w:rPr>
        <w:t>----Ext.</w:t>
      </w:r>
      <w:r w:rsidRPr="009930F1">
        <w:rPr>
          <w:rFonts w:cs="Times New Roman"/>
        </w:rPr>
        <w:t xml:space="preserve"> Labor Shortage Turn</w:t>
      </w:r>
    </w:p>
    <w:p w:rsidR="00404CAB" w:rsidRPr="009930F1" w:rsidRDefault="00404CAB" w:rsidP="00404CAB">
      <w:pPr>
        <w:pStyle w:val="Heading4"/>
        <w:rPr>
          <w:rFonts w:cs="Times New Roman"/>
        </w:rPr>
      </w:pPr>
      <w:r w:rsidRPr="009930F1">
        <w:rPr>
          <w:rFonts w:cs="Times New Roman"/>
          <w:u w:val="single"/>
        </w:rPr>
        <w:t>Labor shortage now</w:t>
      </w:r>
      <w:r w:rsidRPr="009930F1">
        <w:rPr>
          <w:rFonts w:cs="Times New Roman"/>
        </w:rPr>
        <w:t xml:space="preserve"> – we’re link-turning the </w:t>
      </w:r>
      <w:r w:rsidRPr="009930F1">
        <w:rPr>
          <w:rFonts w:cs="Times New Roman"/>
          <w:u w:val="single"/>
        </w:rPr>
        <w:t xml:space="preserve">tight labor market. </w:t>
      </w:r>
      <w:r w:rsidRPr="009930F1">
        <w:rPr>
          <w:rFonts w:cs="Times New Roman"/>
        </w:rPr>
        <w:t xml:space="preserve">Gillespie says companies are losing out on business because of the shortages in almost every industry. </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 xml:space="preserve">Immigrants </w:t>
      </w:r>
      <w:r w:rsidRPr="009930F1">
        <w:rPr>
          <w:rFonts w:cs="Times New Roman"/>
          <w:u w:val="single"/>
        </w:rPr>
        <w:t>are key</w:t>
      </w:r>
      <w:r w:rsidRPr="009930F1">
        <w:rPr>
          <w:rFonts w:cs="Times New Roman"/>
        </w:rPr>
        <w:t xml:space="preserve"> – more jobs than workers. </w:t>
      </w:r>
    </w:p>
    <w:p w:rsidR="00404CAB" w:rsidRPr="009930F1" w:rsidRDefault="00404CAB" w:rsidP="00404CAB">
      <w:pPr>
        <w:rPr>
          <w:sz w:val="12"/>
        </w:rPr>
      </w:pPr>
      <w:proofErr w:type="spellStart"/>
      <w:r w:rsidRPr="009930F1">
        <w:rPr>
          <w:rStyle w:val="Style13ptBold"/>
        </w:rPr>
        <w:t>DePillis</w:t>
      </w:r>
      <w:proofErr w:type="spellEnd"/>
      <w:r w:rsidRPr="009930F1">
        <w:rPr>
          <w:rStyle w:val="Style13ptBold"/>
        </w:rPr>
        <w:t xml:space="preserve"> 6/5</w:t>
      </w:r>
      <w:r w:rsidRPr="009930F1">
        <w:rPr>
          <w:sz w:val="12"/>
        </w:rPr>
        <w:t xml:space="preserve"> (Lydia, CNN Money, “There are now more job openings than workers to fill them”, June 5, 2018, </w:t>
      </w:r>
      <w:hyperlink r:id="rId37" w:history="1">
        <w:r w:rsidRPr="009930F1">
          <w:rPr>
            <w:rStyle w:val="Hyperlink"/>
            <w:sz w:val="12"/>
          </w:rPr>
          <w:t>http://money.cnn.com/2018/06/05/news/economy/job-openings-unemployed-workers/index.html</w:t>
        </w:r>
      </w:hyperlink>
      <w:r w:rsidRPr="009930F1">
        <w:rPr>
          <w:sz w:val="12"/>
        </w:rPr>
        <w:t>) //GOLD</w:t>
      </w:r>
    </w:p>
    <w:p w:rsidR="00404CAB" w:rsidRPr="009930F1" w:rsidRDefault="00404CAB" w:rsidP="00404CAB">
      <w:pPr>
        <w:rPr>
          <w:rStyle w:val="StyleUnderline"/>
        </w:rPr>
      </w:pPr>
      <w:r w:rsidRPr="009930F1">
        <w:rPr>
          <w:rStyle w:val="StyleUnderline"/>
        </w:rPr>
        <w:t>Want more evidence that America's economy needs more workers?</w:t>
      </w:r>
      <w:r w:rsidRPr="009930F1">
        <w:rPr>
          <w:sz w:val="14"/>
        </w:rPr>
        <w:t xml:space="preserve"> </w:t>
      </w:r>
      <w:r w:rsidRPr="009930F1">
        <w:rPr>
          <w:rStyle w:val="StyleUnderline"/>
        </w:rPr>
        <w:t xml:space="preserve">For the first time in at least 20 years, </w:t>
      </w:r>
      <w:r w:rsidRPr="009930F1">
        <w:rPr>
          <w:rStyle w:val="Emphasis"/>
        </w:rPr>
        <w:t>there are now more job openings than there are people looking for work.</w:t>
      </w:r>
      <w:r>
        <w:rPr>
          <w:rStyle w:val="Emphasis"/>
        </w:rPr>
        <w:t xml:space="preserve"> </w:t>
      </w:r>
      <w:r w:rsidRPr="009930F1">
        <w:rPr>
          <w:rStyle w:val="Emphasis"/>
        </w:rPr>
        <w:t>The ratio of unemployed workers to job openings dropped below one</w:t>
      </w:r>
      <w:r w:rsidRPr="009930F1">
        <w:rPr>
          <w:sz w:val="14"/>
        </w:rPr>
        <w:t xml:space="preserve"> in April </w:t>
      </w:r>
      <w:r w:rsidRPr="009930F1">
        <w:rPr>
          <w:rStyle w:val="StyleUnderline"/>
        </w:rPr>
        <w:t>for the first time since</w:t>
      </w:r>
      <w:r w:rsidRPr="009930F1">
        <w:rPr>
          <w:sz w:val="14"/>
        </w:rPr>
        <w:t xml:space="preserve"> the Labor Department started collecting data in </w:t>
      </w:r>
      <w:r w:rsidRPr="009930F1">
        <w:rPr>
          <w:rStyle w:val="StyleUnderline"/>
        </w:rPr>
        <w:t>2000</w:t>
      </w:r>
      <w:r w:rsidRPr="009930F1">
        <w:rPr>
          <w:sz w:val="14"/>
        </w:rPr>
        <w:t>, the agency reported Tuesday.</w:t>
      </w:r>
      <w:r>
        <w:rPr>
          <w:sz w:val="14"/>
        </w:rPr>
        <w:t xml:space="preserve"> </w:t>
      </w:r>
      <w:r w:rsidRPr="009930F1">
        <w:rPr>
          <w:rStyle w:val="StyleUnderline"/>
        </w:rPr>
        <w:t>The total number of job openings was 6.7 million at the end of April, with an especially large increase in manufacturing jobs.</w:t>
      </w:r>
      <w:r>
        <w:rPr>
          <w:rStyle w:val="StyleUnderline"/>
        </w:rPr>
        <w:t xml:space="preserve"> </w:t>
      </w:r>
      <w:r w:rsidRPr="009930F1">
        <w:rPr>
          <w:sz w:val="14"/>
        </w:rPr>
        <w:t xml:space="preserve">One of the reasons for this shortfall: </w:t>
      </w:r>
      <w:r w:rsidRPr="009930F1">
        <w:rPr>
          <w:rStyle w:val="Emphasis"/>
        </w:rPr>
        <w:t>The open jobs and the people looking for work aren't in the same place.</w:t>
      </w:r>
      <w:r w:rsidRPr="009930F1">
        <w:rPr>
          <w:sz w:val="14"/>
        </w:rPr>
        <w:t xml:space="preserve"> </w:t>
      </w:r>
      <w:r w:rsidRPr="009930F1">
        <w:rPr>
          <w:rStyle w:val="StyleUnderline"/>
        </w:rPr>
        <w:t>Also, available workers might not have the skills employers are looking for.</w:t>
      </w:r>
      <w:r>
        <w:rPr>
          <w:rStyle w:val="StyleUnderline"/>
        </w:rPr>
        <w:t xml:space="preserve"> </w:t>
      </w:r>
      <w:r w:rsidRPr="009930F1">
        <w:rPr>
          <w:rStyle w:val="StyleUnderline"/>
        </w:rPr>
        <w:t>Even with all the advances in job search platforms</w:t>
      </w:r>
      <w:r w:rsidRPr="009930F1">
        <w:rPr>
          <w:sz w:val="14"/>
        </w:rPr>
        <w:t xml:space="preserve"> like LinkedIn, </w:t>
      </w:r>
      <w:r w:rsidRPr="009930F1">
        <w:rPr>
          <w:rStyle w:val="StyleUnderline"/>
        </w:rPr>
        <w:t>companies still have trouble finding workers with the exact qualifications they need, and very often end up hiring people from competitors rather than out of unemployment.</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Expanding productivity is key to reverse declining wages.</w:t>
      </w:r>
    </w:p>
    <w:p w:rsidR="00404CAB" w:rsidRPr="009930F1" w:rsidRDefault="00404CAB" w:rsidP="00404CAB">
      <w:proofErr w:type="spellStart"/>
      <w:r w:rsidRPr="009930F1">
        <w:rPr>
          <w:rStyle w:val="Style13ptBold"/>
        </w:rPr>
        <w:t>Shambaugh</w:t>
      </w:r>
      <w:proofErr w:type="spellEnd"/>
      <w:r w:rsidRPr="009930F1">
        <w:rPr>
          <w:rStyle w:val="Style13ptBold"/>
        </w:rPr>
        <w:t xml:space="preserve"> and Nunn 17</w:t>
      </w:r>
      <w:r w:rsidRPr="009930F1">
        <w:t xml:space="preserve">  </w:t>
      </w:r>
      <w:r w:rsidRPr="009930F1">
        <w:rPr>
          <w:sz w:val="14"/>
          <w:szCs w:val="14"/>
        </w:rPr>
        <w:t xml:space="preserve">(Jay </w:t>
      </w:r>
      <w:proofErr w:type="spellStart"/>
      <w:r w:rsidRPr="009930F1">
        <w:rPr>
          <w:sz w:val="14"/>
          <w:szCs w:val="14"/>
        </w:rPr>
        <w:t>Shambaugh</w:t>
      </w:r>
      <w:proofErr w:type="spellEnd"/>
      <w:r w:rsidRPr="009930F1">
        <w:rPr>
          <w:sz w:val="14"/>
          <w:szCs w:val="14"/>
        </w:rPr>
        <w:t>, director of The Hamilton Project and a senior fellow in Economic Studies at the Brookings Institution. He is also a Professor of Economics and International Affairs at the Elliott School of International Affairs at The George Washington University, and Ryan Nunn, a fellow in Economic Studies and policy director for the Hamilton Project, "Why Wages Aren’t Growing in America," 10-24-2017, &lt;WMB&gt; Harvard Business Review, https://hbr.org/2017/10/why-wages-arent-growing-in-america)</w:t>
      </w:r>
    </w:p>
    <w:p w:rsidR="00404CAB" w:rsidRPr="009930F1" w:rsidRDefault="00404CAB" w:rsidP="00404CAB">
      <w:pPr>
        <w:rPr>
          <w:sz w:val="16"/>
        </w:rPr>
      </w:pPr>
      <w:r w:rsidRPr="009930F1">
        <w:rPr>
          <w:sz w:val="16"/>
        </w:rPr>
        <w:t xml:space="preserve">The majority of </w:t>
      </w:r>
      <w:r w:rsidRPr="009930F1">
        <w:rPr>
          <w:u w:val="single"/>
        </w:rPr>
        <w:t>Americans share in economic growth through the wages they receive for their labor</w:t>
      </w:r>
      <w:r w:rsidRPr="009930F1">
        <w:rPr>
          <w:sz w:val="16"/>
        </w:rPr>
        <w:t xml:space="preserve">, rather than through investment income. Unfortunately, many of these </w:t>
      </w:r>
      <w:r w:rsidRPr="009930F1">
        <w:rPr>
          <w:b/>
          <w:u w:val="single"/>
        </w:rPr>
        <w:t>workers have fared poorly in recent decades</w:t>
      </w:r>
      <w:r w:rsidRPr="009930F1">
        <w:rPr>
          <w:sz w:val="16"/>
        </w:rPr>
        <w:t xml:space="preserve">. </w:t>
      </w:r>
      <w:r w:rsidRPr="00A16FB5">
        <w:rPr>
          <w:b/>
          <w:highlight w:val="green"/>
          <w:u w:val="single"/>
        </w:rPr>
        <w:t>Since the</w:t>
      </w:r>
      <w:r w:rsidRPr="009930F1">
        <w:rPr>
          <w:b/>
          <w:u w:val="single"/>
        </w:rPr>
        <w:t xml:space="preserve"> early 19</w:t>
      </w:r>
      <w:r w:rsidRPr="00A16FB5">
        <w:rPr>
          <w:b/>
          <w:highlight w:val="green"/>
          <w:u w:val="single"/>
        </w:rPr>
        <w:t>70s</w:t>
      </w:r>
      <w:r w:rsidRPr="009930F1">
        <w:rPr>
          <w:b/>
          <w:u w:val="single"/>
        </w:rPr>
        <w:t xml:space="preserve">, the hourly inflation-adjusted </w:t>
      </w:r>
      <w:r w:rsidRPr="00A16FB5">
        <w:rPr>
          <w:b/>
          <w:highlight w:val="green"/>
          <w:u w:val="single"/>
        </w:rPr>
        <w:t>wages</w:t>
      </w:r>
      <w:r w:rsidRPr="009930F1">
        <w:rPr>
          <w:b/>
          <w:u w:val="single"/>
        </w:rPr>
        <w:t xml:space="preserve"> received by the typical worker </w:t>
      </w:r>
      <w:r w:rsidRPr="00A16FB5">
        <w:rPr>
          <w:b/>
          <w:highlight w:val="green"/>
          <w:u w:val="single"/>
        </w:rPr>
        <w:t>have barely risen</w:t>
      </w:r>
      <w:r w:rsidRPr="009930F1">
        <w:rPr>
          <w:sz w:val="16"/>
        </w:rPr>
        <w:t xml:space="preserve">, growing only 0.2% per year. In other words, though the economy has been growing, </w:t>
      </w:r>
      <w:r w:rsidRPr="009930F1">
        <w:rPr>
          <w:rStyle w:val="Emphasis"/>
        </w:rPr>
        <w:t xml:space="preserve">the primary way most people benefit from that </w:t>
      </w:r>
      <w:r w:rsidRPr="00A16FB5">
        <w:rPr>
          <w:rStyle w:val="Emphasis"/>
          <w:highlight w:val="green"/>
        </w:rPr>
        <w:t>growth has almost completely stalled</w:t>
      </w:r>
      <w:r w:rsidRPr="009930F1">
        <w:rPr>
          <w:rStyle w:val="Emphasis"/>
        </w:rPr>
        <w:t xml:space="preserve">. </w:t>
      </w:r>
      <w:r w:rsidRPr="009930F1">
        <w:rPr>
          <w:sz w:val="16"/>
        </w:rPr>
        <w:t xml:space="preserve">Understanding how and why this stagnation occurred is not just an academic question — it is essential to redesigning public policies so that more Americans share in the benefits of economic growth. In a recent Hamilton Project at Brookings report, we highlight what we believe are some of the most critical developments over the last few decades and consider what is necessary for the typical American to get a raise. </w:t>
      </w:r>
      <w:r w:rsidRPr="009930F1">
        <w:rPr>
          <w:rStyle w:val="Emphasis"/>
        </w:rPr>
        <w:t xml:space="preserve">For wages to grow on a sustained basis, </w:t>
      </w:r>
      <w:r w:rsidRPr="00A16FB5">
        <w:rPr>
          <w:rStyle w:val="Emphasis"/>
          <w:highlight w:val="green"/>
        </w:rPr>
        <w:t>workers’ productivity must rise</w:t>
      </w:r>
      <w:r w:rsidRPr="009930F1">
        <w:rPr>
          <w:sz w:val="16"/>
        </w:rPr>
        <w:t xml:space="preserve">, meaning </w:t>
      </w:r>
      <w:r w:rsidRPr="009930F1">
        <w:rPr>
          <w:b/>
          <w:u w:val="single"/>
        </w:rPr>
        <w:t>they must steadily produce more per hour, often with the help of new technology or capital.</w:t>
      </w:r>
      <w:r w:rsidRPr="009930F1">
        <w:rPr>
          <w:sz w:val="16"/>
        </w:rPr>
        <w:t xml:space="preserve"> Further, workers must receive a consistent share of those productivity gains, rather than seeing their share decline. Finally, for the typical worker to see a raise</w:t>
      </w:r>
      <w:r w:rsidRPr="009930F1">
        <w:rPr>
          <w:u w:val="single"/>
        </w:rPr>
        <w:t xml:space="preserve">, </w:t>
      </w:r>
      <w:r w:rsidRPr="00A16FB5">
        <w:rPr>
          <w:highlight w:val="green"/>
          <w:u w:val="single"/>
        </w:rPr>
        <w:t>it is important that</w:t>
      </w:r>
      <w:r w:rsidRPr="009930F1">
        <w:rPr>
          <w:u w:val="single"/>
        </w:rPr>
        <w:t xml:space="preserve"> workers’ </w:t>
      </w:r>
      <w:r w:rsidRPr="00A16FB5">
        <w:rPr>
          <w:highlight w:val="green"/>
          <w:u w:val="single"/>
        </w:rPr>
        <w:t>gains are spread across the income distribution</w:t>
      </w:r>
      <w:r w:rsidRPr="009930F1">
        <w:rPr>
          <w:sz w:val="16"/>
        </w:rPr>
        <w:t xml:space="preserve">. If wages are rising but the increases are all going to the best-paid workers, the typical worker doesn’t see a gain. </w:t>
      </w:r>
      <w:r w:rsidRPr="009930F1">
        <w:rPr>
          <w:rStyle w:val="Emphasis"/>
        </w:rPr>
        <w:t xml:space="preserve">Two of these conditions have not been met, which explains the fact that productivity has risen while the median wage has barely changed. </w:t>
      </w:r>
      <w:r w:rsidRPr="009930F1">
        <w:rPr>
          <w:sz w:val="16"/>
        </w:rPr>
        <w:t xml:space="preserve">In a notable shift from earlier decades, labor’s share of income is no longer constant, but has fallen from nearly 65% in the mid-1970s to below 57% in 2017. Though some of this decline reflects measurement limitations, much of the decline is plausibly due to shifts in technology and market structure that have disadvantaged workers. Even as the share of income channeled to labor has declined, the distribution of income has become more unequal. Since the late 1970s, </w:t>
      </w:r>
      <w:r w:rsidRPr="00A16FB5">
        <w:rPr>
          <w:highlight w:val="green"/>
          <w:u w:val="single"/>
        </w:rPr>
        <w:t>large wage gains have accrued to workers at the top</w:t>
      </w:r>
      <w:r w:rsidRPr="009930F1">
        <w:rPr>
          <w:u w:val="single"/>
        </w:rPr>
        <w:t xml:space="preserve"> of the distribution, and wages have been declining or stagnant for the bottom half of the income distribution. </w:t>
      </w:r>
      <w:r w:rsidRPr="009930F1">
        <w:rPr>
          <w:sz w:val="16"/>
        </w:rPr>
        <w:t xml:space="preserve">Assigning relative responsibility to the policies and economic forces that underlie rising inequality or declining labor share is a challenge. </w:t>
      </w:r>
      <w:r w:rsidRPr="00A16FB5">
        <w:rPr>
          <w:highlight w:val="green"/>
          <w:u w:val="single"/>
        </w:rPr>
        <w:t>International trade and technological progress</w:t>
      </w:r>
      <w:r w:rsidRPr="009930F1">
        <w:rPr>
          <w:u w:val="single"/>
        </w:rPr>
        <w:t xml:space="preserve"> have played significant roles, </w:t>
      </w:r>
      <w:r w:rsidRPr="00A16FB5">
        <w:rPr>
          <w:highlight w:val="green"/>
          <w:u w:val="single"/>
        </w:rPr>
        <w:t>putting downward pressure on</w:t>
      </w:r>
      <w:r w:rsidRPr="009930F1">
        <w:rPr>
          <w:u w:val="single"/>
        </w:rPr>
        <w:t xml:space="preserve"> the </w:t>
      </w:r>
      <w:r w:rsidRPr="00A16FB5">
        <w:rPr>
          <w:highlight w:val="green"/>
          <w:u w:val="single"/>
        </w:rPr>
        <w:t>wages</w:t>
      </w:r>
      <w:r w:rsidRPr="009930F1">
        <w:rPr>
          <w:u w:val="single"/>
        </w:rPr>
        <w:t xml:space="preserve"> of low-skilled workers</w:t>
      </w:r>
      <w:r w:rsidRPr="009930F1">
        <w:rPr>
          <w:sz w:val="16"/>
        </w:rPr>
        <w:t>. For example, as imports from low-wage countries made inroads into the manufacturing sector, job losses in the United States were substantial in some areas. At the same time</w:t>
      </w:r>
      <w:r w:rsidRPr="00A16FB5">
        <w:rPr>
          <w:sz w:val="16"/>
          <w:highlight w:val="green"/>
        </w:rPr>
        <w:t xml:space="preserve">, </w:t>
      </w:r>
      <w:r w:rsidRPr="00A16FB5">
        <w:rPr>
          <w:highlight w:val="green"/>
          <w:u w:val="single"/>
        </w:rPr>
        <w:t>U.S. manufacturing has learned to produce more with fewer workers</w:t>
      </w:r>
      <w:r w:rsidRPr="009930F1">
        <w:rPr>
          <w:sz w:val="16"/>
        </w:rPr>
        <w:t xml:space="preserve">. Both developments generated widely shared benefits in the form of new products and lower prices, </w:t>
      </w:r>
      <w:r w:rsidRPr="00A16FB5">
        <w:rPr>
          <w:b/>
          <w:highlight w:val="green"/>
          <w:u w:val="single"/>
        </w:rPr>
        <w:t>but also led to dislocation of</w:t>
      </w:r>
      <w:r w:rsidRPr="009930F1">
        <w:rPr>
          <w:b/>
          <w:u w:val="single"/>
        </w:rPr>
        <w:t xml:space="preserve"> some </w:t>
      </w:r>
      <w:r w:rsidRPr="00A16FB5">
        <w:rPr>
          <w:b/>
          <w:highlight w:val="green"/>
          <w:u w:val="single"/>
        </w:rPr>
        <w:t>workers</w:t>
      </w:r>
      <w:r w:rsidRPr="009930F1">
        <w:rPr>
          <w:b/>
          <w:u w:val="single"/>
        </w:rPr>
        <w:t xml:space="preserve"> and downward pressure on less-skilled workers’ wages. </w:t>
      </w:r>
      <w:r w:rsidRPr="009930F1">
        <w:rPr>
          <w:sz w:val="16"/>
        </w:rPr>
        <w:t xml:space="preserve">We also know that educated workers have fared better; the wages received by those who finished their education with a four-year college degree grew from 134% of high school graduates’ wages to 168%. While increasing educational attainment has helped to raise wages for many workers, it remains the case that the majority of Americans have not completed a four-year degree. Domestic policy choices have mattered, too, especially because they have affected workers’ bargaining power and the allocation of wages across different workers. For example, the deteriorating value of the inflation-adjusted minimum wage, along with declining union membership, have lowered wages for many in the bottom and middle of the wage distribution. The </w:t>
      </w:r>
      <w:r w:rsidRPr="00A16FB5">
        <w:rPr>
          <w:b/>
          <w:highlight w:val="green"/>
          <w:u w:val="single"/>
        </w:rPr>
        <w:t>wage stagnation</w:t>
      </w:r>
      <w:r w:rsidRPr="009930F1">
        <w:rPr>
          <w:b/>
          <w:u w:val="single"/>
        </w:rPr>
        <w:t xml:space="preserve"> of the past 40 years </w:t>
      </w:r>
      <w:r w:rsidRPr="00A16FB5">
        <w:rPr>
          <w:b/>
          <w:highlight w:val="green"/>
          <w:u w:val="single"/>
        </w:rPr>
        <w:t>is</w:t>
      </w:r>
      <w:r w:rsidRPr="009930F1">
        <w:rPr>
          <w:b/>
          <w:u w:val="single"/>
        </w:rPr>
        <w:t xml:space="preserve"> also </w:t>
      </w:r>
      <w:r w:rsidRPr="00A16FB5">
        <w:rPr>
          <w:b/>
          <w:highlight w:val="green"/>
          <w:u w:val="single"/>
        </w:rPr>
        <w:t xml:space="preserve">linked to </w:t>
      </w:r>
      <w:r w:rsidRPr="009930F1">
        <w:rPr>
          <w:b/>
          <w:u w:val="single"/>
        </w:rPr>
        <w:t xml:space="preserve">some </w:t>
      </w:r>
      <w:r w:rsidRPr="00A16FB5">
        <w:rPr>
          <w:b/>
          <w:highlight w:val="green"/>
          <w:u w:val="single"/>
        </w:rPr>
        <w:t>developments that</w:t>
      </w:r>
      <w:r w:rsidRPr="009930F1">
        <w:rPr>
          <w:b/>
          <w:u w:val="single"/>
        </w:rPr>
        <w:t xml:space="preserve"> may </w:t>
      </w:r>
      <w:r w:rsidRPr="00A16FB5">
        <w:rPr>
          <w:b/>
          <w:highlight w:val="green"/>
          <w:u w:val="single"/>
        </w:rPr>
        <w:t>have suppressed productivity growth</w:t>
      </w:r>
      <w:r w:rsidRPr="009930F1">
        <w:rPr>
          <w:sz w:val="16"/>
        </w:rPr>
        <w:t xml:space="preserve">, which has slowed since 1973, with an exception of a surge from 1995 to 2004. Some of the most disturbing trends can be loosely grouped under the heading of declining “dynamism.” </w:t>
      </w:r>
      <w:r w:rsidRPr="009930F1">
        <w:rPr>
          <w:u w:val="single"/>
        </w:rPr>
        <w:t>Workers are less likely to move across states than they once were</w:t>
      </w:r>
      <w:r w:rsidRPr="009930F1">
        <w:rPr>
          <w:sz w:val="16"/>
        </w:rPr>
        <w:t xml:space="preserve"> (fewer than 2% of workers do so today, as compared with about 3% who did 40 years ago). They are also less likely to switch jobs than they once were. These changes may reflect a diminished ability to find the places and jobs that are most conducive to upward mobility.</w:t>
      </w:r>
    </w:p>
    <w:p w:rsidR="00404CAB" w:rsidRPr="009930F1" w:rsidRDefault="00404CAB" w:rsidP="00404CAB"/>
    <w:p w:rsidR="00404CAB" w:rsidRPr="009930F1" w:rsidRDefault="00404CAB" w:rsidP="00404CAB">
      <w:pPr>
        <w:pStyle w:val="Heading4"/>
        <w:rPr>
          <w:rFonts w:cs="Times New Roman"/>
        </w:rPr>
      </w:pPr>
      <w:r w:rsidRPr="009930F1">
        <w:rPr>
          <w:rFonts w:cs="Times New Roman"/>
          <w:u w:val="single"/>
        </w:rPr>
        <w:t>Yes spill-over</w:t>
      </w:r>
      <w:r w:rsidRPr="009930F1">
        <w:rPr>
          <w:rFonts w:cs="Times New Roman"/>
        </w:rPr>
        <w:t xml:space="preserve"> – all variables go </w:t>
      </w:r>
      <w:proofErr w:type="spellStart"/>
      <w:r w:rsidRPr="009930F1">
        <w:rPr>
          <w:rFonts w:cs="Times New Roman"/>
        </w:rPr>
        <w:t>aff</w:t>
      </w:r>
      <w:proofErr w:type="spellEnd"/>
      <w:r w:rsidRPr="009930F1">
        <w:rPr>
          <w:rFonts w:cs="Times New Roman"/>
        </w:rPr>
        <w:t xml:space="preserve">. </w:t>
      </w:r>
    </w:p>
    <w:p w:rsidR="00404CAB" w:rsidRPr="009930F1" w:rsidRDefault="00404CAB" w:rsidP="00404CAB">
      <w:proofErr w:type="spellStart"/>
      <w:r w:rsidRPr="009930F1">
        <w:rPr>
          <w:rStyle w:val="Style13ptBold"/>
        </w:rPr>
        <w:t>Kemeny</w:t>
      </w:r>
      <w:proofErr w:type="spellEnd"/>
      <w:r w:rsidRPr="009930F1">
        <w:rPr>
          <w:rStyle w:val="Style13ptBold"/>
        </w:rPr>
        <w:t xml:space="preserve"> and Cooke 17</w:t>
      </w:r>
      <w:r w:rsidRPr="009930F1">
        <w:t xml:space="preserve"> </w:t>
      </w:r>
      <w:r w:rsidRPr="009930F1">
        <w:rPr>
          <w:sz w:val="14"/>
          <w:szCs w:val="14"/>
        </w:rPr>
        <w:t xml:space="preserve">(Thomas </w:t>
      </w:r>
      <w:proofErr w:type="spellStart"/>
      <w:r w:rsidRPr="009930F1">
        <w:rPr>
          <w:sz w:val="14"/>
          <w:szCs w:val="14"/>
        </w:rPr>
        <w:t>Kemeny</w:t>
      </w:r>
      <w:proofErr w:type="spellEnd"/>
      <w:r w:rsidRPr="009930F1">
        <w:rPr>
          <w:sz w:val="14"/>
          <w:szCs w:val="14"/>
        </w:rPr>
        <w:t xml:space="preserve">, Department of Geography &amp; Environment, University of Southampton, and Abigail Cooke, Department of Geography, University at Buffalo, "Spillovers from immigrant diversity in cities,” 31 May 2017, &lt;WMB&gt; Journal of Economic Geography, Volume 18, Issue 1, 1  Pages 213–245, </w:t>
      </w:r>
      <w:hyperlink r:id="rId38" w:history="1">
        <w:r w:rsidRPr="009930F1">
          <w:rPr>
            <w:rStyle w:val="Hyperlink"/>
            <w:sz w:val="14"/>
            <w:szCs w:val="14"/>
          </w:rPr>
          <w:t>https://doi.org/10.1093/jeg/lbx012</w:t>
        </w:r>
      </w:hyperlink>
      <w:r w:rsidRPr="009930F1">
        <w:rPr>
          <w:sz w:val="14"/>
          <w:szCs w:val="14"/>
        </w:rPr>
        <w:t>)</w:t>
      </w:r>
    </w:p>
    <w:p w:rsidR="00404CAB" w:rsidRPr="009930F1" w:rsidRDefault="00404CAB" w:rsidP="00404CAB">
      <w:r w:rsidRPr="009930F1">
        <w:rPr>
          <w:sz w:val="16"/>
        </w:rPr>
        <w:t xml:space="preserve">In this section, </w:t>
      </w:r>
      <w:r w:rsidRPr="009930F1">
        <w:rPr>
          <w:u w:val="single"/>
        </w:rPr>
        <w:t xml:space="preserve">we seek an answer to our second research question: </w:t>
      </w:r>
      <w:r w:rsidRPr="00A16FB5">
        <w:rPr>
          <w:highlight w:val="green"/>
          <w:u w:val="single"/>
        </w:rPr>
        <w:t>are spillovers from immigrant diversity unevenly distributed</w:t>
      </w:r>
      <w:r w:rsidRPr="009930F1">
        <w:rPr>
          <w:u w:val="single"/>
        </w:rPr>
        <w:t xml:space="preserve"> among workers occupying different segments of the labor market</w:t>
      </w:r>
      <w:r w:rsidRPr="009930F1">
        <w:rPr>
          <w:sz w:val="16"/>
        </w:rPr>
        <w:t xml:space="preserve">? As described in Section 3, to investigate this question we begin by splitting our analytical sample into four groups. </w:t>
      </w:r>
      <w:r w:rsidRPr="00A16FB5">
        <w:rPr>
          <w:highlight w:val="green"/>
          <w:u w:val="single"/>
        </w:rPr>
        <w:t>Workers are assigned to quartiles</w:t>
      </w:r>
      <w:r w:rsidRPr="009930F1">
        <w:rPr>
          <w:u w:val="single"/>
        </w:rPr>
        <w:t xml:space="preserve"> </w:t>
      </w:r>
      <w:r w:rsidRPr="00A16FB5">
        <w:rPr>
          <w:highlight w:val="green"/>
          <w:u w:val="single"/>
        </w:rPr>
        <w:t>based on</w:t>
      </w:r>
      <w:r w:rsidRPr="009930F1">
        <w:rPr>
          <w:u w:val="single"/>
        </w:rPr>
        <w:t xml:space="preserve"> where they stand in their CBSA’s </w:t>
      </w:r>
      <w:r w:rsidRPr="00A16FB5">
        <w:rPr>
          <w:highlight w:val="green"/>
          <w:u w:val="single"/>
        </w:rPr>
        <w:t>wage distribution</w:t>
      </w:r>
      <w:r w:rsidRPr="009930F1">
        <w:rPr>
          <w:sz w:val="16"/>
        </w:rPr>
        <w:t xml:space="preserve">. Equation (1) is then estimated separately for the subsample of workers in each quartile. The top panel of Table 6 presents results from models that include the usual controls, individual × establishment × city fixed effects, and standard errors clustered at the establishment level. Models 1–4 present results for workers in progressively higher quartiles of their city’s wage distribution. </w:t>
      </w:r>
      <w:r w:rsidRPr="00A16FB5">
        <w:rPr>
          <w:rStyle w:val="Emphasis"/>
          <w:highlight w:val="green"/>
        </w:rPr>
        <w:t>Across each</w:t>
      </w:r>
      <w:r w:rsidRPr="009930F1">
        <w:rPr>
          <w:rStyle w:val="Emphasis"/>
        </w:rPr>
        <w:t xml:space="preserve"> of these </w:t>
      </w:r>
      <w:r w:rsidRPr="00A16FB5">
        <w:rPr>
          <w:rStyle w:val="Emphasis"/>
          <w:highlight w:val="green"/>
        </w:rPr>
        <w:t>model</w:t>
      </w:r>
      <w:r w:rsidRPr="009930F1">
        <w:rPr>
          <w:rStyle w:val="Emphasis"/>
        </w:rPr>
        <w:t>s</w:t>
      </w:r>
      <w:r w:rsidRPr="009930F1">
        <w:rPr>
          <w:sz w:val="16"/>
        </w:rPr>
        <w:t xml:space="preserve">, </w:t>
      </w:r>
      <w:r w:rsidRPr="009930F1">
        <w:rPr>
          <w:rStyle w:val="Emphasis"/>
        </w:rPr>
        <w:t xml:space="preserve">coefficients for city-specific and establishment-specific </w:t>
      </w:r>
      <w:r w:rsidRPr="00A16FB5">
        <w:rPr>
          <w:rStyle w:val="Emphasis"/>
          <w:highlight w:val="green"/>
        </w:rPr>
        <w:t>immigrant diversity remain positively related to wages</w:t>
      </w:r>
      <w:r w:rsidRPr="009930F1">
        <w:rPr>
          <w:sz w:val="16"/>
        </w:rPr>
        <w:t xml:space="preserve"> at a 1% level of significance. Magnitudes for city diversity coefficients are relatively stable, with formal tests indicating no statistically significant differences across quartiles.16 Coefficients for establishment-level diversity are also consistent across quartiles, with the exception of the highest wage quartile, where the </w:t>
      </w:r>
      <w:r w:rsidRPr="009930F1">
        <w:rPr>
          <w:b/>
          <w:u w:val="single"/>
        </w:rPr>
        <w:t>social returns to rising workplace diversity are significantly larger in statistical terms</w:t>
      </w:r>
      <w:r w:rsidRPr="009930F1">
        <w:rPr>
          <w:sz w:val="16"/>
        </w:rPr>
        <w:t xml:space="preserve">, though substantively the differences are modest. Overall, we interpret the results in the top panel of Table 6 to indicate that </w:t>
      </w:r>
      <w:r w:rsidRPr="00A16FB5">
        <w:rPr>
          <w:rStyle w:val="Emphasis"/>
          <w:szCs w:val="26"/>
          <w:highlight w:val="green"/>
        </w:rPr>
        <w:t>productivity benefits</w:t>
      </w:r>
      <w:r w:rsidRPr="009930F1">
        <w:rPr>
          <w:rStyle w:val="Emphasis"/>
          <w:szCs w:val="26"/>
        </w:rPr>
        <w:t xml:space="preserve"> from immigrant diversity </w:t>
      </w:r>
      <w:r w:rsidRPr="00A16FB5">
        <w:rPr>
          <w:rStyle w:val="Emphasis"/>
          <w:szCs w:val="26"/>
          <w:highlight w:val="green"/>
        </w:rPr>
        <w:t>are</w:t>
      </w:r>
      <w:r w:rsidRPr="009930F1">
        <w:rPr>
          <w:rStyle w:val="Emphasis"/>
          <w:szCs w:val="26"/>
        </w:rPr>
        <w:t xml:space="preserve"> </w:t>
      </w:r>
      <w:r w:rsidRPr="009930F1">
        <w:rPr>
          <w:sz w:val="16"/>
        </w:rPr>
        <w:t>more or less</w:t>
      </w:r>
      <w:r w:rsidRPr="009930F1">
        <w:rPr>
          <w:rStyle w:val="Emphasis"/>
          <w:szCs w:val="26"/>
        </w:rPr>
        <w:t xml:space="preserve"> </w:t>
      </w:r>
      <w:r w:rsidRPr="00A16FB5">
        <w:rPr>
          <w:rStyle w:val="Emphasis"/>
          <w:szCs w:val="26"/>
          <w:highlight w:val="green"/>
        </w:rPr>
        <w:t>evenly shared across the entire earnings spectrum</w:t>
      </w:r>
      <w:r w:rsidRPr="009930F1">
        <w:rPr>
          <w:rStyle w:val="Emphasis"/>
          <w:szCs w:val="26"/>
        </w:rPr>
        <w:t xml:space="preserve">. </w:t>
      </w:r>
      <w:r w:rsidRPr="009930F1">
        <w:rPr>
          <w:sz w:val="16"/>
        </w:rPr>
        <w:t xml:space="preserve">When we instrument for immigrant diversity at the city and establishment scales, </w:t>
      </w:r>
      <w:r w:rsidRPr="009930F1">
        <w:rPr>
          <w:u w:val="single"/>
        </w:rPr>
        <w:t>results are broadly supportive of this conclusion</w:t>
      </w:r>
      <w:r w:rsidRPr="009930F1">
        <w:rPr>
          <w:sz w:val="16"/>
        </w:rPr>
        <w:t xml:space="preserve">. The lower panel of Table 6 presents two-stage GMM FE IV estimates, with deeper lags of diversity used as instruments. For quartiles 2–4 we find combinations of lags that satisfy the exclusion restriction; we are unable to do so for the lowest wage quartile. Models 5–7 in Table 6 present estimates that instrument for city and workplace immigrant diversity using a combination of three- and four-year lags of metropolitan diversity, and a one-year lag of establishment diversity. As above, to avoid convergence problems in estimation, results are produced on a 30% random subsample of our primary analytical sample. These models pass tests of under and </w:t>
      </w:r>
      <w:proofErr w:type="spellStart"/>
      <w:r w:rsidRPr="009930F1">
        <w:rPr>
          <w:sz w:val="16"/>
        </w:rPr>
        <w:t>overidentification</w:t>
      </w:r>
      <w:proofErr w:type="spellEnd"/>
      <w:r w:rsidRPr="009930F1">
        <w:rPr>
          <w:sz w:val="16"/>
        </w:rPr>
        <w:t xml:space="preserve">. The coefficient for city immigrant diversity is positively and significantly related to wages across each of the wage quartiles for which results are produced. Although somewhat larger, </w:t>
      </w:r>
      <w:r w:rsidRPr="009930F1">
        <w:rPr>
          <w:b/>
          <w:u w:val="single"/>
        </w:rPr>
        <w:t>magnitudes are broadly comparable to those in the upper panel</w:t>
      </w:r>
      <w:r w:rsidRPr="009930F1">
        <w:rPr>
          <w:sz w:val="16"/>
        </w:rPr>
        <w:t xml:space="preserve">. Instrumented and </w:t>
      </w:r>
      <w:proofErr w:type="spellStart"/>
      <w:r w:rsidRPr="009930F1">
        <w:rPr>
          <w:sz w:val="16"/>
        </w:rPr>
        <w:t>uninstrumented</w:t>
      </w:r>
      <w:proofErr w:type="spellEnd"/>
      <w:r w:rsidRPr="009930F1">
        <w:rPr>
          <w:sz w:val="16"/>
        </w:rPr>
        <w:t xml:space="preserve"> coefficients on the establishment diversity variable are also similar, however the coefficient is only statistically significant for wage quartiles above the median. Although incomplete, </w:t>
      </w:r>
      <w:r w:rsidRPr="009930F1">
        <w:rPr>
          <w:u w:val="single"/>
        </w:rPr>
        <w:t>our</w:t>
      </w:r>
      <w:r w:rsidRPr="009930F1">
        <w:rPr>
          <w:sz w:val="16"/>
        </w:rPr>
        <w:t xml:space="preserve"> IV </w:t>
      </w:r>
      <w:r w:rsidRPr="009930F1">
        <w:rPr>
          <w:u w:val="single"/>
        </w:rPr>
        <w:t>estimates strengthen confidence in the idea that the benefits of diversity are spread across the wage distribution</w:t>
      </w:r>
      <w:r w:rsidRPr="009930F1">
        <w:rPr>
          <w:sz w:val="16"/>
        </w:rPr>
        <w:t xml:space="preserve">. This is clearest for spillovers from diversity at the metropolitan scale, while within establishments benefits appear to be concentrated among those occupying higher rungs of the ladder. It is worth noting that, due to the sampling strategy and the use of lagged instruments, results generated using GMM FE IV are drawn from a much more restricted sample than many of the other models presented earlier in this article, including the upper panel of Table 6. </w:t>
      </w:r>
      <w:r w:rsidRPr="00A16FB5">
        <w:rPr>
          <w:highlight w:val="green"/>
          <w:u w:val="single"/>
        </w:rPr>
        <w:t>We recognize tradeoffs</w:t>
      </w:r>
      <w:r w:rsidRPr="009930F1">
        <w:rPr>
          <w:u w:val="single"/>
        </w:rPr>
        <w:t xml:space="preserve"> in privileging instrumented over </w:t>
      </w:r>
      <w:proofErr w:type="spellStart"/>
      <w:r w:rsidRPr="009930F1">
        <w:rPr>
          <w:u w:val="single"/>
        </w:rPr>
        <w:t>uninstrumented</w:t>
      </w:r>
      <w:proofErr w:type="spellEnd"/>
      <w:r w:rsidRPr="009930F1">
        <w:rPr>
          <w:u w:val="single"/>
        </w:rPr>
        <w:t xml:space="preserve"> estimates. Although results are broadly similar, </w:t>
      </w:r>
      <w:r w:rsidRPr="00A16FB5">
        <w:rPr>
          <w:highlight w:val="green"/>
          <w:u w:val="single"/>
        </w:rPr>
        <w:t xml:space="preserve">for precision </w:t>
      </w:r>
      <w:r w:rsidRPr="009930F1">
        <w:rPr>
          <w:u w:val="single"/>
        </w:rPr>
        <w:t xml:space="preserve">we prefer estimates reported in the upper panel. </w:t>
      </w:r>
      <w:r w:rsidRPr="009930F1">
        <w:rPr>
          <w:sz w:val="16"/>
        </w:rPr>
        <w:t xml:space="preserve">5.3. Who generates spillovers from immigrant diversity? While the previous section investigated whether diversity’s benefits are spread evenly across the labor force, we now turn to this article’s third and final question: who generates these spillovers? Specifically, </w:t>
      </w:r>
      <w:r w:rsidRPr="009930F1">
        <w:rPr>
          <w:u w:val="single"/>
        </w:rPr>
        <w:t>we seek to determine whether the benefits from diversity emanate from the full pool of workers in a workplace or city, or rather, from diversity within particular subgroups</w:t>
      </w:r>
      <w:r w:rsidRPr="009930F1">
        <w:rPr>
          <w:sz w:val="16"/>
        </w:rPr>
        <w:t xml:space="preserve">. On the intuition that variation might be related to hierarchy in the labor market, we build an additional series of birthplace fractionalization measures that describe heterogeneity among low-wage, and separately, high-wage workers. To capture low-wage urban immigrant diversity, for each year and CBSA, we calculate the level of birthplace fractionalization present among workers with wages below the 25th percentile of their city’s wage distribution. High-wage urban immigrant diversity is measured in an analogous way for workers at or above the 75th percentile. Using a similar approach, we also build measures of low- and high-wage immigrant diversity at the establishment level, using wage distributions specific to each workplace.17 The top panel of Table 7 presents estimates based on a variant of Equation (1), predicting the relationship between a worker’s earnings and the immigrant diversity present among workers who belong to the least-well paid quartile of their city and workplace. As with the immediately previous tables, each row in Table 7 summarizes results for a distinct model estimated on a particular group of workers. Model 1 is estimated on the full analytical sample. Models 2–5 are estimated on progressively higher quartiles of the CBSA-specific wage distribution. </w:t>
      </w:r>
      <w:r w:rsidRPr="00A16FB5">
        <w:rPr>
          <w:rStyle w:val="Emphasis"/>
          <w:highlight w:val="green"/>
        </w:rPr>
        <w:t xml:space="preserve">Results across all </w:t>
      </w:r>
      <w:r w:rsidRPr="009930F1">
        <w:rPr>
          <w:rStyle w:val="Emphasis"/>
        </w:rPr>
        <w:t xml:space="preserve">of these </w:t>
      </w:r>
      <w:r w:rsidRPr="00A16FB5">
        <w:rPr>
          <w:rStyle w:val="Emphasis"/>
          <w:highlight w:val="green"/>
        </w:rPr>
        <w:t>models are consistent</w:t>
      </w:r>
      <w:r w:rsidRPr="009930F1">
        <w:rPr>
          <w:sz w:val="16"/>
        </w:rPr>
        <w:t xml:space="preserve">. In each, </w:t>
      </w:r>
      <w:r w:rsidRPr="009930F1">
        <w:rPr>
          <w:b/>
          <w:u w:val="single"/>
        </w:rPr>
        <w:t>the coefficient for low-wage urban birthplace fractionalization is not statistically significan</w:t>
      </w:r>
      <w:r w:rsidRPr="009930F1">
        <w:rPr>
          <w:sz w:val="16"/>
        </w:rPr>
        <w:t xml:space="preserve">t. Meanwhile, </w:t>
      </w:r>
      <w:r w:rsidRPr="00A16FB5">
        <w:rPr>
          <w:rStyle w:val="Emphasis"/>
          <w:highlight w:val="green"/>
        </w:rPr>
        <w:t>we find a consistent positive and significant relationship between wages and low-wage diversity</w:t>
      </w:r>
      <w:r w:rsidRPr="009930F1">
        <w:rPr>
          <w:rStyle w:val="Emphasis"/>
        </w:rPr>
        <w:t xml:space="preserve"> at the workplace scale</w:t>
      </w:r>
      <w:r w:rsidRPr="009930F1">
        <w:rPr>
          <w:sz w:val="16"/>
        </w:rPr>
        <w:t xml:space="preserve">, though coefficients are roughly an order of magnitude smaller than typical estimates for establishment immigrant diversity measured over the entire workforce (i.e., Model 3 in Table 2). Overall, absent a significant link between wages and city-level diversity among low-wage workers, </w:t>
      </w:r>
      <w:r w:rsidRPr="009930F1">
        <w:rPr>
          <w:u w:val="single"/>
        </w:rPr>
        <w:t xml:space="preserve">we conclude that the </w:t>
      </w:r>
      <w:r w:rsidRPr="00A16FB5">
        <w:rPr>
          <w:highlight w:val="green"/>
          <w:u w:val="single"/>
        </w:rPr>
        <w:t>benefits described</w:t>
      </w:r>
      <w:r w:rsidRPr="009930F1">
        <w:rPr>
          <w:u w:val="single"/>
        </w:rPr>
        <w:t xml:space="preserve"> in relation to rising metropolitan immigrant diversity </w:t>
      </w:r>
      <w:r w:rsidRPr="00A16FB5">
        <w:rPr>
          <w:highlight w:val="green"/>
          <w:u w:val="single"/>
        </w:rPr>
        <w:t>do not emanate from heterogeneity</w:t>
      </w:r>
      <w:r w:rsidRPr="009930F1">
        <w:rPr>
          <w:u w:val="single"/>
        </w:rPr>
        <w:t xml:space="preserve"> among a city’s lowest-paid workers. </w:t>
      </w:r>
      <w:r w:rsidRPr="009930F1">
        <w:rPr>
          <w:sz w:val="16"/>
        </w:rPr>
        <w:t xml:space="preserve">In the middle panel of Table 7, we turn to models in which the key predictors are high-wage city- and establishment-specific diversity. Model 6 regresses log wages on high-wage immigrant diversity across the full analytical sample of workers. Models 7–10 repeat the exercise for workers in progressively higher quartiles of their city’s wage distribution. In each, high-wage urban immigrant diversity is consistently positively related to wages at a 1% level of significance. Coefficients for this predictor are large compared with those for which diversity is measured across the entire urban workforce (cf., Model 3 in Table 2). Meanwhile, across Models 6–10, high-wage establishment immigrant diversity is also positively and significantly related to wages, with magnitudes that are relatively stable. Consistent with the results thus far, the magnitude of the establishment effect is smaller than that estimated for urban immigrant diversity. Seeking to strengthen confidence that </w:t>
      </w:r>
      <w:r w:rsidRPr="00A16FB5">
        <w:rPr>
          <w:b/>
          <w:highlight w:val="green"/>
          <w:u w:val="single"/>
        </w:rPr>
        <w:t>the findings reported</w:t>
      </w:r>
      <w:r w:rsidRPr="009930F1">
        <w:rPr>
          <w:b/>
          <w:u w:val="single"/>
        </w:rPr>
        <w:t xml:space="preserve"> above indicate </w:t>
      </w:r>
      <w:r w:rsidRPr="00A16FB5">
        <w:rPr>
          <w:b/>
          <w:highlight w:val="green"/>
          <w:u w:val="single"/>
        </w:rPr>
        <w:t>a causal relationship</w:t>
      </w:r>
      <w:r w:rsidRPr="009930F1">
        <w:rPr>
          <w:b/>
          <w:u w:val="single"/>
        </w:rPr>
        <w:t xml:space="preserve"> running </w:t>
      </w:r>
      <w:r w:rsidRPr="00A16FB5">
        <w:rPr>
          <w:b/>
          <w:highlight w:val="green"/>
          <w:u w:val="single"/>
        </w:rPr>
        <w:t>from diversity to productivity</w:t>
      </w:r>
      <w:r w:rsidRPr="009930F1">
        <w:rPr>
          <w:sz w:val="16"/>
        </w:rPr>
        <w:t xml:space="preserve">, in the bottom panel of Table 7 we report GMM FE IV estimates of the association between high-wage immigrant diversity and wages by quartile. As above, we use the 30% random sample with lagged internal instruments: 3–5 years for city diversity and 1–3 years for establishment diversity. Results mostly match non-instrumented results, though the correspondence is somewhat looser. High-wage urban and establishment diversity are both positively and significantly related to wages for workers in each wage quartile. However, instruments for quartile 2 fail the Hansen J test of joint </w:t>
      </w:r>
      <w:proofErr w:type="spellStart"/>
      <w:r w:rsidRPr="009930F1">
        <w:rPr>
          <w:sz w:val="16"/>
        </w:rPr>
        <w:t>exogeneity</w:t>
      </w:r>
      <w:proofErr w:type="spellEnd"/>
      <w:r w:rsidRPr="009930F1">
        <w:rPr>
          <w:sz w:val="16"/>
        </w:rPr>
        <w:t xml:space="preserve">. In quartile 4, the coefficient on establishment diversity is nearly an order or magnitude larger than all other estimates. As in the previous section, given constraints relating to our choice of instruments as well as much smaller sample sizes, we believe that non-IV coefficients are more indicative of the true scale of the relationship, although </w:t>
      </w:r>
      <w:r w:rsidRPr="00A16FB5">
        <w:rPr>
          <w:b/>
          <w:highlight w:val="green"/>
          <w:u w:val="single"/>
        </w:rPr>
        <w:t>we conclude</w:t>
      </w:r>
      <w:r w:rsidRPr="009930F1">
        <w:rPr>
          <w:sz w:val="16"/>
        </w:rPr>
        <w:t xml:space="preserve"> that IV results offer support for the idea </w:t>
      </w:r>
      <w:r w:rsidRPr="00A16FB5">
        <w:rPr>
          <w:rStyle w:val="Emphasis"/>
          <w:highlight w:val="green"/>
        </w:rPr>
        <w:t>that</w:t>
      </w:r>
      <w:r w:rsidRPr="009930F1">
        <w:rPr>
          <w:rStyle w:val="Emphasis"/>
        </w:rPr>
        <w:t xml:space="preserve"> </w:t>
      </w:r>
      <w:r w:rsidRPr="00A16FB5">
        <w:rPr>
          <w:rStyle w:val="Emphasis"/>
          <w:highlight w:val="green"/>
        </w:rPr>
        <w:t>high-wage immigrant diversity generates spillovers across the wage distribution.</w:t>
      </w:r>
      <w:r w:rsidRPr="009930F1">
        <w:t xml:space="preserve"> </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It’s the largest internal link.</w:t>
      </w:r>
    </w:p>
    <w:p w:rsidR="00404CAB" w:rsidRPr="009930F1" w:rsidRDefault="00404CAB" w:rsidP="00404CAB">
      <w:proofErr w:type="spellStart"/>
      <w:r w:rsidRPr="009930F1">
        <w:rPr>
          <w:rStyle w:val="Style13ptBold"/>
        </w:rPr>
        <w:t>Boak</w:t>
      </w:r>
      <w:proofErr w:type="spellEnd"/>
      <w:r w:rsidRPr="009930F1">
        <w:rPr>
          <w:rStyle w:val="Style13ptBold"/>
        </w:rPr>
        <w:t xml:space="preserve"> 18</w:t>
      </w:r>
      <w:r w:rsidRPr="009930F1">
        <w:t xml:space="preserve"> </w:t>
      </w:r>
      <w:r w:rsidRPr="009930F1">
        <w:rPr>
          <w:sz w:val="14"/>
          <w:szCs w:val="14"/>
        </w:rPr>
        <w:t xml:space="preserve">(Josh </w:t>
      </w:r>
      <w:proofErr w:type="spellStart"/>
      <w:r w:rsidRPr="009930F1">
        <w:rPr>
          <w:sz w:val="14"/>
          <w:szCs w:val="14"/>
        </w:rPr>
        <w:t>Boak</w:t>
      </w:r>
      <w:proofErr w:type="spellEnd"/>
      <w:r w:rsidRPr="009930F1">
        <w:rPr>
          <w:sz w:val="14"/>
          <w:szCs w:val="14"/>
        </w:rPr>
        <w:t>, MS Columbia and BA Princeton in Journalism, economics expert, writer for the associate press, "Pay raises: With unemployment low, why isn’t pay going up?," &lt;</w:t>
      </w:r>
      <w:proofErr w:type="spellStart"/>
      <w:r w:rsidRPr="009930F1">
        <w:rPr>
          <w:sz w:val="14"/>
          <w:szCs w:val="14"/>
        </w:rPr>
        <w:t>braddy</w:t>
      </w:r>
      <w:proofErr w:type="spellEnd"/>
      <w:r w:rsidRPr="009930F1">
        <w:rPr>
          <w:sz w:val="14"/>
          <w:szCs w:val="14"/>
        </w:rPr>
        <w:t>&gt; 6-15-2018, Asbury Park Press, https://www.app.com/story/money/personal-finance/2018/06/15/pay-raises/36034471/)</w:t>
      </w:r>
    </w:p>
    <w:p w:rsidR="00404CAB" w:rsidRDefault="00404CAB" w:rsidP="00404CAB">
      <w:pPr>
        <w:rPr>
          <w:sz w:val="16"/>
        </w:rPr>
      </w:pPr>
      <w:r w:rsidRPr="009930F1">
        <w:rPr>
          <w:sz w:val="16"/>
        </w:rPr>
        <w:t xml:space="preserve">Puzzle or mystery, the source of the consternation is this: </w:t>
      </w:r>
      <w:r w:rsidRPr="009930F1">
        <w:rPr>
          <w:u w:val="single"/>
        </w:rPr>
        <w:t xml:space="preserve">The U.S. </w:t>
      </w:r>
      <w:r w:rsidRPr="00A16FB5">
        <w:rPr>
          <w:highlight w:val="green"/>
          <w:u w:val="single"/>
        </w:rPr>
        <w:t>unemployment</w:t>
      </w:r>
      <w:r w:rsidRPr="009930F1">
        <w:rPr>
          <w:u w:val="single"/>
        </w:rPr>
        <w:t xml:space="preserve"> rate </w:t>
      </w:r>
      <w:r w:rsidRPr="00A16FB5">
        <w:rPr>
          <w:highlight w:val="green"/>
          <w:u w:val="single"/>
        </w:rPr>
        <w:t>has dropped to a multi-decade low</w:t>
      </w:r>
      <w:r w:rsidRPr="009930F1">
        <w:rPr>
          <w:u w:val="single"/>
        </w:rPr>
        <w:t xml:space="preserve"> of 3.8 percent</w:t>
      </w:r>
      <w:r w:rsidRPr="009930F1">
        <w:rPr>
          <w:sz w:val="16"/>
        </w:rPr>
        <w:t>.</w:t>
      </w:r>
      <w:r w:rsidRPr="009930F1">
        <w:rPr>
          <w:u w:val="single"/>
        </w:rPr>
        <w:t xml:space="preserve"> </w:t>
      </w:r>
      <w:r w:rsidRPr="00A16FB5">
        <w:rPr>
          <w:b/>
          <w:highlight w:val="green"/>
          <w:u w:val="single"/>
        </w:rPr>
        <w:t>A shortage of qualified people</w:t>
      </w:r>
      <w:r w:rsidRPr="009930F1">
        <w:rPr>
          <w:b/>
          <w:u w:val="single"/>
        </w:rPr>
        <w:t xml:space="preserve"> to hire </w:t>
      </w:r>
      <w:r w:rsidRPr="00A16FB5">
        <w:rPr>
          <w:b/>
          <w:highlight w:val="green"/>
          <w:u w:val="single"/>
        </w:rPr>
        <w:t>has frustrated many employers</w:t>
      </w:r>
      <w:r w:rsidRPr="009930F1">
        <w:rPr>
          <w:sz w:val="16"/>
        </w:rPr>
        <w:t xml:space="preserve"> who have complained that they can’t fill job openings. In theory, </w:t>
      </w:r>
      <w:r w:rsidRPr="00A16FB5">
        <w:rPr>
          <w:highlight w:val="green"/>
          <w:u w:val="single"/>
        </w:rPr>
        <w:t>those</w:t>
      </w:r>
      <w:r w:rsidRPr="009930F1">
        <w:rPr>
          <w:u w:val="single"/>
        </w:rPr>
        <w:t xml:space="preserve"> two </w:t>
      </w:r>
      <w:r w:rsidRPr="00A16FB5">
        <w:rPr>
          <w:highlight w:val="green"/>
          <w:u w:val="single"/>
        </w:rPr>
        <w:t>factors should</w:t>
      </w:r>
      <w:r w:rsidRPr="009930F1">
        <w:rPr>
          <w:u w:val="single"/>
        </w:rPr>
        <w:t xml:space="preserve"> combine to </w:t>
      </w:r>
      <w:r w:rsidRPr="00A16FB5">
        <w:rPr>
          <w:highlight w:val="green"/>
          <w:u w:val="single"/>
        </w:rPr>
        <w:t>unleash</w:t>
      </w:r>
      <w:r w:rsidRPr="009930F1">
        <w:rPr>
          <w:u w:val="single"/>
        </w:rPr>
        <w:t xml:space="preserve"> a wave of </w:t>
      </w:r>
      <w:r w:rsidRPr="00A16FB5">
        <w:rPr>
          <w:highlight w:val="green"/>
          <w:u w:val="single"/>
        </w:rPr>
        <w:t>robust pay raises</w:t>
      </w:r>
      <w:r w:rsidRPr="009930F1">
        <w:rPr>
          <w:u w:val="single"/>
        </w:rPr>
        <w:t xml:space="preserve"> for everyone</w:t>
      </w:r>
      <w:r w:rsidRPr="009930F1">
        <w:rPr>
          <w:sz w:val="16"/>
        </w:rPr>
        <w:t xml:space="preserve"> from construction crews, teachers, accountants and hotel clerks to engineers, janitors, butchers, baristas and even summer interns</w:t>
      </w:r>
      <w:r w:rsidRPr="00A16FB5">
        <w:rPr>
          <w:sz w:val="16"/>
          <w:highlight w:val="green"/>
        </w:rPr>
        <w:t xml:space="preserve">. </w:t>
      </w:r>
      <w:r w:rsidRPr="00A16FB5">
        <w:rPr>
          <w:b/>
          <w:highlight w:val="green"/>
          <w:u w:val="single"/>
        </w:rPr>
        <w:t>It hasn’t happened</w:t>
      </w:r>
      <w:r w:rsidRPr="009930F1">
        <w:rPr>
          <w:sz w:val="16"/>
        </w:rPr>
        <w:t xml:space="preserve"> — not in most industries, anyway. Powell acknowledged that he couldn’t say for sure why </w:t>
      </w:r>
      <w:r w:rsidRPr="00A16FB5">
        <w:rPr>
          <w:highlight w:val="green"/>
          <w:u w:val="single"/>
        </w:rPr>
        <w:t>wage growth remains</w:t>
      </w:r>
      <w:r w:rsidRPr="009930F1">
        <w:rPr>
          <w:u w:val="single"/>
        </w:rPr>
        <w:t xml:space="preserve"> generally </w:t>
      </w:r>
      <w:r w:rsidRPr="00A16FB5">
        <w:rPr>
          <w:highlight w:val="green"/>
          <w:u w:val="single"/>
        </w:rPr>
        <w:t>tepid</w:t>
      </w:r>
      <w:r w:rsidRPr="009930F1">
        <w:rPr>
          <w:sz w:val="16"/>
        </w:rPr>
        <w:t xml:space="preserve">. He said he “certainly would have expected pay raises to react more” to falling unemployment. Echoing what other </w:t>
      </w:r>
      <w:r w:rsidRPr="00A16FB5">
        <w:rPr>
          <w:b/>
          <w:highlight w:val="green"/>
          <w:u w:val="single"/>
        </w:rPr>
        <w:t>economists</w:t>
      </w:r>
      <w:r w:rsidRPr="009930F1">
        <w:rPr>
          <w:sz w:val="16"/>
        </w:rPr>
        <w:t xml:space="preserve">, including his predecessors and colleagues at the Fed, have suggested, Powell </w:t>
      </w:r>
      <w:r w:rsidRPr="00A16FB5">
        <w:rPr>
          <w:b/>
          <w:highlight w:val="green"/>
          <w:u w:val="single"/>
        </w:rPr>
        <w:t>offered up one likely factor</w:t>
      </w:r>
      <w:r w:rsidRPr="009930F1">
        <w:rPr>
          <w:b/>
          <w:u w:val="single"/>
        </w:rPr>
        <w:t xml:space="preserve">: the economy’s relatively </w:t>
      </w:r>
      <w:r w:rsidRPr="00A16FB5">
        <w:rPr>
          <w:b/>
          <w:highlight w:val="green"/>
          <w:u w:val="single"/>
        </w:rPr>
        <w:t xml:space="preserve">low productivity </w:t>
      </w:r>
      <w:r w:rsidRPr="009930F1">
        <w:rPr>
          <w:b/>
          <w:u w:val="single"/>
        </w:rPr>
        <w:t>growth.</w:t>
      </w:r>
      <w:r w:rsidRPr="009930F1">
        <w:rPr>
          <w:sz w:val="16"/>
        </w:rPr>
        <w:t xml:space="preserve"> Put simply, American workers aren’t generating enough additional value for each hour on the job. Some </w:t>
      </w:r>
      <w:r w:rsidRPr="009930F1">
        <w:rPr>
          <w:u w:val="single"/>
        </w:rPr>
        <w:t>economists say companies have invested too little in capital equipment that would accelerate worker productivity.</w:t>
      </w:r>
      <w:r w:rsidRPr="009930F1">
        <w:rPr>
          <w:sz w:val="16"/>
        </w:rPr>
        <w:t xml:space="preserve"> Others say earlier technological breakthroughs that did speed productivity have yet to be duplicated. But no one is sure. “So it’s a bit of a puzzle,” the chairman mused, somewhat philosophically. “I wouldn’t say it’s a mystery. But it’s, it’s a bit of a puzzle.” Powell didn’t explain his distinction between puzzle and mystery. But he has used similar formulations before. In 2017, as a Fed governor, Powell told CNBC that the persistence of inflation remaining below the central bank’s 2 percent target after years of monetary stimulus was “kind of a mystery.” Yet in recent months, inflation seems to have picked up, driven by higher oil prices. Fed officials estimated Wednesday that inflation would run slightly above its target through 2020. That forecast appeared to suggest that low unemployment and a gaping federal budget deficit in the wake of President Donald Trump’s tax cuts would finally keep inflation at or above the Fed’s annual 2 percent target rate. This </w:t>
      </w:r>
      <w:r w:rsidRPr="00A16FB5">
        <w:rPr>
          <w:b/>
          <w:highlight w:val="green"/>
          <w:u w:val="single"/>
        </w:rPr>
        <w:t>newfound inflation is actually something of a challenge</w:t>
      </w:r>
      <w:r w:rsidRPr="009930F1">
        <w:rPr>
          <w:b/>
          <w:u w:val="single"/>
        </w:rPr>
        <w:t xml:space="preserve"> for many workers</w:t>
      </w:r>
      <w:r w:rsidRPr="009930F1">
        <w:rPr>
          <w:sz w:val="16"/>
        </w:rPr>
        <w:t xml:space="preserve">. After factoring in inflation, </w:t>
      </w:r>
      <w:r w:rsidRPr="009930F1">
        <w:rPr>
          <w:u w:val="single"/>
        </w:rPr>
        <w:t xml:space="preserve">average hourly </w:t>
      </w:r>
      <w:r w:rsidRPr="00A16FB5">
        <w:rPr>
          <w:highlight w:val="green"/>
          <w:u w:val="single"/>
        </w:rPr>
        <w:t>earnings have been flat for the past year</w:t>
      </w:r>
      <w:r w:rsidRPr="009930F1">
        <w:rPr>
          <w:sz w:val="16"/>
        </w:rPr>
        <w:t xml:space="preserve">, the Labor Department said this week. For workers who aren’t supervisors, </w:t>
      </w:r>
      <w:r w:rsidRPr="00A16FB5">
        <w:rPr>
          <w:b/>
          <w:highlight w:val="green"/>
          <w:u w:val="single"/>
        </w:rPr>
        <w:t>wages have actually fallen</w:t>
      </w:r>
      <w:r w:rsidRPr="009930F1">
        <w:rPr>
          <w:b/>
          <w:u w:val="single"/>
        </w:rPr>
        <w:t xml:space="preserve"> slightly</w:t>
      </w:r>
      <w:r w:rsidRPr="009930F1">
        <w:rPr>
          <w:sz w:val="16"/>
        </w:rPr>
        <w:t xml:space="preserve"> despite the rush of hiring in an economic expansion on the verge of completing its ninth year. </w:t>
      </w:r>
      <w:r w:rsidRPr="009930F1">
        <w:rPr>
          <w:b/>
          <w:u w:val="single"/>
        </w:rPr>
        <w:t xml:space="preserve">What economists call </w:t>
      </w:r>
      <w:r w:rsidRPr="00A16FB5">
        <w:rPr>
          <w:b/>
          <w:highlight w:val="green"/>
          <w:u w:val="single"/>
        </w:rPr>
        <w:t>the “Phillips curve</w:t>
      </w:r>
      <w:r w:rsidRPr="009930F1">
        <w:rPr>
          <w:b/>
          <w:u w:val="single"/>
        </w:rPr>
        <w:t xml:space="preserve">” — </w:t>
      </w:r>
      <w:r w:rsidRPr="009930F1">
        <w:rPr>
          <w:u w:val="single"/>
        </w:rPr>
        <w:t>which says low unemployment should accelerate pay growth</w:t>
      </w:r>
      <w:r w:rsidRPr="009930F1">
        <w:rPr>
          <w:b/>
          <w:u w:val="single"/>
        </w:rPr>
        <w:t xml:space="preserve"> — </w:t>
      </w:r>
      <w:r w:rsidRPr="00A16FB5">
        <w:rPr>
          <w:b/>
          <w:highlight w:val="green"/>
          <w:u w:val="single"/>
        </w:rPr>
        <w:t>appears</w:t>
      </w:r>
      <w:r w:rsidRPr="009930F1">
        <w:rPr>
          <w:b/>
          <w:u w:val="single"/>
        </w:rPr>
        <w:t xml:space="preserve"> to be </w:t>
      </w:r>
      <w:r w:rsidRPr="00A16FB5">
        <w:rPr>
          <w:b/>
          <w:highlight w:val="green"/>
          <w:u w:val="single"/>
        </w:rPr>
        <w:t>broken</w:t>
      </w:r>
      <w:r w:rsidRPr="009930F1">
        <w:rPr>
          <w:b/>
          <w:u w:val="single"/>
        </w:rPr>
        <w:t xml:space="preserve"> or twisted</w:t>
      </w:r>
      <w:r w:rsidRPr="009930F1">
        <w:rPr>
          <w:sz w:val="16"/>
        </w:rPr>
        <w:t>. Or at least operating on a severe delay.</w:t>
      </w:r>
    </w:p>
    <w:p w:rsidR="00AF3263" w:rsidRDefault="00AF3263" w:rsidP="00AF3263">
      <w:pPr>
        <w:pStyle w:val="Heading4"/>
      </w:pPr>
      <w:r>
        <w:t>Tight job market means jobs are plentiful- Immigration Fills them- Key to net economic growth</w:t>
      </w:r>
    </w:p>
    <w:p w:rsidR="00AF3263" w:rsidRPr="00F06DF4" w:rsidRDefault="00AF3263" w:rsidP="00AF3263">
      <w:pPr>
        <w:rPr>
          <w:sz w:val="14"/>
        </w:rPr>
      </w:pPr>
      <w:r w:rsidRPr="00F06DF4">
        <w:rPr>
          <w:sz w:val="14"/>
        </w:rPr>
        <w:t xml:space="preserve">Dennis E. </w:t>
      </w:r>
      <w:r w:rsidRPr="00F06DF4">
        <w:rPr>
          <w:rStyle w:val="Style13ptBold"/>
        </w:rPr>
        <w:t>Nixon 2018</w:t>
      </w:r>
      <w:r w:rsidRPr="00F06DF4">
        <w:rPr>
          <w:sz w:val="14"/>
        </w:rPr>
        <w:t xml:space="preserve"> (CEO of International Bank of Commerce in Laredo, Texas, and chairman of the board of International Bancshares Corp., the largest minority-owned bank organization in the continental United States, CNN, “Without immigration, our economy is in big trouble,” April 4</w:t>
      </w:r>
      <w:r w:rsidRPr="00F06DF4">
        <w:rPr>
          <w:sz w:val="14"/>
          <w:vertAlign w:val="superscript"/>
        </w:rPr>
        <w:t>th</w:t>
      </w:r>
      <w:r w:rsidRPr="00F06DF4">
        <w:rPr>
          <w:sz w:val="14"/>
        </w:rPr>
        <w:t xml:space="preserve"> </w:t>
      </w:r>
      <w:hyperlink r:id="rId39" w:history="1">
        <w:r w:rsidRPr="00F06DF4">
          <w:rPr>
            <w:rStyle w:val="Hyperlink"/>
            <w:sz w:val="14"/>
          </w:rPr>
          <w:t>https://www.cnn.com/2018/04/04/opinions/benefit-immigration-workforce-opinion-nixon/index.html</w:t>
        </w:r>
      </w:hyperlink>
      <w:r w:rsidRPr="00F06DF4">
        <w:rPr>
          <w:sz w:val="14"/>
        </w:rPr>
        <w:t xml:space="preserve"> AS)</w:t>
      </w:r>
    </w:p>
    <w:p w:rsidR="00AF3263" w:rsidRDefault="00AF3263" w:rsidP="00AF3263">
      <w:pPr>
        <w:rPr>
          <w:sz w:val="12"/>
        </w:rPr>
      </w:pPr>
      <w:r w:rsidRPr="00F06DF4">
        <w:rPr>
          <w:sz w:val="12"/>
        </w:rPr>
        <w:t>As one of the largest employers in the border town of Laredo, Texas, I don't need to read the newspapers to tell</w:t>
      </w:r>
      <w:r w:rsidRPr="00F06DF4">
        <w:rPr>
          <w:rStyle w:val="StyleUnderline"/>
        </w:rPr>
        <w:t xml:space="preserve"> </w:t>
      </w:r>
      <w:r w:rsidRPr="00F06DF4">
        <w:rPr>
          <w:sz w:val="12"/>
        </w:rPr>
        <w:t>me</w:t>
      </w:r>
      <w:r w:rsidRPr="00F06DF4">
        <w:rPr>
          <w:rStyle w:val="StyleUnderline"/>
        </w:rPr>
        <w:t xml:space="preserve"> our country has a labor shortage problem</w:t>
      </w:r>
      <w:r w:rsidRPr="00F06DF4">
        <w:rPr>
          <w:sz w:val="12"/>
        </w:rPr>
        <w:t xml:space="preserve">. I know it from the hundreds of jobs I have been trying to fill for years. Unfortunately, it's not just me. Other </w:t>
      </w:r>
      <w:r w:rsidRPr="00F06DF4">
        <w:rPr>
          <w:rStyle w:val="StyleUnderline"/>
        </w:rPr>
        <w:t>employers are having a hard time finding the right candidates to fill vacancies at all skill and experience levels</w:t>
      </w:r>
      <w:r w:rsidRPr="00F06DF4">
        <w:rPr>
          <w:sz w:val="12"/>
        </w:rPr>
        <w:t xml:space="preserve">. And as if this weren't bad enough, the US Census Bureau just reported that for the first time in our country's history, people over 65 will outnumber children by 2035. In fact, the number of children women are having in their lifetime -- or the total </w:t>
      </w:r>
      <w:r w:rsidRPr="00F06DF4">
        <w:rPr>
          <w:rStyle w:val="StyleUnderline"/>
        </w:rPr>
        <w:t>fertility rate</w:t>
      </w:r>
      <w:r w:rsidRPr="00F06DF4">
        <w:rPr>
          <w:sz w:val="12"/>
        </w:rPr>
        <w:t xml:space="preserve"> -- </w:t>
      </w:r>
      <w:r w:rsidRPr="00F06DF4">
        <w:rPr>
          <w:rStyle w:val="StyleUnderline"/>
        </w:rPr>
        <w:t>has declined</w:t>
      </w:r>
      <w:r w:rsidRPr="00F06DF4">
        <w:rPr>
          <w:sz w:val="12"/>
        </w:rPr>
        <w:t xml:space="preserve"> in recent years from 2.12 in 2007 to 1.77 last fall. This number falls under the required replacement rate of 2.1 births to maintain a population. </w:t>
      </w:r>
      <w:r w:rsidRPr="00F06DF4">
        <w:rPr>
          <w:rStyle w:val="StyleUnderline"/>
        </w:rPr>
        <w:t>A shrinking workforce and an aging society are recipes for a stagnating economy</w:t>
      </w:r>
      <w:r w:rsidRPr="00F06DF4">
        <w:rPr>
          <w:sz w:val="12"/>
        </w:rPr>
        <w:t xml:space="preserve"> -- just ask Japan. What are we to do? There are a number of ideas worth considering, but </w:t>
      </w:r>
      <w:r w:rsidRPr="00F06DF4">
        <w:rPr>
          <w:rStyle w:val="StyleUnderline"/>
        </w:rPr>
        <w:t>here's one thing we cannot do</w:t>
      </w:r>
      <w:r w:rsidRPr="00F06DF4">
        <w:rPr>
          <w:sz w:val="12"/>
        </w:rPr>
        <w:t xml:space="preserve">: </w:t>
      </w:r>
      <w:r w:rsidRPr="00F06DF4">
        <w:rPr>
          <w:rStyle w:val="StyleUnderline"/>
        </w:rPr>
        <w:t>Slam the door in the face of immigrants who want to work in our country</w:t>
      </w:r>
      <w:r w:rsidRPr="00F06DF4">
        <w:rPr>
          <w:sz w:val="12"/>
        </w:rPr>
        <w:t xml:space="preserve">. Yes, part of welcoming newcomers into the fold is about honoring our immigrant heritage. But just as important is understanding that </w:t>
      </w:r>
      <w:r w:rsidRPr="00F06DF4">
        <w:rPr>
          <w:rStyle w:val="StyleUnderline"/>
        </w:rPr>
        <w:t>immigration has been mitigating the effects of our shrinking workforce, a lower birthrate and an aging society.</w:t>
      </w:r>
      <w:r>
        <w:rPr>
          <w:rStyle w:val="StyleUnderline"/>
        </w:rPr>
        <w:t xml:space="preserve"> </w:t>
      </w:r>
      <w:r w:rsidRPr="00F06DF4">
        <w:rPr>
          <w:sz w:val="12"/>
        </w:rPr>
        <w:t xml:space="preserve">Federal Reserve Bank of Dallas economists estimate that </w:t>
      </w:r>
      <w:r w:rsidRPr="00F06DF4">
        <w:rPr>
          <w:rStyle w:val="StyleUnderline"/>
        </w:rPr>
        <w:t>immigrants</w:t>
      </w:r>
      <w:r w:rsidRPr="00F06DF4">
        <w:rPr>
          <w:sz w:val="12"/>
        </w:rPr>
        <w:t xml:space="preserve"> and their children </w:t>
      </w:r>
      <w:r w:rsidRPr="00F06DF4">
        <w:rPr>
          <w:rStyle w:val="StyleUnderline"/>
        </w:rPr>
        <w:t>comprised more than half of the US workforce growth in the last 20 years</w:t>
      </w:r>
      <w:r w:rsidRPr="00F06DF4">
        <w:rPr>
          <w:sz w:val="12"/>
        </w:rPr>
        <w:t xml:space="preserve"> </w:t>
      </w:r>
      <w:r w:rsidRPr="00F06DF4">
        <w:rPr>
          <w:rStyle w:val="StyleUnderline"/>
        </w:rPr>
        <w:t>and expect this group to make up an even larger percentage over the next 20 years</w:t>
      </w:r>
      <w:r w:rsidRPr="00F06DF4">
        <w:rPr>
          <w:sz w:val="12"/>
        </w:rPr>
        <w:t xml:space="preserve">. And, according to Pew Research Center, </w:t>
      </w:r>
      <w:r w:rsidRPr="00F06DF4">
        <w:rPr>
          <w:rStyle w:val="StyleUnderline"/>
        </w:rPr>
        <w:t>without a steady stream of a total of 18 million immigrants between now and 2035, the share of the US working-age population could decrease to 166 million.</w:t>
      </w:r>
      <w:r>
        <w:rPr>
          <w:rStyle w:val="StyleUnderline"/>
        </w:rPr>
        <w:t xml:space="preserve"> </w:t>
      </w:r>
      <w:r w:rsidRPr="00F06DF4">
        <w:rPr>
          <w:sz w:val="12"/>
        </w:rPr>
        <w:t xml:space="preserve">We can see the positive effects of immigration in my home state of Texas. Research collected by the Dallas Federal Reserve showed that immigrants living in the Lone Star state help grow the economy by allowing native-born workers to specialize in communication-intensive jobs, while the </w:t>
      </w:r>
      <w:r w:rsidRPr="00F06DF4">
        <w:rPr>
          <w:rStyle w:val="StyleUnderline"/>
        </w:rPr>
        <w:t>foreign-born population</w:t>
      </w:r>
      <w:r w:rsidRPr="00F06DF4">
        <w:rPr>
          <w:sz w:val="12"/>
        </w:rPr>
        <w:t xml:space="preserve"> is </w:t>
      </w:r>
      <w:r w:rsidRPr="00F06DF4">
        <w:rPr>
          <w:rStyle w:val="StyleUnderline"/>
        </w:rPr>
        <w:t>able to fill jobs that often require more manual labor or higher-skilled quantitative-based jobs.</w:t>
      </w:r>
      <w:r>
        <w:rPr>
          <w:rStyle w:val="StyleUnderline"/>
        </w:rPr>
        <w:t xml:space="preserve"> </w:t>
      </w:r>
      <w:r w:rsidRPr="00F06DF4">
        <w:rPr>
          <w:rStyle w:val="StyleUnderline"/>
        </w:rPr>
        <w:t>This is what economists describe as labor specialization</w:t>
      </w:r>
      <w:r w:rsidRPr="00F06DF4">
        <w:rPr>
          <w:sz w:val="12"/>
        </w:rPr>
        <w:t xml:space="preserve">, </w:t>
      </w:r>
      <w:r w:rsidRPr="00F06DF4">
        <w:rPr>
          <w:rStyle w:val="StyleUnderline"/>
        </w:rPr>
        <w:t>whereby native-born workers are not competing with foreign-born for the same types of jobs</w:t>
      </w:r>
      <w:r w:rsidRPr="00F06DF4">
        <w:rPr>
          <w:sz w:val="12"/>
        </w:rPr>
        <w:t xml:space="preserve"> </w:t>
      </w:r>
      <w:r w:rsidRPr="00F06DF4">
        <w:rPr>
          <w:rStyle w:val="StyleUnderline"/>
        </w:rPr>
        <w:t>-- resulting in increased productivity all around</w:t>
      </w:r>
      <w:r w:rsidRPr="00F06DF4">
        <w:rPr>
          <w:sz w:val="12"/>
        </w:rPr>
        <w:t xml:space="preserve">. A study from the National Bureau of Economic Research found that </w:t>
      </w:r>
      <w:r w:rsidRPr="00F06DF4">
        <w:rPr>
          <w:rStyle w:val="StyleUnderline"/>
        </w:rPr>
        <w:t xml:space="preserve">labor specialization results in about an 0.5% increase in income per worker for every 1% increase in immigrant employment </w:t>
      </w:r>
      <w:r w:rsidRPr="00F06DF4">
        <w:rPr>
          <w:sz w:val="12"/>
        </w:rPr>
        <w:t>in the state.</w:t>
      </w:r>
      <w:r>
        <w:rPr>
          <w:rStyle w:val="StyleUnderline"/>
        </w:rPr>
        <w:t xml:space="preserve"> </w:t>
      </w:r>
      <w:r w:rsidRPr="00F06DF4">
        <w:rPr>
          <w:sz w:val="12"/>
        </w:rPr>
        <w:t xml:space="preserve">And according to the authors of the study, </w:t>
      </w:r>
      <w:r w:rsidRPr="00F06DF4">
        <w:rPr>
          <w:rStyle w:val="Style13ptBold"/>
        </w:rPr>
        <w:t>specialization is helping to boost incomes and productivity</w:t>
      </w:r>
      <w:r w:rsidRPr="00F06DF4">
        <w:rPr>
          <w:sz w:val="12"/>
        </w:rPr>
        <w:t xml:space="preserve">. In Texas, specialization in the workforce has resulted in roughly a $3.4 billion to $6.6 billion economic gain for the native Texan population. But for some, </w:t>
      </w:r>
      <w:r w:rsidRPr="00F06DF4">
        <w:rPr>
          <w:rStyle w:val="StyleUnderline"/>
        </w:rPr>
        <w:t>the urge to reduce the number of immigrants coming into the United States dramatically is strong. And it seems like lawmakers are determined to listen to these voices by making things harder for individuals with immense talent and determination to live and work here</w:t>
      </w:r>
      <w:r w:rsidRPr="00F06DF4">
        <w:rPr>
          <w:sz w:val="12"/>
        </w:rPr>
        <w:t xml:space="preserve">. One of the clearest examples of this is our inability to find a permanent solution for the nearly 800,000 Dreamers. Brought to the United States as children, these young immigrants are undocumented and have lived with uncertainty for much of their lives. The Deferred Action for Childhood Arrivals, or DACA, program, created by the Obama administration, gave many of them a temporary reprieve. But it wasn't a real fix. It simply kicked a permanent solution to their status down the road. Now President Donald </w:t>
      </w:r>
      <w:r w:rsidRPr="00F06DF4">
        <w:rPr>
          <w:rStyle w:val="StyleUnderline"/>
        </w:rPr>
        <w:t>Trump is suggesting that no deal on DACA</w:t>
      </w:r>
      <w:r w:rsidRPr="00F06DF4">
        <w:rPr>
          <w:sz w:val="12"/>
        </w:rPr>
        <w:t xml:space="preserve"> </w:t>
      </w:r>
      <w:r w:rsidRPr="00F06DF4">
        <w:rPr>
          <w:rStyle w:val="StyleUnderline"/>
        </w:rPr>
        <w:t>is possible</w:t>
      </w:r>
      <w:r w:rsidRPr="00F06DF4">
        <w:rPr>
          <w:sz w:val="12"/>
        </w:rPr>
        <w:t xml:space="preserve"> despite saying he would agree to a proposal earlier this year that would have allowed Dreamers to stay in this country in exchange for border security. </w:t>
      </w:r>
      <w:r w:rsidRPr="00F06DF4">
        <w:rPr>
          <w:rStyle w:val="StyleUnderline"/>
        </w:rPr>
        <w:t>It would be a shame to walk away from negotiating on this critical issue and risk losing the brains, talent and energy of hardworking, brave and incredibly gifted young adults who simply want a chance to live, work and contribute to the United States</w:t>
      </w:r>
      <w:r w:rsidRPr="00F06DF4">
        <w:rPr>
          <w:sz w:val="12"/>
        </w:rPr>
        <w:t xml:space="preserve">. To be clear, more immigration is not a panacea for all that ails our economy. But </w:t>
      </w:r>
      <w:r w:rsidRPr="00F06DF4">
        <w:rPr>
          <w:rStyle w:val="Style13ptBold"/>
        </w:rPr>
        <w:t>to ignore the economic benefits of immigration is foolish</w:t>
      </w:r>
      <w:r w:rsidRPr="00F06DF4">
        <w:rPr>
          <w:sz w:val="12"/>
        </w:rPr>
        <w:t xml:space="preserve">. More </w:t>
      </w:r>
      <w:r w:rsidRPr="00F06DF4">
        <w:rPr>
          <w:rStyle w:val="StyleUnderline"/>
        </w:rPr>
        <w:t>welcoming immigration policies could help ease our economy's ability to absorb the effects of a labor shortage problem, a lower birthrate and an aging society.</w:t>
      </w:r>
      <w:r>
        <w:rPr>
          <w:rStyle w:val="StyleUnderline"/>
        </w:rPr>
        <w:t xml:space="preserve"> </w:t>
      </w:r>
      <w:r w:rsidRPr="00F06DF4">
        <w:rPr>
          <w:sz w:val="12"/>
        </w:rPr>
        <w:t xml:space="preserve">Instead of closing ourselves off from the global economy, </w:t>
      </w:r>
      <w:r w:rsidRPr="00F06DF4">
        <w:rPr>
          <w:rStyle w:val="StyleUnderline"/>
        </w:rPr>
        <w:t>we should be open to the movement of skill and labor.</w:t>
      </w:r>
      <w:r w:rsidRPr="00F06DF4">
        <w:rPr>
          <w:sz w:val="12"/>
        </w:rPr>
        <w:t xml:space="preserve"> After all, </w:t>
      </w:r>
      <w:r w:rsidRPr="00F06DF4">
        <w:rPr>
          <w:rStyle w:val="StyleUnderline"/>
        </w:rPr>
        <w:t>more than 95% of the people in the entire world live outside the United States. We surely want to sell them our goods and services.</w:t>
      </w:r>
      <w:r w:rsidRPr="00F06DF4">
        <w:rPr>
          <w:sz w:val="12"/>
        </w:rPr>
        <w:t xml:space="preserve"> The people of Texas understand this better than most, with trade and commerce being so critical to our economic identity.</w:t>
      </w:r>
    </w:p>
    <w:p w:rsidR="00AF3263" w:rsidRDefault="00AF3263" w:rsidP="00AF3263">
      <w:pPr>
        <w:pStyle w:val="Heading4"/>
      </w:pPr>
      <w:r>
        <w:t>Surplus jobs now- Immigrants boost the job market- increases productivity and growth</w:t>
      </w:r>
    </w:p>
    <w:p w:rsidR="00AF3263" w:rsidRPr="00DC29B4" w:rsidRDefault="00AF3263" w:rsidP="00AF3263">
      <w:pPr>
        <w:rPr>
          <w:sz w:val="16"/>
        </w:rPr>
      </w:pPr>
      <w:r w:rsidRPr="00DC29B4">
        <w:rPr>
          <w:sz w:val="16"/>
        </w:rPr>
        <w:t xml:space="preserve">BEN </w:t>
      </w:r>
      <w:r w:rsidRPr="00DC29B4">
        <w:rPr>
          <w:rStyle w:val="Style13ptBold"/>
        </w:rPr>
        <w:t>WHITE 6-27</w:t>
      </w:r>
      <w:r w:rsidRPr="00DC29B4">
        <w:rPr>
          <w:sz w:val="16"/>
        </w:rPr>
        <w:t xml:space="preserve"> (POLITICO Pro's chief economic correspondent and author of the “Morning Money” column covering the nexus of finance and public </w:t>
      </w:r>
      <w:proofErr w:type="spellStart"/>
      <w:r w:rsidRPr="00DC29B4">
        <w:rPr>
          <w:sz w:val="16"/>
        </w:rPr>
        <w:t>policy.“How</w:t>
      </w:r>
      <w:proofErr w:type="spellEnd"/>
      <w:r w:rsidRPr="00DC29B4">
        <w:rPr>
          <w:sz w:val="16"/>
        </w:rPr>
        <w:t xml:space="preserve"> Trump’s immigration crackdown could slam the U.S. economy,” 2018, </w:t>
      </w:r>
      <w:hyperlink r:id="rId40" w:history="1">
        <w:r w:rsidRPr="00DC29B4">
          <w:rPr>
            <w:rStyle w:val="Hyperlink"/>
            <w:sz w:val="16"/>
          </w:rPr>
          <w:t>https://www.politico.com/story/2018/06/27/trump-immigration-crackdown-economy-effect-654332</w:t>
        </w:r>
      </w:hyperlink>
      <w:r w:rsidRPr="00DC29B4">
        <w:rPr>
          <w:sz w:val="16"/>
        </w:rPr>
        <w:t xml:space="preserve"> AS)</w:t>
      </w:r>
    </w:p>
    <w:p w:rsidR="00AF3263" w:rsidRPr="006E423F" w:rsidRDefault="00AF3263" w:rsidP="00AF3263">
      <w:pPr>
        <w:rPr>
          <w:sz w:val="12"/>
        </w:rPr>
      </w:pPr>
      <w:r w:rsidRPr="006E423F">
        <w:rPr>
          <w:sz w:val="12"/>
        </w:rPr>
        <w:t xml:space="preserve">The </w:t>
      </w:r>
      <w:r w:rsidRPr="00DC29B4">
        <w:rPr>
          <w:rStyle w:val="StyleUnderline"/>
        </w:rPr>
        <w:t>Trump</w:t>
      </w:r>
      <w:r w:rsidRPr="006E423F">
        <w:rPr>
          <w:sz w:val="12"/>
        </w:rPr>
        <w:t xml:space="preserve"> administration’s </w:t>
      </w:r>
      <w:r w:rsidRPr="00DC29B4">
        <w:rPr>
          <w:rStyle w:val="StyleUnderline"/>
        </w:rPr>
        <w:t>immigration crackdown could severely limit American companies’ ability to hire workers in a tight labor market</w:t>
      </w:r>
      <w:r w:rsidRPr="006E423F">
        <w:rPr>
          <w:sz w:val="12"/>
        </w:rPr>
        <w:t xml:space="preserve">, economist Mark </w:t>
      </w:r>
      <w:proofErr w:type="spellStart"/>
      <w:r w:rsidRPr="006E423F">
        <w:rPr>
          <w:sz w:val="12"/>
        </w:rPr>
        <w:t>Zandi</w:t>
      </w:r>
      <w:proofErr w:type="spellEnd"/>
      <w:r w:rsidRPr="006E423F">
        <w:rPr>
          <w:sz w:val="12"/>
        </w:rPr>
        <w:t xml:space="preserve"> says. “</w:t>
      </w:r>
      <w:r w:rsidRPr="00DC29B4">
        <w:rPr>
          <w:rStyle w:val="StyleUnderline"/>
        </w:rPr>
        <w:t>The labor market is very tight and we have a record number of open positions</w:t>
      </w:r>
      <w:r w:rsidRPr="006E423F">
        <w:rPr>
          <w:sz w:val="12"/>
        </w:rPr>
        <w:t xml:space="preserve"> already, </w:t>
      </w:r>
      <w:r w:rsidRPr="00DC29B4">
        <w:rPr>
          <w:rStyle w:val="StyleUnderline"/>
        </w:rPr>
        <w:t>and it’s just going to get worse</w:t>
      </w:r>
      <w:r w:rsidRPr="006E423F">
        <w:rPr>
          <w:sz w:val="12"/>
        </w:rPr>
        <w:t xml:space="preserve">,” </w:t>
      </w:r>
      <w:proofErr w:type="spellStart"/>
      <w:r w:rsidRPr="00DC29B4">
        <w:rPr>
          <w:rStyle w:val="StyleUnderline"/>
        </w:rPr>
        <w:t>Zandi</w:t>
      </w:r>
      <w:proofErr w:type="spellEnd"/>
      <w:r w:rsidRPr="006E423F">
        <w:rPr>
          <w:sz w:val="12"/>
        </w:rPr>
        <w:t xml:space="preserve">, </w:t>
      </w:r>
      <w:r w:rsidRPr="00DC29B4">
        <w:rPr>
          <w:rStyle w:val="StyleUnderline"/>
        </w:rPr>
        <w:t>chief economist at Moody’s Analytics, said</w:t>
      </w:r>
      <w:r w:rsidRPr="006E423F">
        <w:rPr>
          <w:sz w:val="12"/>
        </w:rPr>
        <w:t xml:space="preserve"> in the latest edition of the POLITICO Money podcast. “</w:t>
      </w:r>
      <w:r w:rsidRPr="00DC29B4">
        <w:rPr>
          <w:rStyle w:val="StyleUnderline"/>
        </w:rPr>
        <w:t>If the president wants to build his wall between Mexico and the United States, he’s going to have to hire Mexicans to do it because there are literally no American construction workers there to do anything other than build the homes that are going up</w:t>
      </w:r>
      <w:r w:rsidRPr="006E423F">
        <w:rPr>
          <w:sz w:val="12"/>
        </w:rPr>
        <w:t xml:space="preserve">,” </w:t>
      </w:r>
      <w:proofErr w:type="spellStart"/>
      <w:r w:rsidRPr="006E423F">
        <w:rPr>
          <w:sz w:val="12"/>
        </w:rPr>
        <w:t>Zandi</w:t>
      </w:r>
      <w:proofErr w:type="spellEnd"/>
      <w:r w:rsidRPr="006E423F">
        <w:rPr>
          <w:sz w:val="12"/>
        </w:rPr>
        <w:t xml:space="preserve"> said. </w:t>
      </w:r>
      <w:r w:rsidRPr="00DC29B4">
        <w:rPr>
          <w:rStyle w:val="StyleUnderline"/>
        </w:rPr>
        <w:t>“Immigrants are key to the workforce in every industry. Every industry is going to feel it. It’s pretty much across the board.”</w:t>
      </w:r>
      <w:r>
        <w:rPr>
          <w:rStyle w:val="StyleUnderline"/>
        </w:rPr>
        <w:t xml:space="preserve"> </w:t>
      </w:r>
      <w:r w:rsidRPr="00DC29B4">
        <w:rPr>
          <w:rStyle w:val="StyleUnderline"/>
        </w:rPr>
        <w:t>The nation’s jobless rate sits at just 3.8 percent with more job openings than available workers</w:t>
      </w:r>
      <w:r w:rsidRPr="006E423F">
        <w:rPr>
          <w:sz w:val="12"/>
        </w:rPr>
        <w:t xml:space="preserve">, </w:t>
      </w:r>
      <w:proofErr w:type="spellStart"/>
      <w:r w:rsidRPr="006E423F">
        <w:rPr>
          <w:sz w:val="12"/>
        </w:rPr>
        <w:t>Zandi</w:t>
      </w:r>
      <w:proofErr w:type="spellEnd"/>
      <w:r w:rsidRPr="006E423F">
        <w:rPr>
          <w:sz w:val="12"/>
        </w:rPr>
        <w:t xml:space="preserve"> noted</w:t>
      </w:r>
      <w:r w:rsidRPr="00DC29B4">
        <w:rPr>
          <w:rStyle w:val="StyleUnderline"/>
        </w:rPr>
        <w:t>, a situation made more acute by the aging of the U.S. workforce.</w:t>
      </w:r>
      <w:r>
        <w:rPr>
          <w:rStyle w:val="StyleUnderline"/>
        </w:rPr>
        <w:t xml:space="preserve"> </w:t>
      </w:r>
      <w:r w:rsidRPr="006E423F">
        <w:rPr>
          <w:sz w:val="12"/>
        </w:rPr>
        <w:t>“</w:t>
      </w:r>
      <w:r w:rsidRPr="00DC29B4">
        <w:rPr>
          <w:rStyle w:val="StyleUnderline"/>
        </w:rPr>
        <w:t>It’s pretty clear that if we don’t increase the number of immigrants coming into the country, the growth in the labor force is going to come to a standstill and it’s going to be very difficult if not impossible for businesses to find the workers that they need,</w:t>
      </w:r>
      <w:r w:rsidRPr="006E423F">
        <w:rPr>
          <w:sz w:val="12"/>
        </w:rPr>
        <w:t>” he said. “</w:t>
      </w:r>
      <w:r w:rsidRPr="00DC29B4">
        <w:rPr>
          <w:rStyle w:val="StyleUnderline"/>
        </w:rPr>
        <w:t>And if they can’t find the workers, then growth is going to remain weak and it could even slow.”</w:t>
      </w:r>
      <w:r>
        <w:rPr>
          <w:rStyle w:val="StyleUnderline"/>
        </w:rPr>
        <w:t xml:space="preserve"> </w:t>
      </w:r>
      <w:r w:rsidRPr="006E423F">
        <w:rPr>
          <w:sz w:val="12"/>
        </w:rPr>
        <w:t xml:space="preserve">Pete </w:t>
      </w:r>
      <w:proofErr w:type="spellStart"/>
      <w:r w:rsidRPr="006E423F">
        <w:rPr>
          <w:sz w:val="12"/>
        </w:rPr>
        <w:t>Wiersma</w:t>
      </w:r>
      <w:proofErr w:type="spellEnd"/>
      <w:r w:rsidRPr="006E423F">
        <w:rPr>
          <w:sz w:val="12"/>
        </w:rPr>
        <w:t>, a dairy farmer in Buhl, Idaho, said on the podcast that without foreign-born workers he would not be able to milk his 1,400 cows. “</w:t>
      </w:r>
      <w:r w:rsidRPr="006E423F">
        <w:rPr>
          <w:rStyle w:val="StyleUnderline"/>
        </w:rPr>
        <w:t>We really need a system of legal migrant workers to help us in agriculture</w:t>
      </w:r>
      <w:r w:rsidRPr="006E423F">
        <w:rPr>
          <w:sz w:val="12"/>
        </w:rPr>
        <w:t xml:space="preserve">,” he said. </w:t>
      </w:r>
      <w:r w:rsidRPr="006E423F">
        <w:rPr>
          <w:rStyle w:val="StyleUnderline"/>
        </w:rPr>
        <w:t>“It’s really the only thing that is going to matter to us. There needs to be a legal, reasonable, sensible system to allow migrant workers to come in and work.</w:t>
      </w:r>
      <w:r w:rsidRPr="006E423F">
        <w:rPr>
          <w:sz w:val="12"/>
        </w:rPr>
        <w:t>”</w:t>
      </w:r>
    </w:p>
    <w:p w:rsidR="00AF3263" w:rsidRPr="00163ADF" w:rsidRDefault="00AF3263" w:rsidP="00AF3263">
      <w:pPr>
        <w:pStyle w:val="Heading4"/>
      </w:pPr>
      <w:r>
        <w:t xml:space="preserve">Immigrants fill labor shortages- that’s the key economic factor — it affects everything else. </w:t>
      </w:r>
    </w:p>
    <w:p w:rsidR="00AF3263" w:rsidRPr="005978E7" w:rsidRDefault="00AF3263" w:rsidP="00AF3263">
      <w:pPr>
        <w:rPr>
          <w:sz w:val="12"/>
        </w:rPr>
      </w:pPr>
      <w:r w:rsidRPr="00D4583C">
        <w:rPr>
          <w:rStyle w:val="Style13ptBold"/>
        </w:rPr>
        <w:t>Young 17</w:t>
      </w:r>
      <w:r w:rsidRPr="005978E7">
        <w:rPr>
          <w:sz w:val="12"/>
        </w:rPr>
        <w:t xml:space="preserve"> — J.T. Young, former Office of Management and Budget official, former Department of Treasury official, former Congressional staff member, 2017 ("For America's Economy To Rebound, Labor Participation And Productivity Must Rebound, Too," </w:t>
      </w:r>
      <w:r w:rsidRPr="005978E7">
        <w:rPr>
          <w:i/>
          <w:sz w:val="12"/>
        </w:rPr>
        <w:t>Investor's Business Daily</w:t>
      </w:r>
      <w:r w:rsidRPr="005978E7">
        <w:rPr>
          <w:sz w:val="12"/>
        </w:rPr>
        <w:t>, September 8</w:t>
      </w:r>
      <w:r w:rsidRPr="005978E7">
        <w:rPr>
          <w:sz w:val="12"/>
          <w:vertAlign w:val="superscript"/>
        </w:rPr>
        <w:t>th</w:t>
      </w:r>
      <w:r w:rsidRPr="005978E7">
        <w:rPr>
          <w:sz w:val="12"/>
        </w:rPr>
        <w:t>, Available Online at https://www.investors.com/politics/commentary/for-americas-economy-to-rebound-labor-participation-and-productivity-must-rebound-too/, Accessed 06-20-2018) NG</w:t>
      </w:r>
    </w:p>
    <w:p w:rsidR="00AF3263" w:rsidRDefault="00AF3263" w:rsidP="00AF3263">
      <w:pPr>
        <w:rPr>
          <w:rStyle w:val="StyleUnderline"/>
        </w:rPr>
      </w:pPr>
      <w:r w:rsidRPr="00E5790F">
        <w:rPr>
          <w:rStyle w:val="StyleUnderline"/>
        </w:rPr>
        <w:t xml:space="preserve">Regardless of its rate, </w:t>
      </w:r>
      <w:r w:rsidRPr="00A16FB5">
        <w:rPr>
          <w:rStyle w:val="StyleUnderline"/>
          <w:highlight w:val="green"/>
        </w:rPr>
        <w:t>all economic output ultimately comes from one source: labor. All other resources</w:t>
      </w:r>
      <w:r w:rsidRPr="00E5790F">
        <w:rPr>
          <w:rStyle w:val="StyleUnderline"/>
        </w:rPr>
        <w:t xml:space="preserve"> in an economy </w:t>
      </w:r>
      <w:r w:rsidRPr="00A16FB5">
        <w:rPr>
          <w:rStyle w:val="StyleUnderline"/>
          <w:highlight w:val="green"/>
        </w:rPr>
        <w:t>are just applications to it</w:t>
      </w:r>
      <w:r w:rsidRPr="00E5790F">
        <w:rPr>
          <w:rStyle w:val="StyleUnderline"/>
        </w:rPr>
        <w:t>.</w:t>
      </w:r>
      <w:r w:rsidRPr="005978E7">
        <w:rPr>
          <w:sz w:val="10"/>
        </w:rPr>
        <w:t xml:space="preserve"> The resulting output is determined by two basic labor attributes: its quantity and its productivity. </w:t>
      </w:r>
      <w:r w:rsidRPr="00A16FB5">
        <w:rPr>
          <w:rStyle w:val="StyleUnderline"/>
          <w:highlight w:val="green"/>
        </w:rPr>
        <w:t>For almost all</w:t>
      </w:r>
      <w:r w:rsidRPr="00E5790F">
        <w:rPr>
          <w:rStyle w:val="StyleUnderline"/>
        </w:rPr>
        <w:t xml:space="preserve"> recorded </w:t>
      </w:r>
      <w:r w:rsidRPr="00A16FB5">
        <w:rPr>
          <w:rStyle w:val="StyleUnderline"/>
          <w:highlight w:val="green"/>
        </w:rPr>
        <w:t>history, labor's productivity grew exceedingly slowly. Labor quantity was therefore of paramount importance</w:t>
      </w:r>
      <w:r w:rsidRPr="00E5790F">
        <w:rPr>
          <w:rStyle w:val="StyleUnderline"/>
        </w:rPr>
        <w:t xml:space="preserve"> for economic growth.</w:t>
      </w:r>
      <w:r w:rsidRPr="005978E7">
        <w:rPr>
          <w:sz w:val="10"/>
        </w:rPr>
        <w:t xml:space="preserve"> Only in relatively recent centuries has labor's productivity increase been a comparable economic variable. It has allowed a far lower percentage of a society's population to work and still increase living standards for the overall population. </w:t>
      </w:r>
      <w:r w:rsidRPr="00A16FB5">
        <w:rPr>
          <w:rStyle w:val="StyleUnderline"/>
          <w:highlight w:val="green"/>
        </w:rPr>
        <w:t>What</w:t>
      </w:r>
      <w:r w:rsidRPr="00E5790F">
        <w:rPr>
          <w:rStyle w:val="StyleUnderline"/>
        </w:rPr>
        <w:t xml:space="preserve"> then </w:t>
      </w:r>
      <w:r w:rsidRPr="00A16FB5">
        <w:rPr>
          <w:rStyle w:val="StyleUnderline"/>
          <w:highlight w:val="green"/>
        </w:rPr>
        <w:t>happens when both elements of labor decrease? America is currently living the answer</w:t>
      </w:r>
      <w:r w:rsidRPr="00E5790F">
        <w:rPr>
          <w:rStyle w:val="StyleUnderline"/>
        </w:rPr>
        <w:t>.</w:t>
      </w:r>
      <w:r>
        <w:rPr>
          <w:rStyle w:val="StyleUnderline"/>
        </w:rPr>
        <w:t xml:space="preserve"> </w:t>
      </w:r>
      <w:r w:rsidRPr="00A16FB5">
        <w:rPr>
          <w:rStyle w:val="StyleUnderline"/>
          <w:highlight w:val="green"/>
        </w:rPr>
        <w:t>From a high of 67.3% in April 2000, America's labor</w:t>
      </w:r>
      <w:r w:rsidRPr="00DB5ED9">
        <w:rPr>
          <w:rStyle w:val="StyleUnderline"/>
        </w:rPr>
        <w:t xml:space="preserve"> force </w:t>
      </w:r>
      <w:r w:rsidRPr="00A16FB5">
        <w:rPr>
          <w:rStyle w:val="StyleUnderline"/>
          <w:highlight w:val="green"/>
        </w:rPr>
        <w:t>participation</w:t>
      </w:r>
      <w:r w:rsidRPr="00DB5ED9">
        <w:rPr>
          <w:rStyle w:val="StyleUnderline"/>
        </w:rPr>
        <w:t xml:space="preserve"> rate </w:t>
      </w:r>
      <w:r w:rsidRPr="00A16FB5">
        <w:rPr>
          <w:rStyle w:val="StyleUnderline"/>
          <w:highlight w:val="green"/>
        </w:rPr>
        <w:t>fell</w:t>
      </w:r>
      <w:r w:rsidRPr="00DB5ED9">
        <w:rPr>
          <w:rStyle w:val="StyleUnderline"/>
        </w:rPr>
        <w:t xml:space="preserve"> almost </w:t>
      </w:r>
      <w:r w:rsidRPr="00A16FB5">
        <w:rPr>
          <w:rStyle w:val="StyleUnderline"/>
          <w:highlight w:val="green"/>
        </w:rPr>
        <w:t>five full percentage points, reaching a low</w:t>
      </w:r>
      <w:r w:rsidRPr="00DB5ED9">
        <w:rPr>
          <w:rStyle w:val="StyleUnderline"/>
        </w:rPr>
        <w:t xml:space="preserve"> of 62.4% in September 2015 – a level </w:t>
      </w:r>
      <w:r w:rsidRPr="00A16FB5">
        <w:rPr>
          <w:rStyle w:val="StyleUnderline"/>
          <w:highlight w:val="green"/>
        </w:rPr>
        <w:t xml:space="preserve">unseen for almost four decades. It has only barely recovered since, </w:t>
      </w:r>
      <w:r w:rsidRPr="00DB5ED9">
        <w:rPr>
          <w:rStyle w:val="StyleUnderline"/>
        </w:rPr>
        <w:t>registering just 62.9% last month.</w:t>
      </w:r>
      <w:r>
        <w:rPr>
          <w:rStyle w:val="StyleUnderline"/>
        </w:rPr>
        <w:t xml:space="preserve"> </w:t>
      </w:r>
      <w:r w:rsidRPr="00A16FB5">
        <w:rPr>
          <w:rStyle w:val="StyleUnderline"/>
          <w:highlight w:val="green"/>
        </w:rPr>
        <w:t>Within this extended decline in labor force participation has been a</w:t>
      </w:r>
      <w:r w:rsidRPr="00E5790F">
        <w:rPr>
          <w:rStyle w:val="StyleUnderline"/>
        </w:rPr>
        <w:t xml:space="preserve"> dramatic </w:t>
      </w:r>
      <w:r w:rsidRPr="00A16FB5">
        <w:rPr>
          <w:rStyle w:val="StyleUnderline"/>
          <w:highlight w:val="green"/>
        </w:rPr>
        <w:t>slowing of labor's productivity</w:t>
      </w:r>
      <w:r w:rsidRPr="00E5790F">
        <w:rPr>
          <w:rStyle w:val="StyleUnderline"/>
        </w:rPr>
        <w:t>. From 2011 through 2016</w:t>
      </w:r>
      <w:r w:rsidRPr="00A16FB5">
        <w:rPr>
          <w:rStyle w:val="StyleUnderline"/>
          <w:highlight w:val="green"/>
        </w:rPr>
        <w:t>, labor productivity averaged only a 0.5% increase</w:t>
      </w:r>
      <w:r w:rsidRPr="00E5790F">
        <w:rPr>
          <w:rStyle w:val="StyleUnderline"/>
        </w:rPr>
        <w:t xml:space="preserve"> annually. Simultaneously, labor force participation fell from 64.2% in January, 2011 to 62.7% in December, 2016</w:t>
      </w:r>
      <w:r w:rsidRPr="005978E7">
        <w:rPr>
          <w:sz w:val="10"/>
        </w:rPr>
        <w:t xml:space="preserve">. During these six years of declining labor force participation and slowing labor productivity increase, real GDP's annual growth averaged just 2%. To understand how dramatic these changes are, compare the last decade to the preceding four. From 2007-2016, real GDP growth averaged just 1.3%, labor force participation fell 3.7 percentage points (66.4% to 62.7%) and while labor force productivity averaged a 1.2% increase, it did only because of the decade's early years. In each of the previous four decades, real GDP growth annually averaged at least 3%, productivity at least 1.5%, and over them, labor force participation jumped from 59.5% at 1967's beginning to 66.4% by 2006's close. </w:t>
      </w:r>
      <w:r w:rsidRPr="00A16FB5">
        <w:rPr>
          <w:rStyle w:val="StyleUnderline"/>
          <w:highlight w:val="green"/>
        </w:rPr>
        <w:t>A clear picture</w:t>
      </w:r>
      <w:r w:rsidRPr="00E5790F">
        <w:rPr>
          <w:rStyle w:val="StyleUnderline"/>
        </w:rPr>
        <w:t xml:space="preserve"> of the current low growth problem </w:t>
      </w:r>
      <w:r w:rsidRPr="00A16FB5">
        <w:rPr>
          <w:rStyle w:val="StyleUnderline"/>
          <w:highlight w:val="green"/>
        </w:rPr>
        <w:t>emerges. To turn up the economy, we need to turn up the crucial variable</w:t>
      </w:r>
      <w:r w:rsidRPr="00E5790F">
        <w:rPr>
          <w:rStyle w:val="StyleUnderline"/>
        </w:rPr>
        <w:t xml:space="preserve"> for output: </w:t>
      </w:r>
      <w:r w:rsidRPr="00A16FB5">
        <w:rPr>
          <w:rStyle w:val="StyleUnderline"/>
          <w:highlight w:val="green"/>
        </w:rPr>
        <w:t>labor</w:t>
      </w:r>
      <w:r w:rsidRPr="00E5790F">
        <w:rPr>
          <w:rStyle w:val="StyleUnderline"/>
        </w:rPr>
        <w:t>.</w:t>
      </w:r>
    </w:p>
    <w:p w:rsidR="00AF3263" w:rsidRDefault="00AF3263" w:rsidP="00AF3263">
      <w:pPr>
        <w:pStyle w:val="Heading4"/>
      </w:pPr>
      <w:r>
        <w:t>Ageing population plus smaller workforce means immigration is the ONLY thing that can increase economic output</w:t>
      </w:r>
    </w:p>
    <w:p w:rsidR="00AF3263" w:rsidRPr="00797652" w:rsidRDefault="00AF3263" w:rsidP="00AF3263">
      <w:pPr>
        <w:rPr>
          <w:sz w:val="14"/>
        </w:rPr>
      </w:pPr>
      <w:r w:rsidRPr="00797652">
        <w:rPr>
          <w:sz w:val="14"/>
        </w:rPr>
        <w:t xml:space="preserve">John </w:t>
      </w:r>
      <w:r w:rsidRPr="00797652">
        <w:rPr>
          <w:rStyle w:val="Style13ptBold"/>
        </w:rPr>
        <w:t>Harwood 2018</w:t>
      </w:r>
      <w:r w:rsidRPr="00797652">
        <w:rPr>
          <w:sz w:val="14"/>
        </w:rPr>
        <w:t xml:space="preserve"> (CNBC Editor at Large, John Harwood is Editor at Large for CNBC covering Washington and hosts the CNBC Digital original video series "Speakeasy with John Harwood.", “Trump’s economic vision ignores immigrants, but it will need their labor,”  Feb 22</w:t>
      </w:r>
      <w:r w:rsidRPr="00797652">
        <w:rPr>
          <w:sz w:val="14"/>
          <w:vertAlign w:val="superscript"/>
        </w:rPr>
        <w:t>nd</w:t>
      </w:r>
      <w:r w:rsidRPr="00797652">
        <w:rPr>
          <w:sz w:val="14"/>
        </w:rPr>
        <w:t xml:space="preserve"> </w:t>
      </w:r>
      <w:hyperlink r:id="rId41" w:history="1">
        <w:r w:rsidRPr="00797652">
          <w:rPr>
            <w:rStyle w:val="Hyperlink"/>
            <w:sz w:val="14"/>
          </w:rPr>
          <w:t>https://www.cnbc.com/2018/02/22/trumps-economic-vision-ignores-immigrants-but-it-will-need-their-labor.html</w:t>
        </w:r>
      </w:hyperlink>
      <w:r w:rsidRPr="00797652">
        <w:rPr>
          <w:sz w:val="14"/>
        </w:rPr>
        <w:t xml:space="preserve"> AS)</w:t>
      </w:r>
    </w:p>
    <w:p w:rsidR="00AF3263" w:rsidRPr="006E423F" w:rsidRDefault="00AF3263" w:rsidP="00AF3263">
      <w:pPr>
        <w:rPr>
          <w:rStyle w:val="StyleUnderline"/>
        </w:rPr>
      </w:pPr>
      <w:r w:rsidRPr="006E423F">
        <w:rPr>
          <w:rStyle w:val="StyleUnderline"/>
        </w:rPr>
        <w:t>U.S. labor force participation has declined in recent years partly from simple demography</w:t>
      </w:r>
      <w:r w:rsidRPr="006E423F">
        <w:rPr>
          <w:sz w:val="14"/>
        </w:rPr>
        <w:t xml:space="preserve">. In 2008, the first members of the massive baby boom generation began turning 62, the age workers can begin to retire and accept Social Security benefits. For reasons that are less clear, </w:t>
      </w:r>
      <w:r w:rsidRPr="006E423F">
        <w:rPr>
          <w:rStyle w:val="StyleUnderline"/>
        </w:rPr>
        <w:t>growing numbers of "prime-age" Americans between 25 and 54 have also stopped working.</w:t>
      </w:r>
      <w:r w:rsidRPr="006E423F">
        <w:rPr>
          <w:sz w:val="14"/>
        </w:rPr>
        <w:t xml:space="preserve"> Among other factors, </w:t>
      </w:r>
      <w:r w:rsidRPr="006E423F">
        <w:rPr>
          <w:rStyle w:val="StyleUnderline"/>
        </w:rPr>
        <w:t>economists blame displacement caused by technology and foreign trade, and increased reliance on disability payments by those with health problems.</w:t>
      </w:r>
      <w:r>
        <w:rPr>
          <w:rStyle w:val="StyleUnderline"/>
        </w:rPr>
        <w:t xml:space="preserve"> </w:t>
      </w:r>
      <w:r w:rsidRPr="006E423F">
        <w:rPr>
          <w:sz w:val="14"/>
        </w:rPr>
        <w:t xml:space="preserve">With American productivity-per-worker in a long-term slump, </w:t>
      </w:r>
      <w:r w:rsidRPr="006E423F">
        <w:rPr>
          <w:rStyle w:val="Style13ptBold"/>
        </w:rPr>
        <w:t>adding workers is vital to boosting economic output</w:t>
      </w:r>
      <w:r w:rsidRPr="006E423F">
        <w:rPr>
          <w:sz w:val="14"/>
        </w:rPr>
        <w:t>. "</w:t>
      </w:r>
      <w:r w:rsidRPr="006E423F">
        <w:rPr>
          <w:rStyle w:val="StyleUnderline"/>
        </w:rPr>
        <w:t>Policies that increase the labor force participation rate of all workers would have a material impact on long-run economic growth,</w:t>
      </w:r>
      <w:r w:rsidRPr="006E423F">
        <w:rPr>
          <w:sz w:val="14"/>
        </w:rPr>
        <w:t xml:space="preserve">" said the White House report, prepared by the Council of Economic Advisers chaired by Kevin </w:t>
      </w:r>
      <w:proofErr w:type="spellStart"/>
      <w:r w:rsidRPr="006E423F">
        <w:rPr>
          <w:sz w:val="14"/>
        </w:rPr>
        <w:t>Hassett</w:t>
      </w:r>
      <w:proofErr w:type="spellEnd"/>
      <w:r w:rsidRPr="006E423F">
        <w:rPr>
          <w:sz w:val="14"/>
        </w:rPr>
        <w:t xml:space="preserve">. The report lists a number of options. They include allowing Social Security recipients to work without paying Social Security taxes, augmenting retraining for displaced workers and curbing the opioid crisis. But at the moment, the </w:t>
      </w:r>
      <w:r w:rsidRPr="006E423F">
        <w:rPr>
          <w:rStyle w:val="StyleUnderline"/>
        </w:rPr>
        <w:t>biggest source of increased labor supply is immigration, legal and illegal</w:t>
      </w:r>
      <w:r w:rsidRPr="006E423F">
        <w:rPr>
          <w:sz w:val="14"/>
        </w:rPr>
        <w:t xml:space="preserve">. In 2016, the National Academy of Sciences estimated, </w:t>
      </w:r>
      <w:r w:rsidRPr="006E423F">
        <w:rPr>
          <w:rStyle w:val="StyleUnderline"/>
        </w:rPr>
        <w:t>immigrant workers accounted for $2 trillion of America's $18 trillion economy</w:t>
      </w:r>
      <w:r w:rsidRPr="006E423F">
        <w:rPr>
          <w:sz w:val="14"/>
        </w:rPr>
        <w:t xml:space="preserve">. </w:t>
      </w:r>
      <w:r w:rsidRPr="006E423F">
        <w:rPr>
          <w:rStyle w:val="StyleUnderline"/>
        </w:rPr>
        <w:t>Through 2035, the combination of new immigrants and those already here will account for all the growth in the working-age population</w:t>
      </w:r>
      <w:r w:rsidRPr="006E423F">
        <w:rPr>
          <w:sz w:val="14"/>
        </w:rPr>
        <w:t xml:space="preserve">, according to Pew Research Center estimates. "You can be pro-growth and anti-immigration," GOP Sen. Jeff Flake of Arizona told me last week, "you just can't be both." Yet </w:t>
      </w:r>
      <w:r w:rsidRPr="006E423F">
        <w:rPr>
          <w:rStyle w:val="StyleUnderline"/>
        </w:rPr>
        <w:t>Trump is now pressing Congress for legislation curb that labor force growth</w:t>
      </w:r>
      <w:r w:rsidRPr="006E423F">
        <w:rPr>
          <w:sz w:val="14"/>
        </w:rPr>
        <w:t xml:space="preserve">. </w:t>
      </w:r>
      <w:r w:rsidRPr="006E423F">
        <w:rPr>
          <w:rStyle w:val="StyleUnderline"/>
        </w:rPr>
        <w:t>While pushing for tougher enforcement against illegal immigration, he has backed a Senate proposal that would cut current levels of legal immigration</w:t>
      </w:r>
      <w:r w:rsidRPr="006E423F">
        <w:rPr>
          <w:sz w:val="14"/>
        </w:rPr>
        <w:t xml:space="preserve"> — about 1 million people per year. </w:t>
      </w:r>
      <w:r w:rsidRPr="006E423F">
        <w:rPr>
          <w:rStyle w:val="StyleUnderline"/>
        </w:rPr>
        <w:t>That would mean roughly 500,000 fewer legal immigrants per year</w:t>
      </w:r>
      <w:r w:rsidRPr="006E423F">
        <w:rPr>
          <w:sz w:val="14"/>
        </w:rPr>
        <w:t xml:space="preserve">. </w:t>
      </w:r>
      <w:r w:rsidRPr="006E423F">
        <w:rPr>
          <w:rStyle w:val="StyleUnderline"/>
        </w:rPr>
        <w:t>Since immigrants are disproportionately of working age, the effects would dwarf the 170,000 per-year increase the report projects from policies to boost labor force participation.</w:t>
      </w:r>
    </w:p>
    <w:p w:rsidR="00AF3263" w:rsidRPr="009930F1" w:rsidRDefault="00AF3263" w:rsidP="00404CAB">
      <w:pPr>
        <w:rPr>
          <w:sz w:val="16"/>
        </w:rPr>
      </w:pPr>
    </w:p>
    <w:p w:rsidR="00404CAB" w:rsidRDefault="00404CAB" w:rsidP="00404CAB">
      <w:pPr>
        <w:pStyle w:val="Heading3"/>
      </w:pPr>
      <w:r>
        <w:t>----Ext. Labor Shortage Turn (</w:t>
      </w:r>
      <w:proofErr w:type="spellStart"/>
      <w:r>
        <w:t>DREAMers</w:t>
      </w:r>
      <w:proofErr w:type="spellEnd"/>
      <w:r>
        <w:t>)</w:t>
      </w:r>
    </w:p>
    <w:p w:rsidR="00404CAB" w:rsidRPr="009930F1" w:rsidRDefault="00404CAB" w:rsidP="00404CAB">
      <w:pPr>
        <w:pStyle w:val="Heading4"/>
        <w:rPr>
          <w:rFonts w:cs="Times New Roman"/>
        </w:rPr>
      </w:pPr>
      <w:r w:rsidRPr="009930F1">
        <w:rPr>
          <w:rFonts w:cs="Times New Roman"/>
        </w:rPr>
        <w:t>Dreamers fill the employment gap -- boosts wages.</w:t>
      </w:r>
    </w:p>
    <w:p w:rsidR="00404CAB" w:rsidRPr="009930F1" w:rsidRDefault="00404CAB" w:rsidP="00404CAB">
      <w:pPr>
        <w:rPr>
          <w:sz w:val="14"/>
        </w:rPr>
      </w:pPr>
      <w:r w:rsidRPr="009930F1">
        <w:rPr>
          <w:rStyle w:val="Style13ptBold"/>
        </w:rPr>
        <w:t>Hartman 18</w:t>
      </w:r>
      <w:r w:rsidRPr="009930F1">
        <w:rPr>
          <w:sz w:val="14"/>
        </w:rPr>
        <w:t xml:space="preserve"> — Mitchell Hartman, Senior Reporter for Marketplace’s Entrepreneurship Desk, former Editor of Oregon Business, former Assistant Producer on the Marketplace Morning Report, 2018 ("What role do immigrants play in U.S. labor force? ," </w:t>
      </w:r>
      <w:r w:rsidRPr="009930F1">
        <w:rPr>
          <w:i/>
          <w:sz w:val="14"/>
        </w:rPr>
        <w:t>Marketplace</w:t>
      </w:r>
      <w:r w:rsidRPr="009930F1">
        <w:rPr>
          <w:sz w:val="14"/>
        </w:rPr>
        <w:t>, April 5</w:t>
      </w:r>
      <w:r w:rsidRPr="009930F1">
        <w:rPr>
          <w:sz w:val="14"/>
          <w:vertAlign w:val="superscript"/>
        </w:rPr>
        <w:t>th</w:t>
      </w:r>
      <w:r w:rsidRPr="009930F1">
        <w:rPr>
          <w:sz w:val="14"/>
        </w:rPr>
        <w:t>, Available Online at https://www.marketplace.org/2018/04/05/economy/what-role-immigrants-labor-force, Accessed 06-21-2018) NG</w:t>
      </w:r>
    </w:p>
    <w:p w:rsidR="00404CAB" w:rsidRPr="009930F1" w:rsidRDefault="00404CAB" w:rsidP="00404CAB">
      <w:pPr>
        <w:rPr>
          <w:sz w:val="14"/>
        </w:rPr>
      </w:pPr>
      <w:r w:rsidRPr="009930F1">
        <w:rPr>
          <w:rStyle w:val="StyleUnderline"/>
        </w:rPr>
        <w:t xml:space="preserve">Economist </w:t>
      </w:r>
      <w:proofErr w:type="spellStart"/>
      <w:r w:rsidRPr="009930F1">
        <w:rPr>
          <w:rStyle w:val="StyleUnderline"/>
        </w:rPr>
        <w:t>Aparna</w:t>
      </w:r>
      <w:proofErr w:type="spellEnd"/>
      <w:r w:rsidRPr="009930F1">
        <w:rPr>
          <w:rStyle w:val="StyleUnderline"/>
        </w:rPr>
        <w:t xml:space="preserve"> </w:t>
      </w:r>
      <w:proofErr w:type="spellStart"/>
      <w:r w:rsidRPr="009930F1">
        <w:rPr>
          <w:rStyle w:val="StyleUnderline"/>
        </w:rPr>
        <w:t>Mathur</w:t>
      </w:r>
      <w:proofErr w:type="spellEnd"/>
      <w:r w:rsidRPr="009930F1">
        <w:rPr>
          <w:rStyle w:val="StyleUnderline"/>
        </w:rPr>
        <w:t xml:space="preserve"> at the American Enterprise Institute warns that reducing immigration to the United States over the coming decade will starve the economy of workers. “The </w:t>
      </w:r>
      <w:r w:rsidRPr="00A16FB5">
        <w:rPr>
          <w:rStyle w:val="StyleUnderline"/>
          <w:highlight w:val="green"/>
        </w:rPr>
        <w:t xml:space="preserve">baby boomers retiring is creating </w:t>
      </w:r>
      <w:r w:rsidRPr="009930F1">
        <w:rPr>
          <w:rStyle w:val="StyleUnderline"/>
        </w:rPr>
        <w:t xml:space="preserve">this </w:t>
      </w:r>
      <w:r w:rsidRPr="00A16FB5">
        <w:rPr>
          <w:rStyle w:val="StyleUnderline"/>
          <w:highlight w:val="green"/>
        </w:rPr>
        <w:t>deep hole in the workforce</w:t>
      </w:r>
      <w:r w:rsidRPr="009930F1">
        <w:rPr>
          <w:rStyle w:val="StyleUnderline"/>
        </w:rPr>
        <w:t>,</w:t>
      </w:r>
      <w:r w:rsidRPr="009930F1">
        <w:rPr>
          <w:sz w:val="14"/>
        </w:rPr>
        <w:t xml:space="preserve">” </w:t>
      </w:r>
      <w:proofErr w:type="spellStart"/>
      <w:r w:rsidRPr="009930F1">
        <w:rPr>
          <w:sz w:val="14"/>
        </w:rPr>
        <w:t>Mathur</w:t>
      </w:r>
      <w:proofErr w:type="spellEnd"/>
      <w:r w:rsidRPr="009930F1">
        <w:rPr>
          <w:sz w:val="14"/>
        </w:rPr>
        <w:t xml:space="preserve"> said. </w:t>
      </w:r>
      <w:r w:rsidRPr="009930F1">
        <w:rPr>
          <w:rStyle w:val="StyleUnderline"/>
        </w:rPr>
        <w:t xml:space="preserve">“U.S. birth rates are at all-time lows. We’re </w:t>
      </w:r>
      <w:r w:rsidRPr="00A16FB5">
        <w:rPr>
          <w:rStyle w:val="StyleUnderline"/>
          <w:highlight w:val="green"/>
        </w:rPr>
        <w:t xml:space="preserve">not seeing a huge amount of </w:t>
      </w:r>
      <w:r w:rsidRPr="009930F1">
        <w:rPr>
          <w:rStyle w:val="StyleUnderline"/>
        </w:rPr>
        <w:t xml:space="preserve">native </w:t>
      </w:r>
      <w:r w:rsidRPr="00A16FB5">
        <w:rPr>
          <w:rStyle w:val="StyleUnderline"/>
          <w:highlight w:val="green"/>
        </w:rPr>
        <w:t xml:space="preserve">workers </w:t>
      </w:r>
      <w:r w:rsidRPr="009930F1">
        <w:rPr>
          <w:rStyle w:val="StyleUnderline"/>
        </w:rPr>
        <w:t xml:space="preserve">entering the economy. According to the Bureau of Labor Statistics, immigrants — both documented and undocumented — made up 16.9 percent of the U.S. workforce in 2016, up from 13.3 percent in 2000. </w:t>
      </w:r>
      <w:r w:rsidRPr="009930F1">
        <w:rPr>
          <w:sz w:val="14"/>
        </w:rPr>
        <w:t>On average, immigrant workers are younger than native-born workers, and they have a higher labor force participation rate. “</w:t>
      </w:r>
      <w:r w:rsidRPr="009930F1">
        <w:rPr>
          <w:rStyle w:val="StyleUnderline"/>
        </w:rPr>
        <w:t xml:space="preserve">In specific industries like construction and home health aides, and in the tech industry, </w:t>
      </w:r>
      <w:r w:rsidRPr="00A16FB5">
        <w:rPr>
          <w:rStyle w:val="StyleUnderline"/>
          <w:highlight w:val="green"/>
        </w:rPr>
        <w:t>there’s a huge demand for immigrants</w:t>
      </w:r>
      <w:r w:rsidRPr="009930F1">
        <w:rPr>
          <w:rStyle w:val="StyleUnderline"/>
        </w:rPr>
        <w:t xml:space="preserve">,” </w:t>
      </w:r>
      <w:proofErr w:type="spellStart"/>
      <w:r w:rsidRPr="009930F1">
        <w:rPr>
          <w:sz w:val="14"/>
        </w:rPr>
        <w:t>Mathur</w:t>
      </w:r>
      <w:proofErr w:type="spellEnd"/>
      <w:r w:rsidRPr="009930F1">
        <w:rPr>
          <w:sz w:val="14"/>
        </w:rPr>
        <w:t xml:space="preserve"> said. “</w:t>
      </w:r>
      <w:r w:rsidRPr="009930F1">
        <w:rPr>
          <w:rStyle w:val="StyleUnderline"/>
        </w:rPr>
        <w:t xml:space="preserve">If the administration does crack down on these workers, then employers will immediately start feeling the shortages. </w:t>
      </w:r>
      <w:r w:rsidRPr="00A16FB5">
        <w:rPr>
          <w:rStyle w:val="StyleUnderline"/>
          <w:highlight w:val="green"/>
        </w:rPr>
        <w:t>I don’t think employers are prepared to handle</w:t>
      </w:r>
      <w:r w:rsidRPr="009930F1">
        <w:rPr>
          <w:rStyle w:val="StyleUnderline"/>
        </w:rPr>
        <w:t xml:space="preserve"> those </w:t>
      </w:r>
      <w:r w:rsidRPr="00A16FB5">
        <w:rPr>
          <w:rStyle w:val="StyleUnderline"/>
          <w:highlight w:val="green"/>
        </w:rPr>
        <w:t>shortages</w:t>
      </w:r>
      <w:r w:rsidRPr="009930F1">
        <w:rPr>
          <w:rStyle w:val="StyleUnderline"/>
        </w:rPr>
        <w:t xml:space="preserve">.” </w:t>
      </w:r>
      <w:r w:rsidRPr="009930F1">
        <w:rPr>
          <w:sz w:val="14"/>
        </w:rPr>
        <w:t xml:space="preserve">In Portland, Oregon, where the local unemployment rate is 4 percent, the city’s Parks and Recreation department has been holding events at local community centers to welcome immigrants and refugees. A recent event was attended by 1,500 people and featured food and music, as well as tables with information about summer jobs for immigrant youth Art Hendricks, equity and inclusion manager for the department, said he’s always on the lookout for new recruits for the department’s workforce. “A significant portion are immigrants. Many of the people have a tremendous amount of skills,” he said. </w:t>
      </w:r>
      <w:r w:rsidRPr="009930F1">
        <w:rPr>
          <w:rStyle w:val="StyleUnderline"/>
        </w:rPr>
        <w:t xml:space="preserve">But Lynn Stephen, an expert on immigration at the University of Oregon and president-elect of the Latin American Studies Association, said the </w:t>
      </w:r>
      <w:r w:rsidRPr="00A16FB5">
        <w:rPr>
          <w:rStyle w:val="StyleUnderline"/>
          <w:highlight w:val="green"/>
        </w:rPr>
        <w:t>Trump</w:t>
      </w:r>
      <w:r w:rsidRPr="009930F1">
        <w:rPr>
          <w:rStyle w:val="StyleUnderline"/>
        </w:rPr>
        <w:t xml:space="preserve"> administration’s actions on immigration are </w:t>
      </w:r>
      <w:r w:rsidRPr="00A16FB5">
        <w:rPr>
          <w:rStyle w:val="StyleUnderline"/>
          <w:highlight w:val="green"/>
        </w:rPr>
        <w:t>driving away high-skilled foreign workers</w:t>
      </w:r>
      <w:r w:rsidRPr="009930F1">
        <w:rPr>
          <w:rStyle w:val="StyleUnderline"/>
        </w:rPr>
        <w:t xml:space="preserve">. “If you’re a middle-class person, say, from Buenos Aires or Mexico City — those are people who have choices about where to go,” </w:t>
      </w:r>
      <w:r w:rsidRPr="009930F1">
        <w:rPr>
          <w:sz w:val="14"/>
        </w:rPr>
        <w:t>Stephen said. “</w:t>
      </w:r>
      <w:r w:rsidRPr="009930F1">
        <w:rPr>
          <w:rStyle w:val="StyleUnderline"/>
        </w:rPr>
        <w:t xml:space="preserve">They might migrate to Spain, for example, or Italy where there are other options, or Canada.” </w:t>
      </w:r>
      <w:r w:rsidRPr="009930F1">
        <w:rPr>
          <w:sz w:val="14"/>
        </w:rPr>
        <w:t xml:space="preserve">Trump has moved to shut down the Deferred Action for Childhood Arrivals program, which grants protection from deportation and work permission to so-called "Dreamers" brought to the United States without documentation as children. </w:t>
      </w:r>
      <w:r w:rsidRPr="00A16FB5">
        <w:rPr>
          <w:rStyle w:val="StyleUnderline"/>
          <w:highlight w:val="green"/>
        </w:rPr>
        <w:t xml:space="preserve">If </w:t>
      </w:r>
      <w:r w:rsidRPr="009930F1">
        <w:rPr>
          <w:rStyle w:val="StyleUnderline"/>
        </w:rPr>
        <w:t xml:space="preserve">those </w:t>
      </w:r>
      <w:r w:rsidRPr="00A16FB5">
        <w:rPr>
          <w:rStyle w:val="StyleUnderline"/>
          <w:highlight w:val="green"/>
        </w:rPr>
        <w:t>Dreamers go underground</w:t>
      </w:r>
      <w:r w:rsidRPr="009930F1">
        <w:rPr>
          <w:rStyle w:val="StyleUnderline"/>
        </w:rPr>
        <w:t xml:space="preserve"> or leave the U.S., </w:t>
      </w:r>
      <w:r w:rsidRPr="00A16FB5">
        <w:rPr>
          <w:rStyle w:val="StyleUnderline"/>
          <w:highlight w:val="green"/>
        </w:rPr>
        <w:t xml:space="preserve">their </w:t>
      </w:r>
      <w:r w:rsidRPr="009930F1">
        <w:rPr>
          <w:rStyle w:val="StyleUnderline"/>
        </w:rPr>
        <w:t xml:space="preserve">economic </w:t>
      </w:r>
      <w:r w:rsidRPr="00A16FB5">
        <w:rPr>
          <w:rStyle w:val="StyleUnderline"/>
          <w:highlight w:val="green"/>
        </w:rPr>
        <w:t>contributions might be lost</w:t>
      </w:r>
      <w:r w:rsidRPr="009930F1">
        <w:rPr>
          <w:rStyle w:val="StyleUnderline"/>
        </w:rPr>
        <w:t xml:space="preserve">. </w:t>
      </w:r>
      <w:r w:rsidRPr="009930F1">
        <w:rPr>
          <w:sz w:val="14"/>
        </w:rPr>
        <w:t>That could include the fledgling farm business that a 23-year-old immigrant from El Salvador named Ana is building in Eugene, Oregon, with her husband. Ana has U.S. citizenship; her husband, who is from Mexico, is a DACA recipient, and she asked that we only use her first name to avoid immigration problems.</w:t>
      </w:r>
    </w:p>
    <w:p w:rsidR="00404CAB" w:rsidRPr="009930F1" w:rsidRDefault="00404CAB" w:rsidP="00404CAB">
      <w:pPr>
        <w:rPr>
          <w:sz w:val="14"/>
        </w:rPr>
      </w:pPr>
    </w:p>
    <w:p w:rsidR="00404CAB" w:rsidRPr="009930F1" w:rsidRDefault="00404CAB" w:rsidP="00404CAB">
      <w:pPr>
        <w:pStyle w:val="Heading3"/>
        <w:rPr>
          <w:rFonts w:cs="Times New Roman"/>
        </w:rPr>
      </w:pPr>
      <w:r>
        <w:rPr>
          <w:rFonts w:cs="Times New Roman"/>
        </w:rPr>
        <w:t>Link Turn (Generic)- Compliments</w:t>
      </w:r>
    </w:p>
    <w:p w:rsidR="00404CAB" w:rsidRPr="009930F1" w:rsidRDefault="00404CAB" w:rsidP="00404CAB">
      <w:pPr>
        <w:pStyle w:val="Heading4"/>
        <w:rPr>
          <w:rFonts w:cs="Times New Roman"/>
        </w:rPr>
      </w:pPr>
      <w:r w:rsidRPr="009930F1">
        <w:rPr>
          <w:rFonts w:cs="Times New Roman"/>
          <w:u w:val="single"/>
        </w:rPr>
        <w:t>No link and turn</w:t>
      </w:r>
      <w:r w:rsidRPr="009930F1">
        <w:rPr>
          <w:rFonts w:cs="Times New Roman"/>
        </w:rPr>
        <w:t xml:space="preserve"> – immigrant skills </w:t>
      </w:r>
      <w:r w:rsidRPr="009930F1">
        <w:rPr>
          <w:rFonts w:cs="Times New Roman"/>
          <w:u w:val="single"/>
        </w:rPr>
        <w:t>compliment</w:t>
      </w:r>
      <w:r w:rsidRPr="009930F1">
        <w:rPr>
          <w:rFonts w:cs="Times New Roman"/>
        </w:rPr>
        <w:t xml:space="preserve"> American workers – they are in </w:t>
      </w:r>
      <w:r w:rsidRPr="009930F1">
        <w:rPr>
          <w:rFonts w:cs="Times New Roman"/>
          <w:u w:val="single"/>
        </w:rPr>
        <w:t>separate markets</w:t>
      </w:r>
      <w:r w:rsidRPr="009930F1">
        <w:rPr>
          <w:rFonts w:cs="Times New Roman"/>
        </w:rPr>
        <w:t xml:space="preserve"> AND their argument ignores the demand that immigrants stimulate.</w:t>
      </w:r>
    </w:p>
    <w:p w:rsidR="00404CAB" w:rsidRPr="009930F1" w:rsidRDefault="00404CAB" w:rsidP="00404CAB">
      <w:pPr>
        <w:rPr>
          <w:sz w:val="12"/>
        </w:rPr>
      </w:pPr>
      <w:r w:rsidRPr="009930F1">
        <w:rPr>
          <w:rStyle w:val="Style13ptBold"/>
        </w:rPr>
        <w:t>Tam 17</w:t>
      </w:r>
      <w:r w:rsidRPr="009930F1">
        <w:rPr>
          <w:sz w:val="12"/>
        </w:rPr>
        <w:t xml:space="preserve"> (Joshua J., Economics 420: Economics Colloquium, “IMMIGRATION: An Economic Analysis”, Fall 2017, </w:t>
      </w:r>
      <w:hyperlink r:id="rId42" w:history="1">
        <w:r w:rsidRPr="009930F1">
          <w:rPr>
            <w:rStyle w:val="Hyperlink"/>
            <w:sz w:val="12"/>
          </w:rPr>
          <w:t>http://austrianstudentconference.com/wp-content/uploads/2018/02/ASSC-2018-Tam-Joshua.pdf)//GOLD</w:t>
        </w:r>
      </w:hyperlink>
    </w:p>
    <w:p w:rsidR="00404CAB" w:rsidRDefault="00404CAB" w:rsidP="00404CAB">
      <w:pPr>
        <w:rPr>
          <w:sz w:val="12"/>
        </w:rPr>
      </w:pPr>
      <w:r w:rsidRPr="009930F1">
        <w:rPr>
          <w:rStyle w:val="Emphasis"/>
        </w:rPr>
        <w:t xml:space="preserve">Do immigrants depress American wages? </w:t>
      </w:r>
      <w:r w:rsidRPr="009930F1">
        <w:rPr>
          <w:rStyle w:val="StyleUnderline"/>
        </w:rPr>
        <w:t>The</w:t>
      </w:r>
      <w:r w:rsidRPr="009930F1">
        <w:rPr>
          <w:sz w:val="12"/>
        </w:rPr>
        <w:t xml:space="preserve"> second </w:t>
      </w:r>
      <w:r w:rsidRPr="009930F1">
        <w:rPr>
          <w:rStyle w:val="Emphasis"/>
        </w:rPr>
        <w:t>main misconception</w:t>
      </w:r>
      <w:r w:rsidRPr="009930F1">
        <w:rPr>
          <w:rStyle w:val="StyleUnderline"/>
        </w:rPr>
        <w:t xml:space="preserve"> about the economics of immigration is that immigrants depress the wages for the native-born population.</w:t>
      </w:r>
      <w:r w:rsidRPr="009930F1">
        <w:rPr>
          <w:sz w:val="12"/>
        </w:rPr>
        <w:t xml:space="preserve"> </w:t>
      </w:r>
      <w:r w:rsidRPr="009930F1">
        <w:rPr>
          <w:rStyle w:val="StyleUnderline"/>
        </w:rPr>
        <w:t>Proponents</w:t>
      </w:r>
      <w:r w:rsidRPr="009930F1">
        <w:rPr>
          <w:sz w:val="12"/>
        </w:rPr>
        <w:t xml:space="preserve"> of this argument </w:t>
      </w:r>
      <w:r w:rsidRPr="009930F1">
        <w:rPr>
          <w:rStyle w:val="StyleUnderline"/>
        </w:rPr>
        <w:t xml:space="preserve">contend that since immigrants increase the supply of labor, the price of everyone’s labor decreases. This argument, however, </w:t>
      </w:r>
      <w:r w:rsidRPr="009930F1">
        <w:rPr>
          <w:rStyle w:val="Emphasis"/>
        </w:rPr>
        <w:t xml:space="preserve">oversimplifies the issue. </w:t>
      </w:r>
      <w:r w:rsidRPr="009930F1">
        <w:rPr>
          <w:rStyle w:val="StyleUnderline"/>
        </w:rPr>
        <w:t xml:space="preserve">First, </w:t>
      </w:r>
      <w:r w:rsidRPr="009930F1">
        <w:rPr>
          <w:rStyle w:val="Emphasis"/>
        </w:rPr>
        <w:t>there is not just one supply of labor.</w:t>
      </w:r>
      <w:r w:rsidRPr="009930F1">
        <w:rPr>
          <w:sz w:val="12"/>
        </w:rPr>
        <w:t xml:space="preserve"> </w:t>
      </w:r>
      <w:r w:rsidRPr="009930F1">
        <w:rPr>
          <w:rStyle w:val="Emphasis"/>
        </w:rPr>
        <w:t>There are many different labor markets.</w:t>
      </w:r>
      <w:r w:rsidRPr="009930F1">
        <w:rPr>
          <w:sz w:val="12"/>
        </w:rPr>
        <w:t xml:space="preserve"> As stated before, </w:t>
      </w:r>
      <w:r w:rsidRPr="009930F1">
        <w:rPr>
          <w:rStyle w:val="StyleUnderline"/>
        </w:rPr>
        <w:t>not all labor is homogeneous.</w:t>
      </w:r>
      <w:r w:rsidRPr="009930F1">
        <w:rPr>
          <w:sz w:val="12"/>
        </w:rPr>
        <w:t xml:space="preserve"> </w:t>
      </w:r>
      <w:r w:rsidRPr="009930F1">
        <w:rPr>
          <w:rStyle w:val="Emphasis"/>
        </w:rPr>
        <w:t xml:space="preserve">Many immigrants have different skillsets from the skillsets Americans have. </w:t>
      </w:r>
      <w:r w:rsidRPr="009930F1">
        <w:rPr>
          <w:rStyle w:val="StyleUnderline"/>
        </w:rPr>
        <w:t xml:space="preserve">When immigrants possess different skillsets from those of Americans, they complement American labor instead of substituting for it. </w:t>
      </w:r>
      <w:r w:rsidRPr="009930F1">
        <w:rPr>
          <w:sz w:val="12"/>
        </w:rPr>
        <w:t xml:space="preserve">Second, </w:t>
      </w:r>
      <w:r w:rsidRPr="009930F1">
        <w:rPr>
          <w:rStyle w:val="Emphasis"/>
        </w:rPr>
        <w:t>immigrants increase supplies of labor in various labor markets but they also increase demand for labor in labor markets.</w:t>
      </w:r>
      <w:r w:rsidRPr="009930F1">
        <w:rPr>
          <w:sz w:val="12"/>
        </w:rPr>
        <w:t xml:space="preserve"> </w:t>
      </w:r>
      <w:r w:rsidRPr="009930F1">
        <w:rPr>
          <w:rStyle w:val="StyleUnderline"/>
        </w:rPr>
        <w:t>The argument that immigrants depress wages because they increase the supply of labor in the labor markets looks only at one aspect of the phenomenon. The same immigrants who enter the American labor force also demand goods and services. Consequently, they increase the demand for those goods and services, causing the demand for labor to increase as well.</w:t>
      </w:r>
      <w:r w:rsidRPr="009930F1">
        <w:rPr>
          <w:sz w:val="12"/>
        </w:rPr>
        <w:t xml:space="preserve"> </w:t>
      </w:r>
      <w:r w:rsidRPr="009930F1">
        <w:rPr>
          <w:rStyle w:val="Emphasis"/>
        </w:rPr>
        <w:t>As the demand for labor increases, it is very likely the price of labor (wages) will increase as well.</w:t>
      </w:r>
      <w:r w:rsidRPr="009930F1">
        <w:rPr>
          <w:sz w:val="12"/>
        </w:rPr>
        <w:t xml:space="preserve"> </w:t>
      </w:r>
      <w:r w:rsidRPr="009930F1">
        <w:rPr>
          <w:rStyle w:val="StyleUnderline"/>
        </w:rPr>
        <w:t>This a classic case of what</w:t>
      </w:r>
      <w:r w:rsidRPr="009930F1">
        <w:rPr>
          <w:sz w:val="12"/>
        </w:rPr>
        <w:t xml:space="preserve"> </w:t>
      </w:r>
      <w:proofErr w:type="spellStart"/>
      <w:r w:rsidRPr="009930F1">
        <w:rPr>
          <w:sz w:val="12"/>
        </w:rPr>
        <w:t>Frédéric</w:t>
      </w:r>
      <w:proofErr w:type="spellEnd"/>
      <w:r w:rsidRPr="009930F1">
        <w:rPr>
          <w:sz w:val="12"/>
        </w:rPr>
        <w:t xml:space="preserve"> </w:t>
      </w:r>
      <w:proofErr w:type="spellStart"/>
      <w:r w:rsidRPr="009930F1">
        <w:rPr>
          <w:rStyle w:val="StyleUnderline"/>
        </w:rPr>
        <w:t>Bastiat</w:t>
      </w:r>
      <w:proofErr w:type="spellEnd"/>
      <w:r w:rsidRPr="009930F1">
        <w:rPr>
          <w:rStyle w:val="StyleUnderline"/>
        </w:rPr>
        <w:t xml:space="preserve"> calls the “</w:t>
      </w:r>
      <w:r w:rsidRPr="009930F1">
        <w:rPr>
          <w:rStyle w:val="Emphasis"/>
        </w:rPr>
        <w:t>what is seen and what is not.</w:t>
      </w:r>
      <w:r w:rsidRPr="009930F1">
        <w:rPr>
          <w:rStyle w:val="StyleUnderline"/>
        </w:rPr>
        <w:t xml:space="preserve">” Third, </w:t>
      </w:r>
      <w:r w:rsidRPr="009930F1">
        <w:rPr>
          <w:rStyle w:val="Emphasis"/>
        </w:rPr>
        <w:t xml:space="preserve">researchers have not found a significant effect on the wages of native-born workers. </w:t>
      </w:r>
      <w:r w:rsidRPr="009930F1">
        <w:rPr>
          <w:sz w:val="12"/>
        </w:rPr>
        <w:t xml:space="preserve">If the argument that immigrants depress wages is true, a look into the history of wage statistics should reveal this. However, according to Rachel Friedberg and Jennifer Hunt, </w:t>
      </w:r>
      <w:r w:rsidRPr="009930F1">
        <w:rPr>
          <w:rStyle w:val="StyleUnderline"/>
        </w:rPr>
        <w:t>Despite the popular belief that immigrants have a large adverse impact on the wages</w:t>
      </w:r>
      <w:r w:rsidRPr="009930F1">
        <w:rPr>
          <w:sz w:val="12"/>
        </w:rPr>
        <w:t xml:space="preserve"> and employment opportunities of the native-born population, </w:t>
      </w:r>
      <w:r w:rsidRPr="009930F1">
        <w:rPr>
          <w:rStyle w:val="StyleUnderline"/>
        </w:rPr>
        <w:t>the literature on this question does not provide much support for this conclusion</w:t>
      </w:r>
      <w:r w:rsidRPr="009930F1">
        <w:rPr>
          <w:sz w:val="12"/>
        </w:rPr>
        <w:t xml:space="preserve">… </w:t>
      </w:r>
      <w:r w:rsidRPr="009930F1">
        <w:rPr>
          <w:rStyle w:val="StyleUnderline"/>
        </w:rPr>
        <w:t xml:space="preserve">Most empirical analysis </w:t>
      </w:r>
      <w:r w:rsidRPr="009930F1">
        <w:rPr>
          <w:sz w:val="12"/>
        </w:rPr>
        <w:t xml:space="preserve">of the United States and other countries </w:t>
      </w:r>
      <w:r w:rsidRPr="009930F1">
        <w:rPr>
          <w:rStyle w:val="Emphasis"/>
        </w:rPr>
        <w:t>finds that a 10 percent increase in the fraction of immigrants in the population reduces native wages by at most 1 percent.</w:t>
      </w:r>
      <w:r w:rsidRPr="009930F1">
        <w:rPr>
          <w:sz w:val="12"/>
        </w:rPr>
        <w:t xml:space="preserve">24 Some may contend that the immigrants in the study were not close enough substitutes to make a difference. </w:t>
      </w:r>
    </w:p>
    <w:p w:rsidR="00404CAB" w:rsidRDefault="00404CAB" w:rsidP="00404CAB">
      <w:pPr>
        <w:pStyle w:val="Heading3"/>
      </w:pPr>
      <w:r>
        <w:t xml:space="preserve">----Ext. Compliment Turn </w:t>
      </w:r>
    </w:p>
    <w:p w:rsidR="00404CAB" w:rsidRPr="009930F1" w:rsidRDefault="00404CAB" w:rsidP="00404CAB">
      <w:pPr>
        <w:pStyle w:val="Heading4"/>
        <w:rPr>
          <w:rFonts w:cs="Times New Roman"/>
        </w:rPr>
      </w:pPr>
      <w:r w:rsidRPr="009930F1">
        <w:rPr>
          <w:rFonts w:cs="Times New Roman"/>
          <w:u w:val="single"/>
        </w:rPr>
        <w:t>Compliment turn</w:t>
      </w:r>
      <w:r w:rsidRPr="009930F1">
        <w:rPr>
          <w:rFonts w:cs="Times New Roman"/>
        </w:rPr>
        <w:t xml:space="preserve"> – immigrant skills </w:t>
      </w:r>
      <w:r w:rsidRPr="009930F1">
        <w:rPr>
          <w:rFonts w:cs="Times New Roman"/>
          <w:u w:val="single"/>
        </w:rPr>
        <w:t>compliment</w:t>
      </w:r>
      <w:r w:rsidRPr="009930F1">
        <w:rPr>
          <w:rFonts w:cs="Times New Roman"/>
        </w:rPr>
        <w:t xml:space="preserve"> American workers because they come from </w:t>
      </w:r>
      <w:r w:rsidRPr="009930F1">
        <w:rPr>
          <w:rFonts w:cs="Times New Roman"/>
          <w:u w:val="single"/>
        </w:rPr>
        <w:t>different backgrounds</w:t>
      </w:r>
      <w:r w:rsidRPr="009930F1">
        <w:rPr>
          <w:rFonts w:cs="Times New Roman"/>
        </w:rPr>
        <w:t xml:space="preserve"> and </w:t>
      </w:r>
      <w:r w:rsidRPr="009930F1">
        <w:rPr>
          <w:rFonts w:cs="Times New Roman"/>
          <w:u w:val="single"/>
        </w:rPr>
        <w:t>educations</w:t>
      </w:r>
      <w:r w:rsidRPr="009930F1">
        <w:rPr>
          <w:rFonts w:cs="Times New Roman"/>
        </w:rPr>
        <w:t xml:space="preserve">. AND they are in </w:t>
      </w:r>
      <w:r w:rsidRPr="009930F1">
        <w:rPr>
          <w:rFonts w:cs="Times New Roman"/>
          <w:u w:val="single"/>
        </w:rPr>
        <w:t>separate markets</w:t>
      </w:r>
      <w:r w:rsidRPr="009930F1">
        <w:rPr>
          <w:rFonts w:cs="Times New Roman"/>
        </w:rPr>
        <w:t xml:space="preserve"> so there’s no </w:t>
      </w:r>
      <w:r w:rsidRPr="009930F1">
        <w:rPr>
          <w:rFonts w:cs="Times New Roman"/>
          <w:u w:val="single"/>
        </w:rPr>
        <w:t>trade-off</w:t>
      </w:r>
      <w:r w:rsidRPr="009930F1">
        <w:rPr>
          <w:rFonts w:cs="Times New Roman"/>
        </w:rPr>
        <w:t xml:space="preserve">. Reject their answers – they ignore the demand that immigrants stimulate. That’s Tam. </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 xml:space="preserve">AND we have three more reasons. </w:t>
      </w:r>
    </w:p>
    <w:p w:rsidR="00404CAB" w:rsidRPr="009930F1" w:rsidRDefault="00404CAB" w:rsidP="00404CAB">
      <w:pPr>
        <w:rPr>
          <w:sz w:val="12"/>
        </w:rPr>
      </w:pPr>
      <w:r w:rsidRPr="009930F1">
        <w:rPr>
          <w:rStyle w:val="Style13ptBold"/>
        </w:rPr>
        <w:t>Silver 17</w:t>
      </w:r>
      <w:r w:rsidRPr="009930F1">
        <w:rPr>
          <w:sz w:val="12"/>
        </w:rPr>
        <w:t xml:space="preserve"> (Joshua G., Thesis Advisors: Dr. James </w:t>
      </w:r>
      <w:proofErr w:type="spellStart"/>
      <w:r w:rsidRPr="009930F1">
        <w:rPr>
          <w:sz w:val="12"/>
        </w:rPr>
        <w:t>DeVault</w:t>
      </w:r>
      <w:proofErr w:type="spellEnd"/>
      <w:r w:rsidRPr="009930F1">
        <w:rPr>
          <w:sz w:val="12"/>
        </w:rPr>
        <w:t xml:space="preserve">, Dr. Matthew Larsen, Dr. Caleb </w:t>
      </w:r>
      <w:proofErr w:type="spellStart"/>
      <w:r w:rsidRPr="009930F1">
        <w:rPr>
          <w:sz w:val="12"/>
        </w:rPr>
        <w:t>Gallemore</w:t>
      </w:r>
      <w:proofErr w:type="spellEnd"/>
      <w:r w:rsidRPr="009930F1">
        <w:rPr>
          <w:sz w:val="12"/>
        </w:rPr>
        <w:t xml:space="preserve">, “The Effects of Immigration on Low-Skilled Native Workers in the US”, May 5, 2017, </w:t>
      </w:r>
      <w:hyperlink r:id="rId43" w:history="1">
        <w:r w:rsidRPr="009930F1">
          <w:rPr>
            <w:rStyle w:val="Hyperlink"/>
            <w:sz w:val="12"/>
          </w:rPr>
          <w:t>https://news.lafayette.edu/wp-content/blogs.dir/2/files/2017/06/Joshua-Silver-17-honors-thesis.pdf</w:t>
        </w:r>
      </w:hyperlink>
      <w:r w:rsidRPr="009930F1">
        <w:rPr>
          <w:sz w:val="12"/>
        </w:rPr>
        <w:t>) //GOLD</w:t>
      </w:r>
    </w:p>
    <w:p w:rsidR="00404CAB" w:rsidRPr="009930F1" w:rsidRDefault="00404CAB" w:rsidP="00404CAB">
      <w:pPr>
        <w:rPr>
          <w:sz w:val="14"/>
        </w:rPr>
      </w:pPr>
      <w:r w:rsidRPr="009930F1">
        <w:rPr>
          <w:sz w:val="14"/>
        </w:rPr>
        <w:t xml:space="preserve">Discussion </w:t>
      </w:r>
      <w:r w:rsidRPr="009930F1">
        <w:rPr>
          <w:rStyle w:val="StyleUnderline"/>
        </w:rPr>
        <w:t>One goal of the immigration reforms undertaken by Arizona and Georgia was to limit the number of undocumented immigrants in these states with the hope that this would benefit the local native workers who compete with immigrants.</w:t>
      </w:r>
      <w:r w:rsidRPr="009930F1">
        <w:rPr>
          <w:sz w:val="14"/>
        </w:rPr>
        <w:t xml:space="preserve"> </w:t>
      </w:r>
      <w:r w:rsidRPr="009930F1">
        <w:rPr>
          <w:u w:val="single"/>
        </w:rPr>
        <w:t>However</w:t>
      </w:r>
      <w:r w:rsidRPr="009930F1">
        <w:rPr>
          <w:sz w:val="14"/>
        </w:rPr>
        <w:t xml:space="preserve">, contrary to the goal of the policies, </w:t>
      </w:r>
      <w:r w:rsidRPr="009930F1">
        <w:rPr>
          <w:rStyle w:val="Emphasis"/>
        </w:rPr>
        <w:t>the results of this study suggest that the presence of immigrants has either no effect or a positive effect on the wages, LFP, and employment of low-skilled native workers.</w:t>
      </w:r>
      <w:r w:rsidRPr="009930F1">
        <w:rPr>
          <w:sz w:val="14"/>
        </w:rPr>
        <w:t xml:space="preserve"> </w:t>
      </w:r>
      <w:r w:rsidRPr="009930F1">
        <w:rPr>
          <w:rStyle w:val="StyleUnderline"/>
        </w:rPr>
        <w:t>There are three main theories that can be applied to explain this relationship.</w:t>
      </w:r>
      <w:r w:rsidRPr="009930F1">
        <w:rPr>
          <w:sz w:val="14"/>
        </w:rPr>
        <w:t xml:space="preserve"> </w:t>
      </w:r>
      <w:r w:rsidRPr="009930F1">
        <w:rPr>
          <w:rStyle w:val="Emphasis"/>
        </w:rPr>
        <w:t>The first theory is that reductions in the immigrant workforces in the two treatment states were large enough to significantly reduce output and aggregate demand.</w:t>
      </w:r>
      <w:r w:rsidRPr="009930F1">
        <w:rPr>
          <w:sz w:val="14"/>
        </w:rPr>
        <w:t xml:space="preserve"> </w:t>
      </w:r>
      <w:r w:rsidRPr="009930F1">
        <w:rPr>
          <w:rStyle w:val="StyleUnderline"/>
        </w:rPr>
        <w:t>This in turn implied reductions in wages, employment, and labor force participation in the treatment states. The decrease in the low-skilled labor force caused a decrease in economic growth that consequently decreased aggregate demand in the treatment states.</w:t>
      </w:r>
      <w:r w:rsidRPr="009930F1">
        <w:rPr>
          <w:sz w:val="14"/>
        </w:rPr>
        <w:t xml:space="preserve"> </w:t>
      </w:r>
      <w:r w:rsidRPr="009930F1">
        <w:rPr>
          <w:rStyle w:val="StyleUnderline"/>
        </w:rPr>
        <w:t>As a result, low-skilled native workers, the most vulnerable of the native labor classes, saw a decrease in their wages, employment, and labor force participation.</w:t>
      </w:r>
      <w:r w:rsidRPr="009930F1">
        <w:rPr>
          <w:sz w:val="14"/>
        </w:rPr>
        <w:t xml:space="preserve"> As a form of validation, I analyzed the GDP growth rates pre and post treatment, and in conjunction with this theory, there was an overall decrease in GDP growth rates post treatment dates. As shown in Figure 5, output in the treatment states has yet to return to prerecession levels, whereas the control states have been able to return to pre-recession levels. </w:t>
      </w:r>
      <w:r w:rsidRPr="009930F1">
        <w:rPr>
          <w:rStyle w:val="StyleUnderline"/>
        </w:rPr>
        <w:t>Another explanation for the positive impact of immigrants on low-skilled native workers involves complementarity between these two groups.</w:t>
      </w:r>
      <w:r w:rsidRPr="009930F1">
        <w:rPr>
          <w:sz w:val="14"/>
        </w:rPr>
        <w:t xml:space="preserve"> </w:t>
      </w:r>
      <w:r w:rsidRPr="009930F1">
        <w:rPr>
          <w:rStyle w:val="Emphasis"/>
        </w:rPr>
        <w:t>In labor economics, workers can be complements or substitutes for one another.</w:t>
      </w:r>
      <w:r w:rsidRPr="009930F1">
        <w:rPr>
          <w:sz w:val="14"/>
        </w:rPr>
        <w:t xml:space="preserve"> A substitute is a worker who fully or partially replaces another worker in skill, job, productivity, etc. Therefore, if two workers are substitutes they compete for the same jobs, and thus can have a positive cross elasticity of demand, which causes a negative relationship in the forms of employment, labor force participation, and wages. Conversely, workers can also be complements. </w:t>
      </w:r>
      <w:r w:rsidRPr="009930F1">
        <w:rPr>
          <w:rStyle w:val="StyleUnderline"/>
        </w:rPr>
        <w:t>Complementary workers are workers that have a negative cross elasticity of demand, which causes a positive relationship in the form of wages, employment, and labor force participation.</w:t>
      </w:r>
      <w:r w:rsidRPr="009930F1">
        <w:rPr>
          <w:sz w:val="14"/>
        </w:rPr>
        <w:t xml:space="preserve"> If immigrants are complements to low-skilled native workers than a reduction in the number of immigrants after the treatment would adversely affect low-skilled native workers. However, </w:t>
      </w:r>
      <w:proofErr w:type="spellStart"/>
      <w:r w:rsidRPr="009930F1">
        <w:rPr>
          <w:sz w:val="14"/>
        </w:rPr>
        <w:t>Chiswick</w:t>
      </w:r>
      <w:proofErr w:type="spellEnd"/>
      <w:r w:rsidRPr="009930F1">
        <w:rPr>
          <w:sz w:val="14"/>
        </w:rPr>
        <w:t xml:space="preserve"> (2012) suggests that traditionally high-skilled so these factors cannot explain the decline in wages experienced by native workers post treatment. That being said, </w:t>
      </w:r>
      <w:r w:rsidRPr="009930F1">
        <w:rPr>
          <w:rStyle w:val="StyleUnderline"/>
        </w:rPr>
        <w:t>the fact that the regressions continuously showed the same signs, suggest that there is an overall pattern occurring with respect to immigrants affecting native workers; they have either no effect or a positive benefit on native workers.</w:t>
      </w:r>
      <w:r w:rsidRPr="009930F1">
        <w:rPr>
          <w:sz w:val="14"/>
        </w:rPr>
        <w:t xml:space="preserve"> Lastly, the CPS is a voluntary, self-reported set of data. Thus, there are sample biases that could occur. However, the US Census is effective at creating representative selections and samples, so the possible biases that could result are not likely to be great enough to explain the results. Lastly, since the sample used here includes only native workers, there is no need to worry about response biases due to undocumented immigrants.</w:t>
      </w:r>
    </w:p>
    <w:p w:rsidR="00404CAB" w:rsidRPr="009930F1" w:rsidRDefault="00404CAB" w:rsidP="00404CAB"/>
    <w:p w:rsidR="00404CAB" w:rsidRPr="009930F1" w:rsidRDefault="00404CAB" w:rsidP="00404CAB">
      <w:pPr>
        <w:pStyle w:val="Heading4"/>
        <w:rPr>
          <w:rFonts w:cs="Times New Roman"/>
        </w:rPr>
      </w:pPr>
      <w:r w:rsidRPr="009930F1">
        <w:rPr>
          <w:rFonts w:cs="Times New Roman"/>
        </w:rPr>
        <w:t>Their studies are wrong.</w:t>
      </w:r>
    </w:p>
    <w:p w:rsidR="00404CAB" w:rsidRPr="009930F1" w:rsidRDefault="00404CAB" w:rsidP="00404CAB">
      <w:pPr>
        <w:rPr>
          <w:sz w:val="14"/>
        </w:rPr>
      </w:pPr>
      <w:r w:rsidRPr="009930F1">
        <w:rPr>
          <w:rStyle w:val="Style13ptBold"/>
        </w:rPr>
        <w:t>Kane 15</w:t>
      </w:r>
      <w:r w:rsidRPr="009930F1">
        <w:rPr>
          <w:sz w:val="14"/>
        </w:rPr>
        <w:t xml:space="preserve"> — Timothy Kane, author of </w:t>
      </w:r>
      <w:r w:rsidRPr="009930F1">
        <w:rPr>
          <w:i/>
          <w:sz w:val="14"/>
        </w:rPr>
        <w:t xml:space="preserve">Balance: The Economics of Great Powers from Ancient Rome to Modern America, </w:t>
      </w:r>
      <w:r w:rsidRPr="009930F1">
        <w:rPr>
          <w:sz w:val="14"/>
        </w:rPr>
        <w:t xml:space="preserve">JP Conte Fellow in Immigration Studies at the Hoover Institution, Editor of </w:t>
      </w:r>
      <w:r w:rsidRPr="009930F1">
        <w:rPr>
          <w:i/>
          <w:sz w:val="14"/>
        </w:rPr>
        <w:t>Peregrine</w:t>
      </w:r>
      <w:r w:rsidRPr="009930F1">
        <w:rPr>
          <w:sz w:val="14"/>
        </w:rPr>
        <w:t xml:space="preserve">, former Senior Researcher at the Hudson Institute, former Senior Researcher at the Kauffman Foundation, former Senior Researcher at the Heritage Foundation, former Senior Economist for the Joint Economic Committee of the US Congress, PhD in Economics from the University of California in San Diego, 2015 ("The Economic Effect Of Immigration," </w:t>
      </w:r>
      <w:r w:rsidRPr="009930F1">
        <w:rPr>
          <w:i/>
          <w:sz w:val="14"/>
        </w:rPr>
        <w:t>Hoover Institution</w:t>
      </w:r>
      <w:r w:rsidRPr="009930F1">
        <w:rPr>
          <w:sz w:val="14"/>
        </w:rPr>
        <w:t>, February 17</w:t>
      </w:r>
      <w:r w:rsidRPr="009930F1">
        <w:rPr>
          <w:sz w:val="14"/>
          <w:vertAlign w:val="superscript"/>
        </w:rPr>
        <w:t>th</w:t>
      </w:r>
      <w:r w:rsidRPr="009930F1">
        <w:rPr>
          <w:sz w:val="14"/>
        </w:rPr>
        <w:t>, Available Online at https://www.hoover.org/research/economic-effect-immigration, Accessed 06-20-2018) NG</w:t>
      </w:r>
    </w:p>
    <w:p w:rsidR="00404CAB" w:rsidRPr="009930F1" w:rsidRDefault="00404CAB" w:rsidP="00404CAB">
      <w:pPr>
        <w:rPr>
          <w:noProof/>
          <w:sz w:val="16"/>
        </w:rPr>
      </w:pPr>
      <w:r w:rsidRPr="009930F1">
        <w:rPr>
          <w:rStyle w:val="StyleUnderline"/>
        </w:rPr>
        <w:t>Critics of the president’s executive actions on immigration reform go too far when they claim that immigrants are harmful to the US economy.</w:t>
      </w:r>
      <w:r w:rsidRPr="009930F1">
        <w:rPr>
          <w:sz w:val="16"/>
        </w:rPr>
        <w:t xml:space="preserve"> Simplistic appeals to economic logic, gilded with nativist assumptions, hint that the arrival of millions of immigrant workers cannot help but compete for a finite number of American-based jobs. </w:t>
      </w:r>
      <w:r w:rsidRPr="00A16FB5">
        <w:rPr>
          <w:rStyle w:val="StyleUnderline"/>
          <w:highlight w:val="green"/>
        </w:rPr>
        <w:t>When labor supply rises</w:t>
      </w:r>
      <w:r w:rsidRPr="009930F1">
        <w:rPr>
          <w:rStyle w:val="StyleUnderline"/>
        </w:rPr>
        <w:t xml:space="preserve">, Econ 101 says that </w:t>
      </w:r>
      <w:r w:rsidRPr="00A16FB5">
        <w:rPr>
          <w:rStyle w:val="StyleUnderline"/>
          <w:highlight w:val="green"/>
        </w:rPr>
        <w:t xml:space="preserve">wages fall, right? </w:t>
      </w:r>
      <w:r w:rsidRPr="00A16FB5">
        <w:rPr>
          <w:rStyle w:val="Emphasis"/>
          <w:highlight w:val="green"/>
        </w:rPr>
        <w:t>Wrong</w:t>
      </w:r>
      <w:r w:rsidRPr="009930F1">
        <w:rPr>
          <w:rStyle w:val="Emphasis"/>
        </w:rPr>
        <w:t>.</w:t>
      </w:r>
      <w:r w:rsidRPr="009930F1">
        <w:rPr>
          <w:sz w:val="16"/>
        </w:rPr>
        <w:t xml:space="preserve"> The problem with this kind of approach is that it ignores the dynamic nature of the US economy. </w:t>
      </w:r>
      <w:r w:rsidRPr="009930F1">
        <w:rPr>
          <w:rStyle w:val="StyleUnderline"/>
        </w:rPr>
        <w:t>Consider the following three charts. The first shows the original labor market, where the equilibrium defines the wage level (Wo) and the number of jobs (</w:t>
      </w:r>
      <w:proofErr w:type="spellStart"/>
      <w:r w:rsidRPr="009930F1">
        <w:rPr>
          <w:rStyle w:val="StyleUnderline"/>
        </w:rPr>
        <w:t>Qo</w:t>
      </w:r>
      <w:proofErr w:type="spellEnd"/>
      <w:r w:rsidRPr="009930F1">
        <w:rPr>
          <w:rStyle w:val="StyleUnderline"/>
        </w:rPr>
        <w:t>) in the national economy. The second chart shows the naïve interpretation of immigration: labor supply grows, pushing the LS curve to the right.</w:t>
      </w:r>
      <w:r w:rsidRPr="009930F1">
        <w:rPr>
          <w:sz w:val="16"/>
        </w:rPr>
        <w:t xml:space="preserve"> </w:t>
      </w:r>
      <w:r w:rsidRPr="009930F1">
        <w:rPr>
          <w:rStyle w:val="StyleUnderline"/>
        </w:rPr>
        <w:t>By looking at only part of the impact of immigration (the LS shift) the result is partial equilibrium analysis. This new partial equilibrium assumes everything else stays the same (such as demand for goods and thus demand for labor), yielding lower wages (</w:t>
      </w:r>
      <w:proofErr w:type="spellStart"/>
      <w:r w:rsidRPr="009930F1">
        <w:rPr>
          <w:rStyle w:val="StyleUnderline"/>
        </w:rPr>
        <w:t>Wp</w:t>
      </w:r>
      <w:proofErr w:type="spellEnd"/>
      <w:r w:rsidRPr="009930F1">
        <w:rPr>
          <w:rStyle w:val="StyleUnderline"/>
        </w:rPr>
        <w:t>) and higher net jobs (</w:t>
      </w:r>
      <w:proofErr w:type="spellStart"/>
      <w:r w:rsidRPr="009930F1">
        <w:rPr>
          <w:rStyle w:val="StyleUnderline"/>
        </w:rPr>
        <w:t>Qp</w:t>
      </w:r>
      <w:proofErr w:type="spellEnd"/>
      <w:r w:rsidRPr="009930F1">
        <w:rPr>
          <w:rStyle w:val="StyleUnderline"/>
        </w:rPr>
        <w:t>).</w:t>
      </w:r>
      <w:r w:rsidRPr="009930F1">
        <w:rPr>
          <w:sz w:val="16"/>
        </w:rPr>
        <w:t xml:space="preserve"> Note that the increase in LS represented by the purple arrow is larger than the increase in quantity of labor employed. That implies that the number of jobs held by the original workers went down, even though total employment went up. </w:t>
      </w:r>
      <w:r w:rsidRPr="00A16FB5">
        <w:rPr>
          <w:rStyle w:val="StyleUnderline"/>
          <w:highlight w:val="green"/>
        </w:rPr>
        <w:t>The correct analysis</w:t>
      </w:r>
      <w:r w:rsidRPr="009930F1">
        <w:rPr>
          <w:rStyle w:val="StyleUnderline"/>
        </w:rPr>
        <w:t xml:space="preserve"> using general equilibrium – </w:t>
      </w:r>
      <w:r w:rsidRPr="00A16FB5">
        <w:rPr>
          <w:rStyle w:val="StyleUnderline"/>
          <w:highlight w:val="green"/>
        </w:rPr>
        <w:t>immigrants increase labor supply and demand for goods</w:t>
      </w:r>
      <w:r w:rsidRPr="009930F1">
        <w:rPr>
          <w:rStyle w:val="StyleUnderline"/>
        </w:rPr>
        <w:t xml:space="preserve"> (and labor)–</w:t>
      </w:r>
      <w:r w:rsidRPr="00A16FB5">
        <w:rPr>
          <w:rStyle w:val="StyleUnderline"/>
          <w:highlight w:val="green"/>
        </w:rPr>
        <w:t>shows the wage level unchanged</w:t>
      </w:r>
      <w:r w:rsidRPr="009930F1">
        <w:rPr>
          <w:rStyle w:val="StyleUnderline"/>
        </w:rPr>
        <w:t xml:space="preserve"> and that the amount of new jobs is equal to the amount of migrants.</w:t>
      </w:r>
      <w:r w:rsidRPr="009930F1">
        <w:rPr>
          <w:sz w:val="16"/>
        </w:rPr>
        <w:t xml:space="preserve"> Here the size of the LS shift is matched by the size of the net new jobs, implying no displacement effect. There are many more subtleties to consider, but the third chart gets the basic point across. </w:t>
      </w:r>
      <w:r w:rsidRPr="009930F1">
        <w:rPr>
          <w:rStyle w:val="StyleUnderline"/>
        </w:rPr>
        <w:t xml:space="preserve">The mix of goods and skill levels matter, but </w:t>
      </w:r>
      <w:r w:rsidRPr="00A16FB5">
        <w:rPr>
          <w:rStyle w:val="StyleUnderline"/>
          <w:highlight w:val="green"/>
        </w:rPr>
        <w:t>two nuances bear consideration</w:t>
      </w:r>
      <w:r w:rsidRPr="009930F1">
        <w:rPr>
          <w:rStyle w:val="StyleUnderline"/>
        </w:rPr>
        <w:t xml:space="preserve">. First, </w:t>
      </w:r>
      <w:r w:rsidRPr="00A16FB5">
        <w:rPr>
          <w:rStyle w:val="StyleUnderline"/>
          <w:highlight w:val="green"/>
        </w:rPr>
        <w:t>many immigrants send a portion of their income out of the domestic economy</w:t>
      </w:r>
      <w:r w:rsidRPr="009930F1">
        <w:rPr>
          <w:rStyle w:val="StyleUnderline"/>
        </w:rPr>
        <w:t xml:space="preserve"> in the form of remittances</w:t>
      </w:r>
      <w:r w:rsidRPr="009930F1">
        <w:rPr>
          <w:sz w:val="16"/>
        </w:rPr>
        <w:t xml:space="preserve">, but it is hard to know if this is materially different from domestic purchase of imports, and besides, ultimately those cash flows circulate back to demand for U.S. goods in the form of exports. </w:t>
      </w:r>
      <w:r w:rsidRPr="00A16FB5">
        <w:rPr>
          <w:rStyle w:val="StyleUnderline"/>
          <w:highlight w:val="green"/>
        </w:rPr>
        <w:t>Second, migrants are paid their marginal product</w:t>
      </w:r>
      <w:r w:rsidRPr="009930F1">
        <w:rPr>
          <w:rStyle w:val="StyleUnderline"/>
        </w:rPr>
        <w:t xml:space="preserve"> (as is any worker), </w:t>
      </w:r>
      <w:r w:rsidRPr="00A16FB5">
        <w:rPr>
          <w:rStyle w:val="StyleUnderline"/>
          <w:highlight w:val="green"/>
        </w:rPr>
        <w:t>meaning that much</w:t>
      </w:r>
      <w:r w:rsidRPr="009930F1">
        <w:rPr>
          <w:rStyle w:val="StyleUnderline"/>
        </w:rPr>
        <w:t xml:space="preserve"> if not most </w:t>
      </w:r>
      <w:r w:rsidRPr="00A16FB5">
        <w:rPr>
          <w:rStyle w:val="StyleUnderline"/>
          <w:highlight w:val="green"/>
        </w:rPr>
        <w:t>of their value added to production directly benefits the native population</w:t>
      </w:r>
      <w:r w:rsidRPr="009930F1">
        <w:rPr>
          <w:rStyle w:val="StyleUnderline"/>
        </w:rPr>
        <w:t xml:space="preserve">. Finally, if you believe that a growing economy leads to faster real wage growth due to increased productivity–a standard free-market principle established by Adam Smith’s 1776 Wealth of Nations–then it is natural to predict a general equilibrium increase in the wage level because of immigration. </w:t>
      </w:r>
      <w:r w:rsidRPr="009930F1">
        <w:rPr>
          <w:sz w:val="16"/>
        </w:rPr>
        <w:t xml:space="preserve">Empirical studies of immigration’s effect on national economies confirm the general impact shown in the third chart. A review by David Card in 2007 concluded that “more than two decades of research on the local labor market impacts of immigration have reached a near consensus that increased immigration has a small but discernible negative effect on the relative (emphasis in original) wages of low-skilled native workers” but also a small, positive overall effect.1 </w:t>
      </w:r>
      <w:r w:rsidRPr="009930F1">
        <w:rPr>
          <w:rStyle w:val="StyleUnderline"/>
        </w:rPr>
        <w:t xml:space="preserve">Two 2009 studies by Giovanni </w:t>
      </w:r>
      <w:proofErr w:type="spellStart"/>
      <w:r w:rsidRPr="009930F1">
        <w:rPr>
          <w:rStyle w:val="StyleUnderline"/>
        </w:rPr>
        <w:t>Peri</w:t>
      </w:r>
      <w:proofErr w:type="spellEnd"/>
      <w:r w:rsidRPr="009930F1">
        <w:rPr>
          <w:rStyle w:val="StyleUnderline"/>
        </w:rPr>
        <w:t xml:space="preserve"> and Chad </w:t>
      </w:r>
      <w:proofErr w:type="spellStart"/>
      <w:r w:rsidRPr="009930F1">
        <w:rPr>
          <w:rStyle w:val="StyleUnderline"/>
        </w:rPr>
        <w:t>Sparber</w:t>
      </w:r>
      <w:proofErr w:type="spellEnd"/>
      <w:r w:rsidRPr="009930F1">
        <w:rPr>
          <w:rStyle w:val="StyleUnderline"/>
        </w:rPr>
        <w:t xml:space="preserve"> found that “total </w:t>
      </w:r>
      <w:r w:rsidRPr="00A16FB5">
        <w:rPr>
          <w:rStyle w:val="StyleUnderline"/>
          <w:highlight w:val="green"/>
        </w:rPr>
        <w:t>immigration to the U</w:t>
      </w:r>
      <w:r w:rsidRPr="009930F1">
        <w:rPr>
          <w:rStyle w:val="StyleUnderline"/>
        </w:rPr>
        <w:t xml:space="preserve">nited </w:t>
      </w:r>
      <w:r w:rsidRPr="00A16FB5">
        <w:rPr>
          <w:rStyle w:val="StyleUnderline"/>
          <w:highlight w:val="green"/>
        </w:rPr>
        <w:t>S</w:t>
      </w:r>
      <w:r w:rsidRPr="009930F1">
        <w:rPr>
          <w:rStyle w:val="StyleUnderline"/>
        </w:rPr>
        <w:t xml:space="preserve">tates </w:t>
      </w:r>
      <w:r w:rsidRPr="00A16FB5">
        <w:rPr>
          <w:rStyle w:val="StyleUnderline"/>
          <w:highlight w:val="green"/>
        </w:rPr>
        <w:t>from 1990 to 2007 was associated with a 6.6% to 9.9%</w:t>
      </w:r>
      <w:r w:rsidRPr="009930F1">
        <w:rPr>
          <w:rStyle w:val="StyleUnderline"/>
        </w:rPr>
        <w:t xml:space="preserve"> </w:t>
      </w:r>
      <w:r w:rsidRPr="00A16FB5">
        <w:rPr>
          <w:rStyle w:val="StyleUnderline"/>
          <w:highlight w:val="green"/>
        </w:rPr>
        <w:t>increase in real income</w:t>
      </w:r>
      <w:r w:rsidRPr="009930F1">
        <w:rPr>
          <w:rStyle w:val="StyleUnderline"/>
        </w:rPr>
        <w:t xml:space="preserve"> per worker.”</w:t>
      </w:r>
      <w:r w:rsidRPr="009930F1">
        <w:rPr>
          <w:sz w:val="16"/>
        </w:rPr>
        <w:t>2 In the face of the reality that average wage levels are not negatively affected, one counterpoint is that the impact differs among skill levels (i.e., that low-skill migrants depress wages for native low-skill workers), but that is not how the world works</w:t>
      </w:r>
      <w:r w:rsidRPr="009930F1">
        <w:rPr>
          <w:rStyle w:val="StyleUnderline"/>
        </w:rPr>
        <w:t xml:space="preserve">. National and even state economies are much more dynamic than simple theory; it thus seems that </w:t>
      </w:r>
      <w:r w:rsidRPr="00A16FB5">
        <w:rPr>
          <w:rStyle w:val="StyleUnderline"/>
          <w:highlight w:val="green"/>
        </w:rPr>
        <w:t>immigration tends to complement native skill levels.</w:t>
      </w:r>
      <w:r w:rsidRPr="009930F1">
        <w:rPr>
          <w:rStyle w:val="StyleUnderline"/>
        </w:rPr>
        <w:t xml:space="preserve"> </w:t>
      </w:r>
      <w:r w:rsidRPr="009930F1">
        <w:rPr>
          <w:sz w:val="16"/>
        </w:rPr>
        <w:t xml:space="preserve">The bottom line is that one can oppose the Obama administration’s executive actions as lawless and even harmful to long-term reform and still favor more legal immigration. </w:t>
      </w:r>
      <w:r w:rsidRPr="009930F1">
        <w:rPr>
          <w:rStyle w:val="StyleUnderline"/>
        </w:rPr>
        <w:t xml:space="preserve">When immigration reform is done right, it will use the fact-based reality that </w:t>
      </w:r>
      <w:r w:rsidRPr="00A16FB5">
        <w:rPr>
          <w:rStyle w:val="StyleUnderline"/>
          <w:highlight w:val="green"/>
        </w:rPr>
        <w:t>immigrants of all skill levels are good for the native economy, including wages, jobs, and economic growth.</w:t>
      </w:r>
      <w:r w:rsidRPr="009930F1">
        <w:rPr>
          <w:noProof/>
          <w:sz w:val="16"/>
        </w:rPr>
        <w:t xml:space="preserve"> </w:t>
      </w:r>
    </w:p>
    <w:p w:rsidR="00404CAB" w:rsidRDefault="00404CAB" w:rsidP="00404CAB">
      <w:pPr>
        <w:pStyle w:val="Heading3"/>
      </w:pPr>
      <w:r>
        <w:t>----Ext. Compliment Turn (</w:t>
      </w:r>
      <w:proofErr w:type="spellStart"/>
      <w:r>
        <w:t>DREAMers</w:t>
      </w:r>
      <w:proofErr w:type="spellEnd"/>
      <w:r>
        <w:t>)</w:t>
      </w:r>
    </w:p>
    <w:p w:rsidR="00404CAB" w:rsidRPr="009930F1" w:rsidRDefault="00404CAB" w:rsidP="00404CAB">
      <w:pPr>
        <w:pStyle w:val="Heading4"/>
        <w:rPr>
          <w:rFonts w:cs="Times New Roman"/>
        </w:rPr>
      </w:pPr>
      <w:r w:rsidRPr="009930F1">
        <w:rPr>
          <w:rFonts w:cs="Times New Roman"/>
        </w:rPr>
        <w:t xml:space="preserve">Especially </w:t>
      </w:r>
      <w:r w:rsidRPr="009930F1">
        <w:rPr>
          <w:rFonts w:cs="Times New Roman"/>
          <w:u w:val="single"/>
        </w:rPr>
        <w:t>in the context of DACA</w:t>
      </w:r>
      <w:r w:rsidRPr="009930F1">
        <w:rPr>
          <w:rFonts w:cs="Times New Roman"/>
        </w:rPr>
        <w:t xml:space="preserve"> – prefer our </w:t>
      </w:r>
      <w:r w:rsidRPr="009930F1">
        <w:rPr>
          <w:rFonts w:cs="Times New Roman"/>
          <w:u w:val="single"/>
        </w:rPr>
        <w:t>specific evidence</w:t>
      </w:r>
      <w:r w:rsidRPr="009930F1">
        <w:rPr>
          <w:rFonts w:cs="Times New Roman"/>
        </w:rPr>
        <w:t xml:space="preserve">. </w:t>
      </w:r>
    </w:p>
    <w:p w:rsidR="00404CAB" w:rsidRPr="009930F1" w:rsidRDefault="00404CAB" w:rsidP="00404CAB">
      <w:pPr>
        <w:rPr>
          <w:sz w:val="12"/>
        </w:rPr>
      </w:pPr>
      <w:proofErr w:type="spellStart"/>
      <w:r w:rsidRPr="009930F1">
        <w:rPr>
          <w:rStyle w:val="Style13ptBold"/>
        </w:rPr>
        <w:t>Antman</w:t>
      </w:r>
      <w:proofErr w:type="spellEnd"/>
      <w:r w:rsidRPr="009930F1">
        <w:rPr>
          <w:rStyle w:val="Style13ptBold"/>
        </w:rPr>
        <w:t xml:space="preserve"> and </w:t>
      </w:r>
      <w:proofErr w:type="spellStart"/>
      <w:r w:rsidRPr="009930F1">
        <w:rPr>
          <w:rStyle w:val="Style13ptBold"/>
        </w:rPr>
        <w:t>Amuedo-Dorantes</w:t>
      </w:r>
      <w:proofErr w:type="spellEnd"/>
      <w:r w:rsidRPr="009930F1">
        <w:rPr>
          <w:rStyle w:val="Style13ptBold"/>
        </w:rPr>
        <w:t xml:space="preserve"> 16</w:t>
      </w:r>
      <w:r w:rsidRPr="009930F1">
        <w:rPr>
          <w:sz w:val="12"/>
        </w:rPr>
        <w:t xml:space="preserve"> (Francisca, Department of Economics, San Diego State University, Catalina, Department of Economics, University of Colorado Boulder, “Schooling and labor market effects of temporary authorization: evidence from DACA”, August 2016, </w:t>
      </w:r>
      <w:hyperlink r:id="rId44" w:history="1">
        <w:r w:rsidRPr="009930F1">
          <w:rPr>
            <w:rStyle w:val="Hyperlink"/>
            <w:sz w:val="12"/>
          </w:rPr>
          <w:t>https://link.springer.com/content/pdf/10.1007%2Fs00148-016-0606-z.pdf</w:t>
        </w:r>
      </w:hyperlink>
      <w:r w:rsidRPr="009930F1">
        <w:rPr>
          <w:sz w:val="12"/>
        </w:rPr>
        <w:t>) //GOLD</w:t>
      </w:r>
    </w:p>
    <w:p w:rsidR="00404CAB" w:rsidRDefault="00404CAB" w:rsidP="00404CAB">
      <w:pPr>
        <w:rPr>
          <w:rStyle w:val="Emphasis"/>
        </w:rPr>
      </w:pPr>
      <w:r w:rsidRPr="009930F1">
        <w:rPr>
          <w:sz w:val="14"/>
        </w:rPr>
        <w:t xml:space="preserve">Finally, </w:t>
      </w:r>
      <w:r w:rsidRPr="009930F1">
        <w:rPr>
          <w:u w:val="single"/>
        </w:rPr>
        <w:t>we</w:t>
      </w:r>
      <w:r w:rsidRPr="009930F1">
        <w:rPr>
          <w:sz w:val="14"/>
        </w:rPr>
        <w:t xml:space="preserve"> decompose the main sample by gender to </w:t>
      </w:r>
      <w:r w:rsidRPr="009930F1">
        <w:rPr>
          <w:u w:val="single"/>
        </w:rPr>
        <w:t>take into account the fact that employment patterns of male and female immigrant</w:t>
      </w:r>
      <w:r w:rsidRPr="009930F1">
        <w:rPr>
          <w:sz w:val="14"/>
        </w:rPr>
        <w:t xml:space="preserve">s, in particular, </w:t>
      </w:r>
      <w:r w:rsidRPr="009930F1">
        <w:rPr>
          <w:u w:val="single"/>
        </w:rPr>
        <w:t>are somewhat different and thus may display different responses to policy interventions.</w:t>
      </w:r>
      <w:r w:rsidRPr="009930F1">
        <w:rPr>
          <w:sz w:val="14"/>
        </w:rPr>
        <w:t xml:space="preserve"> The results on the sub-sample of men are presented in Table 14, while those for women can be found in Table 15. We find evidence that, after October 2012, DACA-eligible men experienced a reduction in their school enrollment and full-time enrollment likelihood, at the same time they increased their employment likelihood. All three of the latter estimates (−0.095, −0.077, and 0.100, respectively) are close in magnitude to the estimates for the overall sample. While women appear to experience similar impacts based on their point estimates, only the effects on the likelihood of being enrolled in school and full-time school enrollment (−0.119 and −0.143, respectively) are statistically significant at conventional levels. </w:t>
      </w:r>
      <w:r w:rsidRPr="009930F1">
        <w:rPr>
          <w:u w:val="single"/>
        </w:rPr>
        <w:t>Therefore, it seems that the main impact of DACA has been to reduce enrollment in higher education for eligible individuals, regardless of their gender. It also seems that DACA raised the employment likelihood of men, not women.</w:t>
      </w:r>
      <w:r w:rsidRPr="009930F1">
        <w:rPr>
          <w:sz w:val="14"/>
        </w:rPr>
        <w:t xml:space="preserve"> However, we cannot rule out that the point estimates for men and women are statistically different. </w:t>
      </w:r>
      <w:r w:rsidRPr="009930F1">
        <w:rPr>
          <w:rStyle w:val="Emphasis"/>
        </w:rPr>
        <w:t>Finally, the 2-year reprieve from deportation and work authorization does not yet appear to have significantly affected working hours or the wages earned by either men or women.</w:t>
      </w:r>
    </w:p>
    <w:p w:rsidR="00404CAB" w:rsidRDefault="00404CAB" w:rsidP="00404CAB">
      <w:pPr>
        <w:pStyle w:val="Heading3"/>
      </w:pPr>
      <w:r>
        <w:t>Link Turn (Generic)- Immigration Boosts Econ</w:t>
      </w:r>
    </w:p>
    <w:p w:rsidR="00404CAB" w:rsidRDefault="00404CAB" w:rsidP="00404CAB">
      <w:pPr>
        <w:pStyle w:val="Heading4"/>
      </w:pPr>
      <w:r>
        <w:t xml:space="preserve">Current rates of growth are slowing- immigration key to boost the economy – expands the work force and increases productivity. </w:t>
      </w:r>
    </w:p>
    <w:p w:rsidR="00404CAB" w:rsidRPr="00EC57E4" w:rsidRDefault="00404CAB" w:rsidP="00404CAB">
      <w:pPr>
        <w:rPr>
          <w:sz w:val="14"/>
        </w:rPr>
      </w:pPr>
      <w:r w:rsidRPr="00EC57E4">
        <w:rPr>
          <w:sz w:val="14"/>
        </w:rPr>
        <w:t xml:space="preserve">Robert L. </w:t>
      </w:r>
      <w:r w:rsidRPr="00EC57E4">
        <w:rPr>
          <w:rStyle w:val="Style13ptBold"/>
        </w:rPr>
        <w:t>Bixby 2018</w:t>
      </w:r>
      <w:r w:rsidRPr="00EC57E4">
        <w:rPr>
          <w:sz w:val="14"/>
        </w:rPr>
        <w:t xml:space="preserve"> (is the executive director of The Concord Coalition, a non-partisan advocate of federal fiscal responsibility, “America's immigrants could be a source of strength for the economy,” 3-12 The Hill, </w:t>
      </w:r>
      <w:hyperlink r:id="rId45" w:history="1">
        <w:r w:rsidRPr="00EC57E4">
          <w:rPr>
            <w:rStyle w:val="Hyperlink"/>
            <w:sz w:val="14"/>
          </w:rPr>
          <w:t>http://thehill.com/opinion/immigration/377528-americas-immigrants-could-be-a-source-of-strength-for-the-economy</w:t>
        </w:r>
      </w:hyperlink>
      <w:r w:rsidRPr="00EC57E4">
        <w:rPr>
          <w:sz w:val="14"/>
        </w:rPr>
        <w:t xml:space="preserve"> AS)</w:t>
      </w:r>
    </w:p>
    <w:p w:rsidR="00404CAB" w:rsidRPr="00EC57E4" w:rsidRDefault="00404CAB" w:rsidP="00404CAB">
      <w:pPr>
        <w:rPr>
          <w:rStyle w:val="StyleUnderline"/>
        </w:rPr>
      </w:pPr>
      <w:r w:rsidRPr="00EC57E4">
        <w:rPr>
          <w:sz w:val="12"/>
        </w:rPr>
        <w:t xml:space="preserve">Fundamentally, </w:t>
      </w:r>
      <w:r w:rsidRPr="001D4C4E">
        <w:rPr>
          <w:rStyle w:val="StyleUnderline"/>
        </w:rPr>
        <w:t>long-term economic growth depends upon an expanding workforce and making that workforce more productive</w:t>
      </w:r>
      <w:r w:rsidRPr="00EC57E4">
        <w:rPr>
          <w:sz w:val="12"/>
        </w:rPr>
        <w:t xml:space="preserve">. </w:t>
      </w:r>
      <w:r w:rsidRPr="001D4C4E">
        <w:rPr>
          <w:rStyle w:val="StyleUnderline"/>
        </w:rPr>
        <w:t>Higher economic growth would improve wages, bring in more federal revenues and help put the budget on a sustainable path.</w:t>
      </w:r>
      <w:r>
        <w:rPr>
          <w:rStyle w:val="StyleUnderline"/>
        </w:rPr>
        <w:t xml:space="preserve"> </w:t>
      </w:r>
      <w:r w:rsidRPr="00EC57E4">
        <w:rPr>
          <w:sz w:val="12"/>
        </w:rPr>
        <w:t xml:space="preserve">Based on current trends, </w:t>
      </w:r>
      <w:r w:rsidRPr="00EC57E4">
        <w:rPr>
          <w:rStyle w:val="StyleUnderline"/>
        </w:rPr>
        <w:t>however</w:t>
      </w:r>
      <w:r w:rsidRPr="00EC57E4">
        <w:rPr>
          <w:sz w:val="12"/>
        </w:rPr>
        <w:t xml:space="preserve">, </w:t>
      </w:r>
      <w:r w:rsidRPr="00EC57E4">
        <w:rPr>
          <w:rStyle w:val="StyleUnderline"/>
        </w:rPr>
        <w:t>the outlook for growth is not encouraging</w:t>
      </w:r>
      <w:r w:rsidRPr="00EC57E4">
        <w:rPr>
          <w:sz w:val="12"/>
        </w:rPr>
        <w:t>. The Congressional Budget Office (</w:t>
      </w:r>
      <w:r w:rsidRPr="00EC57E4">
        <w:rPr>
          <w:rStyle w:val="StyleUnderline"/>
        </w:rPr>
        <w:t>CBO</w:t>
      </w:r>
      <w:r w:rsidRPr="00EC57E4">
        <w:rPr>
          <w:sz w:val="12"/>
        </w:rPr>
        <w:t xml:space="preserve">) </w:t>
      </w:r>
      <w:r w:rsidRPr="00EC57E4">
        <w:rPr>
          <w:rStyle w:val="StyleUnderline"/>
        </w:rPr>
        <w:t xml:space="preserve">projects that the economy will grow at an average annual rate of just 1.9 </w:t>
      </w:r>
      <w:r w:rsidRPr="00EC57E4">
        <w:rPr>
          <w:sz w:val="12"/>
        </w:rPr>
        <w:t xml:space="preserve">percent over the next 30 years (adjusted for inflation). That would be </w:t>
      </w:r>
      <w:r w:rsidRPr="00EC57E4">
        <w:rPr>
          <w:rStyle w:val="StyleUnderline"/>
        </w:rPr>
        <w:t>a significant drop from the 2.6 percent average rate</w:t>
      </w:r>
      <w:r w:rsidRPr="00EC57E4">
        <w:rPr>
          <w:sz w:val="12"/>
        </w:rPr>
        <w:t xml:space="preserve"> over the past 30 years. The CBO is not being pessimistic. </w:t>
      </w:r>
      <w:r w:rsidRPr="00EC57E4">
        <w:rPr>
          <w:rStyle w:val="StyleUnderline"/>
        </w:rPr>
        <w:t>Demographic changes justify these slower-growth projections</w:t>
      </w:r>
      <w:r w:rsidRPr="00EC57E4">
        <w:rPr>
          <w:sz w:val="12"/>
        </w:rPr>
        <w:t xml:space="preserve">. Since 1950, </w:t>
      </w:r>
      <w:r w:rsidRPr="00EC57E4">
        <w:rPr>
          <w:rStyle w:val="StyleUnderline"/>
        </w:rPr>
        <w:t>the growth in potential GDP</w:t>
      </w:r>
      <w:r w:rsidRPr="00EC57E4">
        <w:rPr>
          <w:sz w:val="12"/>
        </w:rPr>
        <w:t xml:space="preserve"> (the maximum possible production of the economy if all resources were fully utilized</w:t>
      </w:r>
      <w:r w:rsidRPr="00EC57E4">
        <w:rPr>
          <w:rStyle w:val="StyleUnderline"/>
        </w:rPr>
        <w:t>) has been</w:t>
      </w:r>
      <w:r w:rsidRPr="00EC57E4">
        <w:rPr>
          <w:sz w:val="12"/>
        </w:rPr>
        <w:t xml:space="preserve">, in roughly equal parts, </w:t>
      </w:r>
      <w:r w:rsidRPr="00EC57E4">
        <w:rPr>
          <w:rStyle w:val="StyleUnderline"/>
        </w:rPr>
        <w:t>because of a growing labor force and rising productivity</w:t>
      </w:r>
      <w:r w:rsidRPr="00EC57E4">
        <w:rPr>
          <w:sz w:val="12"/>
        </w:rPr>
        <w:t xml:space="preserve">. Over the coming decades, CBO projects </w:t>
      </w:r>
      <w:r w:rsidRPr="00EC57E4">
        <w:rPr>
          <w:rStyle w:val="StyleUnderline"/>
        </w:rPr>
        <w:t>labor force growth will be just one-third of the recent historical average as baby boomers retire</w:t>
      </w:r>
      <w:r w:rsidRPr="00EC57E4">
        <w:rPr>
          <w:sz w:val="12"/>
        </w:rPr>
        <w:t xml:space="preserve">, </w:t>
      </w:r>
      <w:r w:rsidRPr="00EC57E4">
        <w:rPr>
          <w:rStyle w:val="StyleUnderline"/>
        </w:rPr>
        <w:t>and productivity growth will be</w:t>
      </w:r>
      <w:r w:rsidRPr="00EC57E4">
        <w:rPr>
          <w:sz w:val="12"/>
        </w:rPr>
        <w:t xml:space="preserve"> slightly </w:t>
      </w:r>
      <w:r w:rsidRPr="00EC57E4">
        <w:rPr>
          <w:rStyle w:val="StyleUnderline"/>
        </w:rPr>
        <w:t>below its average</w:t>
      </w:r>
      <w:r w:rsidRPr="00EC57E4">
        <w:rPr>
          <w:sz w:val="12"/>
        </w:rPr>
        <w:t xml:space="preserve"> since 1950. </w:t>
      </w:r>
      <w:r w:rsidRPr="00EC57E4">
        <w:rPr>
          <w:rStyle w:val="StyleUnderline"/>
        </w:rPr>
        <w:t>This means that achieving growth anywhere near past levels will require new</w:t>
      </w:r>
      <w:r w:rsidRPr="00EC57E4">
        <w:rPr>
          <w:sz w:val="12"/>
        </w:rPr>
        <w:t xml:space="preserve"> policies that increase the size of the </w:t>
      </w:r>
      <w:r w:rsidRPr="00EC57E4">
        <w:rPr>
          <w:rStyle w:val="StyleUnderline"/>
        </w:rPr>
        <w:t>labor force and improve productivity</w:t>
      </w:r>
      <w:r w:rsidRPr="00EC57E4">
        <w:rPr>
          <w:sz w:val="12"/>
        </w:rPr>
        <w:t xml:space="preserve">. Many </w:t>
      </w:r>
      <w:r w:rsidRPr="00EC57E4">
        <w:rPr>
          <w:rStyle w:val="Style13ptBold"/>
        </w:rPr>
        <w:t>studies have indicated that higher levels of immigration could help with both</w:t>
      </w:r>
      <w:r w:rsidRPr="00EC57E4">
        <w:rPr>
          <w:sz w:val="12"/>
        </w:rPr>
        <w:t>. While it is not a magic bullet, it would be a source of strength for the economy. The National Academy of Sciences (</w:t>
      </w:r>
      <w:r w:rsidRPr="00EC57E4">
        <w:rPr>
          <w:rStyle w:val="StyleUnderline"/>
        </w:rPr>
        <w:t>NAS</w:t>
      </w:r>
      <w:r w:rsidRPr="00EC57E4">
        <w:rPr>
          <w:sz w:val="12"/>
        </w:rPr>
        <w:t xml:space="preserve">) </w:t>
      </w:r>
      <w:r w:rsidRPr="00EC57E4">
        <w:rPr>
          <w:rStyle w:val="StyleUnderline"/>
        </w:rPr>
        <w:t>concluded</w:t>
      </w:r>
      <w:r w:rsidRPr="00EC57E4">
        <w:rPr>
          <w:sz w:val="12"/>
        </w:rPr>
        <w:t xml:space="preserve"> in a 2016 report: </w:t>
      </w:r>
      <w:r w:rsidRPr="00EC57E4">
        <w:rPr>
          <w:rStyle w:val="StyleUnderline"/>
        </w:rPr>
        <w:t>“Immigration is integral to the nation’s economic growth. The inflow of labor supply has helped the United States avoid the problems facing other economies that have stagnated as a result of unfavorable demographics, particularly the effects of an aging workforce and reduced consumption by older residents.</w:t>
      </w:r>
      <w:r w:rsidRPr="00EC57E4">
        <w:rPr>
          <w:sz w:val="12"/>
        </w:rPr>
        <w:t>” A 2017 Bipartisan Policy Center report said</w:t>
      </w:r>
      <w:r w:rsidRPr="00EC57E4">
        <w:rPr>
          <w:rStyle w:val="StyleUnderline"/>
        </w:rPr>
        <w:t>: “Immigration provides working-age population growth that helps support growing ranks of retirees. Immigrants also add to economic growth through innovation and entrepreneurship, assisting with productivity increases that help offset labor-force declines.”</w:t>
      </w:r>
      <w:r>
        <w:rPr>
          <w:rStyle w:val="StyleUnderline"/>
        </w:rPr>
        <w:t xml:space="preserve"> </w:t>
      </w:r>
      <w:r w:rsidRPr="00EC57E4">
        <w:rPr>
          <w:sz w:val="12"/>
        </w:rPr>
        <w:t>Increasingly, leaders of business and labor organizations are converging on the basic idea that pro-immigration policies are good for growth, wages and employment. According to the NAS, “</w:t>
      </w:r>
      <w:r w:rsidRPr="00EC57E4">
        <w:rPr>
          <w:rStyle w:val="StyleUnderline"/>
        </w:rPr>
        <w:t>There is little evidence that immigration significantly affects the overall employment levels of native-born workers</w:t>
      </w:r>
      <w:r w:rsidRPr="00EC57E4">
        <w:rPr>
          <w:sz w:val="12"/>
        </w:rPr>
        <w:t>,” and “</w:t>
      </w:r>
      <w:r w:rsidRPr="00EC57E4">
        <w:rPr>
          <w:rStyle w:val="StyleUnderline"/>
        </w:rPr>
        <w:t>The impact on the wages of native-born workers overall is very small.” Negative impacts on wages are mostly found for prior immigrants “who are often the closest substitutes for new immigrants.”</w:t>
      </w:r>
      <w:r>
        <w:rPr>
          <w:rStyle w:val="StyleUnderline"/>
        </w:rPr>
        <w:t xml:space="preserve"> </w:t>
      </w:r>
      <w:r w:rsidRPr="00EC57E4">
        <w:rPr>
          <w:sz w:val="12"/>
        </w:rPr>
        <w:t xml:space="preserve">None of this means that the current immigration system is optimal, or that we should set aside concerns about border security. Immigration reform could change admission criteria while increasing, not decreasing, the total number of new immigrants. Moreover, there is no inconsistency in strengthening border security while increasing the number of legal immigrants. Indeed, the bipartisan immigration bill that passed the Senate with 68 votes in 2013 would have added about 10 million people to the workforce over 10 years while investing in tougher border-security measures and creating a merit-based track for admissions. According to CBO, the bill would have expanded GDP by 3.3 percent within 10 years and reduced the budget deficit by about $135 billion. In contrast, the Joint Committee on Taxation projected that last year’s tax cuts would increase GDP by an average of 0.7 percent over the first 10 years and increase the deficit by $1.1 trillion. </w:t>
      </w:r>
      <w:r w:rsidRPr="00EC57E4">
        <w:rPr>
          <w:rStyle w:val="StyleUnderline"/>
        </w:rPr>
        <w:t>There is a hole in our economic future: a shortage of willing and able workers</w:t>
      </w:r>
      <w:r w:rsidRPr="00EC57E4">
        <w:rPr>
          <w:sz w:val="12"/>
        </w:rPr>
        <w:t xml:space="preserve">. </w:t>
      </w:r>
      <w:r w:rsidRPr="00EC57E4">
        <w:rPr>
          <w:rStyle w:val="StyleUnderline"/>
        </w:rPr>
        <w:t>Immigration is the most direct and effective method of filling that hole.</w:t>
      </w:r>
      <w:r w:rsidRPr="00EC57E4">
        <w:rPr>
          <w:sz w:val="12"/>
        </w:rPr>
        <w:t xml:space="preserve"> </w:t>
      </w:r>
      <w:r w:rsidRPr="00EC57E4">
        <w:rPr>
          <w:rStyle w:val="StyleUnderline"/>
        </w:rPr>
        <w:t>Closing our minds, and our borders, to that remedy would ignore a key building block for what has always made America great.</w:t>
      </w:r>
    </w:p>
    <w:p w:rsidR="00AF3263" w:rsidRPr="001D4C4E" w:rsidRDefault="00AF3263" w:rsidP="00AF3263">
      <w:pPr>
        <w:pStyle w:val="Heading3"/>
      </w:pPr>
      <w:r>
        <w:t xml:space="preserve">----Ext. Immigration Boosts the Econ </w:t>
      </w:r>
    </w:p>
    <w:p w:rsidR="00AF3263" w:rsidRPr="00D31804" w:rsidRDefault="00AF3263" w:rsidP="00AF3263">
      <w:pPr>
        <w:pStyle w:val="Heading4"/>
      </w:pPr>
      <w:r>
        <w:t xml:space="preserve">Immigration key to the economy — labor force, entrepreneurship, human capital, higher incomes, innovation. </w:t>
      </w:r>
    </w:p>
    <w:p w:rsidR="00AF3263" w:rsidRPr="005978E7" w:rsidRDefault="00AF3263" w:rsidP="00AF3263">
      <w:pPr>
        <w:rPr>
          <w:sz w:val="14"/>
        </w:rPr>
      </w:pPr>
      <w:r w:rsidRPr="00D31804">
        <w:rPr>
          <w:rStyle w:val="Style13ptBold"/>
        </w:rPr>
        <w:t>Anderson 16</w:t>
      </w:r>
      <w:r w:rsidRPr="005978E7">
        <w:rPr>
          <w:sz w:val="14"/>
        </w:rPr>
        <w:t xml:space="preserve"> — Stuart Anderson, Executive Director of the National Foundation for American Policy, former Executive Associate Commissioner for Policy and Planning and Counselor to the Commissioner at the Immigration and Naturalization Service, Served on the Senate Immigration Subcommittee, M.A. from Georgetown University, B.A. in Political Science from Drew University, 2016 ("3 Reasons Why Immigrants Are Key To Economic Growth," </w:t>
      </w:r>
      <w:r w:rsidRPr="005978E7">
        <w:rPr>
          <w:i/>
          <w:sz w:val="14"/>
        </w:rPr>
        <w:t>Forbes</w:t>
      </w:r>
      <w:r w:rsidRPr="005978E7">
        <w:rPr>
          <w:sz w:val="14"/>
        </w:rPr>
        <w:t>, October 2</w:t>
      </w:r>
      <w:r w:rsidRPr="005978E7">
        <w:rPr>
          <w:sz w:val="14"/>
          <w:vertAlign w:val="superscript"/>
        </w:rPr>
        <w:t>nd</w:t>
      </w:r>
      <w:r w:rsidRPr="005978E7">
        <w:rPr>
          <w:sz w:val="14"/>
        </w:rPr>
        <w:t>, Available Online at https://www.forbes.com/sites/stuartanderson/2016/10/02/3-reasons-why-immigrants-key-to-economic-growth/#3d77ccb7dabd, Accessed 06-20-2018) NG</w:t>
      </w:r>
    </w:p>
    <w:p w:rsidR="00AF3263" w:rsidRDefault="00AF3263" w:rsidP="00AF3263">
      <w:pPr>
        <w:rPr>
          <w:rStyle w:val="StyleUnderline"/>
        </w:rPr>
      </w:pPr>
      <w:r w:rsidRPr="00E5790F">
        <w:rPr>
          <w:rStyle w:val="StyleUnderline"/>
        </w:rPr>
        <w:t xml:space="preserve">What are </w:t>
      </w:r>
      <w:r w:rsidRPr="00761B40">
        <w:rPr>
          <w:rStyle w:val="StyleUnderline"/>
        </w:rPr>
        <w:t xml:space="preserve">the </w:t>
      </w:r>
      <w:r w:rsidRPr="00A16FB5">
        <w:rPr>
          <w:rStyle w:val="StyleUnderline"/>
          <w:highlight w:val="green"/>
        </w:rPr>
        <w:t>three reasons why immigrants are important to econ</w:t>
      </w:r>
      <w:r w:rsidRPr="00E5790F">
        <w:rPr>
          <w:rStyle w:val="StyleUnderline"/>
        </w:rPr>
        <w:t xml:space="preserve">omic </w:t>
      </w:r>
      <w:r w:rsidRPr="00A16FB5">
        <w:rPr>
          <w:rStyle w:val="StyleUnderline"/>
          <w:highlight w:val="green"/>
        </w:rPr>
        <w:t>growth</w:t>
      </w:r>
      <w:r w:rsidRPr="00E5790F">
        <w:rPr>
          <w:rStyle w:val="StyleUnderline"/>
        </w:rPr>
        <w:t xml:space="preserve">? </w:t>
      </w:r>
      <w:r w:rsidRPr="005978E7">
        <w:rPr>
          <w:sz w:val="12"/>
        </w:rPr>
        <w:t xml:space="preserve">Labor force growth, entrepreneurship and human capital. </w:t>
      </w:r>
      <w:r w:rsidRPr="00A16FB5">
        <w:rPr>
          <w:rStyle w:val="Emphasis"/>
          <w:highlight w:val="green"/>
        </w:rPr>
        <w:t>Labor Force Growth</w:t>
      </w:r>
      <w:r w:rsidRPr="00A16FB5">
        <w:rPr>
          <w:rStyle w:val="StyleUnderline"/>
          <w:highlight w:val="green"/>
        </w:rPr>
        <w:t>: If those who oppose immigration were correct, then Japan, an immigrant-unfriendly country, should be an economic juggernaut. It is not.</w:t>
      </w:r>
      <w:r w:rsidRPr="005978E7">
        <w:rPr>
          <w:sz w:val="12"/>
        </w:rPr>
        <w:t xml:space="preserve"> Japan is facing an economic and demographic crisis. </w:t>
      </w:r>
      <w:r w:rsidRPr="00E5790F">
        <w:rPr>
          <w:rStyle w:val="StyleUnderline"/>
        </w:rPr>
        <w:t xml:space="preserve">“Japan has the world’s oldest population, as well as a low birth rate and little immigration, but </w:t>
      </w:r>
      <w:r w:rsidRPr="00A16FB5">
        <w:rPr>
          <w:rStyle w:val="StyleUnderline"/>
          <w:highlight w:val="green"/>
        </w:rPr>
        <w:t xml:space="preserve">its growth problems go </w:t>
      </w:r>
      <w:r w:rsidRPr="00FD168A">
        <w:rPr>
          <w:rStyle w:val="StyleUnderline"/>
        </w:rPr>
        <w:t xml:space="preserve">far </w:t>
      </w:r>
      <w:r w:rsidRPr="00A16FB5">
        <w:rPr>
          <w:rStyle w:val="StyleUnderline"/>
          <w:highlight w:val="green"/>
        </w:rPr>
        <w:t>deep</w:t>
      </w:r>
      <w:r w:rsidRPr="00FD168A">
        <w:rPr>
          <w:rStyle w:val="StyleUnderline"/>
        </w:rPr>
        <w:t>er</w:t>
      </w:r>
      <w:r w:rsidRPr="00E5790F">
        <w:rPr>
          <w:rStyle w:val="StyleUnderline"/>
        </w:rPr>
        <w:t xml:space="preserve">,” noted a recent analysis by Bloomberg. “In the early 1990s, </w:t>
      </w:r>
      <w:r w:rsidRPr="00A16FB5">
        <w:rPr>
          <w:rStyle w:val="StyleUnderline"/>
          <w:highlight w:val="green"/>
        </w:rPr>
        <w:t>the country’s postwar growth boom collapsed</w:t>
      </w:r>
      <w:r w:rsidRPr="00E5790F">
        <w:rPr>
          <w:rStyle w:val="StyleUnderline"/>
        </w:rPr>
        <w:t xml:space="preserve"> – </w:t>
      </w:r>
      <w:r w:rsidRPr="00A16FB5">
        <w:rPr>
          <w:rStyle w:val="StyleUnderline"/>
          <w:highlight w:val="green"/>
        </w:rPr>
        <w:t>decades of deflation followed and Japan started to suffer a shortage of workers</w:t>
      </w:r>
      <w:r w:rsidRPr="00E5790F">
        <w:rPr>
          <w:rStyle w:val="StyleUnderline"/>
        </w:rPr>
        <w:t>.”</w:t>
      </w:r>
      <w:r>
        <w:rPr>
          <w:rStyle w:val="StyleUnderline"/>
        </w:rPr>
        <w:t xml:space="preserve"> </w:t>
      </w:r>
      <w:r w:rsidRPr="005978E7">
        <w:rPr>
          <w:sz w:val="12"/>
        </w:rPr>
        <w:t>In contrast, the National Academy of Sciences concluded, “</w:t>
      </w:r>
      <w:r w:rsidRPr="00A16FB5">
        <w:rPr>
          <w:rStyle w:val="StyleUnderline"/>
          <w:highlight w:val="green"/>
        </w:rPr>
        <w:t>Immigration supplies workers, which increases GDP</w:t>
      </w:r>
      <w:r w:rsidRPr="00E5790F">
        <w:rPr>
          <w:rStyle w:val="StyleUnderline"/>
        </w:rPr>
        <w:t xml:space="preserve"> [gross domestic product] </w:t>
      </w:r>
      <w:r w:rsidRPr="00A16FB5">
        <w:rPr>
          <w:rStyle w:val="StyleUnderline"/>
          <w:highlight w:val="green"/>
        </w:rPr>
        <w:t>and</w:t>
      </w:r>
      <w:r w:rsidRPr="00E5790F">
        <w:rPr>
          <w:rStyle w:val="StyleUnderline"/>
        </w:rPr>
        <w:t xml:space="preserve"> </w:t>
      </w:r>
      <w:r w:rsidRPr="00A16FB5">
        <w:rPr>
          <w:rStyle w:val="StyleUnderline"/>
          <w:highlight w:val="green"/>
        </w:rPr>
        <w:t>has helped the U</w:t>
      </w:r>
      <w:r w:rsidRPr="00E5790F">
        <w:rPr>
          <w:rStyle w:val="StyleUnderline"/>
        </w:rPr>
        <w:t xml:space="preserve">nited </w:t>
      </w:r>
      <w:r w:rsidRPr="00A16FB5">
        <w:rPr>
          <w:rStyle w:val="StyleUnderline"/>
          <w:highlight w:val="green"/>
        </w:rPr>
        <w:t>S</w:t>
      </w:r>
      <w:r w:rsidRPr="00E5790F">
        <w:rPr>
          <w:rStyle w:val="StyleUnderline"/>
        </w:rPr>
        <w:t xml:space="preserve">tates </w:t>
      </w:r>
      <w:r w:rsidRPr="00A16FB5">
        <w:rPr>
          <w:rStyle w:val="StyleUnderline"/>
          <w:highlight w:val="green"/>
        </w:rPr>
        <w:t xml:space="preserve">avoid </w:t>
      </w:r>
      <w:r w:rsidRPr="004334EA">
        <w:rPr>
          <w:rStyle w:val="StyleUnderline"/>
        </w:rPr>
        <w:t xml:space="preserve">the fate of </w:t>
      </w:r>
      <w:r w:rsidRPr="00A16FB5">
        <w:rPr>
          <w:rStyle w:val="StyleUnderline"/>
          <w:highlight w:val="green"/>
        </w:rPr>
        <w:t>stagnant economies</w:t>
      </w:r>
      <w:r w:rsidRPr="00E5790F">
        <w:rPr>
          <w:rStyle w:val="StyleUnderline"/>
        </w:rPr>
        <w:t xml:space="preserve"> created by purely demographic forces</w:t>
      </w:r>
      <w:r w:rsidRPr="005978E7">
        <w:rPr>
          <w:sz w:val="12"/>
        </w:rPr>
        <w:t xml:space="preserve"> – in particular, an aging (and, in the case of Japan, a shrinking) workforce.” </w:t>
      </w:r>
      <w:r w:rsidRPr="004334EA">
        <w:rPr>
          <w:rStyle w:val="Emphasis"/>
        </w:rPr>
        <w:t>Entrepreneurship:</w:t>
      </w:r>
      <w:r w:rsidRPr="004334EA">
        <w:rPr>
          <w:rStyle w:val="StyleUnderline"/>
        </w:rPr>
        <w:t xml:space="preserve"> “</w:t>
      </w:r>
      <w:r w:rsidRPr="00E5790F">
        <w:rPr>
          <w:rStyle w:val="StyleUnderline"/>
        </w:rPr>
        <w:t xml:space="preserve">The </w:t>
      </w:r>
      <w:r w:rsidRPr="00A16FB5">
        <w:rPr>
          <w:rStyle w:val="StyleUnderline"/>
          <w:highlight w:val="green"/>
        </w:rPr>
        <w:t>contribution of immigrants to</w:t>
      </w:r>
      <w:r w:rsidRPr="00E5790F">
        <w:rPr>
          <w:rStyle w:val="StyleUnderline"/>
        </w:rPr>
        <w:t xml:space="preserve"> </w:t>
      </w:r>
      <w:r w:rsidRPr="00A16FB5">
        <w:rPr>
          <w:rStyle w:val="StyleUnderline"/>
          <w:highlight w:val="green"/>
        </w:rPr>
        <w:t>human and physical capital formation, entrepreneurship, and innovation are essential to</w:t>
      </w:r>
      <w:r w:rsidRPr="00E5790F">
        <w:rPr>
          <w:rStyle w:val="StyleUnderline"/>
        </w:rPr>
        <w:t xml:space="preserve"> long-run sustained </w:t>
      </w:r>
      <w:r w:rsidRPr="00A16FB5">
        <w:rPr>
          <w:rStyle w:val="StyleUnderline"/>
          <w:highlight w:val="green"/>
        </w:rPr>
        <w:t>economic growth</w:t>
      </w:r>
      <w:r w:rsidRPr="00E5790F">
        <w:rPr>
          <w:rStyle w:val="StyleUnderline"/>
        </w:rPr>
        <w:t>,” according to the NAS report.</w:t>
      </w:r>
      <w:r>
        <w:rPr>
          <w:rStyle w:val="StyleUnderline"/>
        </w:rPr>
        <w:t xml:space="preserve"> </w:t>
      </w:r>
      <w:r w:rsidRPr="005978E7">
        <w:rPr>
          <w:sz w:val="12"/>
        </w:rPr>
        <w:t xml:space="preserve">Despite this recognition of immigrant entrepreneurs, a shortcoming in the National Academy of Sciences report is that at the same time it stated that Americans gain from immigrant entrepreneurship and innovation, it left these out of its numerical calculations. (Much time in the study is spent on the small distribution effects that are conceded to be short-term and focused, to the extent they exist, which itself is a subject of debate, on recent immigrants and natives that did not graduate from high school.) </w:t>
      </w:r>
      <w:r w:rsidRPr="00E5790F">
        <w:rPr>
          <w:rStyle w:val="StyleUnderline"/>
        </w:rPr>
        <w:t xml:space="preserve">To give an idea of how large the benefit of immigrant entrepreneurship likely is in America, note that </w:t>
      </w:r>
      <w:r w:rsidRPr="004334EA">
        <w:rPr>
          <w:rStyle w:val="StyleUnderline"/>
        </w:rPr>
        <w:t>a recent</w:t>
      </w:r>
      <w:r w:rsidRPr="00E5790F">
        <w:rPr>
          <w:rStyle w:val="StyleUnderline"/>
        </w:rPr>
        <w:t xml:space="preserve"> National Foundation for American Policy </w:t>
      </w:r>
      <w:r w:rsidRPr="00A16FB5">
        <w:rPr>
          <w:rStyle w:val="StyleUnderline"/>
          <w:highlight w:val="green"/>
        </w:rPr>
        <w:t>study of</w:t>
      </w:r>
      <w:r w:rsidRPr="00E5790F">
        <w:rPr>
          <w:rStyle w:val="StyleUnderline"/>
        </w:rPr>
        <w:t xml:space="preserve"> just </w:t>
      </w:r>
      <w:r w:rsidRPr="00A16FB5">
        <w:rPr>
          <w:rStyle w:val="StyleUnderline"/>
          <w:highlight w:val="green"/>
        </w:rPr>
        <w:t xml:space="preserve">87 startup </w:t>
      </w:r>
      <w:r w:rsidRPr="004334EA">
        <w:rPr>
          <w:rStyle w:val="StyleUnderline"/>
        </w:rPr>
        <w:t>companies</w:t>
      </w:r>
      <w:r w:rsidRPr="00E5790F">
        <w:rPr>
          <w:rStyle w:val="StyleUnderline"/>
        </w:rPr>
        <w:t xml:space="preserve"> valued at $1 billion or more </w:t>
      </w:r>
      <w:r w:rsidRPr="00A16FB5">
        <w:rPr>
          <w:rStyle w:val="StyleUnderline"/>
          <w:highlight w:val="green"/>
        </w:rPr>
        <w:t>found 44</w:t>
      </w:r>
      <w:r w:rsidRPr="00E5790F">
        <w:rPr>
          <w:rStyle w:val="StyleUnderline"/>
        </w:rPr>
        <w:t xml:space="preserve"> (more than half) </w:t>
      </w:r>
      <w:r w:rsidRPr="00A16FB5">
        <w:rPr>
          <w:rStyle w:val="StyleUnderline"/>
          <w:highlight w:val="green"/>
        </w:rPr>
        <w:t>had at least one immigrant founder.</w:t>
      </w:r>
      <w:r w:rsidRPr="00E5790F">
        <w:rPr>
          <w:rStyle w:val="StyleUnderline"/>
        </w:rPr>
        <w:t xml:space="preserve"> Moreover</w:t>
      </w:r>
      <w:r w:rsidRPr="004334EA">
        <w:rPr>
          <w:rStyle w:val="StyleUnderline"/>
        </w:rPr>
        <w:t xml:space="preserve">, at $168 billion, </w:t>
      </w:r>
      <w:r w:rsidRPr="00A16FB5">
        <w:rPr>
          <w:rStyle w:val="StyleUnderline"/>
          <w:highlight w:val="green"/>
        </w:rPr>
        <w:t>the collective value of</w:t>
      </w:r>
      <w:r w:rsidRPr="00E5790F">
        <w:rPr>
          <w:rStyle w:val="StyleUnderline"/>
        </w:rPr>
        <w:t xml:space="preserve"> just </w:t>
      </w:r>
      <w:r w:rsidRPr="00A16FB5">
        <w:rPr>
          <w:rStyle w:val="StyleUnderline"/>
          <w:highlight w:val="green"/>
        </w:rPr>
        <w:t>these</w:t>
      </w:r>
      <w:r w:rsidRPr="00E5790F">
        <w:rPr>
          <w:rStyle w:val="StyleUnderline"/>
        </w:rPr>
        <w:t xml:space="preserve"> 44 immigrant-founded </w:t>
      </w:r>
      <w:r w:rsidRPr="00A16FB5">
        <w:rPr>
          <w:rStyle w:val="StyleUnderline"/>
          <w:highlight w:val="green"/>
        </w:rPr>
        <w:t>companies was</w:t>
      </w:r>
      <w:r w:rsidRPr="00E5790F">
        <w:rPr>
          <w:rStyle w:val="StyleUnderline"/>
        </w:rPr>
        <w:t xml:space="preserve"> almost </w:t>
      </w:r>
      <w:r w:rsidRPr="00A16FB5">
        <w:rPr>
          <w:rStyle w:val="StyleUnderline"/>
          <w:highlight w:val="green"/>
        </w:rPr>
        <w:t>half the value of the stock markets of Russia and Mexico.</w:t>
      </w:r>
      <w:r>
        <w:rPr>
          <w:rStyle w:val="StyleUnderline"/>
        </w:rPr>
        <w:t xml:space="preserve"> </w:t>
      </w:r>
      <w:r w:rsidRPr="005978E7">
        <w:rPr>
          <w:sz w:val="12"/>
        </w:rPr>
        <w:t xml:space="preserve">Immigrant </w:t>
      </w:r>
      <w:proofErr w:type="spellStart"/>
      <w:r w:rsidRPr="005978E7">
        <w:rPr>
          <w:sz w:val="12"/>
        </w:rPr>
        <w:t>Noubar</w:t>
      </w:r>
      <w:proofErr w:type="spellEnd"/>
      <w:r w:rsidRPr="005978E7">
        <w:rPr>
          <w:sz w:val="12"/>
        </w:rPr>
        <w:t xml:space="preserve"> </w:t>
      </w:r>
      <w:proofErr w:type="spellStart"/>
      <w:r w:rsidRPr="005978E7">
        <w:rPr>
          <w:sz w:val="12"/>
        </w:rPr>
        <w:t>Afeyan</w:t>
      </w:r>
      <w:proofErr w:type="spellEnd"/>
      <w:r w:rsidRPr="005978E7">
        <w:rPr>
          <w:sz w:val="12"/>
        </w:rPr>
        <w:t xml:space="preserve">, CEO of Flagship Ventures, founded or cofounded 38 companies in the United States and has over 100 patents. Indian-born immigrant </w:t>
      </w:r>
      <w:proofErr w:type="spellStart"/>
      <w:r w:rsidRPr="005978E7">
        <w:rPr>
          <w:sz w:val="12"/>
        </w:rPr>
        <w:t>Jyoti</w:t>
      </w:r>
      <w:proofErr w:type="spellEnd"/>
      <w:r w:rsidRPr="005978E7">
        <w:rPr>
          <w:sz w:val="12"/>
        </w:rPr>
        <w:t xml:space="preserve"> Bansal is the sole founder of </w:t>
      </w:r>
      <w:proofErr w:type="spellStart"/>
      <w:r w:rsidRPr="005978E7">
        <w:rPr>
          <w:sz w:val="12"/>
        </w:rPr>
        <w:t>AppDynamics</w:t>
      </w:r>
      <w:proofErr w:type="spellEnd"/>
      <w:r w:rsidRPr="005978E7">
        <w:rPr>
          <w:sz w:val="12"/>
        </w:rPr>
        <w:t xml:space="preserve">, a company employing more than 900 people and valued at $1.9 billion. Yet the National Academy of Sciences calculations imply </w:t>
      </w:r>
      <w:proofErr w:type="spellStart"/>
      <w:r w:rsidRPr="005978E7">
        <w:rPr>
          <w:sz w:val="12"/>
        </w:rPr>
        <w:t>Noubar</w:t>
      </w:r>
      <w:proofErr w:type="spellEnd"/>
      <w:r w:rsidRPr="005978E7">
        <w:rPr>
          <w:sz w:val="12"/>
        </w:rPr>
        <w:t xml:space="preserve"> and </w:t>
      </w:r>
      <w:proofErr w:type="spellStart"/>
      <w:r w:rsidRPr="005978E7">
        <w:rPr>
          <w:sz w:val="12"/>
        </w:rPr>
        <w:t>Jyoti</w:t>
      </w:r>
      <w:proofErr w:type="spellEnd"/>
      <w:r w:rsidRPr="005978E7">
        <w:rPr>
          <w:sz w:val="12"/>
        </w:rPr>
        <w:t xml:space="preserve"> would only make an economic contribution to America to the extent they as workers increased the supply of labor. That makes little sense since it ignores the dynamic, job creation (and other) contributions </w:t>
      </w:r>
      <w:proofErr w:type="spellStart"/>
      <w:r w:rsidRPr="005978E7">
        <w:rPr>
          <w:sz w:val="12"/>
        </w:rPr>
        <w:t>Noubar</w:t>
      </w:r>
      <w:proofErr w:type="spellEnd"/>
      <w:r w:rsidRPr="005978E7">
        <w:rPr>
          <w:sz w:val="12"/>
        </w:rPr>
        <w:t xml:space="preserve"> </w:t>
      </w:r>
      <w:proofErr w:type="spellStart"/>
      <w:r w:rsidRPr="005978E7">
        <w:rPr>
          <w:sz w:val="12"/>
        </w:rPr>
        <w:t>Afeyan</w:t>
      </w:r>
      <w:proofErr w:type="spellEnd"/>
      <w:r w:rsidRPr="005978E7">
        <w:rPr>
          <w:sz w:val="12"/>
        </w:rPr>
        <w:t xml:space="preserve">, </w:t>
      </w:r>
      <w:proofErr w:type="spellStart"/>
      <w:r w:rsidRPr="005978E7">
        <w:rPr>
          <w:sz w:val="12"/>
        </w:rPr>
        <w:t>Jyoti</w:t>
      </w:r>
      <w:proofErr w:type="spellEnd"/>
      <w:r w:rsidRPr="005978E7">
        <w:rPr>
          <w:sz w:val="12"/>
        </w:rPr>
        <w:t xml:space="preserve"> Bansal and other immigrant entrepreneurs make to the U.S. economy. To place this in a nationwide perspective: “</w:t>
      </w:r>
      <w:r w:rsidRPr="00A16FB5">
        <w:rPr>
          <w:rStyle w:val="StyleUnderline"/>
          <w:highlight w:val="green"/>
        </w:rPr>
        <w:t>Immigrant business owners</w:t>
      </w:r>
      <w:r w:rsidRPr="00E5790F">
        <w:rPr>
          <w:rStyle w:val="StyleUnderline"/>
        </w:rPr>
        <w:t xml:space="preserve"> make significant contributions to business income, </w:t>
      </w:r>
      <w:r w:rsidRPr="00A16FB5">
        <w:rPr>
          <w:rStyle w:val="StyleUnderline"/>
          <w:highlight w:val="green"/>
        </w:rPr>
        <w:t xml:space="preserve">generating $67 billion </w:t>
      </w:r>
      <w:r w:rsidRPr="004334EA">
        <w:rPr>
          <w:rStyle w:val="StyleUnderline"/>
        </w:rPr>
        <w:t>of</w:t>
      </w:r>
      <w:r w:rsidRPr="00E5790F">
        <w:rPr>
          <w:rStyle w:val="StyleUnderline"/>
        </w:rPr>
        <w:t xml:space="preserve"> the $577 billion in U.S. </w:t>
      </w:r>
      <w:r w:rsidRPr="004334EA">
        <w:rPr>
          <w:rStyle w:val="StyleUnderline"/>
        </w:rPr>
        <w:t>business income</w:t>
      </w:r>
      <w:r w:rsidRPr="00E5790F">
        <w:rPr>
          <w:rStyle w:val="StyleUnderline"/>
        </w:rPr>
        <w:t>, as estimated from 2000 U.S. Census data,”</w:t>
      </w:r>
      <w:r w:rsidRPr="005978E7">
        <w:rPr>
          <w:sz w:val="12"/>
        </w:rPr>
        <w:t xml:space="preserve"> according to a report by the Small Business Administration. “</w:t>
      </w:r>
      <w:r w:rsidRPr="004334EA">
        <w:rPr>
          <w:rStyle w:val="StyleUnderline"/>
        </w:rPr>
        <w:t xml:space="preserve">They generate </w:t>
      </w:r>
      <w:r w:rsidRPr="00A16FB5">
        <w:rPr>
          <w:rStyle w:val="StyleUnderline"/>
          <w:highlight w:val="green"/>
        </w:rPr>
        <w:t>nearly one-quarter of all business income in Californi</w:t>
      </w:r>
      <w:r w:rsidRPr="00E5790F">
        <w:rPr>
          <w:rStyle w:val="StyleUnderline"/>
        </w:rPr>
        <w:t xml:space="preserve">a – nearly $20 billion – </w:t>
      </w:r>
      <w:r w:rsidRPr="00A16FB5">
        <w:rPr>
          <w:rStyle w:val="StyleUnderline"/>
          <w:highlight w:val="green"/>
        </w:rPr>
        <w:t>and nearly one-fifth of business income in New York, Florida, and New Jersey</w:t>
      </w:r>
      <w:r w:rsidRPr="00E5790F">
        <w:rPr>
          <w:rStyle w:val="StyleUnderline"/>
        </w:rPr>
        <w:t>.”</w:t>
      </w:r>
      <w:r>
        <w:rPr>
          <w:rStyle w:val="StyleUnderline"/>
        </w:rPr>
        <w:t xml:space="preserve"> </w:t>
      </w:r>
      <w:r w:rsidRPr="002C7DDA">
        <w:rPr>
          <w:rStyle w:val="Emphasis"/>
        </w:rPr>
        <w:t>Human Capital:</w:t>
      </w:r>
      <w:r w:rsidRPr="005978E7">
        <w:rPr>
          <w:sz w:val="12"/>
        </w:rPr>
        <w:t xml:space="preserve"> </w:t>
      </w:r>
      <w:r w:rsidRPr="00E5790F">
        <w:rPr>
          <w:rStyle w:val="StyleUnderline"/>
        </w:rPr>
        <w:t xml:space="preserve">A similar story can be seen with patents and human capital. “Perhaps </w:t>
      </w:r>
      <w:r w:rsidRPr="00A16FB5">
        <w:rPr>
          <w:rStyle w:val="StyleUnderline"/>
          <w:highlight w:val="green"/>
        </w:rPr>
        <w:t>even more important than the contribution to labor supply is</w:t>
      </w:r>
      <w:r w:rsidRPr="00E5790F">
        <w:rPr>
          <w:rStyle w:val="StyleUnderline"/>
        </w:rPr>
        <w:t xml:space="preserve"> the infusion by high-skilled immigration of </w:t>
      </w:r>
      <w:r w:rsidRPr="00A16FB5">
        <w:rPr>
          <w:rStyle w:val="StyleUnderline"/>
          <w:highlight w:val="green"/>
        </w:rPr>
        <w:t>human capital that has boosted the nation’s capacity for innovation</w:t>
      </w:r>
      <w:r w:rsidRPr="00E5790F">
        <w:rPr>
          <w:rStyle w:val="StyleUnderline"/>
        </w:rPr>
        <w:t xml:space="preserve"> and technological change,” reported the National Academy of Sciences. </w:t>
      </w:r>
      <w:r w:rsidRPr="005978E7">
        <w:rPr>
          <w:sz w:val="12"/>
        </w:rPr>
        <w:t xml:space="preserve">But again, no dollar figure is estimated for this benefit. University of Colorado economist Keith </w:t>
      </w:r>
      <w:proofErr w:type="spellStart"/>
      <w:r w:rsidRPr="005978E7">
        <w:rPr>
          <w:sz w:val="12"/>
        </w:rPr>
        <w:t>Maskus</w:t>
      </w:r>
      <w:proofErr w:type="spellEnd"/>
      <w:r w:rsidRPr="005978E7">
        <w:rPr>
          <w:sz w:val="12"/>
        </w:rPr>
        <w:t xml:space="preserve"> found that for every 100 international students who earn science or engineering Ph.D.'s from American universities, the nation gains an impressive 62 future patent applications. </w:t>
      </w:r>
      <w:r w:rsidRPr="00E5790F">
        <w:rPr>
          <w:rStyle w:val="StyleUnderline"/>
        </w:rPr>
        <w:t>The bottom line conclusion: “</w:t>
      </w:r>
      <w:r w:rsidRPr="00A16FB5">
        <w:rPr>
          <w:rStyle w:val="StyleUnderline"/>
          <w:highlight w:val="green"/>
        </w:rPr>
        <w:t>Innovation carried out by immigrants</w:t>
      </w:r>
      <w:r w:rsidRPr="00E5790F">
        <w:rPr>
          <w:rStyle w:val="StyleUnderline"/>
        </w:rPr>
        <w:t xml:space="preserve"> also </w:t>
      </w:r>
      <w:r w:rsidRPr="00A16FB5">
        <w:rPr>
          <w:rStyle w:val="StyleUnderline"/>
          <w:highlight w:val="green"/>
        </w:rPr>
        <w:t xml:space="preserve">has the potential to increase the productivity </w:t>
      </w:r>
      <w:r w:rsidRPr="004334EA">
        <w:rPr>
          <w:rStyle w:val="StyleUnderline"/>
        </w:rPr>
        <w:t>of natives</w:t>
      </w:r>
      <w:r w:rsidRPr="00E5790F">
        <w:rPr>
          <w:rStyle w:val="StyleUnderline"/>
        </w:rPr>
        <w:t xml:space="preserve">, very likely </w:t>
      </w:r>
      <w:r w:rsidRPr="00A16FB5">
        <w:rPr>
          <w:rStyle w:val="StyleUnderline"/>
          <w:highlight w:val="green"/>
        </w:rPr>
        <w:t>raising economic growth</w:t>
      </w:r>
      <w:r w:rsidRPr="00E5790F">
        <w:rPr>
          <w:rStyle w:val="StyleUnderline"/>
        </w:rPr>
        <w:t xml:space="preserve"> </w:t>
      </w:r>
      <w:r w:rsidRPr="00A16FB5">
        <w:rPr>
          <w:rStyle w:val="StyleUnderline"/>
          <w:highlight w:val="green"/>
        </w:rPr>
        <w:t>per capita</w:t>
      </w:r>
      <w:r w:rsidRPr="00E5790F">
        <w:rPr>
          <w:rStyle w:val="StyleUnderline"/>
        </w:rPr>
        <w:t xml:space="preserve">,” according to the National Academy of Sciences. “In short, </w:t>
      </w:r>
      <w:r w:rsidRPr="00A16FB5">
        <w:rPr>
          <w:rStyle w:val="StyleUnderline"/>
          <w:highlight w:val="green"/>
        </w:rPr>
        <w:t>the prospects for long run economic growth in the U</w:t>
      </w:r>
      <w:r w:rsidRPr="00E5790F">
        <w:rPr>
          <w:rStyle w:val="StyleUnderline"/>
        </w:rPr>
        <w:t xml:space="preserve">nited </w:t>
      </w:r>
      <w:r w:rsidRPr="00A16FB5">
        <w:rPr>
          <w:rStyle w:val="StyleUnderline"/>
          <w:highlight w:val="green"/>
        </w:rPr>
        <w:t>S</w:t>
      </w:r>
      <w:r w:rsidRPr="00E5790F">
        <w:rPr>
          <w:rStyle w:val="StyleUnderline"/>
        </w:rPr>
        <w:t xml:space="preserve">tates </w:t>
      </w:r>
      <w:r w:rsidRPr="00A16FB5">
        <w:rPr>
          <w:rStyle w:val="StyleUnderline"/>
          <w:highlight w:val="green"/>
        </w:rPr>
        <w:t>would be</w:t>
      </w:r>
      <w:r w:rsidRPr="00E5790F">
        <w:rPr>
          <w:rStyle w:val="StyleUnderline"/>
        </w:rPr>
        <w:t xml:space="preserve"> considerably </w:t>
      </w:r>
      <w:r w:rsidRPr="00A16FB5">
        <w:rPr>
          <w:rStyle w:val="StyleUnderline"/>
          <w:highlight w:val="green"/>
        </w:rPr>
        <w:t>dimmed without</w:t>
      </w:r>
      <w:r w:rsidRPr="00E5790F">
        <w:rPr>
          <w:rStyle w:val="StyleUnderline"/>
        </w:rPr>
        <w:t xml:space="preserve"> the contributions of high-skilled </w:t>
      </w:r>
      <w:r w:rsidRPr="00A16FB5">
        <w:rPr>
          <w:rStyle w:val="StyleUnderline"/>
          <w:highlight w:val="green"/>
        </w:rPr>
        <w:t>immigrants</w:t>
      </w:r>
      <w:r w:rsidRPr="00E5790F">
        <w:rPr>
          <w:rStyle w:val="StyleUnderline"/>
        </w:rPr>
        <w:t>.”</w:t>
      </w:r>
    </w:p>
    <w:p w:rsidR="00404CAB" w:rsidRPr="00404CAB" w:rsidRDefault="00404CAB" w:rsidP="00404CAB"/>
    <w:p w:rsidR="00404CAB" w:rsidRDefault="00404CAB" w:rsidP="00404CAB">
      <w:pPr>
        <w:pStyle w:val="Heading3"/>
      </w:pPr>
      <w:r>
        <w:t>Link Turn (</w:t>
      </w:r>
      <w:proofErr w:type="spellStart"/>
      <w:r>
        <w:t>DREAMers</w:t>
      </w:r>
      <w:proofErr w:type="spellEnd"/>
      <w:r>
        <w:t>)- Increase Wages</w:t>
      </w:r>
    </w:p>
    <w:p w:rsidR="00404CAB" w:rsidRPr="009930F1" w:rsidRDefault="00404CAB" w:rsidP="00404CAB">
      <w:pPr>
        <w:pStyle w:val="Heading4"/>
        <w:rPr>
          <w:rFonts w:cs="Times New Roman"/>
        </w:rPr>
      </w:pPr>
      <w:proofErr w:type="spellStart"/>
      <w:r w:rsidRPr="009930F1">
        <w:rPr>
          <w:rFonts w:cs="Times New Roman"/>
        </w:rPr>
        <w:t>DREAMers</w:t>
      </w:r>
      <w:proofErr w:type="spellEnd"/>
      <w:r w:rsidRPr="009930F1">
        <w:rPr>
          <w:rFonts w:cs="Times New Roman"/>
        </w:rPr>
        <w:t xml:space="preserve"> won’t kill wages and will boost the overall economy.</w:t>
      </w:r>
    </w:p>
    <w:p w:rsidR="00404CAB" w:rsidRPr="009930F1" w:rsidRDefault="00404CAB" w:rsidP="00404CAB">
      <w:pPr>
        <w:rPr>
          <w:sz w:val="18"/>
          <w:szCs w:val="18"/>
          <w:u w:val="single"/>
        </w:rPr>
      </w:pPr>
      <w:proofErr w:type="spellStart"/>
      <w:r w:rsidRPr="009930F1">
        <w:rPr>
          <w:rStyle w:val="Style13ptBold"/>
        </w:rPr>
        <w:t>Hsin</w:t>
      </w:r>
      <w:proofErr w:type="spellEnd"/>
      <w:r w:rsidRPr="009930F1">
        <w:rPr>
          <w:rStyle w:val="Style13ptBold"/>
        </w:rPr>
        <w:t xml:space="preserve"> 18</w:t>
      </w:r>
      <w:r w:rsidRPr="009930F1">
        <w:rPr>
          <w:sz w:val="14"/>
        </w:rPr>
        <w:t xml:space="preserve">  </w:t>
      </w:r>
      <w:r w:rsidRPr="009930F1">
        <w:rPr>
          <w:bCs/>
          <w:sz w:val="14"/>
          <w:szCs w:val="18"/>
        </w:rPr>
        <w:t xml:space="preserve">Amy </w:t>
      </w:r>
      <w:proofErr w:type="spellStart"/>
      <w:r w:rsidRPr="009930F1">
        <w:rPr>
          <w:bCs/>
          <w:sz w:val="14"/>
          <w:szCs w:val="18"/>
        </w:rPr>
        <w:t>Hsin</w:t>
      </w:r>
      <w:proofErr w:type="spellEnd"/>
      <w:r w:rsidRPr="009930F1">
        <w:rPr>
          <w:sz w:val="14"/>
          <w:szCs w:val="18"/>
        </w:rPr>
        <w:t xml:space="preserve"> is an Associate Professor Department of Sociology Queens College, CUNY. The author holds an M. A., in Economics, New York University, and a B. A., in Economics, New York University. Amy’s work has been supported by the Stanford Center on Poverty and Inequality, “'Dreamers' could give US economy – and even American workers – a boost”, </w:t>
      </w:r>
      <w:r w:rsidRPr="009930F1">
        <w:rPr>
          <w:sz w:val="18"/>
          <w:szCs w:val="18"/>
          <w:u w:val="single"/>
        </w:rPr>
        <w:t>Chicago Tribune</w:t>
      </w:r>
      <w:r w:rsidRPr="009930F1">
        <w:rPr>
          <w:sz w:val="14"/>
          <w:szCs w:val="18"/>
        </w:rPr>
        <w:t xml:space="preserve"> - Jan 23, http://www.chicagotribune.com/sns-dreamers-could-give-us-economy-and-even-american-workers-a-boost-90377-20180119-story.html</w:t>
      </w:r>
    </w:p>
    <w:p w:rsidR="00404CAB" w:rsidRDefault="00404CAB" w:rsidP="00404CAB">
      <w:pPr>
        <w:rPr>
          <w:u w:val="single"/>
        </w:rPr>
      </w:pPr>
      <w:r w:rsidRPr="009930F1">
        <w:rPr>
          <w:rStyle w:val="Emphasis"/>
        </w:rPr>
        <w:t>Impact of Dreamer citizenship on wages</w:t>
      </w:r>
      <w:r w:rsidRPr="009930F1">
        <w:rPr>
          <w:sz w:val="16"/>
        </w:rPr>
        <w:t xml:space="preserve"> My research with economists Ryan Edwards and </w:t>
      </w:r>
      <w:proofErr w:type="spellStart"/>
      <w:r w:rsidRPr="009930F1">
        <w:rPr>
          <w:sz w:val="16"/>
        </w:rPr>
        <w:t>Francesc</w:t>
      </w:r>
      <w:proofErr w:type="spellEnd"/>
      <w:r w:rsidRPr="009930F1">
        <w:rPr>
          <w:sz w:val="16"/>
        </w:rPr>
        <w:t xml:space="preserve"> Ortega estimated the economic impact of the 2017 DREAM Act if it were to become law. About 2.1 million of the undocumented youths would likely be eligible to become citizens based on its age and educational requirements. </w:t>
      </w:r>
      <w:r w:rsidRPr="009930F1">
        <w:rPr>
          <w:rStyle w:val="StyleUnderline"/>
        </w:rPr>
        <w:t>Our research showed that</w:t>
      </w:r>
      <w:r w:rsidRPr="00A16FB5">
        <w:rPr>
          <w:rStyle w:val="StyleUnderline"/>
          <w:highlight w:val="green"/>
        </w:rPr>
        <w:t xml:space="preserve"> immigrants</w:t>
      </w:r>
      <w:r w:rsidRPr="009930F1">
        <w:rPr>
          <w:u w:val="single"/>
        </w:rPr>
        <w:t xml:space="preserve"> given permanent legal work permits </w:t>
      </w:r>
      <w:r w:rsidRPr="00A16FB5">
        <w:rPr>
          <w:highlight w:val="green"/>
          <w:u w:val="single"/>
        </w:rPr>
        <w:t xml:space="preserve">under </w:t>
      </w:r>
      <w:r w:rsidRPr="009930F1">
        <w:rPr>
          <w:u w:val="single"/>
        </w:rPr>
        <w:t xml:space="preserve">the </w:t>
      </w:r>
      <w:r w:rsidRPr="00A16FB5">
        <w:rPr>
          <w:highlight w:val="green"/>
          <w:u w:val="single"/>
        </w:rPr>
        <w:t>DREAM Act would not compete with low-skilled U.S.-</w:t>
      </w:r>
      <w:r w:rsidRPr="009930F1">
        <w:rPr>
          <w:u w:val="single"/>
        </w:rPr>
        <w:t xml:space="preserve">born </w:t>
      </w:r>
      <w:r w:rsidRPr="00A16FB5">
        <w:rPr>
          <w:highlight w:val="green"/>
          <w:u w:val="single"/>
        </w:rPr>
        <w:t xml:space="preserve">workers because </w:t>
      </w:r>
      <w:r w:rsidRPr="00A16FB5">
        <w:rPr>
          <w:b/>
          <w:highlight w:val="green"/>
          <w:u w:val="single"/>
        </w:rPr>
        <w:t>only those with at least a high school degree are eligible for legalization</w:t>
      </w:r>
      <w:r w:rsidRPr="009930F1">
        <w:rPr>
          <w:sz w:val="16"/>
        </w:rPr>
        <w:t xml:space="preserve">. </w:t>
      </w:r>
      <w:r w:rsidRPr="009930F1">
        <w:rPr>
          <w:rStyle w:val="StyleUnderline"/>
        </w:rPr>
        <w:t>The act also</w:t>
      </w:r>
      <w:r w:rsidRPr="009930F1">
        <w:rPr>
          <w:sz w:val="16"/>
        </w:rPr>
        <w:t xml:space="preserve"> </w:t>
      </w:r>
      <w:r w:rsidRPr="009930F1">
        <w:rPr>
          <w:b/>
          <w:u w:val="single"/>
        </w:rPr>
        <w:t xml:space="preserve">encourages college attendance by making it one of the conditions for attaining legal residency. </w:t>
      </w:r>
      <w:r w:rsidRPr="009930F1">
        <w:rPr>
          <w:sz w:val="16"/>
        </w:rPr>
        <w:t xml:space="preserve">We also found that the act would have no significant effect on the wages of U.S.-born workers regardless of education level because Dreamers make up such a small fraction of the labor force. </w:t>
      </w:r>
      <w:r w:rsidRPr="00A16FB5">
        <w:rPr>
          <w:highlight w:val="green"/>
          <w:u w:val="single"/>
        </w:rPr>
        <w:t xml:space="preserve">U.S.-born college graduates </w:t>
      </w:r>
      <w:r w:rsidRPr="009930F1">
        <w:rPr>
          <w:u w:val="single"/>
        </w:rPr>
        <w:t xml:space="preserve">and high school dropouts </w:t>
      </w:r>
      <w:r w:rsidRPr="00A16FB5">
        <w:rPr>
          <w:highlight w:val="green"/>
          <w:u w:val="single"/>
        </w:rPr>
        <w:t xml:space="preserve">would experience </w:t>
      </w:r>
      <w:r w:rsidRPr="00A16FB5">
        <w:rPr>
          <w:rStyle w:val="Emphasis"/>
          <w:highlight w:val="green"/>
        </w:rPr>
        <w:t>no change in wages</w:t>
      </w:r>
      <w:r w:rsidRPr="009930F1">
        <w:rPr>
          <w:sz w:val="16"/>
        </w:rPr>
        <w:t xml:space="preserve">. Those with some college may experience small declines of at most 0.2 percent a year, </w:t>
      </w:r>
      <w:r w:rsidRPr="009930F1">
        <w:rPr>
          <w:rStyle w:val="StyleUnderline"/>
        </w:rPr>
        <w:t xml:space="preserve">while </w:t>
      </w:r>
      <w:r w:rsidRPr="00A16FB5">
        <w:rPr>
          <w:rStyle w:val="StyleUnderline"/>
          <w:highlight w:val="green"/>
        </w:rPr>
        <w:t xml:space="preserve">high school graduates would </w:t>
      </w:r>
      <w:r w:rsidRPr="009930F1">
        <w:rPr>
          <w:rStyle w:val="StyleUnderline"/>
        </w:rPr>
        <w:t xml:space="preserve">actually </w:t>
      </w:r>
      <w:r w:rsidRPr="00A16FB5">
        <w:rPr>
          <w:rStyle w:val="Emphasis"/>
          <w:highlight w:val="green"/>
        </w:rPr>
        <w:t>experience wage increases</w:t>
      </w:r>
      <w:r w:rsidRPr="009930F1">
        <w:rPr>
          <w:u w:val="single"/>
        </w:rPr>
        <w:t xml:space="preserve"> </w:t>
      </w:r>
      <w:r w:rsidRPr="009930F1">
        <w:rPr>
          <w:sz w:val="16"/>
        </w:rPr>
        <w:t xml:space="preserve">of a similar magnitude. </w:t>
      </w:r>
      <w:r w:rsidRPr="009930F1">
        <w:rPr>
          <w:b/>
          <w:u w:val="single"/>
        </w:rPr>
        <w:t>For the legalized immigrants, however, the benefits would be substantial</w:t>
      </w:r>
      <w:r w:rsidRPr="009930F1">
        <w:rPr>
          <w:sz w:val="16"/>
        </w:rPr>
        <w:t xml:space="preserve">. For example, </w:t>
      </w:r>
      <w:r w:rsidRPr="009930F1">
        <w:rPr>
          <w:u w:val="single"/>
        </w:rPr>
        <w:t xml:space="preserve">legalized immigrants with some college education would see wages increase by </w:t>
      </w:r>
      <w:r w:rsidRPr="009930F1">
        <w:rPr>
          <w:b/>
          <w:u w:val="single"/>
        </w:rPr>
        <w:t>about 15 percent</w:t>
      </w:r>
      <w:r w:rsidRPr="009930F1">
        <w:rPr>
          <w:u w:val="single"/>
        </w:rPr>
        <w:t xml:space="preserve">, driven by expansions in employment opportunities due to legalization and by the educational gains that the DREAM Act encourages. Broader economic benefits </w:t>
      </w:r>
      <w:r w:rsidRPr="009930F1">
        <w:rPr>
          <w:rStyle w:val="Emphasis"/>
        </w:rPr>
        <w:t xml:space="preserve">The </w:t>
      </w:r>
      <w:r w:rsidRPr="00A16FB5">
        <w:rPr>
          <w:rStyle w:val="Emphasis"/>
          <w:highlight w:val="green"/>
        </w:rPr>
        <w:t xml:space="preserve">DREAM Act </w:t>
      </w:r>
      <w:r w:rsidRPr="009930F1">
        <w:rPr>
          <w:rStyle w:val="Emphasis"/>
        </w:rPr>
        <w:t xml:space="preserve">also </w:t>
      </w:r>
      <w:r w:rsidRPr="00A16FB5">
        <w:rPr>
          <w:rStyle w:val="Emphasis"/>
          <w:highlight w:val="green"/>
        </w:rPr>
        <w:t>promotes overall economic growth</w:t>
      </w:r>
      <w:r w:rsidRPr="009930F1">
        <w:rPr>
          <w:u w:val="single"/>
        </w:rPr>
        <w:t xml:space="preserve"> </w:t>
      </w:r>
      <w:r w:rsidRPr="00A16FB5">
        <w:rPr>
          <w:highlight w:val="green"/>
          <w:u w:val="single"/>
        </w:rPr>
        <w:t xml:space="preserve">by increasing </w:t>
      </w:r>
      <w:r w:rsidRPr="009930F1">
        <w:rPr>
          <w:u w:val="single"/>
        </w:rPr>
        <w:t xml:space="preserve">the </w:t>
      </w:r>
      <w:r w:rsidRPr="00A16FB5">
        <w:rPr>
          <w:highlight w:val="green"/>
          <w:u w:val="single"/>
        </w:rPr>
        <w:t xml:space="preserve">productivity of </w:t>
      </w:r>
      <w:r w:rsidRPr="009930F1">
        <w:rPr>
          <w:u w:val="single"/>
        </w:rPr>
        <w:t xml:space="preserve">legalized </w:t>
      </w:r>
      <w:r w:rsidRPr="00A16FB5">
        <w:rPr>
          <w:highlight w:val="green"/>
          <w:u w:val="single"/>
        </w:rPr>
        <w:t xml:space="preserve">workers and expanding </w:t>
      </w:r>
      <w:r w:rsidRPr="009930F1">
        <w:rPr>
          <w:u w:val="single"/>
        </w:rPr>
        <w:t xml:space="preserve">the </w:t>
      </w:r>
      <w:r w:rsidRPr="00A16FB5">
        <w:rPr>
          <w:highlight w:val="green"/>
          <w:u w:val="single"/>
        </w:rPr>
        <w:t>tax base</w:t>
      </w:r>
      <w:r w:rsidRPr="009930F1">
        <w:rPr>
          <w:u w:val="single"/>
        </w:rPr>
        <w:t>.</w:t>
      </w:r>
      <w:r w:rsidRPr="009930F1">
        <w:rPr>
          <w:sz w:val="16"/>
        </w:rPr>
        <w:t xml:space="preserve"> </w:t>
      </w:r>
      <w:r w:rsidRPr="009930F1">
        <w:rPr>
          <w:u w:val="single"/>
        </w:rPr>
        <w:t xml:space="preserve">Lacking legal work options, </w:t>
      </w:r>
      <w:r w:rsidRPr="00A16FB5">
        <w:rPr>
          <w:b/>
          <w:highlight w:val="green"/>
          <w:u w:val="single"/>
        </w:rPr>
        <w:t>Dreamers tend to be overqualified for the jobs they hold</w:t>
      </w:r>
      <w:r w:rsidRPr="009930F1">
        <w:rPr>
          <w:sz w:val="16"/>
        </w:rPr>
        <w:t xml:space="preserve">. My ongoing work with sociologist Holly Reed shows that the </w:t>
      </w:r>
      <w:r w:rsidRPr="009930F1">
        <w:rPr>
          <w:b/>
          <w:u w:val="single"/>
        </w:rPr>
        <w:t>undocumented youth who make it to college are more motivated and academically prepared compared with their U.S.-born peers</w:t>
      </w:r>
      <w:r w:rsidRPr="009930F1">
        <w:rPr>
          <w:sz w:val="16"/>
        </w:rPr>
        <w:t xml:space="preserve">. This is at least in part </w:t>
      </w:r>
      <w:r w:rsidRPr="009930F1">
        <w:rPr>
          <w:u w:val="single"/>
        </w:rPr>
        <w:t>because they had to overcome greater odds to attend college</w:t>
      </w:r>
      <w:r w:rsidRPr="009930F1">
        <w:rPr>
          <w:sz w:val="16"/>
        </w:rPr>
        <w:t xml:space="preserve">. We find that </w:t>
      </w:r>
      <w:r w:rsidRPr="009930F1">
        <w:rPr>
          <w:u w:val="single"/>
        </w:rPr>
        <w:t>they are also more likely than their native-born peers to graduate college with a degree</w:t>
      </w:r>
      <w:r w:rsidRPr="009930F1">
        <w:rPr>
          <w:sz w:val="16"/>
        </w:rPr>
        <w:t xml:space="preserve">. Yet despite being highly motivated and accomplished, undocumented college graduates are employed in jobs that are not commensurate with their education level, according to sociologist Esther Cho. </w:t>
      </w:r>
      <w:r w:rsidRPr="00A16FB5">
        <w:rPr>
          <w:highlight w:val="green"/>
          <w:u w:val="single"/>
        </w:rPr>
        <w:t xml:space="preserve">With </w:t>
      </w:r>
      <w:r w:rsidRPr="00A16FB5">
        <w:rPr>
          <w:rStyle w:val="Emphasis"/>
          <w:highlight w:val="green"/>
        </w:rPr>
        <w:t>legal</w:t>
      </w:r>
      <w:r w:rsidRPr="00A16FB5">
        <w:rPr>
          <w:highlight w:val="green"/>
          <w:u w:val="single"/>
        </w:rPr>
        <w:t xml:space="preserve"> work options, they will be able to find jobs that match their skills and qualifications, making them more productive.</w:t>
      </w:r>
      <w:r w:rsidRPr="009930F1">
        <w:rPr>
          <w:u w:val="single"/>
        </w:rPr>
        <w:t xml:space="preserve"> </w:t>
      </w:r>
      <w:r w:rsidRPr="00A16FB5">
        <w:rPr>
          <w:rStyle w:val="StyleUnderline"/>
          <w:highlight w:val="green"/>
        </w:rPr>
        <w:t>Legalization also improves</w:t>
      </w:r>
      <w:r w:rsidRPr="009930F1">
        <w:rPr>
          <w:sz w:val="16"/>
        </w:rPr>
        <w:t xml:space="preserve"> the </w:t>
      </w:r>
      <w:r w:rsidRPr="00A16FB5">
        <w:rPr>
          <w:highlight w:val="green"/>
          <w:u w:val="single"/>
        </w:rPr>
        <w:t>mental health</w:t>
      </w:r>
      <w:r w:rsidRPr="009930F1">
        <w:rPr>
          <w:u w:val="single"/>
        </w:rPr>
        <w:t xml:space="preserve"> of immigrants </w:t>
      </w:r>
      <w:r w:rsidRPr="00A16FB5">
        <w:rPr>
          <w:highlight w:val="green"/>
          <w:u w:val="single"/>
        </w:rPr>
        <w:t>by removing</w:t>
      </w:r>
      <w:r w:rsidRPr="009930F1">
        <w:rPr>
          <w:u w:val="single"/>
        </w:rPr>
        <w:t xml:space="preserve"> the social stigma of being labeled a criminal and </w:t>
      </w:r>
      <w:r w:rsidRPr="00A16FB5">
        <w:rPr>
          <w:highlight w:val="green"/>
          <w:u w:val="single"/>
        </w:rPr>
        <w:t>the looming threat of</w:t>
      </w:r>
      <w:r w:rsidRPr="009930F1">
        <w:rPr>
          <w:u w:val="single"/>
        </w:rPr>
        <w:t xml:space="preserve"> arrest and </w:t>
      </w:r>
      <w:r w:rsidRPr="00A16FB5">
        <w:rPr>
          <w:highlight w:val="green"/>
          <w:u w:val="single"/>
        </w:rPr>
        <w:t>deportation.</w:t>
      </w:r>
      <w:r w:rsidRPr="009930F1">
        <w:rPr>
          <w:u w:val="single"/>
        </w:rPr>
        <w:t xml:space="preserve"> From an economic standpoint, </w:t>
      </w:r>
      <w:r w:rsidRPr="00A16FB5">
        <w:rPr>
          <w:highlight w:val="green"/>
          <w:u w:val="single"/>
        </w:rPr>
        <w:t xml:space="preserve">healthier and happier workers </w:t>
      </w:r>
      <w:r w:rsidRPr="009930F1">
        <w:rPr>
          <w:u w:val="single"/>
        </w:rPr>
        <w:t xml:space="preserve">also </w:t>
      </w:r>
      <w:r w:rsidRPr="00A16FB5">
        <w:rPr>
          <w:highlight w:val="green"/>
          <w:u w:val="single"/>
        </w:rPr>
        <w:t xml:space="preserve">make </w:t>
      </w:r>
      <w:r w:rsidRPr="009930F1">
        <w:rPr>
          <w:u w:val="single"/>
        </w:rPr>
        <w:t xml:space="preserve">for </w:t>
      </w:r>
      <w:r w:rsidRPr="00A16FB5">
        <w:rPr>
          <w:highlight w:val="green"/>
          <w:u w:val="single"/>
        </w:rPr>
        <w:t xml:space="preserve">a </w:t>
      </w:r>
      <w:r w:rsidRPr="009930F1">
        <w:rPr>
          <w:u w:val="single"/>
        </w:rPr>
        <w:t xml:space="preserve">more </w:t>
      </w:r>
      <w:r w:rsidRPr="00A16FB5">
        <w:rPr>
          <w:highlight w:val="green"/>
          <w:u w:val="single"/>
        </w:rPr>
        <w:t>productive workforce</w:t>
      </w:r>
      <w:r w:rsidRPr="009930F1">
        <w:rPr>
          <w:u w:val="single"/>
        </w:rPr>
        <w:t>.</w:t>
      </w:r>
    </w:p>
    <w:p w:rsidR="00404CAB" w:rsidRPr="009930F1" w:rsidRDefault="00404CAB" w:rsidP="00404CAB">
      <w:pPr>
        <w:pStyle w:val="Heading3"/>
      </w:pPr>
      <w:r>
        <w:t>----Ext. Dreamers Link Turn</w:t>
      </w:r>
    </w:p>
    <w:p w:rsidR="00404CAB" w:rsidRPr="009930F1" w:rsidRDefault="00404CAB" w:rsidP="00404CAB">
      <w:pPr>
        <w:pStyle w:val="Heading4"/>
        <w:rPr>
          <w:rFonts w:cs="Times New Roman"/>
        </w:rPr>
      </w:pPr>
      <w:r w:rsidRPr="009930F1">
        <w:rPr>
          <w:rFonts w:cs="Times New Roman"/>
          <w:u w:val="single"/>
        </w:rPr>
        <w:t>Turn</w:t>
      </w:r>
      <w:r w:rsidRPr="009930F1">
        <w:rPr>
          <w:rFonts w:cs="Times New Roman"/>
        </w:rPr>
        <w:t xml:space="preserve"> – </w:t>
      </w:r>
      <w:proofErr w:type="spellStart"/>
      <w:r w:rsidRPr="009930F1">
        <w:rPr>
          <w:rFonts w:cs="Times New Roman"/>
        </w:rPr>
        <w:t>DREAMers</w:t>
      </w:r>
      <w:proofErr w:type="spellEnd"/>
      <w:r w:rsidRPr="009930F1">
        <w:rPr>
          <w:rFonts w:cs="Times New Roman"/>
        </w:rPr>
        <w:t xml:space="preserve"> </w:t>
      </w:r>
      <w:r w:rsidRPr="009930F1">
        <w:rPr>
          <w:rFonts w:cs="Times New Roman"/>
          <w:u w:val="single"/>
        </w:rPr>
        <w:t>increase</w:t>
      </w:r>
      <w:r w:rsidRPr="009930F1">
        <w:rPr>
          <w:rFonts w:cs="Times New Roman"/>
        </w:rPr>
        <w:t xml:space="preserve"> American wages. </w:t>
      </w:r>
      <w:proofErr w:type="spellStart"/>
      <w:r w:rsidRPr="009930F1">
        <w:rPr>
          <w:rFonts w:cs="Times New Roman"/>
        </w:rPr>
        <w:t>Borjas</w:t>
      </w:r>
      <w:proofErr w:type="spellEnd"/>
      <w:r w:rsidRPr="009930F1">
        <w:rPr>
          <w:rFonts w:cs="Times New Roman"/>
        </w:rPr>
        <w:t xml:space="preserve"> agrees.</w:t>
      </w:r>
    </w:p>
    <w:p w:rsidR="00404CAB" w:rsidRPr="009930F1" w:rsidRDefault="00404CAB" w:rsidP="00404CAB">
      <w:pPr>
        <w:rPr>
          <w:sz w:val="12"/>
        </w:rPr>
      </w:pPr>
      <w:proofErr w:type="spellStart"/>
      <w:r w:rsidRPr="009930F1">
        <w:rPr>
          <w:rStyle w:val="Style13ptBold"/>
        </w:rPr>
        <w:t>Aobbdiaa</w:t>
      </w:r>
      <w:proofErr w:type="spellEnd"/>
      <w:r w:rsidRPr="009930F1">
        <w:rPr>
          <w:rStyle w:val="Style13ptBold"/>
        </w:rPr>
        <w:t xml:space="preserve"> and </w:t>
      </w:r>
      <w:proofErr w:type="spellStart"/>
      <w:r w:rsidRPr="009930F1">
        <w:rPr>
          <w:rStyle w:val="Style13ptBold"/>
        </w:rPr>
        <w:t>Srivastavab</w:t>
      </w:r>
      <w:proofErr w:type="spellEnd"/>
      <w:r w:rsidRPr="009930F1">
        <w:rPr>
          <w:rStyle w:val="Style13ptBold"/>
        </w:rPr>
        <w:t xml:space="preserve"> 18 </w:t>
      </w:r>
      <w:r w:rsidRPr="009930F1">
        <w:rPr>
          <w:sz w:val="12"/>
        </w:rPr>
        <w:t xml:space="preserve">(Daniel, Kellogg School of Management, Northwestern University, </w:t>
      </w:r>
      <w:proofErr w:type="spellStart"/>
      <w:r w:rsidRPr="009930F1">
        <w:rPr>
          <w:sz w:val="12"/>
        </w:rPr>
        <w:t>Anup</w:t>
      </w:r>
      <w:proofErr w:type="spellEnd"/>
      <w:r w:rsidRPr="009930F1">
        <w:rPr>
          <w:sz w:val="12"/>
        </w:rPr>
        <w:t xml:space="preserve">, Tuck School of Business, Dartmouth College, “Do U.S. Corporations Hire U.S. Educated Skilled Immigrants to Lower their Labor Costs? Evidence from the Audit Industry”, January 2018, </w:t>
      </w:r>
      <w:hyperlink r:id="rId46" w:history="1">
        <w:r w:rsidRPr="009930F1">
          <w:rPr>
            <w:rStyle w:val="Hyperlink"/>
            <w:sz w:val="12"/>
          </w:rPr>
          <w:t>https://poseidon01.ssrn.com/delivery.php?ID=720026113081005105127019120090103102019014069017088036022084109118021100072071028100025100029023038019107087112105108027030087042047011052015006031065011014030092067055085127080125001023102117126118001127079087016029007000075107115001092029070031089&amp;EXT=pdf</w:t>
        </w:r>
      </w:hyperlink>
      <w:r w:rsidRPr="009930F1">
        <w:rPr>
          <w:sz w:val="12"/>
        </w:rPr>
        <w:t>) //GOLD</w:t>
      </w:r>
    </w:p>
    <w:p w:rsidR="00404CAB" w:rsidRDefault="00404CAB" w:rsidP="00404CAB">
      <w:pPr>
        <w:rPr>
          <w:sz w:val="14"/>
        </w:rPr>
      </w:pPr>
      <w:r w:rsidRPr="009930F1">
        <w:rPr>
          <w:rStyle w:val="StyleUnderline"/>
        </w:rPr>
        <w:t>More than one million immigrants come to the United States every year to obtain permanent residency</w:t>
      </w:r>
      <w:r w:rsidRPr="009930F1">
        <w:rPr>
          <w:sz w:val="14"/>
        </w:rPr>
        <w:t xml:space="preserve"> (Mossad, 2016). A narrow set of talented </w:t>
      </w:r>
      <w:r w:rsidRPr="009930F1">
        <w:rPr>
          <w:rStyle w:val="Emphasis"/>
        </w:rPr>
        <w:t>foreigners already in the country</w:t>
      </w:r>
      <w:r w:rsidRPr="009930F1">
        <w:rPr>
          <w:rStyle w:val="StyleUnderline"/>
        </w:rPr>
        <w:t xml:space="preserve"> </w:t>
      </w:r>
      <w:r w:rsidRPr="009930F1">
        <w:rPr>
          <w:rStyle w:val="Emphasis"/>
        </w:rPr>
        <w:t>and receiving</w:t>
      </w:r>
      <w:r w:rsidRPr="009930F1">
        <w:rPr>
          <w:sz w:val="14"/>
        </w:rPr>
        <w:t xml:space="preserve"> advanced </w:t>
      </w:r>
      <w:r w:rsidRPr="009930F1">
        <w:rPr>
          <w:rStyle w:val="Emphasis"/>
        </w:rPr>
        <w:t>degrees in the U.S.</w:t>
      </w:r>
      <w:r w:rsidRPr="009930F1">
        <w:rPr>
          <w:sz w:val="14"/>
        </w:rPr>
        <w:t xml:space="preserve">, </w:t>
      </w:r>
      <w:r w:rsidRPr="009930F1">
        <w:rPr>
          <w:rStyle w:val="Emphasis"/>
        </w:rPr>
        <w:t xml:space="preserve">is of particular interest to corporate leaders and policy makers. </w:t>
      </w:r>
      <w:r w:rsidRPr="009930F1">
        <w:rPr>
          <w:rStyle w:val="StyleUnderline"/>
        </w:rPr>
        <w:t>They contribute significantly to the number and the success of startups in Silicon Valley, the number of patent filings, and new faculty hiring in colleges and universities</w:t>
      </w:r>
      <w:r w:rsidRPr="009930F1">
        <w:rPr>
          <w:sz w:val="14"/>
        </w:rPr>
        <w:t xml:space="preserve"> (e.g., </w:t>
      </w:r>
      <w:proofErr w:type="spellStart"/>
      <w:r w:rsidRPr="009930F1">
        <w:rPr>
          <w:sz w:val="14"/>
        </w:rPr>
        <w:t>Bhagwati</w:t>
      </w:r>
      <w:proofErr w:type="spellEnd"/>
      <w:r w:rsidRPr="009930F1">
        <w:rPr>
          <w:sz w:val="14"/>
        </w:rPr>
        <w:t xml:space="preserve"> and Hanson 2009; No and Walsh 2010; Kerr and Lincoln, 2010; Hunt, 2011; </w:t>
      </w:r>
      <w:proofErr w:type="spellStart"/>
      <w:r w:rsidRPr="009930F1">
        <w:rPr>
          <w:sz w:val="14"/>
        </w:rPr>
        <w:t>Aobdia</w:t>
      </w:r>
      <w:proofErr w:type="spellEnd"/>
      <w:r w:rsidRPr="009930F1">
        <w:rPr>
          <w:sz w:val="14"/>
        </w:rPr>
        <w:t xml:space="preserve">, Srivastava, and Wang 2017). </w:t>
      </w:r>
      <w:r w:rsidRPr="009930F1">
        <w:rPr>
          <w:rStyle w:val="Emphasis"/>
        </w:rPr>
        <w:t>Many economists agree that these immigrants increase both the total income and the average wages of native citizens (</w:t>
      </w:r>
      <w:proofErr w:type="spellStart"/>
      <w:r w:rsidRPr="009930F1">
        <w:rPr>
          <w:rStyle w:val="Emphasis"/>
        </w:rPr>
        <w:t>Borjas</w:t>
      </w:r>
      <w:proofErr w:type="spellEnd"/>
      <w:r w:rsidRPr="009930F1">
        <w:rPr>
          <w:rStyle w:val="Emphasis"/>
        </w:rPr>
        <w:t xml:space="preserve">, 1994; </w:t>
      </w:r>
      <w:proofErr w:type="spellStart"/>
      <w:r w:rsidRPr="009930F1">
        <w:rPr>
          <w:rStyle w:val="Emphasis"/>
        </w:rPr>
        <w:t>Peri</w:t>
      </w:r>
      <w:proofErr w:type="spellEnd"/>
      <w:r w:rsidRPr="009930F1">
        <w:rPr>
          <w:rStyle w:val="Emphasis"/>
        </w:rPr>
        <w:t xml:space="preserve"> and </w:t>
      </w:r>
      <w:proofErr w:type="spellStart"/>
      <w:r w:rsidRPr="009930F1">
        <w:rPr>
          <w:rStyle w:val="Emphasis"/>
        </w:rPr>
        <w:t>Sparber</w:t>
      </w:r>
      <w:proofErr w:type="spellEnd"/>
      <w:r w:rsidRPr="009930F1">
        <w:rPr>
          <w:rStyle w:val="Emphasis"/>
        </w:rPr>
        <w:t>, 2009).</w:t>
      </w:r>
      <w:r w:rsidRPr="009930F1">
        <w:rPr>
          <w:sz w:val="14"/>
        </w:rPr>
        <w:t xml:space="preserve"> The maximum permissible number of such immigrants employable by U.S. corporations, however, is linked to an umbrella H-1B policy that has remained practically unchanged since 1986 despite dramatic changes in the U.S. business and economic environment. </w:t>
      </w:r>
      <w:r w:rsidRPr="009930F1">
        <w:rPr>
          <w:rStyle w:val="StyleUnderline"/>
        </w:rPr>
        <w:t xml:space="preserve">Broad support exists to ease the visa restriction for immigrants receiving </w:t>
      </w:r>
      <w:r w:rsidRPr="009930F1">
        <w:rPr>
          <w:sz w:val="14"/>
        </w:rPr>
        <w:t xml:space="preserve">advanced educational </w:t>
      </w:r>
      <w:r w:rsidRPr="009930F1">
        <w:rPr>
          <w:rStyle w:val="StyleUnderline"/>
        </w:rPr>
        <w:t>degrees in the United States.</w:t>
      </w:r>
      <w:r w:rsidRPr="009930F1">
        <w:rPr>
          <w:sz w:val="14"/>
        </w:rPr>
        <w:t xml:space="preserve"> Hindering progress is an argument that stymies the reform of overall H-1B policy, that U.S. corporations hire H-1B workers to lower the wages of native workers. We contribute to the debate by examining this argument in the context of the auditing industry, which is a significant employer of U.S.-educated skilled immigrants.</w:t>
      </w:r>
    </w:p>
    <w:p w:rsidR="00404CAB" w:rsidRDefault="00404CAB" w:rsidP="00404CAB">
      <w:pPr>
        <w:pStyle w:val="Heading4"/>
      </w:pPr>
      <w:r>
        <w:t xml:space="preserve">Immigration doesn’t depress wages or trade off with the work force.  High/Low Skill Mix of the plan solves wage deflation and helps boost the economy with consumption and taxes- the link turn is bigger than the link. </w:t>
      </w:r>
    </w:p>
    <w:p w:rsidR="00404CAB" w:rsidRPr="007E4C58" w:rsidRDefault="00404CAB" w:rsidP="00404CAB">
      <w:r w:rsidRPr="00491605">
        <w:rPr>
          <w:sz w:val="12"/>
        </w:rPr>
        <w:t xml:space="preserve">David </w:t>
      </w:r>
      <w:proofErr w:type="spellStart"/>
      <w:r w:rsidRPr="00491605">
        <w:rPr>
          <w:rStyle w:val="Style13ptBold"/>
        </w:rPr>
        <w:t>Roodman</w:t>
      </w:r>
      <w:proofErr w:type="spellEnd"/>
      <w:r w:rsidRPr="00491605">
        <w:rPr>
          <w:rStyle w:val="Style13ptBold"/>
        </w:rPr>
        <w:t xml:space="preserve"> 201</w:t>
      </w:r>
      <w:r>
        <w:rPr>
          <w:rStyle w:val="Style13ptBold"/>
        </w:rPr>
        <w:t>4</w:t>
      </w:r>
      <w:r w:rsidRPr="00491605">
        <w:rPr>
          <w:sz w:val="12"/>
        </w:rPr>
        <w:t xml:space="preserve"> (a senior fellow at the Center for Global Development where he worked from 2002-2013 with a focus on microfinance, debt relief, and aid effectiveness. He is the author of Due Diligence and the Microfinance Open Book Blog</w:t>
      </w:r>
      <w:r>
        <w:rPr>
          <w:sz w:val="12"/>
        </w:rPr>
        <w:t>, “The domestic economic impacts of immigration ,” September 3</w:t>
      </w:r>
      <w:r w:rsidRPr="00A052A0">
        <w:rPr>
          <w:sz w:val="12"/>
          <w:vertAlign w:val="superscript"/>
        </w:rPr>
        <w:t>rd</w:t>
      </w:r>
      <w:r>
        <w:rPr>
          <w:sz w:val="12"/>
        </w:rPr>
        <w:t>, https://davidroodman.com/blog/2014/09/03/the-domestic-economic-impacts-of-immigration/)</w:t>
      </w:r>
    </w:p>
    <w:p w:rsidR="00404CAB" w:rsidRDefault="00404CAB" w:rsidP="00404CAB">
      <w:pPr>
        <w:rPr>
          <w:sz w:val="12"/>
        </w:rPr>
      </w:pPr>
      <w:r w:rsidRPr="007E4C58">
        <w:rPr>
          <w:sz w:val="12"/>
        </w:rPr>
        <w:t xml:space="preserve">But there is a concern: </w:t>
      </w:r>
      <w:r w:rsidRPr="00491605">
        <w:rPr>
          <w:rStyle w:val="StyleUnderline"/>
        </w:rPr>
        <w:t>Does allowing more immigration take jobs from people already in the labor force of the receiving country</w:t>
      </w:r>
      <w:r w:rsidRPr="007E4C58">
        <w:rPr>
          <w:sz w:val="12"/>
        </w:rPr>
        <w:t xml:space="preserve">? </w:t>
      </w:r>
      <w:r w:rsidRPr="00491605">
        <w:rPr>
          <w:rStyle w:val="StyleUnderline"/>
        </w:rPr>
        <w:t>Or does it depress their pay?</w:t>
      </w:r>
      <w:r w:rsidRPr="007E4C58">
        <w:rPr>
          <w:sz w:val="12"/>
        </w:rPr>
        <w:t xml:space="preserve"> This document performs due diligence on this question, especially as it pertains to low-skill workers in the receiving country, who can least afford to lose earnings. The document reviews the relevant economics literature to glean what is known about the impacts of immigration on employment and wages, as well as innovation and productivity, which affect earnings in the long run. </w:t>
      </w:r>
      <w:r w:rsidRPr="00491605">
        <w:rPr>
          <w:rStyle w:val="StyleUnderline"/>
        </w:rPr>
        <w:t>The debate over the economic impacts of immigration can be seen as a battle between metaphors</w:t>
      </w:r>
      <w:r w:rsidRPr="007E4C58">
        <w:rPr>
          <w:sz w:val="12"/>
        </w:rPr>
        <w:t xml:space="preserve">. </w:t>
      </w:r>
      <w:r w:rsidRPr="00491605">
        <w:rPr>
          <w:rStyle w:val="StyleUnderline"/>
        </w:rPr>
        <w:t>Is an economy like a pie, with a set number of jobs</w:t>
      </w:r>
      <w:r w:rsidRPr="007E4C58">
        <w:rPr>
          <w:sz w:val="12"/>
        </w:rPr>
        <w:t xml:space="preserve">, so that one person’s employment gain is another’s loss? </w:t>
      </w:r>
      <w:r w:rsidRPr="00491605">
        <w:rPr>
          <w:rStyle w:val="StyleUnderline"/>
        </w:rPr>
        <w:t>Or</w:t>
      </w:r>
      <w:r w:rsidRPr="007E4C58">
        <w:rPr>
          <w:sz w:val="12"/>
        </w:rPr>
        <w:t xml:space="preserve"> is it like </w:t>
      </w:r>
      <w:r w:rsidRPr="00491605">
        <w:rPr>
          <w:rStyle w:val="StyleUnderline"/>
        </w:rPr>
        <w:t>a church congregation, which one person can join to experience communion and fellowship without costing anyone else</w:t>
      </w:r>
      <w:r w:rsidRPr="007E4C58">
        <w:rPr>
          <w:sz w:val="12"/>
        </w:rPr>
        <w:t xml:space="preserve"> the same? To a first approximation </w:t>
      </w:r>
      <w:r w:rsidRPr="00491605">
        <w:rPr>
          <w:rStyle w:val="Style13ptBold"/>
        </w:rPr>
        <w:t>the answer is clear: the latter</w:t>
      </w:r>
      <w:r w:rsidRPr="007E4C58">
        <w:rPr>
          <w:sz w:val="12"/>
        </w:rPr>
        <w:t xml:space="preserve">. In wealthy nations at least, </w:t>
      </w:r>
      <w:r w:rsidRPr="00491605">
        <w:rPr>
          <w:rStyle w:val="Style13ptBold"/>
        </w:rPr>
        <w:t>jobs and labor earnings are not in rigidly fixed supply</w:t>
      </w:r>
      <w:r w:rsidRPr="007E4C58">
        <w:rPr>
          <w:sz w:val="12"/>
        </w:rPr>
        <w:t xml:space="preserve">. Jobs are relationships of exchange, forming and disintegrating every day. Like other relationships, </w:t>
      </w:r>
      <w:r w:rsidRPr="004F489F">
        <w:rPr>
          <w:rStyle w:val="StyleUnderline"/>
        </w:rPr>
        <w:t>their absolute number can expand with population</w:t>
      </w:r>
      <w:r w:rsidRPr="007E4C58">
        <w:rPr>
          <w:sz w:val="12"/>
        </w:rPr>
        <w:t xml:space="preserve">. </w:t>
      </w:r>
      <w:r w:rsidRPr="004F489F">
        <w:rPr>
          <w:rStyle w:val="StyleUnderline"/>
        </w:rPr>
        <w:t>The arrival of new workers creates new possibilities for production even as it increases consumer demand for goods and services. Wealthy nations are wealthy precisely because of ability to squeeze value out of available resources, including human talent</w:t>
      </w:r>
      <w:r w:rsidRPr="007E4C58">
        <w:rPr>
          <w:sz w:val="12"/>
        </w:rPr>
        <w:t xml:space="preserve">. Still, that is only a first approximation. Real economies are not perfectly flexible. Nor are they guaranteed to meet the needs of the poor. So it is worth examining the evidence on the impacts of immigration on those already arrived, especially the poorest among them. This can have implications for immigration reform, perhaps including collateral policies to compensate for side effects. As ever, the evidence base is not as sturdy as we would wish. Ironically, immigration policy is often arbitrary and even randomized (as in visa lotteries), which has allowed some high-quality measurement of impacts on immigrants (Gibson, McKenzie, and </w:t>
      </w:r>
      <w:proofErr w:type="spellStart"/>
      <w:r w:rsidRPr="007E4C58">
        <w:rPr>
          <w:sz w:val="12"/>
        </w:rPr>
        <w:t>Stillman</w:t>
      </w:r>
      <w:proofErr w:type="spellEnd"/>
      <w:r w:rsidRPr="007E4C58">
        <w:rPr>
          <w:sz w:val="12"/>
        </w:rPr>
        <w:t xml:space="preserve"> 2010; McKenzie, Gibson, and </w:t>
      </w:r>
      <w:proofErr w:type="spellStart"/>
      <w:r w:rsidRPr="007E4C58">
        <w:rPr>
          <w:sz w:val="12"/>
        </w:rPr>
        <w:t>Stillman</w:t>
      </w:r>
      <w:proofErr w:type="spellEnd"/>
      <w:r w:rsidRPr="007E4C58">
        <w:rPr>
          <w:sz w:val="12"/>
        </w:rPr>
        <w:t xml:space="preserve"> 2010; Clemens 2013b). Unfortunately, this randomness has not been as exploitable when assessing impacts on the receiving economy, because admissions have not been randomized across occupations, say, or cities. 2 Studies in one family attempt the next-best thing, exploiting natural experiments, and some are persuasive. The rest of the research is less experiment-like, for example, looking at correlations between wages and immigration flows across US cities over 20 years, and so must be taken with more grains of salt. Most of non-experimental studies reviewed here make a bid in the direction of natural experiments by instrumenting. But even when they aggressively check the instrumented results for robustness, it is hard to be sure that the strategy is working. 3 Still, </w:t>
      </w:r>
      <w:r w:rsidRPr="004F489F">
        <w:rPr>
          <w:rStyle w:val="StyleUnderline"/>
        </w:rPr>
        <w:t>the available evidence paints a fairly consistent and plausible picture</w:t>
      </w:r>
      <w:r w:rsidRPr="007E4C58">
        <w:rPr>
          <w:sz w:val="12"/>
        </w:rPr>
        <w:t>: T</w:t>
      </w:r>
      <w:r w:rsidRPr="004F489F">
        <w:rPr>
          <w:rStyle w:val="StyleUnderline"/>
        </w:rPr>
        <w:t>here is almost no evidence of anything close to one-to-one crowding out</w:t>
      </w:r>
      <w:r w:rsidRPr="007E4C58">
        <w:rPr>
          <w:sz w:val="12"/>
        </w:rPr>
        <w:t xml:space="preserve"> </w:t>
      </w:r>
      <w:r w:rsidRPr="004F489F">
        <w:rPr>
          <w:rStyle w:val="StyleUnderline"/>
        </w:rPr>
        <w:t>by new immigrant arrivals</w:t>
      </w:r>
      <w:r w:rsidRPr="007E4C58">
        <w:rPr>
          <w:sz w:val="12"/>
        </w:rPr>
        <w:t xml:space="preserve"> to the job market in industrial countries. </w:t>
      </w:r>
      <w:r w:rsidRPr="004F489F">
        <w:rPr>
          <w:rStyle w:val="StyleUnderline"/>
        </w:rPr>
        <w:t>Most studies find that 10 percentage point increase in the immigrant “stock” as a share of the labor force changes natives’ earnings by between –2% and +2%</w:t>
      </w:r>
      <w:r w:rsidRPr="007E4C58">
        <w:rPr>
          <w:sz w:val="12"/>
        </w:rPr>
        <w:t xml:space="preserve"> (</w:t>
      </w:r>
      <w:proofErr w:type="spellStart"/>
      <w:r w:rsidRPr="007E4C58">
        <w:rPr>
          <w:sz w:val="12"/>
        </w:rPr>
        <w:t>Longhi</w:t>
      </w:r>
      <w:proofErr w:type="spellEnd"/>
      <w:r w:rsidRPr="007E4C58">
        <w:rPr>
          <w:sz w:val="12"/>
        </w:rPr>
        <w:t xml:space="preserve">, Nijkamp, and </w:t>
      </w:r>
      <w:proofErr w:type="spellStart"/>
      <w:r w:rsidRPr="007E4C58">
        <w:rPr>
          <w:sz w:val="12"/>
        </w:rPr>
        <w:t>Poot</w:t>
      </w:r>
      <w:proofErr w:type="spellEnd"/>
      <w:r w:rsidRPr="007E4C58">
        <w:rPr>
          <w:sz w:val="12"/>
        </w:rPr>
        <w:t xml:space="preserve"> 2005, Fig 1; </w:t>
      </w:r>
      <w:proofErr w:type="spellStart"/>
      <w:r w:rsidRPr="007E4C58">
        <w:rPr>
          <w:sz w:val="12"/>
        </w:rPr>
        <w:t>Peri</w:t>
      </w:r>
      <w:proofErr w:type="spellEnd"/>
      <w:r w:rsidRPr="007E4C58">
        <w:rPr>
          <w:sz w:val="12"/>
        </w:rPr>
        <w:t xml:space="preserve"> 2014, p. 1). Although serious questions can be raised about the reliability of most studies, </w:t>
      </w:r>
      <w:r w:rsidRPr="004F489F">
        <w:rPr>
          <w:rStyle w:val="StyleUnderline"/>
        </w:rPr>
        <w:t>the scarcity of evidence for great pessimism</w:t>
      </w:r>
      <w:r w:rsidRPr="007E4C58">
        <w:rPr>
          <w:sz w:val="12"/>
        </w:rPr>
        <w:t xml:space="preserve"> </w:t>
      </w:r>
      <w:r w:rsidRPr="004F489F">
        <w:rPr>
          <w:rStyle w:val="StyleUnderline"/>
        </w:rPr>
        <w:t>stands as a fact. The economies of destination countries largely appear flexible enough to absorb new arrivals</w:t>
      </w:r>
      <w:r w:rsidRPr="007E4C58">
        <w:rPr>
          <w:sz w:val="12"/>
        </w:rPr>
        <w:t xml:space="preserve">, especially given time. The group that appears most vulnerable to competitive pressure from new low-skill migrants is recent low-skill migrants. This possibility is easy to miss when talking of the impacts of “immigrants” on “natives.” Yet it stands to reason: a newly arrived Mexican with less than a high school education competes most directly with an earlier-arrived Mexican with less than a high school education. </w:t>
      </w:r>
      <w:r w:rsidRPr="004F489F">
        <w:rPr>
          <w:rStyle w:val="StyleUnderline"/>
        </w:rPr>
        <w:t>One factor damping the economic side effects of immigration is that immigrants are consumers as well as producers</w:t>
      </w:r>
      <w:r w:rsidRPr="007E4C58">
        <w:rPr>
          <w:sz w:val="12"/>
        </w:rPr>
        <w:t xml:space="preserve">. </w:t>
      </w:r>
      <w:r w:rsidRPr="004F489F">
        <w:rPr>
          <w:rStyle w:val="StyleUnderline"/>
        </w:rPr>
        <w:t>They increase domestic demand for goods and services</w:t>
      </w:r>
      <w:r w:rsidRPr="007E4C58">
        <w:rPr>
          <w:sz w:val="12"/>
        </w:rPr>
        <w:t xml:space="preserve">, </w:t>
      </w:r>
      <w:r w:rsidRPr="004F489F">
        <w:rPr>
          <w:rStyle w:val="Style13ptBold"/>
        </w:rPr>
        <w:t>perhaps even more quickly than they increase domestic production</w:t>
      </w:r>
      <w:r w:rsidRPr="007E4C58">
        <w:rPr>
          <w:sz w:val="12"/>
        </w:rPr>
        <w:t xml:space="preserve"> (</w:t>
      </w:r>
      <w:proofErr w:type="spellStart"/>
      <w:r w:rsidRPr="007E4C58">
        <w:rPr>
          <w:sz w:val="12"/>
        </w:rPr>
        <w:t>Hercowitz</w:t>
      </w:r>
      <w:proofErr w:type="spellEnd"/>
      <w:r w:rsidRPr="007E4C58">
        <w:rPr>
          <w:sz w:val="12"/>
        </w:rPr>
        <w:t xml:space="preserve"> and </w:t>
      </w:r>
      <w:proofErr w:type="spellStart"/>
      <w:r w:rsidRPr="007E4C58">
        <w:rPr>
          <w:sz w:val="12"/>
        </w:rPr>
        <w:t>Yashiv</w:t>
      </w:r>
      <w:proofErr w:type="spellEnd"/>
      <w:r w:rsidRPr="007E4C58">
        <w:rPr>
          <w:sz w:val="12"/>
        </w:rPr>
        <w:t xml:space="preserve"> 2002), since they must consume as soon as they arrive. </w:t>
      </w:r>
      <w:r w:rsidRPr="004F489F">
        <w:rPr>
          <w:rStyle w:val="StyleUnderline"/>
        </w:rPr>
        <w:t>They expand the economic pie even as they compete for a slice</w:t>
      </w:r>
      <w:r w:rsidRPr="007E4C58">
        <w:rPr>
          <w:sz w:val="12"/>
        </w:rPr>
        <w:t xml:space="preserve">. This is not to suggest that the market mechanism is perfect—adjustment to new arrivals is not instantaneous and may be incomplete—but the mechanism does operate. A second damper is that in industrial economies, the capital supply tends to expand along with the workforce. More workers leads to more offices and more factories. </w:t>
      </w:r>
      <w:proofErr w:type="spellStart"/>
      <w:r w:rsidRPr="007E4C58">
        <w:rPr>
          <w:sz w:val="12"/>
        </w:rPr>
        <w:t>Were</w:t>
      </w:r>
      <w:proofErr w:type="spellEnd"/>
      <w:r w:rsidRPr="007E4C58">
        <w:rPr>
          <w:sz w:val="12"/>
        </w:rPr>
        <w:t xml:space="preserve"> receiving economies not flexible in this way, they would not be rich. This mechanism too may not be complete or immediate, but it is substantial in the long run: since the industrial revolution, population has doubled many times in the US and other now-wealthy nations, and the capital stock has kept pace, so that today there is more capital per worker than 200 years ago. A third damper is that </w:t>
      </w:r>
      <w:r w:rsidRPr="004F489F">
        <w:rPr>
          <w:rStyle w:val="StyleUnderline"/>
        </w:rPr>
        <w:t>while workers who are similar compete, ones who are different complement</w:t>
      </w:r>
      <w:r w:rsidRPr="007E4C58">
        <w:rPr>
          <w:sz w:val="12"/>
        </w:rPr>
        <w:t xml:space="preserve">. </w:t>
      </w:r>
      <w:r w:rsidRPr="004F489F">
        <w:rPr>
          <w:rStyle w:val="StyleUnderline"/>
        </w:rPr>
        <w:t>An expansion in the diligent manual labor available to the home renovation business can spur that industry to grow, which will increase its demand for other kinds of workers</w:t>
      </w:r>
      <w:r w:rsidRPr="007E4C58">
        <w:rPr>
          <w:sz w:val="12"/>
        </w:rPr>
        <w:t xml:space="preserve">, from skilled general contractors who can manage complex projects for English-speaking clients to scientists who develop new materials for home building. Symmetrically, </w:t>
      </w:r>
      <w:r w:rsidRPr="004F489F">
        <w:rPr>
          <w:rStyle w:val="StyleUnderline"/>
        </w:rPr>
        <w:t>an influx of high-skill workers can increase demand for low-skill ones.</w:t>
      </w:r>
      <w:r w:rsidRPr="007E4C58">
        <w:rPr>
          <w:sz w:val="12"/>
        </w:rPr>
        <w:t xml:space="preserve"> </w:t>
      </w:r>
      <w:r w:rsidRPr="004F489F">
        <w:rPr>
          <w:rStyle w:val="StyleUnderline"/>
        </w:rPr>
        <w:t>More computer programmers means more tech businesses, which means more need for janitors and security guards.</w:t>
      </w:r>
      <w:r w:rsidRPr="007E4C58">
        <w:rPr>
          <w:sz w:val="12"/>
        </w:rPr>
        <w:t xml:space="preserve"> Again, the effect is certain, though its speed and size are not. An important corollary of this last observation is that </w:t>
      </w:r>
      <w:r w:rsidRPr="004F489F">
        <w:rPr>
          <w:rStyle w:val="StyleUnderline"/>
        </w:rPr>
        <w:t>a migrant inflow that mirrors the receiving population in skills mix is likely to have the most benign effects</w:t>
      </w:r>
      <w:r w:rsidRPr="007E4C58">
        <w:rPr>
          <w:sz w:val="12"/>
        </w:rPr>
        <w:t xml:space="preserve">. </w:t>
      </w:r>
      <w:r w:rsidRPr="004F489F">
        <w:rPr>
          <w:rStyle w:val="StyleUnderline"/>
        </w:rPr>
        <w:t>Especially once capital ramps up to match the labor expansion</w:t>
      </w:r>
      <w:r w:rsidRPr="007E4C58">
        <w:rPr>
          <w:sz w:val="12"/>
        </w:rPr>
        <w:t xml:space="preserve">, a balanced inflow probably approximates a dilation of the receiving economy, with similar percentage increases in all classes of workers, concomitant growth in aggregate demand, and minimal perturbation in prices for goods, services, and labor. In particular, </w:t>
      </w:r>
      <w:r w:rsidRPr="004F489F">
        <w:rPr>
          <w:rStyle w:val="StyleUnderline"/>
        </w:rPr>
        <w:t>one way to cushion the impact of low-skill migration on low-skill workers already present is to increase skilled immigration in tandem</w:t>
      </w:r>
      <w:r w:rsidRPr="007E4C58">
        <w:rPr>
          <w:sz w:val="12"/>
        </w:rPr>
        <w:t>.</w:t>
      </w:r>
    </w:p>
    <w:p w:rsidR="008022E5" w:rsidRDefault="008022E5" w:rsidP="008022E5">
      <w:pPr>
        <w:pStyle w:val="Heading3"/>
      </w:pPr>
      <w:r>
        <w:t>Link Turn (High Skilled)</w:t>
      </w:r>
    </w:p>
    <w:p w:rsidR="008022E5" w:rsidRPr="001C66AD" w:rsidRDefault="008022E5" w:rsidP="008022E5">
      <w:pPr>
        <w:pStyle w:val="Heading4"/>
        <w:rPr>
          <w:rFonts w:cs="Times New Roman"/>
        </w:rPr>
      </w:pPr>
      <w:r w:rsidRPr="001C66AD">
        <w:rPr>
          <w:rFonts w:cs="Times New Roman"/>
          <w:u w:val="single"/>
        </w:rPr>
        <w:t>Link turn</w:t>
      </w:r>
      <w:r w:rsidRPr="001C66AD">
        <w:rPr>
          <w:rFonts w:cs="Times New Roman"/>
        </w:rPr>
        <w:t xml:space="preserve"> – high skilled immigration </w:t>
      </w:r>
      <w:r w:rsidRPr="001C66AD">
        <w:rPr>
          <w:rFonts w:cs="Times New Roman"/>
          <w:u w:val="single"/>
        </w:rPr>
        <w:t>creates more jobs</w:t>
      </w:r>
      <w:r w:rsidRPr="001C66AD">
        <w:rPr>
          <w:rFonts w:cs="Times New Roman"/>
        </w:rPr>
        <w:t xml:space="preserve">. </w:t>
      </w:r>
      <w:proofErr w:type="spellStart"/>
      <w:r w:rsidRPr="001C66AD">
        <w:rPr>
          <w:rFonts w:cs="Times New Roman"/>
        </w:rPr>
        <w:t>Sqo</w:t>
      </w:r>
      <w:proofErr w:type="spellEnd"/>
      <w:r w:rsidRPr="001C66AD">
        <w:rPr>
          <w:rFonts w:cs="Times New Roman"/>
        </w:rPr>
        <w:t xml:space="preserve"> is worse for wages.</w:t>
      </w:r>
    </w:p>
    <w:p w:rsidR="008022E5" w:rsidRPr="001C66AD" w:rsidRDefault="008022E5" w:rsidP="008022E5">
      <w:pPr>
        <w:rPr>
          <w:sz w:val="12"/>
        </w:rPr>
      </w:pPr>
      <w:r w:rsidRPr="001C66AD">
        <w:rPr>
          <w:rStyle w:val="Style13ptBold"/>
        </w:rPr>
        <w:t>Lind 14</w:t>
      </w:r>
      <w:r w:rsidRPr="001C66AD">
        <w:rPr>
          <w:sz w:val="12"/>
        </w:rPr>
        <w:t xml:space="preserve"> (Dara, </w:t>
      </w:r>
      <w:proofErr w:type="spellStart"/>
      <w:r w:rsidRPr="001C66AD">
        <w:rPr>
          <w:sz w:val="12"/>
        </w:rPr>
        <w:t>Vox</w:t>
      </w:r>
      <w:proofErr w:type="spellEnd"/>
      <w:r w:rsidRPr="001C66AD">
        <w:rPr>
          <w:sz w:val="12"/>
        </w:rPr>
        <w:t>, “This study showed that high-skilled immigrants create jobs for Americans”, Jun 4, 2014, https://www.vox.com/2014/6/4/5779472/study-high-skilled-immigrants-jobs-Americans-h1b-visa-lottery)</w:t>
      </w:r>
    </w:p>
    <w:p w:rsidR="008022E5" w:rsidRPr="001C66AD" w:rsidRDefault="008022E5" w:rsidP="008022E5">
      <w:pPr>
        <w:rPr>
          <w:sz w:val="14"/>
        </w:rPr>
      </w:pPr>
      <w:r w:rsidRPr="001C66AD">
        <w:rPr>
          <w:rStyle w:val="StyleUnderline"/>
        </w:rPr>
        <w:t>The tech industry has become one of the biggest interests lobbying for immigration reform, for a straightforward reason:</w:t>
      </w:r>
      <w:r w:rsidRPr="001C66AD">
        <w:rPr>
          <w:sz w:val="14"/>
        </w:rPr>
        <w:t xml:space="preserve"> </w:t>
      </w:r>
      <w:r w:rsidRPr="001C66AD">
        <w:rPr>
          <w:rStyle w:val="Emphasis"/>
        </w:rPr>
        <w:t>they say they can't find enough qualified workers here in the US.</w:t>
      </w:r>
      <w:r w:rsidRPr="001C66AD">
        <w:rPr>
          <w:sz w:val="14"/>
        </w:rPr>
        <w:t xml:space="preserve"> </w:t>
      </w:r>
      <w:r w:rsidRPr="001C66AD">
        <w:rPr>
          <w:rStyle w:val="StyleUnderline"/>
        </w:rPr>
        <w:t>If the government issued more high-skilled visas</w:t>
      </w:r>
      <w:r w:rsidRPr="001C66AD">
        <w:rPr>
          <w:sz w:val="14"/>
        </w:rPr>
        <w:t xml:space="preserve">, they say, </w:t>
      </w:r>
      <w:r w:rsidRPr="001C66AD">
        <w:rPr>
          <w:rStyle w:val="StyleUnderline"/>
        </w:rPr>
        <w:t>they could hire immigrants to fill their vacancies</w:t>
      </w:r>
      <w:r w:rsidRPr="001C66AD">
        <w:rPr>
          <w:sz w:val="14"/>
        </w:rPr>
        <w:t xml:space="preserve"> — </w:t>
      </w:r>
      <w:r w:rsidRPr="001C66AD">
        <w:rPr>
          <w:rStyle w:val="StyleUnderline"/>
        </w:rPr>
        <w:t xml:space="preserve">and the greater capacity would allow them to hire more US-born workers, </w:t>
      </w:r>
      <w:r w:rsidRPr="001C66AD">
        <w:rPr>
          <w:rStyle w:val="Emphasis"/>
        </w:rPr>
        <w:t>and pay them more</w:t>
      </w:r>
      <w:r w:rsidRPr="001C66AD">
        <w:rPr>
          <w:rStyle w:val="StyleUnderline"/>
        </w:rPr>
        <w:t>, as well.</w:t>
      </w:r>
      <w:r w:rsidRPr="001C66AD">
        <w:rPr>
          <w:sz w:val="14"/>
        </w:rPr>
        <w:t xml:space="preserve"> Some economists and others question whether that's true, or whether companies simply prefer to hire immigrant workers (over whom they have more control) rather than native-born ones.</w:t>
      </w:r>
    </w:p>
    <w:p w:rsidR="008022E5" w:rsidRPr="001C66AD" w:rsidRDefault="008022E5" w:rsidP="008022E5">
      <w:pPr>
        <w:rPr>
          <w:sz w:val="14"/>
        </w:rPr>
      </w:pPr>
      <w:r w:rsidRPr="001C66AD">
        <w:rPr>
          <w:sz w:val="14"/>
        </w:rPr>
        <w:t>So when tech companies hire high-skilled immigrants, do US-born workers prosper or suffer? Or to invert the question: under the current system, in which some companies get to hire high-skilled immigrants and some companies don't, where do US-born workers do better?</w:t>
      </w:r>
    </w:p>
    <w:p w:rsidR="008022E5" w:rsidRPr="001C66AD" w:rsidRDefault="008022E5" w:rsidP="008022E5">
      <w:pPr>
        <w:rPr>
          <w:sz w:val="14"/>
        </w:rPr>
      </w:pPr>
      <w:r w:rsidRPr="001C66AD">
        <w:rPr>
          <w:sz w:val="14"/>
        </w:rPr>
        <w:t>In 2007 and 2008 (and then again last year and this year), so many companies and immigrants wanted high-skilled visas that the government selected random applications that had been sent by the first day visas were available until it had given out all 65,000 of the visas it had. That was bad news for the tens of thousands of immigrants who put in applications but weren't able to make it through the lottery. But it provided an easy way to test this question: a randomized experiment, in which the cities with better luck in the H-1B lottery could be compared to the cities with worse luck.</w:t>
      </w:r>
    </w:p>
    <w:p w:rsidR="008022E5" w:rsidRPr="001C66AD" w:rsidRDefault="008022E5" w:rsidP="008022E5">
      <w:pPr>
        <w:rPr>
          <w:rStyle w:val="StyleUnderline"/>
        </w:rPr>
      </w:pPr>
      <w:r w:rsidRPr="001C66AD">
        <w:rPr>
          <w:sz w:val="14"/>
        </w:rPr>
        <w:t xml:space="preserve">That's what a new study from the Partnership for a New American Economy, a group that advocates for increased immigration from an economic perspective, examined. What they found: </w:t>
      </w:r>
      <w:r w:rsidRPr="001C66AD">
        <w:rPr>
          <w:rStyle w:val="StyleUnderline"/>
        </w:rPr>
        <w:t>when companies have worse luck in getting high-skilled visas, it's bad news for the tech sector in their city — and especially for US-born computer workers who don't have college degrees.</w:t>
      </w:r>
    </w:p>
    <w:p w:rsidR="008022E5" w:rsidRPr="001C66AD" w:rsidRDefault="008022E5" w:rsidP="008022E5">
      <w:pPr>
        <w:rPr>
          <w:sz w:val="14"/>
        </w:rPr>
      </w:pPr>
      <w:r w:rsidRPr="001C66AD">
        <w:rPr>
          <w:sz w:val="14"/>
        </w:rPr>
        <w:t>What they measured</w:t>
      </w:r>
    </w:p>
    <w:p w:rsidR="008022E5" w:rsidRPr="001C66AD" w:rsidRDefault="008022E5" w:rsidP="008022E5">
      <w:pPr>
        <w:rPr>
          <w:rStyle w:val="StyleUnderline"/>
        </w:rPr>
      </w:pPr>
      <w:r w:rsidRPr="001C66AD">
        <w:rPr>
          <w:rStyle w:val="StyleUnderline"/>
        </w:rPr>
        <w:t>The study looks at how different cities fared in the visa lotteries in 2007 and 2008</w:t>
      </w:r>
      <w:r w:rsidRPr="001C66AD">
        <w:rPr>
          <w:sz w:val="14"/>
        </w:rPr>
        <w:t xml:space="preserve"> — right before the financial crisis and most recent recession. In particular, </w:t>
      </w:r>
      <w:r w:rsidRPr="001C66AD">
        <w:rPr>
          <w:rStyle w:val="StyleUnderline"/>
        </w:rPr>
        <w:t>it calculates how many H-1B applications for jobs in that city got rejected in the lottery over those two years — and how much it would have affected the size of the city's tech sector if there had been enough visas to let those immigrants come.</w:t>
      </w:r>
    </w:p>
    <w:p w:rsidR="008022E5" w:rsidRPr="001C66AD" w:rsidRDefault="008022E5" w:rsidP="008022E5">
      <w:pPr>
        <w:rPr>
          <w:sz w:val="14"/>
        </w:rPr>
      </w:pPr>
      <w:r w:rsidRPr="001C66AD">
        <w:rPr>
          <w:sz w:val="14"/>
        </w:rPr>
        <w:t>Chicago, for example, had an average of 7,410 visa applications that didn't get through the lottery in 2007 and 2008. But because there were already 89,503 people working in computer-related jobs in Chicago before that, the "shock" (negative impact) of not getting those visas was only 8.3% — still high, but not that high. Detroit, on the other hand, had about 5,386 visas rejected those years — for a tech sector that only had 40,000 people beforehand. So Detroit missed out on the chance to expand its computer workforce by 13.3%, just by not getting those visas approved.</w:t>
      </w:r>
    </w:p>
    <w:p w:rsidR="008022E5" w:rsidRPr="001C66AD" w:rsidRDefault="008022E5" w:rsidP="008022E5">
      <w:pPr>
        <w:rPr>
          <w:sz w:val="14"/>
        </w:rPr>
      </w:pPr>
      <w:r w:rsidRPr="001C66AD">
        <w:rPr>
          <w:sz w:val="14"/>
        </w:rPr>
        <w:t>After determining which cities had gotten relatively lucky in the visa lottery (by getting more visas approved, or having a larger tech sector already that made rejections less significant) and which cities had been unlucky, the study's authors looked at employment trends in the computer industry before 2007-2008, and then again during the recession.</w:t>
      </w:r>
    </w:p>
    <w:p w:rsidR="008022E5" w:rsidRPr="001C66AD" w:rsidRDefault="008022E5" w:rsidP="008022E5">
      <w:pPr>
        <w:rPr>
          <w:sz w:val="14"/>
        </w:rPr>
      </w:pPr>
      <w:r w:rsidRPr="001C66AD">
        <w:rPr>
          <w:sz w:val="14"/>
        </w:rPr>
        <w:t>The tech sector in the 236 cities covered in the study actually didn't do terribly during the recession: it created almost 110,000 jobs from 2005-06 to 2009-10. But the point wasn't to look at whether companies hired more people in 2010 than they had in 2006. The point was to figure out whether cities that had bad luck in the visa lottery looked different in terms of their post-recession employment from cities that had less bad luck.</w:t>
      </w:r>
    </w:p>
    <w:p w:rsidR="008022E5" w:rsidRPr="001C66AD" w:rsidRDefault="008022E5" w:rsidP="008022E5">
      <w:pPr>
        <w:rPr>
          <w:sz w:val="14"/>
        </w:rPr>
      </w:pPr>
      <w:r w:rsidRPr="001C66AD">
        <w:rPr>
          <w:sz w:val="14"/>
        </w:rPr>
        <w:t>What they found</w:t>
      </w:r>
    </w:p>
    <w:p w:rsidR="008022E5" w:rsidRPr="001C66AD" w:rsidRDefault="008022E5" w:rsidP="008022E5">
      <w:pPr>
        <w:rPr>
          <w:sz w:val="14"/>
        </w:rPr>
      </w:pPr>
      <w:r w:rsidRPr="001C66AD">
        <w:rPr>
          <w:rStyle w:val="StyleUnderline"/>
        </w:rPr>
        <w:t xml:space="preserve">The study found that cities with bad luck in the 2007 and 2008 visa lotteries really did take a hit to their computer sectors — </w:t>
      </w:r>
      <w:r w:rsidRPr="001C66AD">
        <w:rPr>
          <w:rStyle w:val="Emphasis"/>
        </w:rPr>
        <w:t>and the US-born workers in them.</w:t>
      </w:r>
      <w:r w:rsidRPr="001C66AD">
        <w:rPr>
          <w:sz w:val="14"/>
        </w:rPr>
        <w:t xml:space="preserve"> </w:t>
      </w:r>
      <w:r w:rsidRPr="001C66AD">
        <w:rPr>
          <w:rStyle w:val="StyleUnderline"/>
        </w:rPr>
        <w:t>They generated</w:t>
      </w:r>
      <w:r w:rsidRPr="001C66AD">
        <w:rPr>
          <w:sz w:val="14"/>
        </w:rPr>
        <w:t xml:space="preserve"> slightly </w:t>
      </w:r>
      <w:r w:rsidRPr="001C66AD">
        <w:rPr>
          <w:rStyle w:val="Emphasis"/>
        </w:rPr>
        <w:t>fewer jobs for native tech workers</w:t>
      </w:r>
      <w:r w:rsidRPr="001C66AD">
        <w:rPr>
          <w:rStyle w:val="StyleUnderline"/>
        </w:rPr>
        <w:t xml:space="preserve"> with college degrees than cities that had better luck</w:t>
      </w:r>
      <w:r w:rsidRPr="001C66AD">
        <w:rPr>
          <w:sz w:val="14"/>
        </w:rPr>
        <w:t xml:space="preserve">, but many fewer jobs for tech workers without college degrees. </w:t>
      </w:r>
      <w:r w:rsidRPr="001C66AD">
        <w:rPr>
          <w:rStyle w:val="StyleUnderline"/>
        </w:rPr>
        <w:t xml:space="preserve">For every 1 percent in "shock" from H-1B rejections, the number of jobs available for US-born tech workers without college degrees </w:t>
      </w:r>
      <w:r w:rsidRPr="001C66AD">
        <w:rPr>
          <w:rStyle w:val="Emphasis"/>
        </w:rPr>
        <w:t>grew 7 percent slower</w:t>
      </w:r>
      <w:r w:rsidRPr="001C66AD">
        <w:rPr>
          <w:rStyle w:val="StyleUnderline"/>
        </w:rPr>
        <w:t xml:space="preserve"> during the recession.</w:t>
      </w:r>
      <w:r w:rsidRPr="001C66AD">
        <w:rPr>
          <w:sz w:val="14"/>
        </w:rPr>
        <w:t xml:space="preserve"> (For US-born workers with college degrees, it was 1.3 percent slower.)</w:t>
      </w:r>
    </w:p>
    <w:p w:rsidR="008022E5" w:rsidRPr="008022E5" w:rsidRDefault="008022E5" w:rsidP="008022E5"/>
    <w:p w:rsidR="00404CAB" w:rsidRPr="009930F1" w:rsidRDefault="00404CAB" w:rsidP="00404CAB">
      <w:pPr>
        <w:rPr>
          <w:sz w:val="14"/>
        </w:rPr>
      </w:pPr>
    </w:p>
    <w:p w:rsidR="00404CAB" w:rsidRPr="009930F1" w:rsidRDefault="00404CAB" w:rsidP="00404CAB">
      <w:pPr>
        <w:pStyle w:val="Heading3"/>
        <w:rPr>
          <w:rFonts w:cs="Times New Roman"/>
        </w:rPr>
      </w:pPr>
      <w:r w:rsidRPr="009930F1">
        <w:rPr>
          <w:rFonts w:cs="Times New Roman"/>
        </w:rPr>
        <w:t xml:space="preserve">AT: Immigrants Don’t Pay Taxes/Use Social Services </w:t>
      </w:r>
    </w:p>
    <w:p w:rsidR="00404CAB" w:rsidRPr="009930F1" w:rsidRDefault="00404CAB" w:rsidP="00404CAB">
      <w:pPr>
        <w:pStyle w:val="Heading4"/>
        <w:rPr>
          <w:rFonts w:cs="Times New Roman"/>
        </w:rPr>
      </w:pPr>
      <w:r w:rsidRPr="009930F1">
        <w:rPr>
          <w:rFonts w:cs="Times New Roman"/>
        </w:rPr>
        <w:t xml:space="preserve">They pay lots in taxes and use less social services </w:t>
      </w:r>
    </w:p>
    <w:p w:rsidR="00404CAB" w:rsidRPr="009930F1" w:rsidRDefault="00404CAB" w:rsidP="00404CAB">
      <w:pPr>
        <w:rPr>
          <w:sz w:val="14"/>
        </w:rPr>
      </w:pPr>
      <w:r w:rsidRPr="009930F1">
        <w:rPr>
          <w:sz w:val="14"/>
        </w:rPr>
        <w:t xml:space="preserve">Antony </w:t>
      </w:r>
      <w:r w:rsidRPr="009930F1">
        <w:rPr>
          <w:rStyle w:val="Style13ptBold"/>
        </w:rPr>
        <w:t>Davies and</w:t>
      </w:r>
      <w:r w:rsidRPr="009930F1">
        <w:rPr>
          <w:sz w:val="14"/>
        </w:rPr>
        <w:t xml:space="preserve"> James R. </w:t>
      </w:r>
      <w:proofErr w:type="spellStart"/>
      <w:r w:rsidRPr="009930F1">
        <w:rPr>
          <w:rStyle w:val="Style13ptBold"/>
        </w:rPr>
        <w:t>Harrigan</w:t>
      </w:r>
      <w:proofErr w:type="spellEnd"/>
      <w:r w:rsidRPr="009930F1">
        <w:rPr>
          <w:rStyle w:val="Style13ptBold"/>
        </w:rPr>
        <w:t xml:space="preserve"> 2018</w:t>
      </w:r>
      <w:r w:rsidRPr="009930F1">
        <w:rPr>
          <w:sz w:val="14"/>
        </w:rPr>
        <w:t xml:space="preserve"> (Antony Davies is associate professor of economics at Duquesne University in Pittsburgh. He hosts the weekly podcast, "Words &amp; Numbers" and  James R. </w:t>
      </w:r>
      <w:proofErr w:type="spellStart"/>
      <w:r w:rsidRPr="009930F1">
        <w:rPr>
          <w:sz w:val="14"/>
        </w:rPr>
        <w:t>Harrigan</w:t>
      </w:r>
      <w:proofErr w:type="spellEnd"/>
      <w:r w:rsidRPr="009930F1">
        <w:rPr>
          <w:sz w:val="14"/>
        </w:rPr>
        <w:t xml:space="preserve"> is CEO of </w:t>
      </w:r>
      <w:proofErr w:type="spellStart"/>
      <w:r w:rsidRPr="009930F1">
        <w:rPr>
          <w:sz w:val="14"/>
        </w:rPr>
        <w:t>FreedomTrust</w:t>
      </w:r>
      <w:proofErr w:type="spellEnd"/>
      <w:r w:rsidRPr="009930F1">
        <w:rPr>
          <w:sz w:val="14"/>
        </w:rPr>
        <w:t>. He hosts the weekly podcast, "Words &amp; Numbers" with Antony Davies. “The Economic Case for Immigration Want a strong economy and less crime? Then we should be welcoming immigrants with a lot more warmth than we presently do.,” US News and World Report, Feb 6</w:t>
      </w:r>
      <w:r w:rsidRPr="009930F1">
        <w:rPr>
          <w:sz w:val="14"/>
          <w:vertAlign w:val="superscript"/>
        </w:rPr>
        <w:t>th</w:t>
      </w:r>
      <w:r w:rsidRPr="009930F1">
        <w:rPr>
          <w:sz w:val="14"/>
        </w:rPr>
        <w:t xml:space="preserve"> </w:t>
      </w:r>
      <w:hyperlink r:id="rId47" w:history="1">
        <w:r w:rsidRPr="009930F1">
          <w:rPr>
            <w:rStyle w:val="Hyperlink"/>
            <w:sz w:val="14"/>
          </w:rPr>
          <w:t>https://www.usnews.com/opinion/economic-intelligence/articles/2018-02-06/from-an-economic-and-civic-standpoint-immigrants-are-good-for-society</w:t>
        </w:r>
      </w:hyperlink>
      <w:r w:rsidRPr="009930F1">
        <w:rPr>
          <w:sz w:val="14"/>
        </w:rPr>
        <w:t xml:space="preserve"> AS) </w:t>
      </w:r>
    </w:p>
    <w:p w:rsidR="00404CAB" w:rsidRDefault="00404CAB" w:rsidP="00404CAB">
      <w:pPr>
        <w:rPr>
          <w:sz w:val="12"/>
        </w:rPr>
      </w:pPr>
      <w:r w:rsidRPr="009930F1">
        <w:rPr>
          <w:sz w:val="12"/>
        </w:rPr>
        <w:t xml:space="preserve">But </w:t>
      </w:r>
      <w:r w:rsidRPr="009930F1">
        <w:rPr>
          <w:rStyle w:val="StyleUnderline"/>
        </w:rPr>
        <w:t>what about all those social services immigrants use without contributing to the tax base?</w:t>
      </w:r>
      <w:r w:rsidRPr="009930F1">
        <w:rPr>
          <w:sz w:val="12"/>
        </w:rPr>
        <w:t xml:space="preserve"> </w:t>
      </w:r>
      <w:r w:rsidRPr="009930F1">
        <w:rPr>
          <w:rStyle w:val="StyleUnderline"/>
        </w:rPr>
        <w:t>Legal immigrants pay taxes like the rest of us</w:t>
      </w:r>
      <w:r w:rsidRPr="009930F1">
        <w:rPr>
          <w:sz w:val="12"/>
        </w:rPr>
        <w:t xml:space="preserve">. </w:t>
      </w:r>
      <w:r w:rsidRPr="009930F1">
        <w:rPr>
          <w:rStyle w:val="StyleUnderline"/>
        </w:rPr>
        <w:t>Illegal immigrants pay property taxes, sales taxes and excise taxes.</w:t>
      </w:r>
      <w:r w:rsidRPr="009930F1">
        <w:rPr>
          <w:sz w:val="12"/>
        </w:rPr>
        <w:t xml:space="preserve"> According to the Institute on Taxation and Economic Policy, </w:t>
      </w:r>
      <w:r w:rsidRPr="009930F1">
        <w:rPr>
          <w:rStyle w:val="StyleUnderline"/>
        </w:rPr>
        <w:t>illegal immigrants pay almost $12 billion in state and local taxes annually.</w:t>
      </w:r>
      <w:r w:rsidRPr="009930F1">
        <w:rPr>
          <w:sz w:val="12"/>
        </w:rPr>
        <w:t xml:space="preserve"> </w:t>
      </w:r>
      <w:r w:rsidRPr="009930F1">
        <w:rPr>
          <w:rStyle w:val="StyleUnderline"/>
        </w:rPr>
        <w:t>For immigrants who work under the table, paying income and payroll taxes is problematic, but even here, the facts run counter to common perceptions</w:t>
      </w:r>
      <w:r w:rsidRPr="009930F1">
        <w:rPr>
          <w:sz w:val="12"/>
        </w:rPr>
        <w:t xml:space="preserve">. </w:t>
      </w:r>
      <w:r w:rsidRPr="009930F1">
        <w:rPr>
          <w:rStyle w:val="StyleUnderline"/>
        </w:rPr>
        <w:t>The Social Security Administration estimates that illegal immigrants and their employers contributed $13 billion in payroll taxes in 2010 alone through the use of fraudulent Social Security numbers or Individual Taxpayer Identification Numbers.</w:t>
      </w:r>
      <w:r w:rsidRPr="009930F1">
        <w:rPr>
          <w:sz w:val="12"/>
        </w:rPr>
        <w:t xml:space="preserve"> </w:t>
      </w:r>
      <w:r w:rsidRPr="009930F1">
        <w:rPr>
          <w:rStyle w:val="StyleUnderline"/>
        </w:rPr>
        <w:t>As fraudulent Social Security numbers can't be traced back to the actual workers, and as ITIN users aren't eligible for Social Security benefits, that $13 billion per year is pure profit for the Social Security trust fund.</w:t>
      </w:r>
      <w:r w:rsidRPr="009930F1">
        <w:rPr>
          <w:sz w:val="12"/>
        </w:rPr>
        <w:t xml:space="preserve"> It </w:t>
      </w:r>
      <w:r w:rsidRPr="009930F1">
        <w:rPr>
          <w:rStyle w:val="StyleUnderline"/>
        </w:rPr>
        <w:t xml:space="preserve">is money that illegal immigrants pay into the system that they will never receive back in benefits. </w:t>
      </w:r>
      <w:r w:rsidRPr="009930F1">
        <w:rPr>
          <w:sz w:val="12"/>
        </w:rPr>
        <w:t>The economics of the matter clearly indicate that we should be welcoming immigrants with a lot more warmth than we presently do.</w:t>
      </w:r>
    </w:p>
    <w:p w:rsidR="008022E5" w:rsidRDefault="008022E5" w:rsidP="008022E5">
      <w:pPr>
        <w:pStyle w:val="Heading3"/>
      </w:pPr>
    </w:p>
    <w:p w:rsidR="008022E5" w:rsidRDefault="008022E5" w:rsidP="008022E5">
      <w:pPr>
        <w:pStyle w:val="Heading2"/>
      </w:pPr>
      <w:r>
        <w:t>Internal Link</w:t>
      </w:r>
    </w:p>
    <w:p w:rsidR="008022E5" w:rsidRDefault="008022E5" w:rsidP="008022E5">
      <w:pPr>
        <w:pStyle w:val="Heading3"/>
      </w:pPr>
      <w:r>
        <w:t>Not Key to Econ</w:t>
      </w:r>
    </w:p>
    <w:p w:rsidR="008022E5" w:rsidRPr="009930F1" w:rsidRDefault="008022E5" w:rsidP="008022E5">
      <w:pPr>
        <w:pStyle w:val="Heading4"/>
        <w:rPr>
          <w:rFonts w:cs="Times New Roman"/>
        </w:rPr>
      </w:pPr>
      <w:r w:rsidRPr="009930F1">
        <w:rPr>
          <w:rFonts w:cs="Times New Roman"/>
          <w:u w:val="single"/>
        </w:rPr>
        <w:t>No causality</w:t>
      </w:r>
      <w:r w:rsidRPr="009930F1">
        <w:rPr>
          <w:rFonts w:cs="Times New Roman"/>
        </w:rPr>
        <w:t xml:space="preserve"> -- econ is up, wages are down. </w:t>
      </w:r>
    </w:p>
    <w:p w:rsidR="008022E5" w:rsidRPr="009930F1" w:rsidRDefault="008022E5" w:rsidP="008022E5">
      <w:pPr>
        <w:rPr>
          <w:sz w:val="16"/>
        </w:rPr>
      </w:pPr>
      <w:r w:rsidRPr="009930F1">
        <w:rPr>
          <w:rStyle w:val="Style13ptBold"/>
        </w:rPr>
        <w:t xml:space="preserve">Smith ‘18 </w:t>
      </w:r>
      <w:r w:rsidRPr="009930F1">
        <w:rPr>
          <w:sz w:val="16"/>
          <w:szCs w:val="18"/>
        </w:rPr>
        <w:t xml:space="preserve">Noah Smith is a Bloomberg Opinion columnist. He was an assistant professor of finance at Stony Brook University, and he blogs at </w:t>
      </w:r>
      <w:proofErr w:type="spellStart"/>
      <w:r w:rsidRPr="009930F1">
        <w:rPr>
          <w:sz w:val="16"/>
          <w:szCs w:val="18"/>
        </w:rPr>
        <w:t>Noahpinion</w:t>
      </w:r>
      <w:proofErr w:type="spellEnd"/>
      <w:r w:rsidRPr="009930F1">
        <w:rPr>
          <w:sz w:val="16"/>
          <w:szCs w:val="18"/>
        </w:rPr>
        <w:t xml:space="preserve">. “Everything Is Booming Except for Wages” - </w:t>
      </w:r>
      <w:r w:rsidRPr="009930F1">
        <w:rPr>
          <w:sz w:val="18"/>
          <w:szCs w:val="18"/>
          <w:u w:val="single"/>
        </w:rPr>
        <w:t>Bloomberg</w:t>
      </w:r>
      <w:r w:rsidRPr="009930F1">
        <w:rPr>
          <w:sz w:val="16"/>
          <w:szCs w:val="18"/>
        </w:rPr>
        <w:t xml:space="preserve"> - February 23, 2018- #</w:t>
      </w:r>
      <w:proofErr w:type="spellStart"/>
      <w:r w:rsidRPr="009930F1">
        <w:rPr>
          <w:sz w:val="16"/>
          <w:szCs w:val="18"/>
        </w:rPr>
        <w:t>CutWithRJ</w:t>
      </w:r>
      <w:proofErr w:type="spellEnd"/>
      <w:r w:rsidRPr="009930F1">
        <w:rPr>
          <w:sz w:val="16"/>
          <w:szCs w:val="18"/>
        </w:rPr>
        <w:t xml:space="preserve"> – NOTE: there are a series of colons in the card – these are for charts that were not cut-and-paste. No text omitted. </w:t>
      </w:r>
    </w:p>
    <w:p w:rsidR="008022E5" w:rsidRDefault="008022E5" w:rsidP="008022E5">
      <w:pPr>
        <w:rPr>
          <w:sz w:val="16"/>
        </w:rPr>
      </w:pPr>
      <w:r w:rsidRPr="009930F1">
        <w:rPr>
          <w:rStyle w:val="StyleUnderline"/>
        </w:rPr>
        <w:t>It’s</w:t>
      </w:r>
      <w:r w:rsidRPr="009930F1">
        <w:rPr>
          <w:sz w:val="16"/>
        </w:rPr>
        <w:t xml:space="preserve"> now </w:t>
      </w:r>
      <w:r w:rsidRPr="009930F1">
        <w:rPr>
          <w:rStyle w:val="StyleUnderline"/>
        </w:rPr>
        <w:t xml:space="preserve">safe to say </w:t>
      </w:r>
      <w:r w:rsidRPr="009930F1">
        <w:rPr>
          <w:sz w:val="16"/>
        </w:rPr>
        <w:t xml:space="preserve">that </w:t>
      </w:r>
      <w:r w:rsidRPr="009930F1">
        <w:rPr>
          <w:rStyle w:val="StyleUnderline"/>
        </w:rPr>
        <w:t xml:space="preserve">the </w:t>
      </w:r>
      <w:r w:rsidRPr="00A16FB5">
        <w:rPr>
          <w:rStyle w:val="StyleUnderline"/>
          <w:highlight w:val="green"/>
        </w:rPr>
        <w:t>U.S. economy is in a boom</w:t>
      </w:r>
      <w:r w:rsidRPr="009930F1">
        <w:rPr>
          <w:sz w:val="16"/>
        </w:rPr>
        <w:t>.</w:t>
      </w:r>
      <w:r>
        <w:rPr>
          <w:sz w:val="16"/>
        </w:rPr>
        <w:t xml:space="preserve"> </w:t>
      </w:r>
      <w:r w:rsidRPr="009930F1">
        <w:rPr>
          <w:sz w:val="16"/>
        </w:rPr>
        <w:t xml:space="preserve">Small business leaders are saying it. </w:t>
      </w:r>
      <w:r w:rsidRPr="00A16FB5">
        <w:rPr>
          <w:rStyle w:val="StyleUnderline"/>
          <w:highlight w:val="green"/>
        </w:rPr>
        <w:t>Measures of business optimism</w:t>
      </w:r>
      <w:r w:rsidRPr="009930F1">
        <w:rPr>
          <w:sz w:val="16"/>
        </w:rPr>
        <w:t xml:space="preserve">, tracked by the National Federation of Independent Business, </w:t>
      </w:r>
      <w:r w:rsidRPr="00A16FB5">
        <w:rPr>
          <w:rStyle w:val="StyleUnderline"/>
          <w:highlight w:val="green"/>
        </w:rPr>
        <w:t>are at all-time highs</w:t>
      </w:r>
      <w:r w:rsidRPr="009930F1">
        <w:rPr>
          <w:sz w:val="16"/>
        </w:rPr>
        <w:t>:</w:t>
      </w:r>
      <w:r>
        <w:rPr>
          <w:sz w:val="16"/>
        </w:rPr>
        <w:t xml:space="preserve"> </w:t>
      </w:r>
      <w:r w:rsidRPr="009930F1">
        <w:rPr>
          <w:sz w:val="16"/>
          <w:szCs w:val="16"/>
        </w:rPr>
        <w:t>These heady survey measures haven’t yet been matched by hard data, but the hard numbers are looking good too. Business investment as a percent of gross domestic product is almost as high as it’s been since the recession:</w:t>
      </w:r>
      <w:r>
        <w:rPr>
          <w:sz w:val="16"/>
          <w:szCs w:val="16"/>
        </w:rPr>
        <w:t xml:space="preserve"> </w:t>
      </w:r>
      <w:r w:rsidRPr="009930F1">
        <w:rPr>
          <w:sz w:val="16"/>
        </w:rPr>
        <w:t xml:space="preserve">Meanwhile, broad </w:t>
      </w:r>
      <w:r w:rsidRPr="00A16FB5">
        <w:rPr>
          <w:rStyle w:val="StyleUnderline"/>
          <w:highlight w:val="green"/>
        </w:rPr>
        <w:t xml:space="preserve">measures of unemployment are </w:t>
      </w:r>
      <w:r w:rsidRPr="009930F1">
        <w:rPr>
          <w:rStyle w:val="StyleUnderline"/>
        </w:rPr>
        <w:t xml:space="preserve">as </w:t>
      </w:r>
      <w:r w:rsidRPr="00A16FB5">
        <w:rPr>
          <w:rStyle w:val="StyleUnderline"/>
          <w:highlight w:val="green"/>
        </w:rPr>
        <w:t xml:space="preserve">low </w:t>
      </w:r>
      <w:r w:rsidRPr="009930F1">
        <w:rPr>
          <w:rStyle w:val="StyleUnderline"/>
        </w:rPr>
        <w:t>as at the peak of the mid-2000s</w:t>
      </w:r>
      <w:r w:rsidRPr="009930F1">
        <w:rPr>
          <w:sz w:val="16"/>
        </w:rPr>
        <w:t xml:space="preserve"> boom:</w:t>
      </w:r>
      <w:r>
        <w:rPr>
          <w:sz w:val="16"/>
        </w:rPr>
        <w:t xml:space="preserve"> </w:t>
      </w:r>
      <w:r w:rsidRPr="009930F1">
        <w:rPr>
          <w:sz w:val="16"/>
          <w:szCs w:val="16"/>
        </w:rPr>
        <w:t>And job creation continues at a healthy clip.</w:t>
      </w:r>
      <w:r>
        <w:rPr>
          <w:sz w:val="16"/>
          <w:szCs w:val="16"/>
        </w:rPr>
        <w:t xml:space="preserve"> </w:t>
      </w:r>
      <w:r w:rsidRPr="009930F1">
        <w:rPr>
          <w:sz w:val="16"/>
        </w:rPr>
        <w:t xml:space="preserve">In other words, </w:t>
      </w:r>
      <w:r w:rsidRPr="009930F1">
        <w:rPr>
          <w:rStyle w:val="StyleUnderline"/>
        </w:rPr>
        <w:t>it’s time to stop calling this a recovery, and start calling it a boom</w:t>
      </w:r>
      <w:r w:rsidRPr="009930F1">
        <w:rPr>
          <w:sz w:val="16"/>
        </w:rPr>
        <w:t>. This is very good news for President Donald Trump, whose 2020 re-election bid will be strengthened by good economic times, even though the degree to which presidential policies really affect the economy is dubious.</w:t>
      </w:r>
      <w:r>
        <w:rPr>
          <w:sz w:val="16"/>
        </w:rPr>
        <w:t xml:space="preserve"> </w:t>
      </w:r>
      <w:r w:rsidRPr="009930F1">
        <w:rPr>
          <w:rStyle w:val="StyleUnderline"/>
        </w:rPr>
        <w:t xml:space="preserve">But </w:t>
      </w:r>
      <w:r w:rsidRPr="00A16FB5">
        <w:rPr>
          <w:rStyle w:val="StyleUnderline"/>
          <w:highlight w:val="green"/>
        </w:rPr>
        <w:t xml:space="preserve">one </w:t>
      </w:r>
      <w:r w:rsidRPr="009930F1">
        <w:rPr>
          <w:rStyle w:val="StyleUnderline"/>
        </w:rPr>
        <w:t xml:space="preserve">important economic </w:t>
      </w:r>
      <w:r w:rsidRPr="00A16FB5">
        <w:rPr>
          <w:rStyle w:val="StyleUnderline"/>
          <w:highlight w:val="green"/>
        </w:rPr>
        <w:t xml:space="preserve">indicator remains </w:t>
      </w:r>
      <w:r w:rsidRPr="009930F1">
        <w:rPr>
          <w:rStyle w:val="StyleUnderline"/>
        </w:rPr>
        <w:t xml:space="preserve">disturbingly </w:t>
      </w:r>
      <w:r w:rsidRPr="00A16FB5">
        <w:rPr>
          <w:rStyle w:val="StyleUnderline"/>
          <w:highlight w:val="green"/>
        </w:rPr>
        <w:t>subdued</w:t>
      </w:r>
      <w:r w:rsidRPr="009930F1">
        <w:rPr>
          <w:sz w:val="16"/>
        </w:rPr>
        <w:t xml:space="preserve"> -- </w:t>
      </w:r>
      <w:r w:rsidRPr="00A16FB5">
        <w:rPr>
          <w:rStyle w:val="Emphasis"/>
          <w:highlight w:val="green"/>
        </w:rPr>
        <w:t>wages.</w:t>
      </w:r>
      <w:r>
        <w:rPr>
          <w:sz w:val="16"/>
        </w:rPr>
        <w:t xml:space="preserve"> </w:t>
      </w:r>
      <w:r w:rsidRPr="009930F1">
        <w:rPr>
          <w:sz w:val="16"/>
          <w:szCs w:val="16"/>
        </w:rPr>
        <w:t>In dollar terms, wage growth has been superficially healthy -- in January, average hourly earnings rose 2.9 percent from a year earlier. But consumer prices increased 2.1 percent during the same period. In other words, real hourly earnings grew by only 0.8 percent -- less than half the real growth rate of the overall economy.</w:t>
      </w:r>
      <w:r>
        <w:rPr>
          <w:sz w:val="16"/>
          <w:szCs w:val="16"/>
        </w:rPr>
        <w:t xml:space="preserve"> </w:t>
      </w:r>
      <w:r w:rsidRPr="009930F1">
        <w:rPr>
          <w:sz w:val="16"/>
          <w:szCs w:val="16"/>
        </w:rPr>
        <w:t>Meanwhile, the NFIB survey reports that 31 percent of employers are paying their workers more. But this is also presumably unadjusted for inflation. Because inflation is positive in most years, wages tend to go up on average every year. But that doesn’t mean workers are actually getting more purchasing power.</w:t>
      </w:r>
      <w:r>
        <w:rPr>
          <w:sz w:val="16"/>
          <w:szCs w:val="16"/>
        </w:rPr>
        <w:t xml:space="preserve"> </w:t>
      </w:r>
      <w:r w:rsidRPr="00A16FB5">
        <w:rPr>
          <w:rStyle w:val="StyleUnderline"/>
          <w:highlight w:val="green"/>
        </w:rPr>
        <w:t xml:space="preserve">In terms of </w:t>
      </w:r>
      <w:r w:rsidRPr="009930F1">
        <w:rPr>
          <w:rStyle w:val="StyleUnderline"/>
        </w:rPr>
        <w:t xml:space="preserve">real </w:t>
      </w:r>
      <w:r w:rsidRPr="00A16FB5">
        <w:rPr>
          <w:rStyle w:val="StyleUnderline"/>
          <w:highlight w:val="green"/>
        </w:rPr>
        <w:t>wage growth</w:t>
      </w:r>
      <w:r w:rsidRPr="009930F1">
        <w:rPr>
          <w:sz w:val="16"/>
        </w:rPr>
        <w:t xml:space="preserve">, </w:t>
      </w:r>
      <w:r w:rsidRPr="00A16FB5">
        <w:rPr>
          <w:rStyle w:val="StyleUnderline"/>
          <w:highlight w:val="green"/>
        </w:rPr>
        <w:t>2017 wasn't</w:t>
      </w:r>
      <w:r w:rsidRPr="009930F1">
        <w:rPr>
          <w:rStyle w:val="StyleUnderline"/>
        </w:rPr>
        <w:t xml:space="preserve"> </w:t>
      </w:r>
      <w:r w:rsidRPr="009930F1">
        <w:rPr>
          <w:sz w:val="16"/>
        </w:rPr>
        <w:t xml:space="preserve">a </w:t>
      </w:r>
      <w:r w:rsidRPr="00A16FB5">
        <w:rPr>
          <w:rStyle w:val="StyleUnderline"/>
          <w:highlight w:val="green"/>
        </w:rPr>
        <w:t>great</w:t>
      </w:r>
      <w:r w:rsidRPr="009930F1">
        <w:rPr>
          <w:rStyle w:val="StyleUnderline"/>
        </w:rPr>
        <w:t xml:space="preserve"> </w:t>
      </w:r>
      <w:r w:rsidRPr="009930F1">
        <w:rPr>
          <w:sz w:val="16"/>
        </w:rPr>
        <w:t xml:space="preserve">year, and for nonsupervisory workers </w:t>
      </w:r>
      <w:r w:rsidRPr="00A16FB5">
        <w:rPr>
          <w:rStyle w:val="StyleUnderline"/>
          <w:highlight w:val="green"/>
        </w:rPr>
        <w:t>it was especially slow</w:t>
      </w:r>
      <w:r w:rsidRPr="009930F1">
        <w:rPr>
          <w:sz w:val="16"/>
        </w:rPr>
        <w:t>:</w:t>
      </w:r>
    </w:p>
    <w:p w:rsidR="008022E5" w:rsidRDefault="008022E5" w:rsidP="008022E5">
      <w:pPr>
        <w:pStyle w:val="Heading3"/>
      </w:pPr>
      <w:r>
        <w:t>----Ext. No Internal Link- No Causality</w:t>
      </w:r>
    </w:p>
    <w:p w:rsidR="008022E5" w:rsidRPr="009930F1" w:rsidRDefault="008022E5" w:rsidP="008022E5">
      <w:pPr>
        <w:pStyle w:val="Heading4"/>
        <w:rPr>
          <w:rFonts w:cs="Times New Roman"/>
        </w:rPr>
      </w:pPr>
      <w:r w:rsidRPr="009930F1">
        <w:rPr>
          <w:rFonts w:cs="Times New Roman"/>
          <w:u w:val="single"/>
        </w:rPr>
        <w:t>We control uniqueness</w:t>
      </w:r>
      <w:r w:rsidRPr="009930F1">
        <w:rPr>
          <w:rFonts w:cs="Times New Roman"/>
        </w:rPr>
        <w:t xml:space="preserve"> – recession is coming now which </w:t>
      </w:r>
      <w:r w:rsidRPr="009930F1">
        <w:rPr>
          <w:rFonts w:cs="Times New Roman"/>
          <w:u w:val="single"/>
        </w:rPr>
        <w:t>overwhelms</w:t>
      </w:r>
      <w:r w:rsidRPr="009930F1">
        <w:rPr>
          <w:rFonts w:cs="Times New Roman"/>
        </w:rPr>
        <w:t xml:space="preserve"> consumer spending. Fear fact is the </w:t>
      </w:r>
      <w:r w:rsidRPr="009930F1">
        <w:rPr>
          <w:rFonts w:cs="Times New Roman"/>
          <w:u w:val="single"/>
        </w:rPr>
        <w:t>controlling internal link</w:t>
      </w:r>
      <w:r w:rsidRPr="009930F1">
        <w:rPr>
          <w:rFonts w:cs="Times New Roman"/>
        </w:rPr>
        <w:t xml:space="preserve"> – Japan proves that people save even when it’s </w:t>
      </w:r>
      <w:r w:rsidRPr="009930F1">
        <w:rPr>
          <w:rFonts w:cs="Times New Roman"/>
          <w:u w:val="single"/>
        </w:rPr>
        <w:t>costly</w:t>
      </w:r>
      <w:r w:rsidRPr="009930F1">
        <w:rPr>
          <w:rFonts w:cs="Times New Roman"/>
        </w:rPr>
        <w:t xml:space="preserve">. </w:t>
      </w:r>
    </w:p>
    <w:p w:rsidR="008022E5" w:rsidRPr="009930F1" w:rsidRDefault="008022E5" w:rsidP="008022E5"/>
    <w:p w:rsidR="008022E5" w:rsidRPr="009930F1" w:rsidRDefault="008022E5" w:rsidP="008022E5">
      <w:pPr>
        <w:pStyle w:val="Heading4"/>
        <w:rPr>
          <w:rFonts w:cs="Times New Roman"/>
        </w:rPr>
      </w:pPr>
      <w:r w:rsidRPr="009930F1">
        <w:rPr>
          <w:rFonts w:cs="Times New Roman"/>
          <w:u w:val="single"/>
        </w:rPr>
        <w:t>Wages aren’t key to the economy</w:t>
      </w:r>
      <w:r w:rsidRPr="009930F1">
        <w:rPr>
          <w:rFonts w:cs="Times New Roman"/>
        </w:rPr>
        <w:t xml:space="preserve"> – Smith says that wage growth was </w:t>
      </w:r>
      <w:r w:rsidRPr="009930F1">
        <w:rPr>
          <w:rFonts w:cs="Times New Roman"/>
          <w:u w:val="single"/>
        </w:rPr>
        <w:t>especially slow</w:t>
      </w:r>
      <w:r w:rsidRPr="009930F1">
        <w:rPr>
          <w:rFonts w:cs="Times New Roman"/>
        </w:rPr>
        <w:t xml:space="preserve"> in the current </w:t>
      </w:r>
      <w:r w:rsidRPr="009930F1">
        <w:rPr>
          <w:rFonts w:cs="Times New Roman"/>
          <w:u w:val="single"/>
        </w:rPr>
        <w:t>economic boom</w:t>
      </w:r>
      <w:r w:rsidRPr="009930F1">
        <w:rPr>
          <w:rFonts w:cs="Times New Roman"/>
        </w:rPr>
        <w:t xml:space="preserve"> – low unemployment, business optimism, etc. </w:t>
      </w:r>
    </w:p>
    <w:p w:rsidR="008022E5" w:rsidRPr="00404CAB" w:rsidRDefault="008022E5" w:rsidP="008022E5"/>
    <w:p w:rsidR="008022E5" w:rsidRPr="009930F1" w:rsidRDefault="008022E5" w:rsidP="008022E5">
      <w:pPr>
        <w:pStyle w:val="Heading4"/>
        <w:rPr>
          <w:rFonts w:cs="Times New Roman"/>
        </w:rPr>
      </w:pPr>
      <w:r w:rsidRPr="009930F1">
        <w:rPr>
          <w:rFonts w:cs="Times New Roman"/>
        </w:rPr>
        <w:t xml:space="preserve">It’s correlated with a </w:t>
      </w:r>
      <w:r w:rsidRPr="009930F1">
        <w:rPr>
          <w:rFonts w:cs="Times New Roman"/>
          <w:u w:val="single"/>
        </w:rPr>
        <w:t>six percent increase</w:t>
      </w:r>
      <w:r w:rsidRPr="009930F1">
        <w:rPr>
          <w:rFonts w:cs="Times New Roman"/>
        </w:rPr>
        <w:t xml:space="preserve"> in wages per standard deviation across all demographics and labor markets.</w:t>
      </w:r>
    </w:p>
    <w:p w:rsidR="008022E5" w:rsidRPr="009930F1" w:rsidRDefault="008022E5" w:rsidP="008022E5">
      <w:r w:rsidRPr="009930F1">
        <w:rPr>
          <w:rStyle w:val="Style13ptBold"/>
        </w:rPr>
        <w:t>Florida 17</w:t>
      </w:r>
      <w:r w:rsidRPr="009930F1">
        <w:t xml:space="preserve"> </w:t>
      </w:r>
      <w:r w:rsidRPr="009930F1">
        <w:rPr>
          <w:sz w:val="14"/>
          <w:szCs w:val="14"/>
        </w:rPr>
        <w:t xml:space="preserve">(Richard Florida, University Professor and Director of Cities at the University of Toronto’s Martin Prosperity Institute, and a Distinguished Fellow at New York University’s </w:t>
      </w:r>
      <w:proofErr w:type="spellStart"/>
      <w:r w:rsidRPr="009930F1">
        <w:rPr>
          <w:sz w:val="14"/>
          <w:szCs w:val="14"/>
        </w:rPr>
        <w:t>Schack</w:t>
      </w:r>
      <w:proofErr w:type="spellEnd"/>
      <w:r w:rsidRPr="009930F1">
        <w:rPr>
          <w:sz w:val="14"/>
          <w:szCs w:val="14"/>
        </w:rPr>
        <w:t xml:space="preserve"> Institute, "Why Immigrants Are Good for U.S. Cities and the Economy,” &lt;WMB&gt; 6-27-2017, </w:t>
      </w:r>
      <w:proofErr w:type="spellStart"/>
      <w:r w:rsidRPr="009930F1">
        <w:rPr>
          <w:sz w:val="14"/>
          <w:szCs w:val="14"/>
        </w:rPr>
        <w:t>CityLab</w:t>
      </w:r>
      <w:proofErr w:type="spellEnd"/>
      <w:r w:rsidRPr="009930F1">
        <w:rPr>
          <w:sz w:val="14"/>
          <w:szCs w:val="14"/>
        </w:rPr>
        <w:t>, https://www.citylab.com/equity/2017/06/immigration-wages-economics/530301/)</w:t>
      </w:r>
    </w:p>
    <w:p w:rsidR="008022E5" w:rsidRPr="009930F1" w:rsidRDefault="008022E5" w:rsidP="008022E5">
      <w:pPr>
        <w:rPr>
          <w:b/>
          <w:u w:val="single"/>
        </w:rPr>
      </w:pPr>
      <w:r w:rsidRPr="009930F1">
        <w:rPr>
          <w:sz w:val="16"/>
        </w:rPr>
        <w:t xml:space="preserve">As I’ve written here before, </w:t>
      </w:r>
      <w:r w:rsidRPr="009930F1">
        <w:rPr>
          <w:b/>
          <w:u w:val="single"/>
        </w:rPr>
        <w:t>turning away the talented people who immigrate to the United States would be a foolish, self-inflicted wound to the American economy</w:t>
      </w:r>
      <w:r w:rsidRPr="009930F1">
        <w:rPr>
          <w:sz w:val="16"/>
        </w:rPr>
        <w:t xml:space="preserve">. But it’s not just high-skilled immigrants who give the country a leg up: </w:t>
      </w:r>
      <w:r w:rsidRPr="00A16FB5">
        <w:rPr>
          <w:highlight w:val="green"/>
          <w:u w:val="single"/>
        </w:rPr>
        <w:t>a diverse population of immigrants improves the economy</w:t>
      </w:r>
      <w:r w:rsidRPr="009930F1">
        <w:rPr>
          <w:u w:val="single"/>
        </w:rPr>
        <w:t>, for everyone</w:t>
      </w:r>
      <w:r w:rsidRPr="009930F1">
        <w:rPr>
          <w:sz w:val="16"/>
        </w:rPr>
        <w:t xml:space="preserve">. That’s what a new study in the Journal of Economic Geography concludes in the closest look yet at the effects of immigration on U.S. </w:t>
      </w:r>
      <w:proofErr w:type="spellStart"/>
      <w:r w:rsidRPr="009930F1">
        <w:rPr>
          <w:sz w:val="16"/>
        </w:rPr>
        <w:t>worksers</w:t>
      </w:r>
      <w:proofErr w:type="spellEnd"/>
      <w:r w:rsidRPr="009930F1">
        <w:rPr>
          <w:sz w:val="16"/>
        </w:rPr>
        <w:t xml:space="preserve">, cities, and the economy. The study by Thomas </w:t>
      </w:r>
      <w:proofErr w:type="spellStart"/>
      <w:r w:rsidRPr="009930F1">
        <w:rPr>
          <w:sz w:val="16"/>
        </w:rPr>
        <w:t>Kemeny</w:t>
      </w:r>
      <w:proofErr w:type="spellEnd"/>
      <w:r w:rsidRPr="009930F1">
        <w:rPr>
          <w:sz w:val="16"/>
        </w:rPr>
        <w:t xml:space="preserve"> of the University of Southampton and Abigail Cooke of the University of Buffalo looks not only at the overall effects of immigration broadly, but at the specific effects of immigrants with different levels of education, wages, and skills—both high-skill and low-skill immigrants—on the labor market, metropolitan areas, and the nation as a whole. Their findings confirm immigration’s economic benefit to the U.S. and even counter misconceptions about its drawbacks. Immigrant diversity raises productivity across the board It’s not just about having immigrants in the workforce, but about having a diverse pool of immigrants. </w:t>
      </w:r>
      <w:proofErr w:type="spellStart"/>
      <w:r w:rsidRPr="009930F1">
        <w:rPr>
          <w:sz w:val="16"/>
        </w:rPr>
        <w:t>Kemeny</w:t>
      </w:r>
      <w:proofErr w:type="spellEnd"/>
      <w:r w:rsidRPr="009930F1">
        <w:rPr>
          <w:sz w:val="16"/>
        </w:rPr>
        <w:t xml:space="preserve"> and Cooke find that </w:t>
      </w:r>
      <w:r w:rsidRPr="009930F1">
        <w:t>when immigrants in a metro area come from many different countries, the wages and productivity of the metro area rises across the board</w:t>
      </w:r>
      <w:r w:rsidRPr="009930F1">
        <w:rPr>
          <w:u w:val="single"/>
        </w:rPr>
        <w:t>.</w:t>
      </w:r>
      <w:r w:rsidRPr="009930F1">
        <w:rPr>
          <w:sz w:val="16"/>
        </w:rPr>
        <w:t xml:space="preserve"> In statistical wonk-speak, their models find that a one-standard-deviation increase in a workplace’s immigrant diversity is associated with a 1.6 percent rise in the wages of the average worker there. And that effect is more pronounced on a larger scale: </w:t>
      </w:r>
      <w:r w:rsidRPr="00A16FB5">
        <w:rPr>
          <w:rStyle w:val="Emphasis"/>
          <w:highlight w:val="green"/>
        </w:rPr>
        <w:t>a one-standard-deviation rise in</w:t>
      </w:r>
      <w:r w:rsidRPr="009930F1">
        <w:rPr>
          <w:rStyle w:val="Emphasis"/>
        </w:rPr>
        <w:t xml:space="preserve"> a metro area’s </w:t>
      </w:r>
      <w:r w:rsidRPr="00A16FB5">
        <w:rPr>
          <w:rStyle w:val="Emphasis"/>
          <w:highlight w:val="green"/>
        </w:rPr>
        <w:t>immigrant diversity is associated with a 5.8 percent increase in</w:t>
      </w:r>
      <w:r w:rsidRPr="009930F1">
        <w:rPr>
          <w:rStyle w:val="Emphasis"/>
        </w:rPr>
        <w:t xml:space="preserve"> that area’s </w:t>
      </w:r>
      <w:r w:rsidRPr="00A16FB5">
        <w:rPr>
          <w:rStyle w:val="Emphasis"/>
          <w:highlight w:val="green"/>
        </w:rPr>
        <w:t>wages</w:t>
      </w:r>
      <w:r w:rsidRPr="009930F1">
        <w:rPr>
          <w:rStyle w:val="Emphasis"/>
        </w:rPr>
        <w:t xml:space="preserve">. </w:t>
      </w:r>
      <w:r w:rsidRPr="009930F1">
        <w:rPr>
          <w:sz w:val="16"/>
        </w:rPr>
        <w:t>This key finding holds up after controlling for a wide range of factors, such as the size and education of metro areas and the kind of industries and firms that make up the economy. In other words, the finding is not subject to any sort of bias in the data or quirk in their statistical analysis. The authors write that the evidence leads definitively to the point that “</w:t>
      </w:r>
      <w:r w:rsidRPr="009930F1">
        <w:rPr>
          <w:u w:val="single"/>
        </w:rPr>
        <w:t xml:space="preserve">immigrant diversity in U.S. cities and workplaces has an independent positive influence on worker productivity.” </w:t>
      </w:r>
      <w:r w:rsidRPr="00A16FB5">
        <w:rPr>
          <w:rStyle w:val="Emphasis"/>
          <w:highlight w:val="green"/>
        </w:rPr>
        <w:t>There is no evidence</w:t>
      </w:r>
      <w:r w:rsidRPr="009930F1">
        <w:rPr>
          <w:rStyle w:val="Emphasis"/>
        </w:rPr>
        <w:t xml:space="preserve"> </w:t>
      </w:r>
      <w:r w:rsidRPr="00A16FB5">
        <w:rPr>
          <w:rStyle w:val="Emphasis"/>
          <w:highlight w:val="green"/>
        </w:rPr>
        <w:t>that immigrants depress</w:t>
      </w:r>
      <w:r w:rsidRPr="009930F1">
        <w:rPr>
          <w:rStyle w:val="Emphasis"/>
        </w:rPr>
        <w:t xml:space="preserve"> the </w:t>
      </w:r>
      <w:r w:rsidRPr="00A16FB5">
        <w:rPr>
          <w:rStyle w:val="Emphasis"/>
          <w:highlight w:val="green"/>
        </w:rPr>
        <w:t>wages of workers whether they work in</w:t>
      </w:r>
      <w:r w:rsidRPr="009930F1">
        <w:rPr>
          <w:rStyle w:val="Emphasis"/>
        </w:rPr>
        <w:t xml:space="preserve"> well-paid </w:t>
      </w:r>
      <w:r w:rsidRPr="00A16FB5">
        <w:rPr>
          <w:rStyle w:val="Emphasis"/>
          <w:highlight w:val="green"/>
        </w:rPr>
        <w:t>high-skill</w:t>
      </w:r>
      <w:r w:rsidRPr="009930F1">
        <w:rPr>
          <w:rStyle w:val="Emphasis"/>
        </w:rPr>
        <w:t xml:space="preserve"> jobs </w:t>
      </w:r>
      <w:r w:rsidRPr="00A16FB5">
        <w:rPr>
          <w:rStyle w:val="Emphasis"/>
          <w:highlight w:val="green"/>
        </w:rPr>
        <w:t>or low-paid</w:t>
      </w:r>
      <w:r w:rsidRPr="009930F1">
        <w:rPr>
          <w:rStyle w:val="Emphasis"/>
        </w:rPr>
        <w:t xml:space="preserve"> less skilled </w:t>
      </w:r>
      <w:r w:rsidRPr="00A16FB5">
        <w:rPr>
          <w:rStyle w:val="Emphasis"/>
          <w:highlight w:val="green"/>
        </w:rPr>
        <w:t>jobs</w:t>
      </w:r>
      <w:r w:rsidRPr="009930F1">
        <w:rPr>
          <w:sz w:val="16"/>
        </w:rPr>
        <w:t xml:space="preserve">. Immigrant diversity benefits high- and low-skill workers alike Immigrant diversity not only leads to higher wages on average and overall, it also leads to higher wages for workers at different skill levels and at different positions in the labor market. </w:t>
      </w:r>
      <w:proofErr w:type="spellStart"/>
      <w:r w:rsidRPr="009930F1">
        <w:rPr>
          <w:sz w:val="16"/>
        </w:rPr>
        <w:t>Kemeny</w:t>
      </w:r>
      <w:proofErr w:type="spellEnd"/>
      <w:r w:rsidRPr="009930F1">
        <w:rPr>
          <w:sz w:val="16"/>
        </w:rPr>
        <w:t xml:space="preserve"> and Cooke find consistent evidence of a positive effect of immigrant diversity across each wage quartile. “To the extent that we are observing a social return from immigrant diversity</w:t>
      </w:r>
      <w:r w:rsidRPr="009930F1">
        <w:rPr>
          <w:b/>
          <w:u w:val="single"/>
        </w:rPr>
        <w:t xml:space="preserve">, </w:t>
      </w:r>
      <w:r w:rsidRPr="00A16FB5">
        <w:rPr>
          <w:b/>
          <w:highlight w:val="green"/>
          <w:u w:val="single"/>
        </w:rPr>
        <w:t>this return is evenly spread across a</w:t>
      </w:r>
      <w:r w:rsidRPr="009930F1">
        <w:rPr>
          <w:b/>
          <w:u w:val="single"/>
        </w:rPr>
        <w:t xml:space="preserve"> very </w:t>
      </w:r>
      <w:r w:rsidRPr="00A16FB5">
        <w:rPr>
          <w:b/>
          <w:highlight w:val="green"/>
          <w:u w:val="single"/>
        </w:rPr>
        <w:t>wide spectrum of earners</w:t>
      </w:r>
      <w:r w:rsidRPr="009930F1">
        <w:rPr>
          <w:sz w:val="16"/>
        </w:rPr>
        <w:t xml:space="preserve">,” the authors write. Increased diversity of immigrants across metros even correlates with increased earnings for native-born white males and for workers at manufacturing plants—that’s a sharp and definitive contrast with the prevailing anti-immigrant narrative. That said, they do find that immigrant diversity of high-wage, higher-skill workers plays a bigger role and has a bigger effect than that from lower-paid, less-skilled immigrants. Across metropolitan areas, </w:t>
      </w:r>
      <w:r w:rsidRPr="009930F1">
        <w:rPr>
          <w:u w:val="single"/>
        </w:rPr>
        <w:t>the diversity of high-wage immigrants is positively associated with higher wages on average</w:t>
      </w:r>
      <w:r w:rsidRPr="009930F1">
        <w:rPr>
          <w:sz w:val="16"/>
        </w:rPr>
        <w:t xml:space="preserve"> and for each of the four groups of workers. </w:t>
      </w:r>
      <w:r w:rsidRPr="009930F1">
        <w:rPr>
          <w:u w:val="single"/>
        </w:rPr>
        <w:t xml:space="preserve">Places with greater diversity of high-skilled immigrants have higher wages overall </w:t>
      </w:r>
      <w:r w:rsidRPr="009930F1">
        <w:rPr>
          <w:sz w:val="16"/>
        </w:rPr>
        <w:t xml:space="preserve">and for low-, mid- and high-skill workers alike. But the diversity of lower-skilled, lower-paid immigrants has no statistically significant effect either on wages overall or on wages for the various skill groups of workers. Even though the diversity of higher-skilled immigrants in workplaces has a bigger effect on wages in workplaces (as opposed to across metros overall), the diversity of lower-skilled immigrants has a positive effect—albeit a smaller one—on workers’ average wages across the four skill groups. </w:t>
      </w:r>
      <w:r w:rsidRPr="00A16FB5">
        <w:rPr>
          <w:b/>
          <w:highlight w:val="green"/>
          <w:u w:val="single"/>
        </w:rPr>
        <w:t>There is no evidence that immigrants depress</w:t>
      </w:r>
      <w:r w:rsidRPr="009930F1">
        <w:rPr>
          <w:b/>
          <w:u w:val="single"/>
        </w:rPr>
        <w:t xml:space="preserve"> the </w:t>
      </w:r>
      <w:r w:rsidRPr="00A16FB5">
        <w:rPr>
          <w:b/>
          <w:highlight w:val="green"/>
          <w:u w:val="single"/>
        </w:rPr>
        <w:t>wages</w:t>
      </w:r>
      <w:r w:rsidRPr="009930F1">
        <w:rPr>
          <w:b/>
          <w:u w:val="single"/>
        </w:rPr>
        <w:t xml:space="preserve"> of workers whether they work in well-paid high-skill jobs or low-paid less skilled jobs</w:t>
      </w:r>
      <w:r w:rsidRPr="009930F1">
        <w:rPr>
          <w:sz w:val="16"/>
        </w:rPr>
        <w:t xml:space="preserve">. Ultimately, this is some of the most powerful evidence yet that </w:t>
      </w:r>
      <w:r w:rsidRPr="009930F1">
        <w:rPr>
          <w:u w:val="single"/>
        </w:rPr>
        <w:t xml:space="preserve">immigrants are good for cities and for the U.S. economy as whole. </w:t>
      </w:r>
      <w:r w:rsidRPr="009930F1">
        <w:rPr>
          <w:sz w:val="16"/>
        </w:rPr>
        <w:t xml:space="preserve">It is easy to blame immigrants for the economic problems of the U.S. economy, the low wages of low-skilled workers, rising economic inequality, growing geographic inequality, and the challenges of hard-hit cities and regions. But the reality is that those </w:t>
      </w:r>
      <w:r w:rsidRPr="00A16FB5">
        <w:rPr>
          <w:rStyle w:val="Emphasis"/>
          <w:highlight w:val="green"/>
        </w:rPr>
        <w:t>problems stem</w:t>
      </w:r>
      <w:r w:rsidRPr="009930F1">
        <w:rPr>
          <w:rStyle w:val="Emphasis"/>
        </w:rPr>
        <w:t xml:space="preserve"> not from immigrants but </w:t>
      </w:r>
      <w:r w:rsidRPr="00A16FB5">
        <w:rPr>
          <w:rStyle w:val="Emphasis"/>
          <w:highlight w:val="green"/>
        </w:rPr>
        <w:t>from the broader structural economic transformation</w:t>
      </w:r>
      <w:r w:rsidRPr="009930F1">
        <w:rPr>
          <w:rStyle w:val="Emphasis"/>
        </w:rPr>
        <w:t xml:space="preserve"> </w:t>
      </w:r>
      <w:r w:rsidRPr="00A16FB5">
        <w:rPr>
          <w:rStyle w:val="Emphasis"/>
          <w:highlight w:val="green"/>
        </w:rPr>
        <w:t>that has led to the decline of middle class jobs</w:t>
      </w:r>
      <w:r w:rsidRPr="009930F1">
        <w:rPr>
          <w:rStyle w:val="Emphasis"/>
        </w:rPr>
        <w:t xml:space="preserve"> </w:t>
      </w:r>
      <w:r w:rsidRPr="00A16FB5">
        <w:rPr>
          <w:rStyle w:val="Emphasis"/>
          <w:highlight w:val="green"/>
        </w:rPr>
        <w:t>and the bifurcation of the economy</w:t>
      </w:r>
      <w:r w:rsidRPr="009930F1">
        <w:rPr>
          <w:rStyle w:val="Emphasis"/>
        </w:rPr>
        <w:t xml:space="preserve"> and the labor market into a small set of high-paid knowledge jobs and a much broader set of low-paid service jobs.</w:t>
      </w:r>
      <w:r w:rsidRPr="009930F1">
        <w:rPr>
          <w:sz w:val="16"/>
        </w:rPr>
        <w:t xml:space="preserve"> </w:t>
      </w:r>
      <w:r w:rsidRPr="009930F1">
        <w:rPr>
          <w:u w:val="single"/>
        </w:rPr>
        <w:t>All kinds of immigrants benefit the U.S. economy. And places with more and more diverse groups of them perform better and have higher productivity and wages</w:t>
      </w:r>
      <w:r w:rsidRPr="009930F1">
        <w:rPr>
          <w:sz w:val="16"/>
        </w:rPr>
        <w:t xml:space="preserve">. </w:t>
      </w:r>
      <w:r w:rsidRPr="00A16FB5">
        <w:rPr>
          <w:b/>
          <w:highlight w:val="green"/>
          <w:u w:val="single"/>
        </w:rPr>
        <w:t>High-skill immigrants bring talent and ambition</w:t>
      </w:r>
      <w:r w:rsidRPr="009930F1">
        <w:rPr>
          <w:b/>
          <w:u w:val="single"/>
        </w:rPr>
        <w:t xml:space="preserve"> that make them disproportionate contributors </w:t>
      </w:r>
      <w:r w:rsidRPr="00A16FB5">
        <w:rPr>
          <w:b/>
          <w:highlight w:val="green"/>
          <w:u w:val="single"/>
        </w:rPr>
        <w:t>to our scientific and technical base and</w:t>
      </w:r>
      <w:r w:rsidRPr="009930F1">
        <w:rPr>
          <w:b/>
          <w:u w:val="single"/>
        </w:rPr>
        <w:t xml:space="preserve"> innovative and </w:t>
      </w:r>
      <w:r w:rsidRPr="00A16FB5">
        <w:rPr>
          <w:b/>
          <w:highlight w:val="green"/>
          <w:u w:val="single"/>
        </w:rPr>
        <w:t>entrepreneurial economy</w:t>
      </w:r>
      <w:r w:rsidRPr="009930F1">
        <w:rPr>
          <w:b/>
          <w:u w:val="single"/>
        </w:rPr>
        <w:t xml:space="preserve">. </w:t>
      </w:r>
      <w:r w:rsidRPr="009930F1">
        <w:rPr>
          <w:sz w:val="16"/>
        </w:rPr>
        <w:t xml:space="preserve">As I have long argued, what has made the U.S. the most innovative nation in the world is not American ingenuity, but that talent and entrepreneurial zeal of immigrants. Less-skilled immigrants, like my own grandparents who came to this country from Southern Italy with virtually no education, bring their own talent and ambition, do the kinds of dirty and dangerous jobs Americans don’t want to do, and bring skills and capabilities that bolster those of our own workforce. Many, if not most, of our large cities would not be growing at all if it wasn’t for immigrants. Immigrants are the very backbone of American innovation, the American economy and the American Dream. </w:t>
      </w:r>
      <w:r w:rsidRPr="00A16FB5">
        <w:rPr>
          <w:b/>
          <w:highlight w:val="green"/>
          <w:u w:val="single"/>
        </w:rPr>
        <w:t>It would be disastrous economically</w:t>
      </w:r>
      <w:r w:rsidRPr="009930F1">
        <w:rPr>
          <w:b/>
          <w:u w:val="single"/>
        </w:rPr>
        <w:t xml:space="preserve"> for the Democrats </w:t>
      </w:r>
      <w:r w:rsidRPr="00A16FB5">
        <w:rPr>
          <w:b/>
          <w:highlight w:val="green"/>
          <w:u w:val="single"/>
        </w:rPr>
        <w:t xml:space="preserve">to cave in to </w:t>
      </w:r>
      <w:proofErr w:type="spellStart"/>
      <w:r w:rsidRPr="00A16FB5">
        <w:rPr>
          <w:b/>
          <w:highlight w:val="green"/>
          <w:u w:val="single"/>
        </w:rPr>
        <w:t>Trumpism</w:t>
      </w:r>
      <w:proofErr w:type="spellEnd"/>
      <w:r w:rsidRPr="009930F1">
        <w:rPr>
          <w:b/>
          <w:u w:val="single"/>
        </w:rPr>
        <w:t xml:space="preserve"> on this. To close our borders and turn our backs on them will end up hurting us as well as hurting them.</w:t>
      </w:r>
    </w:p>
    <w:p w:rsidR="008022E5" w:rsidRPr="009930F1" w:rsidRDefault="008022E5" w:rsidP="008022E5">
      <w:pPr>
        <w:pStyle w:val="Heading4"/>
        <w:rPr>
          <w:rFonts w:cs="Times New Roman"/>
        </w:rPr>
      </w:pPr>
      <w:r w:rsidRPr="009930F1">
        <w:rPr>
          <w:rFonts w:cs="Times New Roman"/>
          <w:u w:val="single"/>
        </w:rPr>
        <w:t>Causality makes no sense</w:t>
      </w:r>
      <w:r w:rsidRPr="009930F1">
        <w:rPr>
          <w:rFonts w:cs="Times New Roman"/>
        </w:rPr>
        <w:t xml:space="preserve"> – econ is up, wages are down.</w:t>
      </w:r>
    </w:p>
    <w:p w:rsidR="008022E5" w:rsidRPr="00F850AD" w:rsidRDefault="008022E5" w:rsidP="008022E5">
      <w:pPr>
        <w:rPr>
          <w:sz w:val="14"/>
          <w:szCs w:val="18"/>
        </w:rPr>
      </w:pPr>
      <w:proofErr w:type="spellStart"/>
      <w:r w:rsidRPr="009930F1">
        <w:rPr>
          <w:rStyle w:val="Style13ptBold"/>
        </w:rPr>
        <w:t>Cafaro</w:t>
      </w:r>
      <w:proofErr w:type="spellEnd"/>
      <w:r w:rsidRPr="009930F1">
        <w:rPr>
          <w:rStyle w:val="Style13ptBold"/>
        </w:rPr>
        <w:t xml:space="preserve"> ‘18</w:t>
      </w:r>
      <w:r>
        <w:rPr>
          <w:rStyle w:val="Style13ptBold"/>
        </w:rPr>
        <w:t xml:space="preserve"> </w:t>
      </w:r>
      <w:r w:rsidRPr="00F850AD">
        <w:rPr>
          <w:sz w:val="14"/>
          <w:szCs w:val="18"/>
        </w:rPr>
        <w:t xml:space="preserve">Dan </w:t>
      </w:r>
      <w:proofErr w:type="spellStart"/>
      <w:r w:rsidRPr="00F850AD">
        <w:rPr>
          <w:sz w:val="14"/>
          <w:szCs w:val="18"/>
        </w:rPr>
        <w:t>Cafaro</w:t>
      </w:r>
      <w:proofErr w:type="spellEnd"/>
      <w:r w:rsidRPr="00F850AD">
        <w:rPr>
          <w:sz w:val="14"/>
          <w:szCs w:val="18"/>
        </w:rPr>
        <w:t xml:space="preserve"> is managing editor for </w:t>
      </w:r>
      <w:proofErr w:type="spellStart"/>
      <w:r w:rsidRPr="00F850AD">
        <w:rPr>
          <w:sz w:val="14"/>
          <w:szCs w:val="18"/>
        </w:rPr>
        <w:t>Workspan</w:t>
      </w:r>
      <w:proofErr w:type="spellEnd"/>
      <w:r w:rsidRPr="00F850AD">
        <w:rPr>
          <w:sz w:val="14"/>
          <w:szCs w:val="18"/>
        </w:rPr>
        <w:t xml:space="preserve"> magazine. “U.S. Economy in Full Swing, But Wages Remain Flat” - World At Work - WORKSPAN DAILY - MAY 4, 2018 - #</w:t>
      </w:r>
      <w:proofErr w:type="spellStart"/>
      <w:r w:rsidRPr="00F850AD">
        <w:rPr>
          <w:sz w:val="14"/>
          <w:szCs w:val="18"/>
        </w:rPr>
        <w:t>CutWithRJ</w:t>
      </w:r>
      <w:proofErr w:type="spellEnd"/>
      <w:r w:rsidRPr="00F850AD">
        <w:rPr>
          <w:sz w:val="14"/>
          <w:szCs w:val="18"/>
        </w:rPr>
        <w:t xml:space="preserve"> - https://www.worldatwork.org/workspan/articles/u-s-economy-in-full-swing-but-wages-remain-flat</w:t>
      </w:r>
    </w:p>
    <w:p w:rsidR="008022E5" w:rsidRPr="009930F1" w:rsidRDefault="008022E5" w:rsidP="008022E5">
      <w:pPr>
        <w:rPr>
          <w:sz w:val="16"/>
        </w:rPr>
      </w:pPr>
      <w:r w:rsidRPr="009930F1">
        <w:rPr>
          <w:rStyle w:val="StyleUnderline"/>
        </w:rPr>
        <w:t xml:space="preserve">The </w:t>
      </w:r>
      <w:r w:rsidRPr="00A16FB5">
        <w:rPr>
          <w:rStyle w:val="StyleUnderline"/>
          <w:highlight w:val="green"/>
        </w:rPr>
        <w:t>U.S. economy showed signs of blooming</w:t>
      </w:r>
      <w:r w:rsidRPr="009930F1">
        <w:rPr>
          <w:rStyle w:val="StyleUnderline"/>
        </w:rPr>
        <w:t xml:space="preserve"> </w:t>
      </w:r>
      <w:r w:rsidRPr="009930F1">
        <w:rPr>
          <w:sz w:val="16"/>
        </w:rPr>
        <w:t xml:space="preserve">in April following a surprisingly weak March as the unemployment rate fell to 3.9% and 164,000 jobs were added, </w:t>
      </w:r>
      <w:r w:rsidRPr="00A16FB5">
        <w:rPr>
          <w:rStyle w:val="Emphasis"/>
          <w:highlight w:val="green"/>
        </w:rPr>
        <w:t>but wage growth has remained sluggish</w:t>
      </w:r>
      <w:r w:rsidRPr="009930F1">
        <w:rPr>
          <w:sz w:val="16"/>
        </w:rPr>
        <w:t>, according to today’s employment situation report for April, released by the U.S. Bureau of Labor Statistics (BLS).</w:t>
      </w:r>
      <w:r>
        <w:rPr>
          <w:sz w:val="16"/>
        </w:rPr>
        <w:t xml:space="preserve"> </w:t>
      </w:r>
      <w:r w:rsidRPr="00A16FB5">
        <w:rPr>
          <w:rStyle w:val="StyleUnderline"/>
          <w:highlight w:val="green"/>
        </w:rPr>
        <w:t>April marked the</w:t>
      </w:r>
      <w:r w:rsidRPr="009930F1">
        <w:rPr>
          <w:sz w:val="16"/>
        </w:rPr>
        <w:t xml:space="preserve"> </w:t>
      </w:r>
      <w:r w:rsidRPr="009930F1">
        <w:rPr>
          <w:rStyle w:val="StyleUnderline"/>
        </w:rPr>
        <w:t>unprecedented</w:t>
      </w:r>
      <w:r w:rsidRPr="009930F1">
        <w:rPr>
          <w:sz w:val="16"/>
        </w:rPr>
        <w:t xml:space="preserve"> </w:t>
      </w:r>
      <w:r w:rsidRPr="00A16FB5">
        <w:rPr>
          <w:rStyle w:val="StyleUnderline"/>
          <w:highlight w:val="green"/>
        </w:rPr>
        <w:t>91st consecutive month of job gains</w:t>
      </w:r>
      <w:r w:rsidRPr="009930F1">
        <w:rPr>
          <w:sz w:val="16"/>
        </w:rPr>
        <w:t>, which have averaged 208,000 in the last three months. April saw a spike in employment in professional and business services (+54,000 jobs), manufacturing (+24,000), health care (+24,000) and mining (+8,000).</w:t>
      </w:r>
      <w:r>
        <w:rPr>
          <w:sz w:val="16"/>
        </w:rPr>
        <w:t xml:space="preserve"> </w:t>
      </w:r>
      <w:r w:rsidRPr="009930F1">
        <w:rPr>
          <w:sz w:val="16"/>
        </w:rPr>
        <w:t xml:space="preserve">The 0.2% jobless rate decrease followed six months of stagnation (at 4.1%). </w:t>
      </w:r>
      <w:r w:rsidRPr="00A16FB5">
        <w:rPr>
          <w:rStyle w:val="Emphasis"/>
          <w:highlight w:val="green"/>
        </w:rPr>
        <w:t xml:space="preserve">Pay, </w:t>
      </w:r>
      <w:r w:rsidRPr="009930F1">
        <w:rPr>
          <w:rStyle w:val="Emphasis"/>
        </w:rPr>
        <w:t>however</w:t>
      </w:r>
      <w:r w:rsidRPr="00A16FB5">
        <w:rPr>
          <w:rStyle w:val="Emphasis"/>
          <w:highlight w:val="green"/>
        </w:rPr>
        <w:t>, stayed relatively flat</w:t>
      </w:r>
      <w:r w:rsidRPr="009930F1">
        <w:rPr>
          <w:sz w:val="16"/>
        </w:rPr>
        <w:t>, with a mere 0.15% increase (4 cents an hour) since March and a 2.6% increase (+67 cents hourly) over the past year, per the BLS jobs report.</w:t>
      </w:r>
      <w:r>
        <w:rPr>
          <w:sz w:val="16"/>
        </w:rPr>
        <w:t xml:space="preserve"> </w:t>
      </w:r>
      <w:r w:rsidRPr="009930F1">
        <w:rPr>
          <w:sz w:val="16"/>
        </w:rPr>
        <w:t xml:space="preserve">“All eyes continue to be on </w:t>
      </w:r>
      <w:r w:rsidRPr="00A16FB5">
        <w:rPr>
          <w:rStyle w:val="StyleUnderline"/>
          <w:highlight w:val="green"/>
        </w:rPr>
        <w:t>wages</w:t>
      </w:r>
      <w:r w:rsidRPr="009930F1">
        <w:rPr>
          <w:rStyle w:val="StyleUnderline"/>
        </w:rPr>
        <w:t xml:space="preserve"> </w:t>
      </w:r>
      <w:r w:rsidRPr="009930F1">
        <w:rPr>
          <w:sz w:val="16"/>
        </w:rPr>
        <w:t xml:space="preserve">which </w:t>
      </w:r>
      <w:r w:rsidRPr="00A16FB5">
        <w:rPr>
          <w:rStyle w:val="StyleUnderline"/>
          <w:highlight w:val="green"/>
        </w:rPr>
        <w:t xml:space="preserve">are not increasing at the rate </w:t>
      </w:r>
      <w:r w:rsidRPr="009930F1">
        <w:rPr>
          <w:rStyle w:val="StyleUnderline"/>
        </w:rPr>
        <w:t xml:space="preserve">Republicans </w:t>
      </w:r>
      <w:r w:rsidRPr="00A16FB5">
        <w:rPr>
          <w:rStyle w:val="StyleUnderline"/>
          <w:highlight w:val="green"/>
        </w:rPr>
        <w:t>hoped</w:t>
      </w:r>
      <w:r w:rsidRPr="009930F1">
        <w:rPr>
          <w:sz w:val="16"/>
        </w:rPr>
        <w:t xml:space="preserve"> they would after tax reform,” said Melissa Murdock, director of external affairs for </w:t>
      </w:r>
      <w:proofErr w:type="spellStart"/>
      <w:r w:rsidRPr="009930F1">
        <w:rPr>
          <w:sz w:val="16"/>
        </w:rPr>
        <w:t>WorldatWork</w:t>
      </w:r>
      <w:proofErr w:type="spellEnd"/>
      <w:r w:rsidRPr="009930F1">
        <w:rPr>
          <w:sz w:val="16"/>
        </w:rPr>
        <w:t>. “If wages stay stagnant and corporations don’t take the tax savings and reinvest it into wages and talent, it’s going to be much harder for Republicans to campaign on the successes of tax reform this fall. Businesses that benefited from tax reform need to be aware of this. If Democrats retake control of Congress this fall, I’d expect rewards issues like an increase to the federal minimum wage to be a top priority.”</w:t>
      </w:r>
      <w:r w:rsidRPr="009930F1">
        <w:t xml:space="preserve"> </w:t>
      </w:r>
    </w:p>
    <w:p w:rsidR="008022E5" w:rsidRDefault="008022E5" w:rsidP="008022E5">
      <w:pPr>
        <w:pStyle w:val="Heading4"/>
      </w:pPr>
      <w:r>
        <w:t xml:space="preserve">Influx of immigration has no impact on wages – Your authors are wrong </w:t>
      </w:r>
    </w:p>
    <w:p w:rsidR="008022E5" w:rsidRPr="00F97267" w:rsidRDefault="008022E5" w:rsidP="008022E5">
      <w:pPr>
        <w:rPr>
          <w:sz w:val="14"/>
        </w:rPr>
      </w:pPr>
      <w:r w:rsidRPr="00F97267">
        <w:rPr>
          <w:sz w:val="14"/>
        </w:rPr>
        <w:t xml:space="preserve">Michael </w:t>
      </w:r>
      <w:r w:rsidRPr="00F97267">
        <w:rPr>
          <w:rStyle w:val="Style13ptBold"/>
        </w:rPr>
        <w:t>Clemens 2017</w:t>
      </w:r>
      <w:r w:rsidRPr="00F97267">
        <w:rPr>
          <w:sz w:val="14"/>
        </w:rPr>
        <w:t xml:space="preserve"> (an economist at the Center for Global Development in Washington, DC and the IZA Institute of Labor Economics in Bonn, Germany. His book The Walls of Nations is forthcoming from Columbia University Press. “There's no evidence that immigrants hurt any American workers; The debate over the Mariel boatlift, a crucial immigration case study, explained.,” 8-3 VOX news, </w:t>
      </w:r>
      <w:hyperlink r:id="rId48" w:history="1">
        <w:r w:rsidRPr="00F97267">
          <w:rPr>
            <w:rStyle w:val="Hyperlink"/>
            <w:sz w:val="14"/>
          </w:rPr>
          <w:t>https://www.vox.com/the-big-idea/2017/6/23/15855342/immigrants-wages-trump-economics-mariel-boatlift-hispanic-cuban</w:t>
        </w:r>
      </w:hyperlink>
      <w:r w:rsidRPr="00F97267">
        <w:rPr>
          <w:sz w:val="14"/>
        </w:rPr>
        <w:t xml:space="preserve"> AS)</w:t>
      </w:r>
    </w:p>
    <w:p w:rsidR="008022E5" w:rsidRDefault="008022E5" w:rsidP="008022E5">
      <w:pPr>
        <w:rPr>
          <w:rStyle w:val="StyleUnderline"/>
        </w:rPr>
      </w:pPr>
      <w:r w:rsidRPr="00F97267">
        <w:rPr>
          <w:rStyle w:val="StyleUnderline"/>
        </w:rPr>
        <w:t>Economists</w:t>
      </w:r>
      <w:r w:rsidRPr="00F97267">
        <w:rPr>
          <w:sz w:val="14"/>
        </w:rPr>
        <w:t xml:space="preserve"> ever since </w:t>
      </w:r>
      <w:r w:rsidRPr="00F97267">
        <w:rPr>
          <w:rStyle w:val="StyleUnderline"/>
        </w:rPr>
        <w:t>have tried to explain this remarkable result.</w:t>
      </w:r>
      <w:r w:rsidRPr="00F97267">
        <w:rPr>
          <w:sz w:val="14"/>
        </w:rPr>
        <w:t xml:space="preserve"> Was it that the US workers who might have suffered a wage drop had simply moved away? Had low-skill Cubans made native Miamians more productive by specializing in different tasks, thus stimulating the local economy? Was it that the Cubans’ own demand for goods and services had generated as many jobs in Miami as they filled? Or perhaps was it that Miami employers shifted to production technologies that used more low-skill labor, absorbing the new labor supply? Regardless, </w:t>
      </w:r>
      <w:r w:rsidRPr="00F97267">
        <w:rPr>
          <w:rStyle w:val="Style13ptBold"/>
        </w:rPr>
        <w:t>there was no dip in wages</w:t>
      </w:r>
      <w:r w:rsidRPr="00F97267">
        <w:rPr>
          <w:sz w:val="14"/>
        </w:rPr>
        <w:t xml:space="preserve"> to explain. </w:t>
      </w:r>
      <w:r w:rsidRPr="00F97267">
        <w:rPr>
          <w:rStyle w:val="StyleUnderline"/>
        </w:rPr>
        <w:t>The real-life economy was evidently more complex than an “Econ 101” model would predict</w:t>
      </w:r>
      <w:r w:rsidRPr="00F97267">
        <w:rPr>
          <w:sz w:val="14"/>
        </w:rPr>
        <w:t xml:space="preserve">. Such a model would require wages to fall when the supply of labor, through immigration, goes up. Slicing up the data — all too finely </w:t>
      </w:r>
      <w:r w:rsidRPr="00F97267">
        <w:rPr>
          <w:rStyle w:val="StyleUnderline"/>
        </w:rPr>
        <w:t>This is where two new studies came in,</w:t>
      </w:r>
      <w:r w:rsidRPr="00F97267">
        <w:rPr>
          <w:sz w:val="14"/>
        </w:rPr>
        <w:t xml:space="preserve"> decades after Card’s — in 2015. One, by </w:t>
      </w:r>
      <w:proofErr w:type="spellStart"/>
      <w:r w:rsidRPr="00F97267">
        <w:rPr>
          <w:sz w:val="14"/>
        </w:rPr>
        <w:t>Borjas</w:t>
      </w:r>
      <w:proofErr w:type="spellEnd"/>
      <w:r w:rsidRPr="00F97267">
        <w:rPr>
          <w:sz w:val="14"/>
        </w:rPr>
        <w:t xml:space="preserve">, claims that Card’s analysis had obscured a large fall in the wages of native workers </w:t>
      </w:r>
      <w:r w:rsidRPr="00F97267">
        <w:rPr>
          <w:rStyle w:val="StyleUnderline"/>
        </w:rPr>
        <w:t>by using too broad a definition of “low-skill worker</w:t>
      </w:r>
      <w:r w:rsidRPr="00F97267">
        <w:rPr>
          <w:sz w:val="14"/>
        </w:rPr>
        <w:t xml:space="preserve">.” Card’s study had looked at the wages of US workers whose education extended only to high school or less. That was a natural choice, since about half of the newly-arrived Cubans had a high school degree, and half didn’t. </w:t>
      </w:r>
      <w:proofErr w:type="spellStart"/>
      <w:r w:rsidRPr="00F97267">
        <w:rPr>
          <w:rStyle w:val="StyleUnderline"/>
        </w:rPr>
        <w:t>Borjas</w:t>
      </w:r>
      <w:proofErr w:type="spellEnd"/>
      <w:r w:rsidRPr="00F97267">
        <w:rPr>
          <w:sz w:val="14"/>
        </w:rPr>
        <w:t xml:space="preserve">, instead, </w:t>
      </w:r>
      <w:r w:rsidRPr="00F97267">
        <w:rPr>
          <w:rStyle w:val="StyleUnderline"/>
        </w:rPr>
        <w:t>focuses on workers who did not finish high school</w:t>
      </w:r>
      <w:r w:rsidRPr="00F97267">
        <w:rPr>
          <w:sz w:val="14"/>
        </w:rPr>
        <w:t xml:space="preserve"> — </w:t>
      </w:r>
      <w:r w:rsidRPr="00F97267">
        <w:rPr>
          <w:rStyle w:val="StyleUnderline"/>
        </w:rPr>
        <w:t>and claimed that the Boatlift caused the wages of those workers, those truly at the bottom of the ladder, to collapse</w:t>
      </w:r>
      <w:r w:rsidRPr="00F97267">
        <w:rPr>
          <w:sz w:val="14"/>
        </w:rPr>
        <w:t xml:space="preserve">. </w:t>
      </w:r>
      <w:r w:rsidRPr="00F97267">
        <w:rPr>
          <w:rStyle w:val="StyleUnderline"/>
        </w:rPr>
        <w:t>The other new study</w:t>
      </w:r>
      <w:r w:rsidRPr="00F97267">
        <w:rPr>
          <w:sz w:val="14"/>
        </w:rPr>
        <w:t xml:space="preserve"> (ungated here), </w:t>
      </w:r>
      <w:r w:rsidRPr="00F97267">
        <w:rPr>
          <w:rStyle w:val="StyleUnderline"/>
        </w:rPr>
        <w:t>by</w:t>
      </w:r>
      <w:r w:rsidRPr="00F97267">
        <w:rPr>
          <w:sz w:val="14"/>
        </w:rPr>
        <w:t xml:space="preserve"> economists Giovanni </w:t>
      </w:r>
      <w:proofErr w:type="spellStart"/>
      <w:r w:rsidRPr="00F97267">
        <w:rPr>
          <w:rStyle w:val="StyleUnderline"/>
        </w:rPr>
        <w:t>Peri</w:t>
      </w:r>
      <w:proofErr w:type="spellEnd"/>
      <w:r w:rsidRPr="00F97267">
        <w:rPr>
          <w:sz w:val="14"/>
        </w:rPr>
        <w:t xml:space="preserve"> </w:t>
      </w:r>
      <w:r w:rsidRPr="00F97267">
        <w:rPr>
          <w:rStyle w:val="StyleUnderline"/>
        </w:rPr>
        <w:t>and</w:t>
      </w:r>
      <w:r w:rsidRPr="00F97267">
        <w:rPr>
          <w:sz w:val="14"/>
        </w:rPr>
        <w:t xml:space="preserve"> Vasil </w:t>
      </w:r>
      <w:proofErr w:type="spellStart"/>
      <w:r w:rsidRPr="00F97267">
        <w:rPr>
          <w:rStyle w:val="StyleUnderline"/>
        </w:rPr>
        <w:t>Yasenov</w:t>
      </w:r>
      <w:proofErr w:type="spellEnd"/>
      <w:r w:rsidRPr="00F97267">
        <w:rPr>
          <w:sz w:val="14"/>
        </w:rPr>
        <w:t xml:space="preserve">, of the UC Davis and UC Berkeley, </w:t>
      </w:r>
      <w:r w:rsidRPr="00F97267">
        <w:rPr>
          <w:rStyle w:val="StyleUnderline"/>
        </w:rPr>
        <w:t>reconfirms Card’s original result</w:t>
      </w:r>
      <w:r w:rsidRPr="00F97267">
        <w:rPr>
          <w:sz w:val="14"/>
        </w:rPr>
        <w:t xml:space="preserve">: </w:t>
      </w:r>
      <w:r w:rsidRPr="00F97267">
        <w:rPr>
          <w:rStyle w:val="StyleUnderline"/>
        </w:rPr>
        <w:t>It cannot detect an effect of the boatlift on Miami wages, even among workers who did not finish high school.</w:t>
      </w:r>
      <w:r>
        <w:rPr>
          <w:rStyle w:val="StyleUnderline"/>
        </w:rPr>
        <w:t xml:space="preserve"> </w:t>
      </w:r>
      <w:r w:rsidRPr="00F97267">
        <w:rPr>
          <w:sz w:val="14"/>
        </w:rPr>
        <w:t xml:space="preserve">In short, </w:t>
      </w:r>
      <w:r w:rsidRPr="00F97267">
        <w:rPr>
          <w:rStyle w:val="StyleUnderline"/>
        </w:rPr>
        <w:t>different well-qualified economists arrive at opposite conclusions about the effects of immigration</w:t>
      </w:r>
      <w:r w:rsidRPr="00F97267">
        <w:rPr>
          <w:sz w:val="14"/>
        </w:rPr>
        <w:t xml:space="preserve">, </w:t>
      </w:r>
      <w:r w:rsidRPr="00F97267">
        <w:rPr>
          <w:rStyle w:val="StyleUnderline"/>
        </w:rPr>
        <w:t>looking at the same data about the same incident, with identical modern analytical tools at their disposal. How that happened has a lot to teach about why the economics of immigration remains so controversial.</w:t>
      </w:r>
    </w:p>
    <w:p w:rsidR="008022E5" w:rsidRPr="008022E5" w:rsidRDefault="008022E5" w:rsidP="008022E5"/>
    <w:p w:rsidR="00404CAB" w:rsidRDefault="00404CAB" w:rsidP="008022E5">
      <w:pPr>
        <w:pStyle w:val="Heading3"/>
      </w:pPr>
    </w:p>
    <w:p w:rsidR="008022E5" w:rsidRDefault="008022E5" w:rsidP="008022E5">
      <w:pPr>
        <w:pStyle w:val="Heading2"/>
      </w:pPr>
      <w:r>
        <w:t>Impact</w:t>
      </w:r>
    </w:p>
    <w:p w:rsidR="008022E5" w:rsidRDefault="008022E5" w:rsidP="008022E5">
      <w:pPr>
        <w:pStyle w:val="Heading3"/>
      </w:pPr>
      <w:r>
        <w:t>AT: Populism Impact</w:t>
      </w:r>
    </w:p>
    <w:p w:rsidR="008022E5" w:rsidRPr="001C66AD" w:rsidRDefault="008022E5" w:rsidP="008022E5">
      <w:pPr>
        <w:pStyle w:val="Heading4"/>
        <w:rPr>
          <w:rFonts w:cs="Times New Roman"/>
        </w:rPr>
      </w:pPr>
      <w:r w:rsidRPr="001C66AD">
        <w:rPr>
          <w:rFonts w:cs="Times New Roman"/>
        </w:rPr>
        <w:t>No internal link – the economy’s not the reason Trump won.</w:t>
      </w:r>
    </w:p>
    <w:p w:rsidR="008022E5" w:rsidRPr="001C66AD" w:rsidRDefault="008022E5" w:rsidP="008022E5">
      <w:pPr>
        <w:rPr>
          <w:sz w:val="14"/>
        </w:rPr>
      </w:pPr>
      <w:proofErr w:type="spellStart"/>
      <w:r w:rsidRPr="001C66AD">
        <w:rPr>
          <w:rStyle w:val="Style13ptBold"/>
        </w:rPr>
        <w:t>Illing</w:t>
      </w:r>
      <w:proofErr w:type="spellEnd"/>
      <w:r w:rsidRPr="001C66AD">
        <w:rPr>
          <w:rStyle w:val="Style13ptBold"/>
        </w:rPr>
        <w:t xml:space="preserve"> 17</w:t>
      </w:r>
      <w:r w:rsidRPr="001C66AD">
        <w:rPr>
          <w:sz w:val="14"/>
        </w:rPr>
        <w:t xml:space="preserve"> (Sean, </w:t>
      </w:r>
      <w:proofErr w:type="spellStart"/>
      <w:r w:rsidRPr="001C66AD">
        <w:rPr>
          <w:sz w:val="14"/>
        </w:rPr>
        <w:t>Vox</w:t>
      </w:r>
      <w:proofErr w:type="spellEnd"/>
      <w:r w:rsidRPr="001C66AD">
        <w:rPr>
          <w:sz w:val="14"/>
        </w:rPr>
        <w:t xml:space="preserve">, “Why Trump's populist appeal is about culture, not the economy”, Mar 27, 2017, </w:t>
      </w:r>
      <w:hyperlink r:id="rId49" w:history="1">
        <w:r w:rsidRPr="001C66AD">
          <w:rPr>
            <w:rStyle w:val="Hyperlink"/>
            <w:sz w:val="14"/>
          </w:rPr>
          <w:t>https://www.vox.com/conversations/2017/3/27/15037232/trump-populist-appeal-culture-economy</w:t>
        </w:r>
      </w:hyperlink>
      <w:r w:rsidRPr="001C66AD">
        <w:rPr>
          <w:sz w:val="14"/>
        </w:rPr>
        <w:t>)</w:t>
      </w:r>
    </w:p>
    <w:p w:rsidR="008022E5" w:rsidRPr="001C66AD" w:rsidRDefault="008022E5" w:rsidP="008022E5">
      <w:r w:rsidRPr="001C66AD">
        <w:rPr>
          <w:sz w:val="14"/>
        </w:rPr>
        <w:t xml:space="preserve">There is a long-running debate about the reasons for </w:t>
      </w:r>
      <w:r w:rsidRPr="001C66AD">
        <w:rPr>
          <w:rStyle w:val="StyleUnderline"/>
        </w:rPr>
        <w:t>Donald Trump’s populist appeal</w:t>
      </w:r>
      <w:r w:rsidRPr="001C66AD">
        <w:rPr>
          <w:sz w:val="14"/>
        </w:rPr>
        <w:t xml:space="preserve">. </w:t>
      </w:r>
      <w:r w:rsidRPr="001C66AD">
        <w:rPr>
          <w:rStyle w:val="StyleUnderline"/>
        </w:rPr>
        <w:t>Is</w:t>
      </w:r>
      <w:r w:rsidRPr="001C66AD">
        <w:rPr>
          <w:sz w:val="14"/>
        </w:rPr>
        <w:t xml:space="preserve"> it </w:t>
      </w:r>
      <w:r w:rsidRPr="001C66AD">
        <w:rPr>
          <w:rStyle w:val="StyleUnderline"/>
        </w:rPr>
        <w:t>about</w:t>
      </w:r>
      <w:r w:rsidRPr="001C66AD">
        <w:rPr>
          <w:sz w:val="14"/>
        </w:rPr>
        <w:t xml:space="preserve"> economic angst among the white working class, or is it primarily </w:t>
      </w:r>
      <w:r w:rsidRPr="001C66AD">
        <w:rPr>
          <w:rStyle w:val="Emphasis"/>
        </w:rPr>
        <w:t>a cultural backlash</w:t>
      </w:r>
      <w:r w:rsidRPr="001C66AD">
        <w:rPr>
          <w:sz w:val="14"/>
        </w:rPr>
        <w:t>?</w:t>
      </w:r>
      <w:r>
        <w:rPr>
          <w:sz w:val="14"/>
        </w:rPr>
        <w:t xml:space="preserve"> </w:t>
      </w:r>
      <w:r w:rsidRPr="001C66AD">
        <w:rPr>
          <w:sz w:val="14"/>
        </w:rPr>
        <w:t xml:space="preserve">Writers like the Atlantic’s Michelle </w:t>
      </w:r>
      <w:proofErr w:type="spellStart"/>
      <w:r w:rsidRPr="001C66AD">
        <w:rPr>
          <w:sz w:val="14"/>
        </w:rPr>
        <w:t>Cottle</w:t>
      </w:r>
      <w:proofErr w:type="spellEnd"/>
      <w:r w:rsidRPr="001C66AD">
        <w:rPr>
          <w:sz w:val="14"/>
        </w:rPr>
        <w:t xml:space="preserve"> worried that “</w:t>
      </w:r>
      <w:proofErr w:type="spellStart"/>
      <w:r w:rsidRPr="001C66AD">
        <w:rPr>
          <w:sz w:val="14"/>
        </w:rPr>
        <w:t>Trumpism</w:t>
      </w:r>
      <w:proofErr w:type="spellEnd"/>
      <w:r w:rsidRPr="001C66AD">
        <w:rPr>
          <w:sz w:val="14"/>
        </w:rPr>
        <w:t xml:space="preserve"> has, in part, made the rest of the nation all the more eager to ignore the millions of white voters living on the edges of the economy.”</w:t>
      </w:r>
      <w:r>
        <w:rPr>
          <w:sz w:val="14"/>
        </w:rPr>
        <w:t xml:space="preserve"> </w:t>
      </w:r>
      <w:r w:rsidRPr="001C66AD">
        <w:rPr>
          <w:sz w:val="14"/>
        </w:rPr>
        <w:t xml:space="preserve">But as my </w:t>
      </w:r>
      <w:proofErr w:type="spellStart"/>
      <w:r w:rsidRPr="001C66AD">
        <w:rPr>
          <w:sz w:val="14"/>
        </w:rPr>
        <w:t>Vox</w:t>
      </w:r>
      <w:proofErr w:type="spellEnd"/>
      <w:r w:rsidRPr="001C66AD">
        <w:rPr>
          <w:sz w:val="14"/>
        </w:rPr>
        <w:t xml:space="preserve"> colleague Dylan Matthews noted, “</w:t>
      </w:r>
      <w:r w:rsidRPr="001C66AD">
        <w:rPr>
          <w:rStyle w:val="StyleUnderline"/>
        </w:rPr>
        <w:t>there is absolutely no evidence that Trump’s supporters, either in the primary or the general election, are disproportionately poor or working class.</w:t>
      </w:r>
      <w:r w:rsidRPr="001C66AD">
        <w:rPr>
          <w:sz w:val="14"/>
        </w:rPr>
        <w:t xml:space="preserve">” </w:t>
      </w:r>
      <w:r w:rsidRPr="001C66AD">
        <w:rPr>
          <w:rStyle w:val="StyleUnderline"/>
        </w:rPr>
        <w:t>The median household income for Trump voters</w:t>
      </w:r>
      <w:r w:rsidRPr="001C66AD">
        <w:rPr>
          <w:sz w:val="14"/>
        </w:rPr>
        <w:t xml:space="preserve">, as reported by FiveThirtyEight’s Nate Silver, </w:t>
      </w:r>
      <w:r w:rsidRPr="001C66AD">
        <w:rPr>
          <w:rStyle w:val="Emphasis"/>
        </w:rPr>
        <w:t>was $72,000</w:t>
      </w:r>
      <w:r w:rsidRPr="001C66AD">
        <w:rPr>
          <w:sz w:val="14"/>
        </w:rPr>
        <w:t>, roughly $10,000 higher than the median household income of non-Hispanic whites.</w:t>
      </w:r>
      <w:r>
        <w:rPr>
          <w:sz w:val="14"/>
        </w:rPr>
        <w:t xml:space="preserve"> </w:t>
      </w:r>
      <w:r w:rsidRPr="001C66AD">
        <w:rPr>
          <w:rStyle w:val="StyleUnderline"/>
        </w:rPr>
        <w:t xml:space="preserve">Pippa Norris is a comparative political scientist at </w:t>
      </w:r>
      <w:r w:rsidRPr="001C66AD">
        <w:rPr>
          <w:rStyle w:val="Emphasis"/>
        </w:rPr>
        <w:t>Harvard University</w:t>
      </w:r>
      <w:r w:rsidRPr="001C66AD">
        <w:rPr>
          <w:rStyle w:val="StyleUnderline"/>
        </w:rPr>
        <w:t>, and one of the leading authorities on populism.</w:t>
      </w:r>
      <w:r w:rsidRPr="001C66AD">
        <w:rPr>
          <w:sz w:val="14"/>
        </w:rPr>
        <w:t xml:space="preserve"> She’s also the co-author of a recent study on the rising support for populist parties in Western societies. </w:t>
      </w:r>
      <w:r w:rsidRPr="001C66AD">
        <w:rPr>
          <w:rStyle w:val="StyleUnderline"/>
        </w:rPr>
        <w:t xml:space="preserve">Her paper examined the dueling theories about the causes of the populist surge and found that the </w:t>
      </w:r>
      <w:r w:rsidRPr="001C66AD">
        <w:rPr>
          <w:rStyle w:val="Emphasis"/>
        </w:rPr>
        <w:t>cultural backlash explanation was the stronger of the two.</w:t>
      </w:r>
      <w:r>
        <w:rPr>
          <w:rStyle w:val="Emphasis"/>
        </w:rPr>
        <w:t xml:space="preserve"> </w:t>
      </w:r>
      <w:r w:rsidRPr="001C66AD">
        <w:rPr>
          <w:sz w:val="14"/>
        </w:rPr>
        <w:t>In this interview, I chat with Norris about her findings. Our conversation, edited for clarity and length, covers a lot of ground — from the distinctions between left and right-wing populism to the post-war cultural shifts that paved the way for populist candidates to the unique vulnerabilities of liberal democracies. We also discuss whether the cultural backlash in Europe and the United States represents a failure of multiculturalism as such.</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The term “populism” has become a vague catchall. What does it actually mean?</w:t>
      </w:r>
      <w:r>
        <w:rPr>
          <w:sz w:val="14"/>
        </w:rPr>
        <w:t xml:space="preserve"> </w:t>
      </w:r>
      <w:r w:rsidRPr="001C66AD">
        <w:rPr>
          <w:sz w:val="14"/>
        </w:rPr>
        <w:t>Pippa Norris</w:t>
      </w:r>
      <w:r>
        <w:rPr>
          <w:sz w:val="14"/>
        </w:rPr>
        <w:t xml:space="preserve"> </w:t>
      </w:r>
      <w:r w:rsidRPr="001C66AD">
        <w:rPr>
          <w:sz w:val="14"/>
        </w:rPr>
        <w:t>Populism for me has three dimensions. One of which is an appeal to popular sovereignty over and above liberal democracy. So the argument is that moral virtue and power should be with the ordinary people and not the elites.</w:t>
      </w:r>
      <w:r>
        <w:rPr>
          <w:sz w:val="14"/>
        </w:rPr>
        <w:t xml:space="preserve"> </w:t>
      </w:r>
      <w:r w:rsidRPr="001C66AD">
        <w:rPr>
          <w:sz w:val="14"/>
        </w:rPr>
        <w:t>The second dimension is anti-establishment, and this is opposed not just to political and economic elites but also to other perceived power-holders, like intellectuals or journalists or other groups at the top of society.</w:t>
      </w:r>
      <w:r>
        <w:rPr>
          <w:sz w:val="14"/>
        </w:rPr>
        <w:t xml:space="preserve"> </w:t>
      </w:r>
      <w:r w:rsidRPr="001C66AD">
        <w:rPr>
          <w:sz w:val="14"/>
        </w:rPr>
        <w:t>And then thirdly, even though it's about popular sovereignty in practice, there aren't that many mechanisms. Mechanisms like public opinion polls or other forms of democratic referendum are typically weak. So in practice, what happens is the power is seen to reside in the individual leader, the charismatic leader who represents the voice of the ordinary people.</w:t>
      </w:r>
      <w:r>
        <w:rPr>
          <w:sz w:val="14"/>
        </w:rPr>
        <w:t xml:space="preserve"> </w:t>
      </w:r>
      <w:r w:rsidRPr="001C66AD">
        <w:rPr>
          <w:sz w:val="14"/>
        </w:rPr>
        <w:t>So those three elements come together but they don't tell you a lot about what populists stand for. And here what you get is a variety of populists — from authoritarian populists to progressive populists, and they differ in their actual values.</w:t>
      </w:r>
      <w:r>
        <w:rPr>
          <w:sz w:val="14"/>
        </w:rPr>
        <w:t xml:space="preserve"> </w:t>
      </w:r>
      <w:r w:rsidRPr="001C66AD">
        <w:rPr>
          <w:sz w:val="14"/>
        </w:rPr>
        <w:t>So you can think of populism as a way to critique liberal democracy, which opens the door for a variety of leaders who have different ideologies, whether we're talking Hugo Chavez in Venezuela or Donald Trump in America.</w:t>
      </w:r>
      <w:r>
        <w:rPr>
          <w:sz w:val="14"/>
        </w:rPr>
        <w:t xml:space="preserve"> </w:t>
      </w:r>
      <w:r w:rsidRPr="001C66AD">
        <w:rPr>
          <w:sz w:val="14"/>
        </w:rPr>
        <w:t xml:space="preserve">Venezuelan President Hugo Chavez speaks during a news conference at </w:t>
      </w:r>
      <w:proofErr w:type="spellStart"/>
      <w:r w:rsidRPr="001C66AD">
        <w:rPr>
          <w:sz w:val="14"/>
        </w:rPr>
        <w:t>Miraflores</w:t>
      </w:r>
      <w:proofErr w:type="spellEnd"/>
      <w:r w:rsidRPr="001C66AD">
        <w:rPr>
          <w:sz w:val="14"/>
        </w:rPr>
        <w:t xml:space="preserve"> Presidential Palace April 15, 2002, in Caracas, Venezuela. Photo by Oscar </w:t>
      </w:r>
      <w:proofErr w:type="spellStart"/>
      <w:r w:rsidRPr="001C66AD">
        <w:rPr>
          <w:sz w:val="14"/>
        </w:rPr>
        <w:t>Sabetta</w:t>
      </w:r>
      <w:proofErr w:type="spellEnd"/>
      <w:r w:rsidRPr="001C66AD">
        <w:rPr>
          <w:sz w:val="14"/>
        </w:rPr>
        <w:t>/Getty Images</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Does “authoritarian populism” and “progressive populism” mean right-wing populism and left-wing populism?</w:t>
      </w:r>
      <w:r>
        <w:rPr>
          <w:sz w:val="14"/>
        </w:rPr>
        <w:t xml:space="preserve"> </w:t>
      </w:r>
      <w:r w:rsidRPr="001C66AD">
        <w:rPr>
          <w:sz w:val="14"/>
        </w:rPr>
        <w:t>Pippa Norris</w:t>
      </w:r>
      <w:r>
        <w:rPr>
          <w:sz w:val="14"/>
        </w:rPr>
        <w:t xml:space="preserve"> </w:t>
      </w:r>
      <w:r w:rsidRPr="001C66AD">
        <w:rPr>
          <w:sz w:val="14"/>
        </w:rPr>
        <w:t>No, that’s not quite right. I use the terms left-wing and right-wing much more economically, and it has to do with where people are in state versus welfare, where people are in markets versus redistribution.</w:t>
      </w:r>
      <w:r>
        <w:rPr>
          <w:sz w:val="14"/>
        </w:rPr>
        <w:t xml:space="preserve"> </w:t>
      </w:r>
      <w:r w:rsidRPr="001C66AD">
        <w:rPr>
          <w:sz w:val="14"/>
        </w:rPr>
        <w:t>Authoritarianism is actually a different dimension. Authoritarian values are those which uphold belief in a strong leader, in a strong state, and in robust law and order. These are traditional values like the family, home, religion, and then a variety of other values like nativism, the importance of national unity, the national community versus outsiders, whether defined by nationality or ethnicity or race.</w:t>
      </w:r>
      <w:r>
        <w:rPr>
          <w:sz w:val="14"/>
        </w:rPr>
        <w:t xml:space="preserve"> </w:t>
      </w:r>
      <w:r w:rsidRPr="001C66AD">
        <w:rPr>
          <w:sz w:val="14"/>
        </w:rPr>
        <w:t>I think we tend to use the terms “left” and “right” in a sloppy fashion, because it's the familiar way that we classify parties in the post-war era in Europe where you see the difference, for example, between social democrats and communists versus conservatives and liberals.</w:t>
      </w:r>
      <w:r>
        <w:rPr>
          <w:sz w:val="14"/>
        </w:rPr>
        <w:t xml:space="preserve"> </w:t>
      </w:r>
      <w:r w:rsidRPr="001C66AD">
        <w:rPr>
          <w:rStyle w:val="StyleUnderline"/>
        </w:rPr>
        <w:t>What we've got now is a new cultural cleavage which overlays that, and populists therefore can be left-wing or right-wing or in the middle. Basically they're very vague on economics, but it's the cultural values which are the critical aspects which differ for them.</w:t>
      </w:r>
      <w:r>
        <w:rPr>
          <w:rStyle w:val="StyleUnderline"/>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How do you distinguish Donald Trump from Bernie Sanders, both of whom seem to fall under the populist umbrella?</w:t>
      </w:r>
      <w:r>
        <w:rPr>
          <w:sz w:val="14"/>
        </w:rPr>
        <w:t xml:space="preserve"> </w:t>
      </w:r>
      <w:r w:rsidRPr="001C66AD">
        <w:rPr>
          <w:sz w:val="14"/>
        </w:rPr>
        <w:t>Pippa Norris</w:t>
      </w:r>
      <w:r>
        <w:rPr>
          <w:sz w:val="14"/>
        </w:rPr>
        <w:t xml:space="preserve"> </w:t>
      </w:r>
      <w:r w:rsidRPr="001C66AD">
        <w:rPr>
          <w:sz w:val="14"/>
        </w:rPr>
        <w:t>Well, this is why we have varieties of populism. Populism authoritarians — like Trump — open the door because they reduce the checks and balances in liberal democracy, but then they try to push through a range of traditional authoritarian values. Populist progressives, like Sanders, employ similar rhetoric but they work out of a progressive agenda, not just in taxation like in Chavez in Venezuela, but also on other economic issues as well.</w:t>
      </w:r>
      <w:r>
        <w:rPr>
          <w:sz w:val="14"/>
        </w:rPr>
        <w:t xml:space="preserve"> </w:t>
      </w:r>
      <w:r w:rsidRPr="001C66AD">
        <w:rPr>
          <w:sz w:val="14"/>
        </w:rPr>
        <w:t xml:space="preserve">So you've got these basic cleavages, and you can classify European parties along the same line. In Spain, for example, you have </w:t>
      </w:r>
      <w:proofErr w:type="spellStart"/>
      <w:r w:rsidRPr="001C66AD">
        <w:rPr>
          <w:sz w:val="14"/>
        </w:rPr>
        <w:t>Podemos</w:t>
      </w:r>
      <w:proofErr w:type="spellEnd"/>
      <w:r w:rsidRPr="001C66AD">
        <w:rPr>
          <w:sz w:val="14"/>
        </w:rPr>
        <w:t>, which is populist progressive. They're on the left in terms of economic issues. They're progressive in terms of social issues, but they want a critique of the establishment power and the elites.</w:t>
      </w:r>
      <w:r>
        <w:rPr>
          <w:sz w:val="14"/>
        </w:rPr>
        <w:t xml:space="preserve"> </w:t>
      </w:r>
      <w:r w:rsidRPr="001C66AD">
        <w:rPr>
          <w:sz w:val="14"/>
        </w:rPr>
        <w:t>Similarly, the Five Star Movement in Rome is definitely progressive although approaching more authoritarian. Then you have others in Greece, Finland, Sweden and elsewhere which also tilt authoritarian.</w:t>
      </w:r>
      <w:r>
        <w:rPr>
          <w:sz w:val="14"/>
        </w:rPr>
        <w:t xml:space="preserve"> </w:t>
      </w:r>
      <w:r w:rsidRPr="001C66AD">
        <w:rPr>
          <w:sz w:val="14"/>
        </w:rPr>
        <w:t>So populists have a particular approach to politics, but what they support depends on where they are on the cultural cleavage.</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This is part of the reason why it’s so difficult to talk about populism in an analytically precise way. It really transcends our traditional ideological categories.</w:t>
      </w:r>
      <w:r>
        <w:rPr>
          <w:sz w:val="14"/>
        </w:rPr>
        <w:t xml:space="preserve"> </w:t>
      </w:r>
      <w:r w:rsidRPr="001C66AD">
        <w:rPr>
          <w:sz w:val="14"/>
        </w:rPr>
        <w:t>Pippa Norris</w:t>
      </w:r>
      <w:r>
        <w:rPr>
          <w:sz w:val="14"/>
        </w:rPr>
        <w:t xml:space="preserve"> </w:t>
      </w:r>
      <w:r w:rsidRPr="001C66AD">
        <w:rPr>
          <w:sz w:val="14"/>
        </w:rPr>
        <w:t>It transcends the 1950s classification that we're so used to. The post-war era is one in which people are very much divided between those who believed in economic redistribution, a strong welfare state, and a role for Keynesian economic management versus those who believed in markets and hands off, low taxation and more classical liberalism in the economy.</w:t>
      </w:r>
      <w:r>
        <w:rPr>
          <w:sz w:val="14"/>
        </w:rPr>
        <w:t xml:space="preserve"> </w:t>
      </w:r>
      <w:r w:rsidRPr="001C66AD">
        <w:rPr>
          <w:sz w:val="14"/>
        </w:rPr>
        <w:t>This dimension has closed over the years. It's closed particularly in Europe, as many parties move toward the center, becoming catchall parties. What has emerged is a new dimension, and it started again in the ’60s and ’70s with the Green parties, which became more progressive and affirmed a different set of values toward cosmopolitanism and the environmentalism.</w:t>
      </w:r>
      <w:r>
        <w:rPr>
          <w:sz w:val="14"/>
        </w:rPr>
        <w:t xml:space="preserve"> </w:t>
      </w:r>
      <w:r w:rsidRPr="001C66AD">
        <w:rPr>
          <w:sz w:val="14"/>
        </w:rPr>
        <w:t>Then we saw, as a reaction against this new progressivism, the growth of those who believe in nationalism and authoritarianism. These parties, especially across Europe, have grown in strength in more recent periods even though in most countries they remain a minority.</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So, in many ways, we’ve got a new left and a new right struggling to absorb a different constellation of political values.</w:t>
      </w:r>
      <w:r>
        <w:rPr>
          <w:sz w:val="14"/>
        </w:rPr>
        <w:t xml:space="preserve"> </w:t>
      </w:r>
      <w:r w:rsidRPr="001C66AD">
        <w:rPr>
          <w:sz w:val="14"/>
        </w:rPr>
        <w:t>Pippa Norris</w:t>
      </w:r>
      <w:r>
        <w:rPr>
          <w:sz w:val="14"/>
        </w:rPr>
        <w:t xml:space="preserve"> </w:t>
      </w:r>
      <w:r w:rsidRPr="001C66AD">
        <w:rPr>
          <w:sz w:val="14"/>
        </w:rPr>
        <w:t>That’s right. The old distinctions don’t quite fit any longer. Conservatives have sought to adopt some of these new values, particularly the aggressive nationalism, but they pay a price for that. It’s very difficult for the old left to know how to adopt these values because they're on the progressive side and they don't know how to respond and hold on to their core beliefs about tolerance and cosmopolitanism.</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Populism isn’t tied to any particular ideological project, but do you consider a populist a demagogue by definition?</w:t>
      </w:r>
      <w:r>
        <w:rPr>
          <w:sz w:val="14"/>
        </w:rPr>
        <w:t xml:space="preserve"> </w:t>
      </w:r>
      <w:r w:rsidRPr="001C66AD">
        <w:rPr>
          <w:sz w:val="14"/>
        </w:rPr>
        <w:t>Pippa Norris</w:t>
      </w:r>
      <w:r>
        <w:rPr>
          <w:sz w:val="14"/>
        </w:rPr>
        <w:t xml:space="preserve"> </w:t>
      </w:r>
      <w:r w:rsidRPr="001C66AD">
        <w:rPr>
          <w:sz w:val="14"/>
        </w:rPr>
        <w:t>You can have authoritarian demagogues who aren’t populists and you can have populists who aren’t demagogues. But clearly it's often closely related. So some people argue that populism is a style and a language which appeals very much to ordinary people; it's short discourse and very straight language. It's often transgressive discourse, which uses language that is seen as unacceptable by traditional politicians, and that's an appeal again that the leader is part of the everyman.</w:t>
      </w:r>
      <w:r>
        <w:rPr>
          <w:sz w:val="14"/>
        </w:rPr>
        <w:t xml:space="preserve"> </w:t>
      </w:r>
      <w:r w:rsidRPr="001C66AD">
        <w:rPr>
          <w:sz w:val="14"/>
        </w:rPr>
        <w:t>Populists, and this is key, make a very deliberate effort to show that they’re of the common people. They’re not pointy-headed elites or cultural sophisticates. There are many demagogues who are populists and populists who are demagogues, but the two things are obviously separate. You can get demagogues who have other basic ways of expressing themselves.</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The transgressive part seems to me important. Populism, whatever else it is, is about disruption, about shattering the status quo.</w:t>
      </w:r>
      <w:r>
        <w:rPr>
          <w:sz w:val="14"/>
        </w:rPr>
        <w:t xml:space="preserve"> </w:t>
      </w:r>
      <w:r w:rsidRPr="001C66AD">
        <w:rPr>
          <w:sz w:val="14"/>
        </w:rPr>
        <w:t>Pippa Norris</w:t>
      </w:r>
      <w:r>
        <w:rPr>
          <w:sz w:val="14"/>
        </w:rPr>
        <w:t xml:space="preserve"> </w:t>
      </w:r>
      <w:r w:rsidRPr="001C66AD">
        <w:rPr>
          <w:sz w:val="14"/>
        </w:rPr>
        <w:t xml:space="preserve">That's right. In a liberal democracy, it's about shattering the established parties, the established </w:t>
      </w:r>
      <w:proofErr w:type="spellStart"/>
      <w:r w:rsidRPr="001C66AD">
        <w:rPr>
          <w:sz w:val="14"/>
        </w:rPr>
        <w:t>cooperations</w:t>
      </w:r>
      <w:proofErr w:type="spellEnd"/>
      <w:r w:rsidRPr="001C66AD">
        <w:rPr>
          <w:sz w:val="14"/>
        </w:rPr>
        <w:t xml:space="preserve"> and the established intellectual forms of power and hegemony. In some other countries, of course, you can see this is more democratic but it depends very much on the regime which is in power.</w:t>
      </w:r>
      <w:r>
        <w:rPr>
          <w:sz w:val="14"/>
        </w:rPr>
        <w:t xml:space="preserve"> </w:t>
      </w:r>
      <w:r w:rsidRPr="001C66AD">
        <w:rPr>
          <w:sz w:val="14"/>
        </w:rPr>
        <w:t>So if you think of revolutionary radical Muslims seeking to out some of the traditional leaders in authoritarian regimes, they're often populists but with a very different set of values behind them.</w:t>
      </w:r>
      <w:r>
        <w:rPr>
          <w:sz w:val="14"/>
        </w:rPr>
        <w:t xml:space="preserve"> </w:t>
      </w:r>
      <w:r w:rsidRPr="001C66AD">
        <w:rPr>
          <w:sz w:val="14"/>
        </w:rPr>
        <w:t>So populism is rather an empty shell when it comes to what its positives are, but it is always clear what it is against: established power.</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sz w:val="14"/>
        </w:rPr>
        <w:t xml:space="preserve">I want to return to what you said earlier about the cultural roots of modern populism. In one of your recent papers, you tell a familiar but troubling story: </w:t>
      </w:r>
      <w:r w:rsidRPr="001C66AD">
        <w:rPr>
          <w:rStyle w:val="StyleUnderline"/>
        </w:rPr>
        <w:t xml:space="preserve">Since at least the 1970s, Western societies have emphasized what you call “post-materialist” and “self-expression” values among the young educated strata of society. This has produced movements toward greater gender and racial equality, equal rights for LGBTQ people, more acceptance of diverse lifestyles and cultures, etc. </w:t>
      </w:r>
      <w:r w:rsidRPr="001C66AD">
        <w:rPr>
          <w:rStyle w:val="Emphasis"/>
        </w:rPr>
        <w:t>It’s also resulted in less focus on redistributionist economics.</w:t>
      </w:r>
      <w:r>
        <w:rPr>
          <w:rStyle w:val="Emphasis"/>
        </w:rPr>
        <w:t xml:space="preserve"> </w:t>
      </w:r>
      <w:r w:rsidRPr="001C66AD">
        <w:rPr>
          <w:rStyle w:val="StyleUnderline"/>
        </w:rPr>
        <w:t>You argue that we’ve reached something of a tipping point culturally as less educated and older citizens</w:t>
      </w:r>
      <w:r w:rsidRPr="001C66AD">
        <w:rPr>
          <w:sz w:val="14"/>
        </w:rPr>
        <w:t xml:space="preserve">, particularly white men, </w:t>
      </w:r>
      <w:r w:rsidRPr="001C66AD">
        <w:rPr>
          <w:rStyle w:val="StyleUnderline"/>
        </w:rPr>
        <w:t>are now increasingly resentful of a society that no longer privileges them or their values.</w:t>
      </w:r>
      <w:r>
        <w:rPr>
          <w:rStyle w:val="StyleUnderline"/>
        </w:rPr>
        <w:t xml:space="preserve"> </w:t>
      </w:r>
      <w:r w:rsidRPr="001C66AD">
        <w:rPr>
          <w:sz w:val="14"/>
        </w:rPr>
        <w:t>Donald Trump Holds Political Rally In Louisville</w:t>
      </w:r>
      <w:r>
        <w:rPr>
          <w:sz w:val="14"/>
        </w:rPr>
        <w:t xml:space="preserve"> </w:t>
      </w:r>
      <w:r w:rsidRPr="001C66AD">
        <w:rPr>
          <w:sz w:val="14"/>
        </w:rPr>
        <w:t xml:space="preserve">Donald Trump holds a political rally in Louisville. Photo by Bill </w:t>
      </w:r>
      <w:proofErr w:type="spellStart"/>
      <w:r w:rsidRPr="001C66AD">
        <w:rPr>
          <w:sz w:val="14"/>
        </w:rPr>
        <w:t>Pugliano</w:t>
      </w:r>
      <w:proofErr w:type="spellEnd"/>
      <w:r w:rsidRPr="001C66AD">
        <w:rPr>
          <w:sz w:val="14"/>
        </w:rPr>
        <w:t>/Getty Images</w:t>
      </w:r>
      <w:r>
        <w:rPr>
          <w:sz w:val="14"/>
        </w:rPr>
        <w:t xml:space="preserve"> </w:t>
      </w:r>
      <w:r w:rsidRPr="001C66AD">
        <w:rPr>
          <w:sz w:val="14"/>
        </w:rPr>
        <w:t>Pippa Norris</w:t>
      </w:r>
      <w:r>
        <w:rPr>
          <w:sz w:val="14"/>
        </w:rPr>
        <w:t xml:space="preserve"> </w:t>
      </w:r>
      <w:r w:rsidRPr="001C66AD">
        <w:rPr>
          <w:rStyle w:val="Emphasis"/>
        </w:rPr>
        <w:t>The idea that values are being changed has long roots going back to the 1970s</w:t>
      </w:r>
      <w:r w:rsidRPr="001C66AD">
        <w:rPr>
          <w:rStyle w:val="StyleUnderline"/>
        </w:rPr>
        <w:t>, but it has new traction, if you like</w:t>
      </w:r>
      <w:r w:rsidRPr="001C66AD">
        <w:rPr>
          <w:sz w:val="14"/>
        </w:rPr>
        <w:t>. The argument is that you adopt the values at the time that you grew up and it’s part of your societal conditioning. Look, for example, at the actual groups who were growing up in Europe when there was a welfare state from cradle to grave. The arguments were about meeting basic material needs — full employment, free education, free health care, etc.</w:t>
      </w:r>
      <w:r>
        <w:rPr>
          <w:sz w:val="14"/>
        </w:rPr>
        <w:t xml:space="preserve"> </w:t>
      </w:r>
      <w:r w:rsidRPr="001C66AD">
        <w:rPr>
          <w:rStyle w:val="StyleUnderline"/>
        </w:rPr>
        <w:t xml:space="preserve">In many of these countries, values </w:t>
      </w:r>
      <w:r w:rsidRPr="001C66AD">
        <w:rPr>
          <w:rStyle w:val="Emphasis"/>
        </w:rPr>
        <w:t>changed from a focus on material needs</w:t>
      </w:r>
      <w:r w:rsidRPr="001C66AD">
        <w:rPr>
          <w:rStyle w:val="StyleUnderline"/>
        </w:rPr>
        <w:t xml:space="preserve"> — jobs, economic growth, and the things people who lived through the Great Recession and the period of war cared about — </w:t>
      </w:r>
      <w:r w:rsidRPr="001C66AD">
        <w:rPr>
          <w:rStyle w:val="Emphasis"/>
        </w:rPr>
        <w:t>to a different set of values</w:t>
      </w:r>
      <w:r w:rsidRPr="001C66AD">
        <w:rPr>
          <w:rStyle w:val="StyleUnderline"/>
        </w:rPr>
        <w:t>, which was environmental, gender equality, participation, democracy and a whole range of other post-material values.</w:t>
      </w:r>
      <w:r w:rsidRPr="001C66AD">
        <w:rPr>
          <w:sz w:val="14"/>
        </w:rPr>
        <w:t xml:space="preserve"> This is a long-term change which my co-author, Ron </w:t>
      </w:r>
      <w:proofErr w:type="spellStart"/>
      <w:r w:rsidRPr="001C66AD">
        <w:rPr>
          <w:sz w:val="14"/>
        </w:rPr>
        <w:t>Inglehart</w:t>
      </w:r>
      <w:proofErr w:type="spellEnd"/>
      <w:r w:rsidRPr="001C66AD">
        <w:rPr>
          <w:sz w:val="14"/>
        </w:rPr>
        <w:t>, has predicted for many decades.</w:t>
      </w:r>
      <w:r>
        <w:rPr>
          <w:sz w:val="14"/>
        </w:rPr>
        <w:t xml:space="preserve"> </w:t>
      </w:r>
      <w:r w:rsidRPr="001C66AD">
        <w:rPr>
          <w:sz w:val="14"/>
        </w:rPr>
        <w:t>What we think happened is that there's been a tipping point in terms of where majority values have become the new minority. So it's really about population change more than anything else. If a generation grows up with certain values, those values gradually take over that culture. We can see the manifestation in many policies.</w:t>
      </w:r>
      <w:r>
        <w:rPr>
          <w:sz w:val="14"/>
        </w:rPr>
        <w:t xml:space="preserve"> </w:t>
      </w:r>
      <w:r w:rsidRPr="001C66AD">
        <w:rPr>
          <w:sz w:val="14"/>
        </w:rPr>
        <w:t>Think, for example, of gay marriage and the way in which marriage rights were something that was not even discussed 20 years ago or even 10 years ago. They weren't mainstream in the political agenda. And now many, many countries have equalized gay marriage, although affluent countries are still going through that process. Similarly, tolerance of homosexuality, ideas that women should have equal values, secular values as well, the idea that religion is no longer central to people's lives. So those are values which are shifting.</w:t>
      </w:r>
      <w:r>
        <w:rPr>
          <w:sz w:val="14"/>
        </w:rPr>
        <w:t xml:space="preserve"> </w:t>
      </w:r>
      <w:r w:rsidRPr="001C66AD">
        <w:rPr>
          <w:sz w:val="14"/>
        </w:rPr>
        <w:t>Those people that are benefiting from these shifts take them for granted as they grow in their status and their power, but there's been a tipping point when those groups and the values around them are no longer being reflected and, what's more, they can't even talk about them.</w:t>
      </w:r>
      <w:r>
        <w:rPr>
          <w:sz w:val="14"/>
        </w:rPr>
        <w:t xml:space="preserve"> </w:t>
      </w:r>
      <w:r w:rsidRPr="001C66AD">
        <w:rPr>
          <w:sz w:val="14"/>
        </w:rPr>
        <w:t xml:space="preserve">Sean </w:t>
      </w:r>
      <w:proofErr w:type="spellStart"/>
      <w:r w:rsidRPr="001C66AD">
        <w:rPr>
          <w:sz w:val="14"/>
        </w:rPr>
        <w:t>Illing</w:t>
      </w:r>
      <w:proofErr w:type="spellEnd"/>
      <w:r>
        <w:rPr>
          <w:sz w:val="14"/>
        </w:rPr>
        <w:t xml:space="preserve"> </w:t>
      </w:r>
      <w:r w:rsidRPr="001C66AD">
        <w:rPr>
          <w:rStyle w:val="Emphasis"/>
        </w:rPr>
        <w:t>Hence the political correctness battles are really just another front in the broader culture war.</w:t>
      </w:r>
      <w:r>
        <w:rPr>
          <w:rStyle w:val="Emphasis"/>
        </w:rPr>
        <w:t xml:space="preserve"> </w:t>
      </w:r>
      <w:r w:rsidRPr="001C66AD">
        <w:rPr>
          <w:sz w:val="14"/>
        </w:rPr>
        <w:t>Pippa Norris</w:t>
      </w:r>
      <w:r>
        <w:rPr>
          <w:sz w:val="14"/>
        </w:rPr>
        <w:t xml:space="preserve"> </w:t>
      </w:r>
      <w:r w:rsidRPr="001C66AD">
        <w:rPr>
          <w:sz w:val="14"/>
        </w:rPr>
        <w:t xml:space="preserve">Right. </w:t>
      </w:r>
      <w:r w:rsidRPr="001C66AD">
        <w:rPr>
          <w:rStyle w:val="StyleUnderline"/>
        </w:rPr>
        <w:t>Political correctness is really about the belief that people’s values are being suppressed and that they're no longer respected.</w:t>
      </w:r>
      <w:r w:rsidRPr="001C66AD">
        <w:rPr>
          <w:sz w:val="14"/>
        </w:rPr>
        <w:t xml:space="preserve"> They no longer have status. So there’s a group, rightly or wrongly, justly or unjustly, that feels left out.</w:t>
      </w:r>
    </w:p>
    <w:p w:rsidR="008022E5" w:rsidRPr="001C66AD" w:rsidRDefault="008022E5" w:rsidP="008022E5"/>
    <w:p w:rsidR="008022E5" w:rsidRPr="001C66AD" w:rsidRDefault="008022E5" w:rsidP="008022E5">
      <w:pPr>
        <w:pStyle w:val="Heading4"/>
        <w:rPr>
          <w:rFonts w:cs="Times New Roman"/>
        </w:rPr>
      </w:pPr>
      <w:r w:rsidRPr="001C66AD">
        <w:rPr>
          <w:rFonts w:cs="Times New Roman"/>
        </w:rPr>
        <w:t xml:space="preserve">AND </w:t>
      </w:r>
      <w:r w:rsidRPr="001C66AD">
        <w:rPr>
          <w:rFonts w:cs="Times New Roman"/>
          <w:u w:val="single"/>
        </w:rPr>
        <w:t>Trump didn’t win the popular vote</w:t>
      </w:r>
      <w:r w:rsidRPr="001C66AD">
        <w:rPr>
          <w:rFonts w:cs="Times New Roman"/>
        </w:rPr>
        <w:t xml:space="preserve"> – proves overwhelming majority still err against populism.</w:t>
      </w:r>
    </w:p>
    <w:p w:rsidR="008022E5" w:rsidRPr="001C66AD" w:rsidRDefault="008022E5" w:rsidP="008022E5"/>
    <w:p w:rsidR="008022E5" w:rsidRPr="001C66AD" w:rsidRDefault="008022E5" w:rsidP="008022E5">
      <w:pPr>
        <w:pStyle w:val="Heading4"/>
        <w:rPr>
          <w:rFonts w:cs="Times New Roman"/>
        </w:rPr>
      </w:pPr>
      <w:r w:rsidRPr="001C66AD">
        <w:rPr>
          <w:rFonts w:cs="Times New Roman"/>
          <w:u w:val="single"/>
        </w:rPr>
        <w:t>No impact</w:t>
      </w:r>
      <w:r w:rsidRPr="001C66AD">
        <w:rPr>
          <w:rFonts w:cs="Times New Roman"/>
        </w:rPr>
        <w:t xml:space="preserve"> – liberalism resilient and collapse doesn’t cause conflict.</w:t>
      </w:r>
    </w:p>
    <w:p w:rsidR="008022E5" w:rsidRPr="001C66AD" w:rsidRDefault="008022E5" w:rsidP="008022E5">
      <w:pPr>
        <w:rPr>
          <w:sz w:val="12"/>
        </w:rPr>
      </w:pPr>
      <w:r w:rsidRPr="001C66AD">
        <w:rPr>
          <w:rStyle w:val="Style13ptBold"/>
        </w:rPr>
        <w:t>Busby 13</w:t>
      </w:r>
      <w:r w:rsidRPr="001C66AD">
        <w:rPr>
          <w:sz w:val="12"/>
        </w:rPr>
        <w:t xml:space="preserve"> [Joshua Busby is an Associate Professor in the LBJ School of Public Affairs at the University of Texas-Austin 3-8-2013 </w:t>
      </w:r>
      <w:hyperlink r:id="rId50" w:history="1">
        <w:r w:rsidRPr="001C66AD">
          <w:rPr>
            <w:rStyle w:val="Hyperlink"/>
            <w:sz w:val="12"/>
          </w:rPr>
          <w:t>http://duckofminerva.com/2013/03/is-weakness-overblown.html</w:t>
        </w:r>
      </w:hyperlink>
      <w:r w:rsidRPr="001C66AD">
        <w:rPr>
          <w:sz w:val="12"/>
        </w:rPr>
        <w:t>]</w:t>
      </w:r>
    </w:p>
    <w:p w:rsidR="008022E5" w:rsidRPr="001C66AD" w:rsidRDefault="008022E5" w:rsidP="008022E5">
      <w:pPr>
        <w:rPr>
          <w:sz w:val="16"/>
        </w:rPr>
      </w:pPr>
      <w:r w:rsidRPr="001C66AD">
        <w:rPr>
          <w:sz w:val="16"/>
        </w:rPr>
        <w:t xml:space="preserve">Both that article and their earlier one are part of a </w:t>
      </w:r>
      <w:r w:rsidRPr="00A16FB5">
        <w:rPr>
          <w:rStyle w:val="StyleUnderline"/>
          <w:highlight w:val="green"/>
        </w:rPr>
        <w:t>liberal order</w:t>
      </w:r>
      <w:r w:rsidRPr="001C66AD">
        <w:rPr>
          <w:rStyle w:val="StyleUnderline"/>
        </w:rPr>
        <w:t xml:space="preserve"> </w:t>
      </w:r>
      <w:r w:rsidRPr="00A16FB5">
        <w:rPr>
          <w:rStyle w:val="StyleUnderline"/>
          <w:highlight w:val="green"/>
        </w:rPr>
        <w:t>pessimism</w:t>
      </w:r>
      <w:r w:rsidRPr="001C66AD">
        <w:rPr>
          <w:sz w:val="16"/>
        </w:rPr>
        <w:t xml:space="preserve"> that </w:t>
      </w:r>
      <w:r w:rsidRPr="00A16FB5">
        <w:rPr>
          <w:rStyle w:val="StyleUnderline"/>
          <w:highlight w:val="green"/>
        </w:rPr>
        <w:t>captures</w:t>
      </w:r>
      <w:r w:rsidRPr="001C66AD">
        <w:rPr>
          <w:sz w:val="16"/>
        </w:rPr>
        <w:t xml:space="preserve"> the </w:t>
      </w:r>
      <w:r w:rsidRPr="00A16FB5">
        <w:rPr>
          <w:rStyle w:val="StyleUnderline"/>
          <w:highlight w:val="green"/>
        </w:rPr>
        <w:t>current zeitgeist</w:t>
      </w:r>
      <w:r w:rsidRPr="00A16FB5">
        <w:rPr>
          <w:sz w:val="16"/>
          <w:highlight w:val="green"/>
        </w:rPr>
        <w:t xml:space="preserve"> </w:t>
      </w:r>
      <w:r w:rsidRPr="00A16FB5">
        <w:rPr>
          <w:rStyle w:val="StyleUnderline"/>
          <w:highlight w:val="green"/>
        </w:rPr>
        <w:t>but</w:t>
      </w:r>
      <w:r w:rsidRPr="001C66AD">
        <w:rPr>
          <w:sz w:val="16"/>
        </w:rPr>
        <w:t xml:space="preserve"> may </w:t>
      </w:r>
      <w:r w:rsidRPr="00A16FB5">
        <w:rPr>
          <w:rStyle w:val="Emphasis"/>
          <w:highlight w:val="green"/>
        </w:rPr>
        <w:t>look dated in a few years</w:t>
      </w:r>
      <w:r w:rsidRPr="001C66AD">
        <w:rPr>
          <w:sz w:val="16"/>
        </w:rPr>
        <w:t xml:space="preserve">. I’d put in that category Charlie </w:t>
      </w:r>
      <w:proofErr w:type="spellStart"/>
      <w:r w:rsidRPr="001C66AD">
        <w:rPr>
          <w:sz w:val="16"/>
        </w:rPr>
        <w:t>Kupchan’s</w:t>
      </w:r>
      <w:proofErr w:type="spellEnd"/>
      <w:r w:rsidRPr="001C66AD">
        <w:rPr>
          <w:sz w:val="16"/>
        </w:rPr>
        <w:t xml:space="preserve"> book No One’s World, Ian </w:t>
      </w:r>
      <w:proofErr w:type="spellStart"/>
      <w:r w:rsidRPr="001C66AD">
        <w:rPr>
          <w:sz w:val="16"/>
        </w:rPr>
        <w:t>Bremmer’s</w:t>
      </w:r>
      <w:proofErr w:type="spellEnd"/>
      <w:r w:rsidRPr="001C66AD">
        <w:rPr>
          <w:sz w:val="16"/>
        </w:rPr>
        <w:t xml:space="preserve"> G-Zero world in Every Nation for Itself, and perhaps Kishore </w:t>
      </w:r>
      <w:proofErr w:type="spellStart"/>
      <w:r w:rsidRPr="001C66AD">
        <w:rPr>
          <w:sz w:val="16"/>
        </w:rPr>
        <w:t>Mahbubani’s</w:t>
      </w:r>
      <w:proofErr w:type="spellEnd"/>
      <w:r w:rsidRPr="001C66AD">
        <w:rPr>
          <w:sz w:val="16"/>
        </w:rPr>
        <w:t xml:space="preserve"> new book The Great Convergence, if his past writings are any indication [though the first chapter is surprisingly supportive of making the current global order better].</w:t>
      </w:r>
      <w:r>
        <w:rPr>
          <w:sz w:val="16"/>
        </w:rPr>
        <w:t xml:space="preserve"> </w:t>
      </w:r>
      <w:r w:rsidRPr="001C66AD">
        <w:rPr>
          <w:sz w:val="12"/>
          <w:szCs w:val="12"/>
        </w:rPr>
        <w:t xml:space="preserve">While there is a lot about this piece I like, especially the focus on problem-solving through “coalitions of the relevant,” I wonder if </w:t>
      </w:r>
      <w:proofErr w:type="spellStart"/>
      <w:r w:rsidRPr="001C66AD">
        <w:rPr>
          <w:sz w:val="12"/>
          <w:szCs w:val="12"/>
        </w:rPr>
        <w:t>Barma</w:t>
      </w:r>
      <w:proofErr w:type="spellEnd"/>
      <w:r w:rsidRPr="001C66AD">
        <w:rPr>
          <w:sz w:val="12"/>
          <w:szCs w:val="12"/>
        </w:rPr>
        <w:t>, Ratner, and Weber are underestimating the resilience of the liberal order and created a straw man version of</w:t>
      </w:r>
      <w:r>
        <w:rPr>
          <w:sz w:val="12"/>
          <w:szCs w:val="12"/>
        </w:rPr>
        <w:t xml:space="preserve"> </w:t>
      </w:r>
      <w:r w:rsidRPr="001C66AD">
        <w:rPr>
          <w:sz w:val="12"/>
          <w:szCs w:val="12"/>
        </w:rPr>
        <w:t>it as well.</w:t>
      </w:r>
      <w:r>
        <w:rPr>
          <w:sz w:val="12"/>
          <w:szCs w:val="12"/>
        </w:rPr>
        <w:t xml:space="preserve"> </w:t>
      </w:r>
      <w:r w:rsidRPr="001C66AD">
        <w:rPr>
          <w:sz w:val="12"/>
          <w:szCs w:val="12"/>
        </w:rPr>
        <w:t>The Liberal Order Straw Man</w:t>
      </w:r>
      <w:r>
        <w:rPr>
          <w:sz w:val="12"/>
          <w:szCs w:val="12"/>
        </w:rPr>
        <w:t xml:space="preserve"> </w:t>
      </w:r>
      <w:r w:rsidRPr="001C66AD">
        <w:rPr>
          <w:sz w:val="16"/>
        </w:rPr>
        <w:t xml:space="preserve">Here is how </w:t>
      </w:r>
      <w:r w:rsidRPr="00A16FB5">
        <w:rPr>
          <w:rStyle w:val="StyleUnderline"/>
          <w:highlight w:val="green"/>
        </w:rPr>
        <w:t>they</w:t>
      </w:r>
      <w:r w:rsidRPr="001C66AD">
        <w:rPr>
          <w:rStyle w:val="StyleUnderline"/>
        </w:rPr>
        <w:t xml:space="preserve"> </w:t>
      </w:r>
      <w:r w:rsidRPr="00A16FB5">
        <w:rPr>
          <w:rStyle w:val="StyleUnderline"/>
          <w:highlight w:val="green"/>
        </w:rPr>
        <w:t>described</w:t>
      </w:r>
      <w:r w:rsidRPr="001C66AD">
        <w:rPr>
          <w:sz w:val="16"/>
        </w:rPr>
        <w:t xml:space="preserve"> what </w:t>
      </w:r>
      <w:r w:rsidRPr="00A16FB5">
        <w:rPr>
          <w:rStyle w:val="StyleUnderline"/>
          <w:highlight w:val="green"/>
        </w:rPr>
        <w:t>the liberal order</w:t>
      </w:r>
      <w:r w:rsidRPr="001C66AD">
        <w:rPr>
          <w:sz w:val="16"/>
        </w:rPr>
        <w:t xml:space="preserve"> should look </w:t>
      </w:r>
      <w:r w:rsidRPr="001C66AD">
        <w:rPr>
          <w:rStyle w:val="StyleUnderline"/>
        </w:rPr>
        <w:t>like</w:t>
      </w:r>
      <w:r w:rsidRPr="001C66AD">
        <w:rPr>
          <w:sz w:val="16"/>
        </w:rPr>
        <w:t>:</w:t>
      </w:r>
      <w:r>
        <w:rPr>
          <w:sz w:val="16"/>
        </w:rPr>
        <w:t xml:space="preserve"> </w:t>
      </w:r>
      <w:r w:rsidRPr="001C66AD">
        <w:rPr>
          <w:sz w:val="12"/>
          <w:szCs w:val="12"/>
        </w:rPr>
        <w:t xml:space="preserve">Consider an objective-based definition: a world in which </w:t>
      </w:r>
      <w:r w:rsidRPr="001C66AD">
        <w:rPr>
          <w:rStyle w:val="StyleUnderline"/>
          <w:sz w:val="12"/>
          <w:szCs w:val="12"/>
        </w:rPr>
        <w:t>most countries</w:t>
      </w:r>
      <w:r w:rsidRPr="001C66AD">
        <w:rPr>
          <w:sz w:val="12"/>
          <w:szCs w:val="12"/>
        </w:rPr>
        <w:t xml:space="preserve"> most of the time </w:t>
      </w:r>
      <w:r w:rsidRPr="001C66AD">
        <w:rPr>
          <w:rStyle w:val="StyleUnderline"/>
          <w:sz w:val="12"/>
          <w:szCs w:val="12"/>
        </w:rPr>
        <w:t>follow rules that contribute to</w:t>
      </w:r>
      <w:r w:rsidRPr="001C66AD">
        <w:rPr>
          <w:sz w:val="12"/>
          <w:szCs w:val="12"/>
        </w:rPr>
        <w:t xml:space="preserve"> progressively more </w:t>
      </w:r>
      <w:r w:rsidRPr="001C66AD">
        <w:rPr>
          <w:rStyle w:val="StyleUnderline"/>
          <w:sz w:val="12"/>
          <w:szCs w:val="12"/>
        </w:rPr>
        <w:t>collective security</w:t>
      </w:r>
      <w:r w:rsidRPr="001C66AD">
        <w:rPr>
          <w:sz w:val="12"/>
          <w:szCs w:val="12"/>
        </w:rPr>
        <w:t xml:space="preserve">, shared economic gains and individual human rights. States would gradually downplay the virtues of relative advantage and self-reliance. Most states would recognize that foreign-policy choices are constrained (to their aggregate benefit) by multilateral institutions, global norms and </w:t>
      </w:r>
      <w:proofErr w:type="spellStart"/>
      <w:r w:rsidRPr="001C66AD">
        <w:rPr>
          <w:sz w:val="12"/>
          <w:szCs w:val="12"/>
        </w:rPr>
        <w:t>nonstate</w:t>
      </w:r>
      <w:proofErr w:type="spellEnd"/>
      <w:r w:rsidRPr="001C66AD">
        <w:rPr>
          <w:sz w:val="12"/>
          <w:szCs w:val="12"/>
        </w:rPr>
        <w:t xml:space="preserv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r>
        <w:rPr>
          <w:sz w:val="12"/>
          <w:szCs w:val="12"/>
        </w:rPr>
        <w:t xml:space="preserve"> </w:t>
      </w:r>
      <w:r w:rsidRPr="001C66AD">
        <w:rPr>
          <w:rStyle w:val="StyleUnderline"/>
        </w:rPr>
        <w:t xml:space="preserve">This strikes me </w:t>
      </w:r>
      <w:r w:rsidRPr="00A16FB5">
        <w:rPr>
          <w:rStyle w:val="StyleUnderline"/>
          <w:highlight w:val="green"/>
        </w:rPr>
        <w:t>as</w:t>
      </w:r>
      <w:r w:rsidRPr="001C66AD">
        <w:rPr>
          <w:sz w:val="16"/>
        </w:rPr>
        <w:t xml:space="preserve"> a </w:t>
      </w:r>
      <w:r w:rsidRPr="00A16FB5">
        <w:rPr>
          <w:rStyle w:val="Emphasis"/>
          <w:highlight w:val="green"/>
        </w:rPr>
        <w:t>utopian</w:t>
      </w:r>
      <w:r w:rsidRPr="001C66AD">
        <w:rPr>
          <w:sz w:val="16"/>
        </w:rPr>
        <w:t xml:space="preserve"> version of the liberal order </w:t>
      </w:r>
      <w:r w:rsidRPr="00A16FB5">
        <w:rPr>
          <w:rStyle w:val="StyleUnderline"/>
          <w:highlight w:val="green"/>
        </w:rPr>
        <w:t>that could never live up to</w:t>
      </w:r>
      <w:r w:rsidRPr="001C66AD">
        <w:rPr>
          <w:rStyle w:val="StyleUnderline"/>
        </w:rPr>
        <w:t xml:space="preserve"> such </w:t>
      </w:r>
      <w:r w:rsidRPr="00A16FB5">
        <w:rPr>
          <w:rStyle w:val="StyleUnderline"/>
          <w:highlight w:val="green"/>
        </w:rPr>
        <w:t>grandiose expectations</w:t>
      </w:r>
      <w:r w:rsidRPr="001C66AD">
        <w:rPr>
          <w:sz w:val="16"/>
        </w:rPr>
        <w:t>. The liberal order is not only supposed to have generated some sort of collective buy-in by states but create support for multilateralism, a preference for absolute gains, and normative convergence.</w:t>
      </w:r>
      <w:r>
        <w:rPr>
          <w:sz w:val="16"/>
        </w:rPr>
        <w:t xml:space="preserve"> </w:t>
      </w:r>
      <w:r w:rsidRPr="001C66AD">
        <w:rPr>
          <w:sz w:val="16"/>
        </w:rPr>
        <w:t xml:space="preserve">images (1)I think a more limited understanding of the liberal order as it is rather than its ideal is the place to start. Here, </w:t>
      </w:r>
      <w:r w:rsidRPr="001C66AD">
        <w:rPr>
          <w:rStyle w:val="StyleUnderline"/>
        </w:rPr>
        <w:t>the liberal order’s</w:t>
      </w:r>
      <w:r w:rsidRPr="001C66AD">
        <w:rPr>
          <w:sz w:val="16"/>
        </w:rPr>
        <w:t xml:space="preserve"> </w:t>
      </w:r>
      <w:r w:rsidRPr="00A16FB5">
        <w:rPr>
          <w:rStyle w:val="StyleUnderline"/>
          <w:highlight w:val="green"/>
        </w:rPr>
        <w:t>stability is based more on</w:t>
      </w:r>
      <w:r w:rsidRPr="001C66AD">
        <w:rPr>
          <w:sz w:val="16"/>
        </w:rPr>
        <w:t xml:space="preserve"> behavioral outcomes than motivations. The order works because it has </w:t>
      </w:r>
      <w:r w:rsidRPr="00A16FB5">
        <w:rPr>
          <w:rStyle w:val="Emphasis"/>
          <w:highlight w:val="green"/>
        </w:rPr>
        <w:t>structural properties</w:t>
      </w:r>
      <w:r w:rsidRPr="001C66AD">
        <w:rPr>
          <w:sz w:val="16"/>
        </w:rPr>
        <w:t xml:space="preserve"> </w:t>
      </w:r>
      <w:r w:rsidRPr="001C66AD">
        <w:rPr>
          <w:rStyle w:val="StyleUnderline"/>
        </w:rPr>
        <w:t>that bind leaders</w:t>
      </w:r>
      <w:r w:rsidRPr="001C66AD">
        <w:rPr>
          <w:sz w:val="16"/>
        </w:rPr>
        <w:t xml:space="preserve">, </w:t>
      </w:r>
      <w:r w:rsidRPr="001C66AD">
        <w:rPr>
          <w:rStyle w:val="StyleUnderline"/>
        </w:rPr>
        <w:t>including those more interested in national self-interest</w:t>
      </w:r>
      <w:r w:rsidRPr="001C66AD">
        <w:rPr>
          <w:sz w:val="16"/>
        </w:rPr>
        <w:t xml:space="preserve"> than mutual gain. The nature of the rules and </w:t>
      </w:r>
      <w:r w:rsidRPr="00A16FB5">
        <w:rPr>
          <w:rStyle w:val="Emphasis"/>
          <w:highlight w:val="green"/>
        </w:rPr>
        <w:t>interlocking</w:t>
      </w:r>
      <w:r w:rsidRPr="001C66AD">
        <w:rPr>
          <w:rStyle w:val="Emphasis"/>
        </w:rPr>
        <w:t xml:space="preserve"> </w:t>
      </w:r>
      <w:r w:rsidRPr="00A16FB5">
        <w:rPr>
          <w:rStyle w:val="Emphasis"/>
          <w:highlight w:val="green"/>
        </w:rPr>
        <w:t>interdependencies</w:t>
      </w:r>
      <w:r w:rsidRPr="001C66AD">
        <w:rPr>
          <w:sz w:val="16"/>
        </w:rPr>
        <w:t xml:space="preserve"> </w:t>
      </w:r>
      <w:r w:rsidRPr="00A16FB5">
        <w:rPr>
          <w:rStyle w:val="StyleUnderline"/>
          <w:highlight w:val="green"/>
        </w:rPr>
        <w:t>create</w:t>
      </w:r>
      <w:r w:rsidRPr="00A16FB5">
        <w:rPr>
          <w:sz w:val="16"/>
          <w:highlight w:val="green"/>
        </w:rPr>
        <w:t xml:space="preserve"> </w:t>
      </w:r>
      <w:r w:rsidRPr="00A16FB5">
        <w:rPr>
          <w:rStyle w:val="StyleUnderline"/>
          <w:highlight w:val="green"/>
        </w:rPr>
        <w:t>checks</w:t>
      </w:r>
      <w:r w:rsidRPr="001C66AD">
        <w:rPr>
          <w:rStyle w:val="StyleUnderline"/>
        </w:rPr>
        <w:t xml:space="preserve"> on </w:t>
      </w:r>
      <w:r w:rsidRPr="001C66AD">
        <w:rPr>
          <w:sz w:val="16"/>
        </w:rPr>
        <w:t xml:space="preserve">self-serving </w:t>
      </w:r>
      <w:r w:rsidRPr="001C66AD">
        <w:rPr>
          <w:rStyle w:val="StyleUnderline"/>
        </w:rPr>
        <w:t>behavior</w:t>
      </w:r>
      <w:r w:rsidRPr="001C66AD">
        <w:rPr>
          <w:sz w:val="16"/>
        </w:rPr>
        <w:t>, such that even mercantilist or unilateralist politicians from powerful states will be disciplined for, say, putting in protective tariffs on steel or starting a war without sufficient buy-in from one’s allies.</w:t>
      </w:r>
      <w:r>
        <w:rPr>
          <w:sz w:val="16"/>
        </w:rPr>
        <w:t xml:space="preserve"> </w:t>
      </w:r>
      <w:r w:rsidRPr="001C66AD">
        <w:rPr>
          <w:sz w:val="12"/>
          <w:szCs w:val="12"/>
        </w:rPr>
        <w:t xml:space="preserve">As Dan </w:t>
      </w:r>
      <w:proofErr w:type="spellStart"/>
      <w:r w:rsidRPr="001C66AD">
        <w:rPr>
          <w:sz w:val="12"/>
          <w:szCs w:val="12"/>
        </w:rPr>
        <w:t>Drezner</w:t>
      </w:r>
      <w:proofErr w:type="spellEnd"/>
      <w:r w:rsidRPr="001C66AD">
        <w:rPr>
          <w:sz w:val="12"/>
          <w:szCs w:val="12"/>
        </w:rPr>
        <w:t xml:space="preserve"> wrote in his review of their piece:</w:t>
      </w:r>
      <w:r>
        <w:rPr>
          <w:sz w:val="12"/>
          <w:szCs w:val="12"/>
        </w:rPr>
        <w:t xml:space="preserve"> </w:t>
      </w:r>
      <w:r w:rsidRPr="001C66AD">
        <w:rPr>
          <w:sz w:val="16"/>
        </w:rPr>
        <w:t xml:space="preserve">As </w:t>
      </w:r>
      <w:proofErr w:type="spellStart"/>
      <w:r w:rsidRPr="001C66AD">
        <w:rPr>
          <w:sz w:val="16"/>
        </w:rPr>
        <w:t>Barma</w:t>
      </w:r>
      <w:proofErr w:type="spellEnd"/>
      <w:r w:rsidRPr="001C66AD">
        <w:rPr>
          <w:sz w:val="16"/>
        </w:rPr>
        <w:t>, Ratner and Weber point out, this was at best a partial order even prior to 2008.</w:t>
      </w:r>
      <w:r>
        <w:rPr>
          <w:sz w:val="16"/>
        </w:rPr>
        <w:t xml:space="preserve"> </w:t>
      </w:r>
      <w:r w:rsidRPr="001C66AD">
        <w:rPr>
          <w:sz w:val="16"/>
        </w:rPr>
        <w:t>This matters:</w:t>
      </w:r>
      <w:r>
        <w:rPr>
          <w:sz w:val="16"/>
        </w:rPr>
        <w:t xml:space="preserve"> </w:t>
      </w:r>
      <w:r w:rsidRPr="001C66AD">
        <w:rPr>
          <w:sz w:val="16"/>
        </w:rPr>
        <w:t>a misplaced nostalgia for prior eras of global governance is one reason that so many commentators think that the system is f**ked right now.</w:t>
      </w:r>
      <w:r>
        <w:rPr>
          <w:sz w:val="16"/>
        </w:rPr>
        <w:t xml:space="preserve"> </w:t>
      </w:r>
      <w:r w:rsidRPr="001C66AD">
        <w:rPr>
          <w:rStyle w:val="StyleUnderline"/>
        </w:rPr>
        <w:t xml:space="preserve">Once you </w:t>
      </w:r>
      <w:r w:rsidRPr="00A16FB5">
        <w:rPr>
          <w:rStyle w:val="StyleUnderline"/>
          <w:highlight w:val="green"/>
        </w:rPr>
        <w:t>realize</w:t>
      </w:r>
      <w:r w:rsidRPr="001C66AD">
        <w:rPr>
          <w:rStyle w:val="StyleUnderline"/>
        </w:rPr>
        <w:t xml:space="preserve"> that </w:t>
      </w:r>
      <w:r w:rsidRPr="00A16FB5">
        <w:rPr>
          <w:rStyle w:val="StyleUnderline"/>
          <w:highlight w:val="green"/>
        </w:rPr>
        <w:t>the</w:t>
      </w:r>
      <w:r w:rsidRPr="001C66AD">
        <w:rPr>
          <w:sz w:val="16"/>
        </w:rPr>
        <w:t xml:space="preserve"> </w:t>
      </w:r>
      <w:r w:rsidRPr="00A16FB5">
        <w:rPr>
          <w:rStyle w:val="StyleUnderline"/>
          <w:highlight w:val="green"/>
        </w:rPr>
        <w:t>post</w:t>
      </w:r>
      <w:r w:rsidRPr="001C66AD">
        <w:rPr>
          <w:rStyle w:val="StyleUnderline"/>
        </w:rPr>
        <w:t>-19</w:t>
      </w:r>
      <w:r w:rsidRPr="00A16FB5">
        <w:rPr>
          <w:rStyle w:val="StyleUnderline"/>
          <w:highlight w:val="green"/>
        </w:rPr>
        <w:t>45</w:t>
      </w:r>
      <w:r w:rsidRPr="001C66AD">
        <w:rPr>
          <w:rStyle w:val="StyleUnderline"/>
        </w:rPr>
        <w:t xml:space="preserve"> liberal </w:t>
      </w:r>
      <w:r w:rsidRPr="00A16FB5">
        <w:rPr>
          <w:rStyle w:val="StyleUnderline"/>
          <w:highlight w:val="green"/>
        </w:rPr>
        <w:t xml:space="preserve">order was </w:t>
      </w:r>
      <w:r w:rsidRPr="00A16FB5">
        <w:rPr>
          <w:rStyle w:val="Emphasis"/>
          <w:highlight w:val="green"/>
        </w:rPr>
        <w:t>partial</w:t>
      </w:r>
      <w:r w:rsidRPr="001C66AD">
        <w:rPr>
          <w:sz w:val="16"/>
        </w:rPr>
        <w:t xml:space="preserve">, </w:t>
      </w:r>
      <w:r w:rsidRPr="001C66AD">
        <w:rPr>
          <w:rStyle w:val="Emphasis"/>
        </w:rPr>
        <w:t>riddled with exceptions</w:t>
      </w:r>
      <w:r w:rsidRPr="00A16FB5">
        <w:rPr>
          <w:sz w:val="16"/>
          <w:highlight w:val="green"/>
        </w:rPr>
        <w:t xml:space="preserve">, </w:t>
      </w:r>
      <w:r w:rsidRPr="00A16FB5">
        <w:rPr>
          <w:rStyle w:val="StyleUnderline"/>
          <w:highlight w:val="green"/>
        </w:rPr>
        <w:t>and</w:t>
      </w:r>
      <w:r w:rsidRPr="00A16FB5">
        <w:rPr>
          <w:sz w:val="16"/>
          <w:highlight w:val="green"/>
        </w:rPr>
        <w:t xml:space="preserve"> </w:t>
      </w:r>
      <w:r w:rsidRPr="00A16FB5">
        <w:rPr>
          <w:rStyle w:val="Emphasis"/>
          <w:highlight w:val="green"/>
        </w:rPr>
        <w:t>also prone to crisis</w:t>
      </w:r>
      <w:r w:rsidRPr="001C66AD">
        <w:rPr>
          <w:sz w:val="16"/>
        </w:rPr>
        <w:t xml:space="preserve">, suddenly </w:t>
      </w:r>
      <w:r w:rsidRPr="00A16FB5">
        <w:rPr>
          <w:rStyle w:val="Emphasis"/>
          <w:highlight w:val="green"/>
        </w:rPr>
        <w:t xml:space="preserve">the present </w:t>
      </w:r>
      <w:r w:rsidRPr="001C66AD">
        <w:rPr>
          <w:rStyle w:val="Emphasis"/>
        </w:rPr>
        <w:t xml:space="preserve">day </w:t>
      </w:r>
      <w:r w:rsidRPr="00A16FB5">
        <w:rPr>
          <w:rStyle w:val="Emphasis"/>
          <w:highlight w:val="green"/>
        </w:rPr>
        <w:t>doesn’t look so bad</w:t>
      </w:r>
      <w:r w:rsidRPr="001C66AD">
        <w:rPr>
          <w:sz w:val="16"/>
        </w:rPr>
        <w:t xml:space="preserve"> in comparison.</w:t>
      </w:r>
      <w:r>
        <w:rPr>
          <w:sz w:val="16"/>
        </w:rPr>
        <w:t xml:space="preserve"> </w:t>
      </w:r>
      <w:r w:rsidRPr="001C66AD">
        <w:rPr>
          <w:sz w:val="16"/>
        </w:rPr>
        <w:t xml:space="preserve">Late 20th and early 21st century </w:t>
      </w:r>
      <w:r w:rsidRPr="00A16FB5">
        <w:rPr>
          <w:rStyle w:val="StyleUnderline"/>
          <w:highlight w:val="green"/>
        </w:rPr>
        <w:t>globalization</w:t>
      </w:r>
      <w:r w:rsidRPr="001C66AD">
        <w:rPr>
          <w:sz w:val="16"/>
        </w:rPr>
        <w:t xml:space="preserve"> may have </w:t>
      </w:r>
      <w:r w:rsidRPr="00A16FB5">
        <w:rPr>
          <w:rStyle w:val="StyleUnderline"/>
          <w:highlight w:val="green"/>
        </w:rPr>
        <w:t>created</w:t>
      </w:r>
      <w:r w:rsidRPr="001C66AD">
        <w:rPr>
          <w:sz w:val="16"/>
        </w:rPr>
        <w:t xml:space="preserve"> </w:t>
      </w:r>
      <w:r w:rsidRPr="00A16FB5">
        <w:rPr>
          <w:rStyle w:val="StyleUnderline"/>
          <w:highlight w:val="green"/>
        </w:rPr>
        <w:t>sufficient interdependence</w:t>
      </w:r>
      <w:r w:rsidRPr="001C66AD">
        <w:rPr>
          <w:sz w:val="16"/>
        </w:rPr>
        <w:t xml:space="preserve"> </w:t>
      </w:r>
      <w:r w:rsidRPr="001C66AD">
        <w:rPr>
          <w:rStyle w:val="StyleUnderline"/>
        </w:rPr>
        <w:t>that actions hostile to</w:t>
      </w:r>
      <w:r w:rsidRPr="001C66AD">
        <w:rPr>
          <w:sz w:val="16"/>
        </w:rPr>
        <w:t xml:space="preserve"> </w:t>
      </w:r>
      <w:r w:rsidRPr="001C66AD">
        <w:rPr>
          <w:rStyle w:val="StyleUnderline"/>
        </w:rPr>
        <w:t>the current global order</w:t>
      </w:r>
      <w:r w:rsidRPr="001C66AD">
        <w:rPr>
          <w:sz w:val="16"/>
        </w:rPr>
        <w:t xml:space="preserve"> or even those parallel to it like “routing” around </w:t>
      </w:r>
      <w:r w:rsidRPr="001C66AD">
        <w:rPr>
          <w:rStyle w:val="StyleUnderline"/>
        </w:rPr>
        <w:t>may be self-defeating</w:t>
      </w:r>
      <w:r w:rsidRPr="001C66AD">
        <w:rPr>
          <w:sz w:val="16"/>
        </w:rPr>
        <w:t xml:space="preserve">, that agency to depart from the current structure comes with a high price. Perhaps states with deep pockets like </w:t>
      </w:r>
      <w:r w:rsidRPr="001C66AD">
        <w:rPr>
          <w:rStyle w:val="StyleUnderline"/>
        </w:rPr>
        <w:t>China or</w:t>
      </w:r>
      <w:r w:rsidRPr="001C66AD">
        <w:rPr>
          <w:sz w:val="16"/>
        </w:rPr>
        <w:t xml:space="preserve"> mineral/oil wealth like </w:t>
      </w:r>
      <w:r w:rsidRPr="001C66AD">
        <w:rPr>
          <w:rStyle w:val="StyleUnderline"/>
        </w:rPr>
        <w:t>Russia</w:t>
      </w:r>
      <w:r w:rsidRPr="001C66AD">
        <w:rPr>
          <w:sz w:val="16"/>
        </w:rPr>
        <w:t xml:space="preserve"> </w:t>
      </w:r>
      <w:r w:rsidRPr="001C66AD">
        <w:rPr>
          <w:rStyle w:val="StyleUnderline"/>
        </w:rPr>
        <w:t>will be able to bear those costs</w:t>
      </w:r>
      <w:r w:rsidRPr="001C66AD">
        <w:rPr>
          <w:sz w:val="16"/>
        </w:rPr>
        <w:t xml:space="preserve"> for a while and in turn re-shape the global order, </w:t>
      </w:r>
      <w:r w:rsidRPr="001C66AD">
        <w:rPr>
          <w:rStyle w:val="StyleUnderline"/>
        </w:rPr>
        <w:t>but it seems premature to argue that they have or even want to.</w:t>
      </w:r>
      <w:r>
        <w:rPr>
          <w:sz w:val="16"/>
        </w:rPr>
        <w:t xml:space="preserve"> </w:t>
      </w:r>
      <w:r w:rsidRPr="001C66AD">
        <w:rPr>
          <w:sz w:val="12"/>
          <w:szCs w:val="12"/>
        </w:rPr>
        <w:t xml:space="preserve">As </w:t>
      </w:r>
      <w:proofErr w:type="spellStart"/>
      <w:r w:rsidRPr="001C66AD">
        <w:rPr>
          <w:sz w:val="12"/>
          <w:szCs w:val="12"/>
        </w:rPr>
        <w:t>Drezner</w:t>
      </w:r>
      <w:proofErr w:type="spellEnd"/>
      <w:r w:rsidRPr="001C66AD">
        <w:rPr>
          <w:sz w:val="12"/>
          <w:szCs w:val="12"/>
        </w:rPr>
        <w:t xml:space="preserve"> quipped in his response:</w:t>
      </w:r>
      <w:r>
        <w:rPr>
          <w:sz w:val="12"/>
          <w:szCs w:val="12"/>
        </w:rPr>
        <w:t xml:space="preserve"> </w:t>
      </w:r>
      <w:r w:rsidRPr="001C66AD">
        <w:rPr>
          <w:sz w:val="16"/>
        </w:rPr>
        <w:t>Yes, this explains why the publics in the developing world have rejected economic globalization as an economic strategy — oh, wait, I’m sorry, they haven’t done that, nor have their governments.</w:t>
      </w:r>
      <w:r>
        <w:rPr>
          <w:sz w:val="16"/>
        </w:rPr>
        <w:t xml:space="preserve"> </w:t>
      </w:r>
      <w:r w:rsidRPr="001C66AD">
        <w:rPr>
          <w:rStyle w:val="StyleUnderline"/>
        </w:rPr>
        <w:t>If anything</w:t>
      </w:r>
      <w:r w:rsidRPr="001C66AD">
        <w:rPr>
          <w:sz w:val="16"/>
        </w:rPr>
        <w:t xml:space="preserve">, the </w:t>
      </w:r>
      <w:r w:rsidRPr="00A16FB5">
        <w:rPr>
          <w:rStyle w:val="StyleUnderline"/>
          <w:highlight w:val="green"/>
        </w:rPr>
        <w:t>commitment</w:t>
      </w:r>
      <w:r w:rsidRPr="001C66AD">
        <w:rPr>
          <w:rStyle w:val="StyleUnderline"/>
        </w:rPr>
        <w:t xml:space="preserve"> to a liberal economic order has</w:t>
      </w:r>
      <w:r w:rsidRPr="001C66AD">
        <w:rPr>
          <w:sz w:val="16"/>
        </w:rPr>
        <w:t xml:space="preserve"> </w:t>
      </w:r>
      <w:r w:rsidRPr="00A16FB5">
        <w:rPr>
          <w:rStyle w:val="Emphasis"/>
          <w:highlight w:val="green"/>
        </w:rPr>
        <w:t>held up</w:t>
      </w:r>
      <w:r w:rsidRPr="00A16FB5">
        <w:rPr>
          <w:sz w:val="16"/>
          <w:highlight w:val="green"/>
        </w:rPr>
        <w:t xml:space="preserve"> </w:t>
      </w:r>
      <w:r w:rsidRPr="00A16FB5">
        <w:rPr>
          <w:rStyle w:val="Emphasis"/>
          <w:highlight w:val="green"/>
        </w:rPr>
        <w:t>remarkable well</w:t>
      </w:r>
      <w:r w:rsidRPr="001C66AD">
        <w:rPr>
          <w:sz w:val="16"/>
        </w:rPr>
        <w:t xml:space="preserve"> since 2008.</w:t>
      </w:r>
      <w:r>
        <w:rPr>
          <w:sz w:val="16"/>
        </w:rPr>
        <w:t xml:space="preserve"> </w:t>
      </w:r>
      <w:r w:rsidRPr="001C66AD">
        <w:rPr>
          <w:sz w:val="12"/>
          <w:szCs w:val="12"/>
        </w:rPr>
        <w:t>Too Soon to Suggest “Routing Around” Has Generated Structural Properties</w:t>
      </w:r>
      <w:r>
        <w:rPr>
          <w:sz w:val="12"/>
          <w:szCs w:val="12"/>
        </w:rPr>
        <w:t xml:space="preserve"> </w:t>
      </w:r>
      <w:r w:rsidRPr="001C66AD">
        <w:rPr>
          <w:sz w:val="12"/>
          <w:szCs w:val="12"/>
        </w:rPr>
        <w:t xml:space="preserve">The authors’ biggest problem is trying to read lasting structural changes in the global order off of fragmented, nascent trends. What if these currency swaps, the proposed BRICs bank, and other endeavors don’t amount to much in the end? </w:t>
      </w:r>
      <w:proofErr w:type="spellStart"/>
      <w:r w:rsidRPr="001C66AD">
        <w:rPr>
          <w:sz w:val="12"/>
          <w:szCs w:val="12"/>
        </w:rPr>
        <w:t>Barma</w:t>
      </w:r>
      <w:proofErr w:type="spellEnd"/>
      <w:r w:rsidRPr="001C66AD">
        <w:rPr>
          <w:sz w:val="12"/>
          <w:szCs w:val="12"/>
        </w:rPr>
        <w:t xml:space="preserve">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r>
        <w:rPr>
          <w:sz w:val="12"/>
          <w:szCs w:val="12"/>
        </w:rPr>
        <w:t xml:space="preserve"> </w:t>
      </w:r>
      <w:r w:rsidRPr="001C66AD">
        <w:rPr>
          <w:sz w:val="12"/>
          <w:szCs w:val="12"/>
        </w:rPr>
        <w:t>Overly Pessimistic Take on the Liberal Order?</w:t>
      </w:r>
      <w:r>
        <w:rPr>
          <w:sz w:val="12"/>
          <w:szCs w:val="12"/>
        </w:rPr>
        <w:t xml:space="preserve"> </w:t>
      </w:r>
      <w:r w:rsidRPr="001C66AD">
        <w:rPr>
          <w:rStyle w:val="StyleUnderline"/>
        </w:rPr>
        <w:t>I</w:t>
      </w:r>
      <w:r w:rsidRPr="001C66AD">
        <w:rPr>
          <w:sz w:val="16"/>
        </w:rPr>
        <w:t xml:space="preserve"> also </w:t>
      </w:r>
      <w:r w:rsidRPr="001C66AD">
        <w:rPr>
          <w:rStyle w:val="StyleUnderline"/>
        </w:rPr>
        <w:t>wonder if the</w:t>
      </w:r>
      <w:r w:rsidRPr="001C66AD">
        <w:rPr>
          <w:sz w:val="16"/>
        </w:rPr>
        <w:t xml:space="preserve"> sense of </w:t>
      </w:r>
      <w:r w:rsidRPr="00A16FB5">
        <w:rPr>
          <w:rStyle w:val="Emphasis"/>
          <w:highlight w:val="green"/>
        </w:rPr>
        <w:t>pessimism</w:t>
      </w:r>
      <w:r w:rsidRPr="001C66AD">
        <w:rPr>
          <w:rStyle w:val="StyleUnderline"/>
        </w:rPr>
        <w:t xml:space="preserve"> about the current order </w:t>
      </w:r>
      <w:r w:rsidRPr="00A16FB5">
        <w:rPr>
          <w:rStyle w:val="StyleUnderline"/>
          <w:highlight w:val="green"/>
        </w:rPr>
        <w:t xml:space="preserve">is </w:t>
      </w:r>
      <w:r w:rsidRPr="00A16FB5">
        <w:rPr>
          <w:rStyle w:val="Emphasis"/>
          <w:highlight w:val="green"/>
        </w:rPr>
        <w:t>premature</w:t>
      </w:r>
      <w:r w:rsidRPr="001C66AD">
        <w:rPr>
          <w:sz w:val="16"/>
        </w:rPr>
        <w:t xml:space="preserve">. </w:t>
      </w:r>
      <w:r w:rsidRPr="001C66AD">
        <w:rPr>
          <w:rStyle w:val="StyleUnderline"/>
        </w:rPr>
        <w:t>Yes, there are</w:t>
      </w:r>
      <w:r w:rsidRPr="001C66AD">
        <w:rPr>
          <w:sz w:val="16"/>
        </w:rPr>
        <w:t xml:space="preserve"> many </w:t>
      </w:r>
      <w:r w:rsidRPr="001C66AD">
        <w:rPr>
          <w:rStyle w:val="StyleUnderline"/>
        </w:rPr>
        <w:t>problems</w:t>
      </w:r>
      <w:r w:rsidRPr="001C66AD">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1C66AD">
        <w:rPr>
          <w:rStyle w:val="StyleUnderline"/>
        </w:rPr>
        <w:t>But</w:t>
      </w:r>
      <w:r w:rsidRPr="001C66AD">
        <w:rPr>
          <w:sz w:val="16"/>
        </w:rPr>
        <w:t xml:space="preserve">, for other issues like trade, </w:t>
      </w:r>
      <w:r w:rsidRPr="00A16FB5">
        <w:rPr>
          <w:rStyle w:val="Emphasis"/>
          <w:highlight w:val="green"/>
        </w:rPr>
        <w:t>we’ve been down this road</w:t>
      </w:r>
      <w:r w:rsidRPr="001C66AD">
        <w:rPr>
          <w:rStyle w:val="Emphasis"/>
        </w:rPr>
        <w:t xml:space="preserve"> </w:t>
      </w:r>
      <w:r w:rsidRPr="00A16FB5">
        <w:rPr>
          <w:rStyle w:val="Emphasis"/>
          <w:highlight w:val="green"/>
        </w:rPr>
        <w:t>before</w:t>
      </w:r>
      <w:r w:rsidRPr="001C66AD">
        <w:rPr>
          <w:sz w:val="16"/>
        </w:rPr>
        <w:t xml:space="preserve"> </w:t>
      </w:r>
      <w:r w:rsidRPr="001C66AD">
        <w:rPr>
          <w:rStyle w:val="StyleUnderline"/>
        </w:rPr>
        <w:t>of</w:t>
      </w:r>
      <w:r w:rsidRPr="001C66AD">
        <w:rPr>
          <w:sz w:val="16"/>
        </w:rPr>
        <w:t xml:space="preserve"> </w:t>
      </w:r>
      <w:r w:rsidRPr="001C66AD">
        <w:rPr>
          <w:rStyle w:val="StyleUnderline"/>
        </w:rPr>
        <w:t>extreme pessimism</w:t>
      </w:r>
      <w:r w:rsidRPr="001C66AD">
        <w:rPr>
          <w:sz w:val="16"/>
        </w:rPr>
        <w:t xml:space="preserve"> </w:t>
      </w:r>
      <w:r w:rsidRPr="00A16FB5">
        <w:rPr>
          <w:rStyle w:val="StyleUnderline"/>
          <w:highlight w:val="green"/>
        </w:rPr>
        <w:t>before</w:t>
      </w:r>
      <w:r w:rsidRPr="001C66AD">
        <w:rPr>
          <w:rStyle w:val="StyleUnderline"/>
        </w:rPr>
        <w:t xml:space="preserve"> a later </w:t>
      </w:r>
      <w:r w:rsidRPr="00A16FB5">
        <w:rPr>
          <w:rStyle w:val="StyleUnderline"/>
          <w:highlight w:val="green"/>
        </w:rPr>
        <w:t>breakthrough</w:t>
      </w:r>
      <w:r w:rsidRPr="001C66AD">
        <w:rPr>
          <w:sz w:val="16"/>
        </w:rPr>
        <w:t>. Here is Allan Meltzer writing in 1993 on the apparent failure of the then Uruguay Round:</w:t>
      </w:r>
      <w:r>
        <w:rPr>
          <w:sz w:val="16"/>
        </w:rPr>
        <w:t xml:space="preserve"> </w:t>
      </w:r>
      <w:r w:rsidRPr="001C66AD">
        <w:rPr>
          <w:sz w:val="12"/>
          <w:szCs w:val="12"/>
        </w:rPr>
        <w:t>What ever happened to the Uruguay Round to expand the scope of the General Agreement on Tariffs and Trade?</w:t>
      </w:r>
      <w:r>
        <w:rPr>
          <w:sz w:val="12"/>
          <w:szCs w:val="12"/>
        </w:rPr>
        <w:t xml:space="preserve"> </w:t>
      </w:r>
      <w:r w:rsidRPr="001C66AD">
        <w:rPr>
          <w:sz w:val="12"/>
          <w:szCs w:val="12"/>
        </w:rPr>
        <w:t>What started as the major trade initiative of the past decade is now almost dormant. Although negotiations must be completed in less than two months, there has been almost no public discussion of the round for months.</w:t>
      </w:r>
      <w:r>
        <w:rPr>
          <w:sz w:val="12"/>
          <w:szCs w:val="12"/>
        </w:rPr>
        <w:t xml:space="preserve"> </w:t>
      </w:r>
      <w:r w:rsidRPr="001C66AD">
        <w:rPr>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r>
        <w:rPr>
          <w:sz w:val="12"/>
          <w:szCs w:val="12"/>
        </w:rPr>
        <w:t xml:space="preserve"> </w:t>
      </w:r>
      <w:r w:rsidRPr="001C66AD">
        <w:rPr>
          <w:sz w:val="12"/>
          <w:szCs w:val="12"/>
        </w:rPr>
        <w:t>Security and the Liberal Order</w:t>
      </w:r>
      <w:r>
        <w:rPr>
          <w:sz w:val="12"/>
          <w:szCs w:val="12"/>
        </w:rPr>
        <w:t xml:space="preserve"> </w:t>
      </w:r>
      <w:r w:rsidRPr="001C66AD">
        <w:rPr>
          <w:sz w:val="16"/>
        </w:rPr>
        <w:t xml:space="preserve">Finally, </w:t>
      </w:r>
      <w:r w:rsidRPr="001C66AD">
        <w:rPr>
          <w:rStyle w:val="StyleUnderline"/>
        </w:rPr>
        <w:t xml:space="preserve">when it comes to </w:t>
      </w:r>
      <w:r w:rsidRPr="00A16FB5">
        <w:rPr>
          <w:rStyle w:val="StyleUnderline"/>
          <w:highlight w:val="green"/>
        </w:rPr>
        <w:t>security</w:t>
      </w:r>
      <w:r w:rsidRPr="001C66AD">
        <w:rPr>
          <w:sz w:val="16"/>
        </w:rPr>
        <w:t xml:space="preserve">, </w:t>
      </w:r>
      <w:proofErr w:type="spellStart"/>
      <w:r w:rsidRPr="001C66AD">
        <w:rPr>
          <w:sz w:val="16"/>
        </w:rPr>
        <w:t>Barma</w:t>
      </w:r>
      <w:proofErr w:type="spellEnd"/>
      <w:r w:rsidRPr="001C66AD">
        <w:rPr>
          <w:sz w:val="16"/>
        </w:rPr>
        <w:t xml:space="preserve">, Ratner, and Weber seem to </w:t>
      </w:r>
      <w:r w:rsidRPr="00A16FB5">
        <w:rPr>
          <w:rStyle w:val="StyleUnderline"/>
          <w:highlight w:val="green"/>
        </w:rPr>
        <w:t>conflate</w:t>
      </w:r>
      <w:r w:rsidRPr="001C66AD">
        <w:rPr>
          <w:rStyle w:val="StyleUnderline"/>
        </w:rPr>
        <w:t xml:space="preserve"> </w:t>
      </w:r>
      <w:r w:rsidRPr="00A16FB5">
        <w:rPr>
          <w:rStyle w:val="StyleUnderline"/>
          <w:highlight w:val="green"/>
        </w:rPr>
        <w:t>problems</w:t>
      </w:r>
      <w:r w:rsidRPr="001C66AD">
        <w:rPr>
          <w:rStyle w:val="StyleUnderline"/>
        </w:rPr>
        <w:t xml:space="preserve"> of the liberal order </w:t>
      </w:r>
      <w:r w:rsidRPr="00A16FB5">
        <w:rPr>
          <w:rStyle w:val="StyleUnderline"/>
          <w:highlight w:val="green"/>
        </w:rPr>
        <w:t>with</w:t>
      </w:r>
      <w:r w:rsidRPr="001C66AD">
        <w:rPr>
          <w:rStyle w:val="StyleUnderline"/>
        </w:rPr>
        <w:t xml:space="preserve"> problems of global </w:t>
      </w:r>
      <w:r w:rsidRPr="00A16FB5">
        <w:rPr>
          <w:rStyle w:val="StyleUnderline"/>
          <w:highlight w:val="green"/>
        </w:rPr>
        <w:t>governance</w:t>
      </w:r>
      <w:r w:rsidRPr="001C66AD">
        <w:rPr>
          <w:sz w:val="16"/>
        </w:rPr>
        <w:t xml:space="preserve">. They find fault with the Security Council’s inability to deal with humanitarian problems in the Congo and the ongoing crisis in Syria. </w:t>
      </w:r>
      <w:r w:rsidRPr="001C66AD">
        <w:rPr>
          <w:rStyle w:val="StyleUnderline"/>
        </w:rPr>
        <w:t>But</w:t>
      </w:r>
      <w:r w:rsidRPr="001C66AD">
        <w:rPr>
          <w:sz w:val="16"/>
        </w:rPr>
        <w:t xml:space="preserve">, </w:t>
      </w:r>
      <w:r w:rsidRPr="001C66AD">
        <w:rPr>
          <w:rStyle w:val="StyleUnderline"/>
        </w:rPr>
        <w:t>those are problems that go beyond</w:t>
      </w:r>
      <w:r w:rsidRPr="001C66AD">
        <w:rPr>
          <w:sz w:val="16"/>
        </w:rPr>
        <w:t xml:space="preserve"> </w:t>
      </w:r>
      <w:r w:rsidRPr="001C66AD">
        <w:rPr>
          <w:rStyle w:val="StyleUnderline"/>
        </w:rPr>
        <w:t>the liberal order and to the international system more broadly</w:t>
      </w:r>
      <w:r w:rsidRPr="001C66AD">
        <w:rPr>
          <w:sz w:val="16"/>
        </w:rPr>
        <w:t xml:space="preserve">, </w:t>
      </w:r>
      <w:r w:rsidRPr="001C66AD">
        <w:rPr>
          <w:rStyle w:val="StyleUnderline"/>
        </w:rPr>
        <w:t>which involve a host of states that have yet to embrace democratic governance.</w:t>
      </w:r>
      <w:r>
        <w:rPr>
          <w:rStyle w:val="StyleUnderline"/>
        </w:rPr>
        <w:t xml:space="preserve"> </w:t>
      </w:r>
      <w:r w:rsidRPr="001C66AD">
        <w:rPr>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r>
        <w:rPr>
          <w:sz w:val="12"/>
          <w:szCs w:val="12"/>
        </w:rPr>
        <w:t xml:space="preserve"> </w:t>
      </w:r>
      <w:r w:rsidRPr="001C66AD">
        <w:rPr>
          <w:sz w:val="16"/>
        </w:rPr>
        <w:t xml:space="preserve">Again, </w:t>
      </w:r>
      <w:r w:rsidRPr="00A16FB5">
        <w:rPr>
          <w:rStyle w:val="Emphasis"/>
          <w:highlight w:val="green"/>
        </w:rPr>
        <w:t>it is too soon to draw</w:t>
      </w:r>
      <w:r w:rsidRPr="001C66AD">
        <w:rPr>
          <w:sz w:val="16"/>
        </w:rPr>
        <w:t xml:space="preserve"> some closure </w:t>
      </w:r>
      <w:r w:rsidRPr="00A16FB5">
        <w:rPr>
          <w:rStyle w:val="Emphasis"/>
          <w:highlight w:val="green"/>
        </w:rPr>
        <w:t>on</w:t>
      </w:r>
      <w:r w:rsidRPr="001C66AD">
        <w:rPr>
          <w:sz w:val="16"/>
        </w:rPr>
        <w:t xml:space="preserve"> what </w:t>
      </w:r>
      <w:r w:rsidRPr="00A16FB5">
        <w:rPr>
          <w:rStyle w:val="Emphasis"/>
          <w:highlight w:val="green"/>
        </w:rPr>
        <w:t>recent events</w:t>
      </w:r>
      <w:r w:rsidRPr="001C66AD">
        <w:rPr>
          <w:sz w:val="16"/>
        </w:rPr>
        <w:t xml:space="preserve"> like the Arab Spring yet mean for the future of democratization. The aspiration for individuals to have more control over their political life still seems a potent </w:t>
      </w:r>
      <w:proofErr w:type="spellStart"/>
      <w:r w:rsidRPr="001C66AD">
        <w:rPr>
          <w:sz w:val="16"/>
        </w:rPr>
        <w:t>one.Finally</w:t>
      </w:r>
      <w:proofErr w:type="spellEnd"/>
      <w:r w:rsidRPr="001C66AD">
        <w:rPr>
          <w:sz w:val="16"/>
        </w:rPr>
        <w:t xml:space="preserve">, we should remember that the </w:t>
      </w:r>
      <w:r w:rsidRPr="001C66AD">
        <w:rPr>
          <w:rStyle w:val="StyleUnderline"/>
        </w:rPr>
        <w:t>liberal</w:t>
      </w:r>
      <w:r w:rsidRPr="001C66AD">
        <w:rPr>
          <w:sz w:val="16"/>
        </w:rPr>
        <w:t xml:space="preserve"> </w:t>
      </w:r>
      <w:r w:rsidRPr="001C66AD">
        <w:rPr>
          <w:rStyle w:val="StyleUnderline"/>
        </w:rPr>
        <w:t>order</w:t>
      </w:r>
      <w:r w:rsidRPr="001C66AD">
        <w:rPr>
          <w:sz w:val="16"/>
        </w:rPr>
        <w:t xml:space="preserve">, partial as it is, </w:t>
      </w:r>
      <w:r w:rsidRPr="001C66AD">
        <w:rPr>
          <w:rStyle w:val="StyleUnderline"/>
        </w:rPr>
        <w:t>goes beyond regime type</w:t>
      </w:r>
      <w:r w:rsidRPr="001C66AD">
        <w:rPr>
          <w:sz w:val="16"/>
        </w:rPr>
        <w:t xml:space="preserve">. </w:t>
      </w:r>
      <w:r w:rsidRPr="001C66AD">
        <w:rPr>
          <w:rStyle w:val="StyleUnderline"/>
        </w:rPr>
        <w:t>Where democracies have consolidated</w:t>
      </w:r>
      <w:r w:rsidRPr="001C66AD">
        <w:rPr>
          <w:sz w:val="16"/>
        </w:rPr>
        <w:t xml:space="preserve">, </w:t>
      </w:r>
      <w:r w:rsidRPr="001C66AD">
        <w:rPr>
          <w:rStyle w:val="StyleUnderline"/>
        </w:rPr>
        <w:t>there are security relationships</w:t>
      </w:r>
      <w:r w:rsidRPr="001C66AD">
        <w:rPr>
          <w:sz w:val="16"/>
        </w:rPr>
        <w:t xml:space="preserve">, like NATO and the U.S.-Japan bilateral alliance, </w:t>
      </w:r>
      <w:r w:rsidRPr="001C66AD">
        <w:rPr>
          <w:rStyle w:val="StyleUnderline"/>
        </w:rPr>
        <w:t>that remain important, though stressed</w:t>
      </w:r>
      <w:r w:rsidRPr="001C66AD">
        <w:rPr>
          <w:sz w:val="16"/>
        </w:rPr>
        <w:t>. And, within Europe, even as troubling as the current situation is, war within the West is off the table entirely.</w:t>
      </w:r>
      <w:r>
        <w:rPr>
          <w:sz w:val="16"/>
        </w:rPr>
        <w:t xml:space="preserve"> </w:t>
      </w:r>
      <w:r w:rsidRPr="001C66AD">
        <w:rPr>
          <w:sz w:val="16"/>
        </w:rPr>
        <w:t xml:space="preserve">Moreover, as Ratner has written about elsewhere, the Asia pivot by the United States is an effort to undergird the liberal order by what is still the world’s dominant military power. </w:t>
      </w:r>
      <w:proofErr w:type="spellStart"/>
      <w:r w:rsidRPr="001C66AD">
        <w:rPr>
          <w:sz w:val="16"/>
        </w:rPr>
        <w:t>Barma</w:t>
      </w:r>
      <w:proofErr w:type="spellEnd"/>
      <w:r w:rsidRPr="001C66AD">
        <w:rPr>
          <w:sz w:val="16"/>
        </w:rPr>
        <w:t xml:space="preserve">, Ratner, and Weber suggest that </w:t>
      </w:r>
      <w:proofErr w:type="spellStart"/>
      <w:r w:rsidRPr="001C66AD">
        <w:rPr>
          <w:sz w:val="16"/>
        </w:rPr>
        <w:t>multipolarity</w:t>
      </w:r>
      <w:proofErr w:type="spellEnd"/>
      <w:r w:rsidRPr="001C66AD">
        <w:rPr>
          <w:sz w:val="16"/>
        </w:rPr>
        <w:t xml:space="preserve"> has come along faster than expected, </w:t>
      </w:r>
      <w:r w:rsidRPr="001C66AD">
        <w:rPr>
          <w:rStyle w:val="StyleUnderline"/>
        </w:rPr>
        <w:t xml:space="preserve">but </w:t>
      </w:r>
      <w:r w:rsidRPr="00A16FB5">
        <w:rPr>
          <w:rStyle w:val="StyleUnderline"/>
          <w:highlight w:val="green"/>
        </w:rPr>
        <w:t>in the security sphere</w:t>
      </w:r>
      <w:r w:rsidRPr="001C66AD">
        <w:rPr>
          <w:rStyle w:val="StyleUnderline"/>
        </w:rPr>
        <w:t xml:space="preserve">, it is too soon to make such a </w:t>
      </w:r>
      <w:proofErr w:type="spellStart"/>
      <w:r w:rsidRPr="001C66AD">
        <w:rPr>
          <w:rStyle w:val="StyleUnderline"/>
        </w:rPr>
        <w:t>judgment</w:t>
      </w:r>
      <w:r w:rsidRPr="001C66AD">
        <w:rPr>
          <w:sz w:val="16"/>
        </w:rPr>
        <w:t>.So</w:t>
      </w:r>
      <w:proofErr w:type="spellEnd"/>
      <w:r w:rsidRPr="001C66AD">
        <w:rPr>
          <w:sz w:val="16"/>
        </w:rPr>
        <w:t xml:space="preserve">, </w:t>
      </w:r>
      <w:r w:rsidRPr="001C66AD">
        <w:rPr>
          <w:rStyle w:val="StyleUnderline"/>
        </w:rPr>
        <w:t>even in the security space</w:t>
      </w:r>
      <w:r w:rsidRPr="001C66AD">
        <w:rPr>
          <w:sz w:val="16"/>
        </w:rPr>
        <w:t>, wh</w:t>
      </w:r>
      <w:r w:rsidRPr="001C66AD">
        <w:rPr>
          <w:rStyle w:val="StyleUnderline"/>
        </w:rPr>
        <w:t>ere the liberal order encompasses a narrower slice of states, the</w:t>
      </w:r>
      <w:r w:rsidRPr="001C66AD">
        <w:rPr>
          <w:sz w:val="16"/>
        </w:rPr>
        <w:t xml:space="preserve"> </w:t>
      </w:r>
      <w:r w:rsidRPr="001C66AD">
        <w:rPr>
          <w:rStyle w:val="StyleUnderline"/>
        </w:rPr>
        <w:t>democratic and commercial peace</w:t>
      </w:r>
      <w:r w:rsidRPr="001C66AD">
        <w:rPr>
          <w:sz w:val="16"/>
        </w:rPr>
        <w:t xml:space="preserve"> </w:t>
      </w:r>
      <w:r w:rsidRPr="001C66AD">
        <w:rPr>
          <w:rStyle w:val="StyleUnderline"/>
        </w:rPr>
        <w:t>among like-minded states remains an important tie that binds</w:t>
      </w:r>
      <w:r w:rsidRPr="001C66AD">
        <w:rPr>
          <w:sz w:val="16"/>
        </w:rPr>
        <w:t>.</w:t>
      </w:r>
    </w:p>
    <w:p w:rsidR="008022E5" w:rsidRPr="001C66AD" w:rsidRDefault="008022E5" w:rsidP="008022E5">
      <w:pPr>
        <w:pStyle w:val="Heading4"/>
        <w:rPr>
          <w:rFonts w:cs="Times New Roman"/>
        </w:rPr>
      </w:pPr>
      <w:r w:rsidRPr="001C66AD">
        <w:rPr>
          <w:rFonts w:cs="Times New Roman"/>
        </w:rPr>
        <w:t>Here’s 24 more reasons that it’s not wages.</w:t>
      </w:r>
    </w:p>
    <w:p w:rsidR="008022E5" w:rsidRPr="001C66AD" w:rsidRDefault="008022E5" w:rsidP="008022E5">
      <w:pPr>
        <w:rPr>
          <w:sz w:val="12"/>
        </w:rPr>
      </w:pPr>
      <w:r w:rsidRPr="001C66AD">
        <w:rPr>
          <w:rStyle w:val="Style13ptBold"/>
        </w:rPr>
        <w:t>Krieg 16</w:t>
      </w:r>
      <w:r w:rsidRPr="001C66AD">
        <w:rPr>
          <w:sz w:val="12"/>
        </w:rPr>
        <w:t xml:space="preserve"> (Gregory, CNN, “How did Trump win? Here are 24 theories”, November 10, 2016, </w:t>
      </w:r>
      <w:hyperlink r:id="rId51" w:history="1">
        <w:r w:rsidRPr="001C66AD">
          <w:rPr>
            <w:rStyle w:val="Hyperlink"/>
            <w:sz w:val="12"/>
          </w:rPr>
          <w:t>https://www.cnn.com/2016/11/10/politics/why-donald-trump-won/index.html</w:t>
        </w:r>
      </w:hyperlink>
      <w:r w:rsidRPr="001C66AD">
        <w:rPr>
          <w:sz w:val="12"/>
        </w:rPr>
        <w:t xml:space="preserve">) </w:t>
      </w:r>
    </w:p>
    <w:p w:rsidR="008022E5" w:rsidRPr="001C66AD" w:rsidRDefault="008022E5" w:rsidP="008022E5">
      <w:pPr>
        <w:rPr>
          <w:sz w:val="14"/>
        </w:rPr>
      </w:pPr>
      <w:r w:rsidRPr="001C66AD">
        <w:rPr>
          <w:u w:val="single"/>
        </w:rPr>
        <w:t>Here are 24 different explanations -- some way more realistic than others -- for Trump's win:</w:t>
      </w:r>
      <w:r>
        <w:rPr>
          <w:u w:val="single"/>
        </w:rPr>
        <w:t xml:space="preserve"> </w:t>
      </w:r>
      <w:r w:rsidRPr="001C66AD">
        <w:rPr>
          <w:rStyle w:val="Emphasis"/>
        </w:rPr>
        <w:t>1. He won because of Facebook and its inability or unwillingness to crack down on fake news</w:t>
      </w:r>
      <w:r>
        <w:rPr>
          <w:rStyle w:val="Emphasis"/>
        </w:rPr>
        <w:t xml:space="preserve"> </w:t>
      </w:r>
      <w:r w:rsidRPr="001C66AD">
        <w:rPr>
          <w:sz w:val="14"/>
        </w:rPr>
        <w:t>Via New York Magazine: The social network and others like it became a clearinghouse for fake news. Not simple partisan spin, but outright lies peddled as objective truth by shady actors both inside the US and abroad.</w:t>
      </w:r>
      <w:r>
        <w:rPr>
          <w:sz w:val="14"/>
        </w:rPr>
        <w:t xml:space="preserve"> </w:t>
      </w:r>
      <w:r w:rsidRPr="001C66AD">
        <w:rPr>
          <w:rStyle w:val="Emphasis"/>
        </w:rPr>
        <w:t>2. Because of social media, generally</w:t>
      </w:r>
      <w:r>
        <w:rPr>
          <w:rStyle w:val="Emphasis"/>
        </w:rPr>
        <w:t xml:space="preserve"> </w:t>
      </w:r>
      <w:r w:rsidRPr="001C66AD">
        <w:rPr>
          <w:sz w:val="14"/>
        </w:rPr>
        <w:t xml:space="preserve">Via right-wing commentator Stefan </w:t>
      </w:r>
      <w:proofErr w:type="spellStart"/>
      <w:r w:rsidRPr="001C66AD">
        <w:rPr>
          <w:sz w:val="14"/>
        </w:rPr>
        <w:t>Molyneux</w:t>
      </w:r>
      <w:proofErr w:type="spellEnd"/>
      <w:r w:rsidRPr="001C66AD">
        <w:rPr>
          <w:sz w:val="14"/>
        </w:rPr>
        <w:t>: The medium made the man -- much as radio won the presidency for Franklin Roosevelt and television boosted John Kennedy, social media allowed Trump and his allies to drive the narrative.</w:t>
      </w:r>
      <w:r>
        <w:rPr>
          <w:sz w:val="14"/>
        </w:rPr>
        <w:t xml:space="preserve"> </w:t>
      </w:r>
      <w:r w:rsidRPr="001C66AD">
        <w:rPr>
          <w:rStyle w:val="Emphasis"/>
        </w:rPr>
        <w:t>3. Because of low voter turnout</w:t>
      </w:r>
      <w:r>
        <w:rPr>
          <w:rStyle w:val="Emphasis"/>
        </w:rPr>
        <w:t xml:space="preserve"> </w:t>
      </w:r>
      <w:r w:rsidRPr="001C66AD">
        <w:rPr>
          <w:sz w:val="14"/>
        </w:rPr>
        <w:t>Via multiple sources on social media: For a variety of reasons, from an enthusiasm gap to voter suppression, turnout in 2016 was lower across the board, but especially among Democrats. And it cost Clinton the election.</w:t>
      </w:r>
      <w:r>
        <w:rPr>
          <w:sz w:val="14"/>
        </w:rPr>
        <w:t xml:space="preserve"> </w:t>
      </w:r>
      <w:r w:rsidRPr="001C66AD">
        <w:rPr>
          <w:rStyle w:val="Emphasis"/>
        </w:rPr>
        <w:t>4. Because celebrity outlasts substance</w:t>
      </w:r>
      <w:r>
        <w:rPr>
          <w:rStyle w:val="Emphasis"/>
        </w:rPr>
        <w:t xml:space="preserve"> </w:t>
      </w:r>
      <w:r w:rsidRPr="001C66AD">
        <w:rPr>
          <w:sz w:val="14"/>
        </w:rPr>
        <w:t>Via Quartz: Trump's name ID, celebrity and media-savvy overmatched Clinton's policy acumen and data-driven turnout operation.</w:t>
      </w:r>
      <w:r>
        <w:rPr>
          <w:sz w:val="14"/>
        </w:rPr>
        <w:t xml:space="preserve"> </w:t>
      </w:r>
      <w:r w:rsidRPr="001C66AD">
        <w:rPr>
          <w:rStyle w:val="Emphasis"/>
        </w:rPr>
        <w:t>5. Because of white women</w:t>
      </w:r>
      <w:r>
        <w:rPr>
          <w:rStyle w:val="Emphasis"/>
        </w:rPr>
        <w:t xml:space="preserve"> </w:t>
      </w:r>
      <w:r w:rsidRPr="001C66AD">
        <w:rPr>
          <w:sz w:val="14"/>
        </w:rPr>
        <w:t>Via Slate: They were just as "racist" as their white male counterparts, with whom they identify more than women from minority groups.</w:t>
      </w:r>
      <w:r>
        <w:rPr>
          <w:sz w:val="14"/>
        </w:rPr>
        <w:t xml:space="preserve"> </w:t>
      </w:r>
      <w:r w:rsidRPr="001C66AD">
        <w:rPr>
          <w:rStyle w:val="Emphasis"/>
        </w:rPr>
        <w:t>6. Because of white male resentment</w:t>
      </w:r>
      <w:r>
        <w:rPr>
          <w:rStyle w:val="Emphasis"/>
        </w:rPr>
        <w:t xml:space="preserve"> </w:t>
      </w:r>
      <w:r w:rsidRPr="001C66AD">
        <w:rPr>
          <w:sz w:val="14"/>
        </w:rPr>
        <w:t>Via The Nation: Forget economic anxiety -- exit polls show people making the least money voted for Clinton -- and focus on identity. The best evidence lies in Trump and his supporters' calls to "take our country back."</w:t>
      </w:r>
      <w:r>
        <w:rPr>
          <w:sz w:val="14"/>
        </w:rPr>
        <w:t xml:space="preserve"> </w:t>
      </w:r>
      <w:r w:rsidRPr="001C66AD">
        <w:rPr>
          <w:rStyle w:val="Emphasis"/>
        </w:rPr>
        <w:t>7. Because of Russia after all?</w:t>
      </w:r>
      <w:r>
        <w:rPr>
          <w:rStyle w:val="Emphasis"/>
        </w:rPr>
        <w:t xml:space="preserve"> </w:t>
      </w:r>
      <w:r w:rsidRPr="001C66AD">
        <w:rPr>
          <w:sz w:val="14"/>
        </w:rPr>
        <w:t xml:space="preserve">Via The Washington Post: The Russian deputy foreign minister, Sergei </w:t>
      </w:r>
      <w:proofErr w:type="spellStart"/>
      <w:r w:rsidRPr="001C66AD">
        <w:rPr>
          <w:sz w:val="14"/>
        </w:rPr>
        <w:t>Ryabkov</w:t>
      </w:r>
      <w:proofErr w:type="spellEnd"/>
      <w:r w:rsidRPr="001C66AD">
        <w:rPr>
          <w:sz w:val="14"/>
        </w:rPr>
        <w:t>, said in an interview with state media that, contrary to Trump's denials, "quite a few" people from his "entourage" have "been staying in touch with Russian representatives."</w:t>
      </w:r>
      <w:r>
        <w:rPr>
          <w:sz w:val="14"/>
        </w:rPr>
        <w:t xml:space="preserve"> </w:t>
      </w:r>
      <w:r w:rsidRPr="001C66AD">
        <w:rPr>
          <w:rStyle w:val="Emphasis"/>
        </w:rPr>
        <w:t>8. Because the left and coastal elites shamed Trump supporters</w:t>
      </w:r>
      <w:r>
        <w:rPr>
          <w:rStyle w:val="Emphasis"/>
        </w:rPr>
        <w:t xml:space="preserve"> </w:t>
      </w:r>
      <w:r w:rsidRPr="001C66AD">
        <w:rPr>
          <w:sz w:val="14"/>
        </w:rPr>
        <w:t>Via The New York Times: The left has pressed on with an "ideology of shame" directed at the right, most notably now Trump supporters.</w:t>
      </w:r>
      <w:r>
        <w:rPr>
          <w:sz w:val="14"/>
        </w:rPr>
        <w:t xml:space="preserve"> </w:t>
      </w:r>
      <w:r w:rsidRPr="001C66AD">
        <w:rPr>
          <w:sz w:val="14"/>
        </w:rPr>
        <w:t>In short: "The racism, sexism and xenophobia used by Mr. Trump to advance his candidacy does not reveal an inherent malice in the majority of Americans."</w:t>
      </w:r>
      <w:r>
        <w:rPr>
          <w:sz w:val="14"/>
        </w:rPr>
        <w:t xml:space="preserve"> </w:t>
      </w:r>
      <w:r w:rsidRPr="001C66AD">
        <w:rPr>
          <w:rStyle w:val="Emphasis"/>
        </w:rPr>
        <w:t>9. Because rural Midwesterners don't get out of the house enough</w:t>
      </w:r>
      <w:r>
        <w:rPr>
          <w:rStyle w:val="Emphasis"/>
        </w:rPr>
        <w:t xml:space="preserve"> </w:t>
      </w:r>
      <w:r w:rsidRPr="001C66AD">
        <w:rPr>
          <w:sz w:val="14"/>
        </w:rPr>
        <w:t xml:space="preserve">Via Patrick Thornton of Roll Call: It's not just that elites are abandoning or ignoring Middle America -- the "rural </w:t>
      </w:r>
      <w:proofErr w:type="spellStart"/>
      <w:r w:rsidRPr="001C66AD">
        <w:rPr>
          <w:sz w:val="14"/>
        </w:rPr>
        <w:t>midwest</w:t>
      </w:r>
      <w:proofErr w:type="spellEnd"/>
      <w:r w:rsidRPr="001C66AD">
        <w:rPr>
          <w:sz w:val="14"/>
        </w:rPr>
        <w:t>" is doing the same, becoming more isolated and resistant to the diversity (of identity and thought) on the coasts.</w:t>
      </w:r>
      <w:r>
        <w:rPr>
          <w:sz w:val="14"/>
        </w:rPr>
        <w:t xml:space="preserve"> </w:t>
      </w:r>
      <w:r w:rsidRPr="001C66AD">
        <w:rPr>
          <w:rStyle w:val="Emphasis"/>
        </w:rPr>
        <w:t>10. Because the Democratic Party establishment didn't push Bernie Sanders</w:t>
      </w:r>
      <w:r>
        <w:rPr>
          <w:rStyle w:val="Emphasis"/>
        </w:rPr>
        <w:t xml:space="preserve"> </w:t>
      </w:r>
      <w:r w:rsidRPr="001C66AD">
        <w:rPr>
          <w:sz w:val="14"/>
        </w:rPr>
        <w:t>Via The Huffington Post: By raising up Clinton over Sanders, the Democratic Party establishment (and its voters?) showed they favored the company and support of comfortable professionals over those beset by economic injustice.</w:t>
      </w:r>
      <w:r>
        <w:rPr>
          <w:sz w:val="14"/>
        </w:rPr>
        <w:t xml:space="preserve"> </w:t>
      </w:r>
      <w:r w:rsidRPr="001C66AD">
        <w:rPr>
          <w:rStyle w:val="Emphasis"/>
        </w:rPr>
        <w:t>11. Because Reagan Democrats surged in Michigan and Midwest</w:t>
      </w:r>
      <w:r>
        <w:rPr>
          <w:rStyle w:val="Emphasis"/>
        </w:rPr>
        <w:t xml:space="preserve"> </w:t>
      </w:r>
      <w:r w:rsidRPr="001C66AD">
        <w:rPr>
          <w:sz w:val="14"/>
        </w:rPr>
        <w:t>Via former U.N. ambassador John Bolton: The so-called "Reagan Democrats" -- white, working class voters who tend to lean Democrat but bend right for special candidates like Ronald Reagan and, now, Trump -- are the story of this election.</w:t>
      </w:r>
      <w:r>
        <w:rPr>
          <w:sz w:val="14"/>
        </w:rPr>
        <w:t xml:space="preserve"> </w:t>
      </w:r>
      <w:r w:rsidRPr="001C66AD">
        <w:rPr>
          <w:rStyle w:val="Emphasis"/>
        </w:rPr>
        <w:t>12. Not because of millennials</w:t>
      </w:r>
      <w:r>
        <w:rPr>
          <w:rStyle w:val="Emphasis"/>
        </w:rPr>
        <w:t xml:space="preserve"> </w:t>
      </w:r>
      <w:r w:rsidRPr="001C66AD">
        <w:rPr>
          <w:sz w:val="14"/>
        </w:rPr>
        <w:t>Via the Boston Globe: But do blame the media for focusing too much on them and not enough on the older white males who were the great, underreported story of 2016.</w:t>
      </w:r>
      <w:r>
        <w:rPr>
          <w:sz w:val="14"/>
        </w:rPr>
        <w:t xml:space="preserve"> </w:t>
      </w:r>
      <w:r w:rsidRPr="001C66AD">
        <w:rPr>
          <w:rStyle w:val="Emphasis"/>
        </w:rPr>
        <w:t>13. Because of Gary Johnson and Jill Stein</w:t>
      </w:r>
      <w:r>
        <w:rPr>
          <w:rStyle w:val="Emphasis"/>
        </w:rPr>
        <w:t xml:space="preserve"> </w:t>
      </w:r>
      <w:r w:rsidRPr="001C66AD">
        <w:rPr>
          <w:sz w:val="14"/>
        </w:rPr>
        <w:t>Via Vanity Fair: Clinton lost for lots of reasons, most notably the millions of voters who turned out for Johnson and Stein, thus denying the Democratic support she might have received in narrowly lost states like Pennsylvania.</w:t>
      </w:r>
      <w:r>
        <w:rPr>
          <w:sz w:val="14"/>
        </w:rPr>
        <w:t xml:space="preserve"> </w:t>
      </w:r>
      <w:r w:rsidRPr="001C66AD">
        <w:rPr>
          <w:rStyle w:val="Emphasis"/>
        </w:rPr>
        <w:t>14. Because political correctness set off a nasty backlash</w:t>
      </w:r>
      <w:r>
        <w:rPr>
          <w:rStyle w:val="Emphasis"/>
        </w:rPr>
        <w:t xml:space="preserve"> </w:t>
      </w:r>
      <w:r w:rsidRPr="001C66AD">
        <w:rPr>
          <w:sz w:val="14"/>
        </w:rPr>
        <w:t>Via Reason: Trump's promise to "destroy" political correctness, which has run rampant on college campuses and other more liberal enclaves, won him the culture war and, thus, the presidency.</w:t>
      </w:r>
      <w:r>
        <w:rPr>
          <w:sz w:val="14"/>
        </w:rPr>
        <w:t xml:space="preserve"> </w:t>
      </w:r>
      <w:r w:rsidRPr="001C66AD">
        <w:rPr>
          <w:rStyle w:val="Emphasis"/>
        </w:rPr>
        <w:t>15. Because he simply listened to the American people</w:t>
      </w:r>
      <w:r>
        <w:rPr>
          <w:rStyle w:val="Emphasis"/>
        </w:rPr>
        <w:t xml:space="preserve"> </w:t>
      </w:r>
      <w:r w:rsidRPr="001C66AD">
        <w:rPr>
          <w:sz w:val="14"/>
        </w:rPr>
        <w:t xml:space="preserve">Via right radio host John </w:t>
      </w:r>
      <w:proofErr w:type="spellStart"/>
      <w:r w:rsidRPr="001C66AD">
        <w:rPr>
          <w:sz w:val="14"/>
        </w:rPr>
        <w:t>Cardillo</w:t>
      </w:r>
      <w:proofErr w:type="spellEnd"/>
      <w:r w:rsidRPr="001C66AD">
        <w:rPr>
          <w:sz w:val="14"/>
        </w:rPr>
        <w:t>: The political class (on the coasts) did not listen to or care enough for Middle America. Trump did. So he won.</w:t>
      </w:r>
      <w:r>
        <w:rPr>
          <w:sz w:val="14"/>
        </w:rPr>
        <w:t xml:space="preserve"> </w:t>
      </w:r>
      <w:r w:rsidRPr="001C66AD">
        <w:rPr>
          <w:rStyle w:val="Emphasis"/>
        </w:rPr>
        <w:t>16. Because college educated Americans are out of touch</w:t>
      </w:r>
      <w:r>
        <w:rPr>
          <w:rStyle w:val="Emphasis"/>
        </w:rPr>
        <w:t xml:space="preserve"> </w:t>
      </w:r>
      <w:r w:rsidRPr="001C66AD">
        <w:rPr>
          <w:sz w:val="14"/>
        </w:rPr>
        <w:t>Via the Alaska Dispatch News: Trump spoke to working-class voters, here mostly defined as those without college degrees, about the things they cared about: religion, liberty, marriage, sexuality, abortion and gun rights. And because "professorial sorts" who have spent time at universities drift into an "insular political culture," their candidate was doomed to lose.</w:t>
      </w:r>
      <w:r>
        <w:rPr>
          <w:sz w:val="14"/>
        </w:rPr>
        <w:t xml:space="preserve"> </w:t>
      </w:r>
      <w:r w:rsidRPr="001C66AD">
        <w:rPr>
          <w:rStyle w:val="Emphasis"/>
        </w:rPr>
        <w:t>17. Because Americans are biased -- but not against any race, ethnicity or gender</w:t>
      </w:r>
      <w:r>
        <w:rPr>
          <w:rStyle w:val="Emphasis"/>
        </w:rPr>
        <w:t xml:space="preserve"> </w:t>
      </w:r>
      <w:r w:rsidRPr="001C66AD">
        <w:rPr>
          <w:sz w:val="14"/>
        </w:rPr>
        <w:t>Via The Resurgent: The election was, simply, a referendum on the ruling class in Washington, D.C. None of the other issues, be they cultural or racial, came close to mattering as much.</w:t>
      </w:r>
      <w:r>
        <w:rPr>
          <w:sz w:val="14"/>
        </w:rPr>
        <w:t xml:space="preserve"> </w:t>
      </w:r>
      <w:r w:rsidRPr="001C66AD">
        <w:rPr>
          <w:rStyle w:val="Emphasis"/>
        </w:rPr>
        <w:t>18. Because voters believed the system was corrupt</w:t>
      </w:r>
      <w:r>
        <w:rPr>
          <w:rStyle w:val="Emphasis"/>
        </w:rPr>
        <w:t xml:space="preserve"> </w:t>
      </w:r>
      <w:r w:rsidRPr="001C66AD">
        <w:rPr>
          <w:sz w:val="14"/>
        </w:rPr>
        <w:t>Via The (UK) Daily Telegraph: Voters believed their political apparatus was corrupt and Trump was the only one who reliably affirmed that belief and promised to fix it.</w:t>
      </w:r>
      <w:r>
        <w:rPr>
          <w:sz w:val="14"/>
        </w:rPr>
        <w:t xml:space="preserve"> </w:t>
      </w:r>
      <w:r w:rsidRPr="001C66AD">
        <w:rPr>
          <w:rStyle w:val="Emphasis"/>
        </w:rPr>
        <w:t>19. Because he remembered 'forgotten men, women' of America</w:t>
      </w:r>
      <w:r>
        <w:rPr>
          <w:rStyle w:val="Emphasis"/>
        </w:rPr>
        <w:t xml:space="preserve"> </w:t>
      </w:r>
      <w:r w:rsidRPr="001C66AD">
        <w:rPr>
          <w:sz w:val="14"/>
        </w:rPr>
        <w:t xml:space="preserve">Via </w:t>
      </w:r>
      <w:proofErr w:type="spellStart"/>
      <w:r w:rsidRPr="001C66AD">
        <w:rPr>
          <w:sz w:val="14"/>
        </w:rPr>
        <w:t>FirstPost</w:t>
      </w:r>
      <w:proofErr w:type="spellEnd"/>
      <w:r w:rsidRPr="001C66AD">
        <w:rPr>
          <w:sz w:val="14"/>
        </w:rPr>
        <w:t>: While Hillary Clinton held campaign rallies with Beyoncé and Jay-Z, Trump was out talking about the "forgotten" working class, which in turn exacted a "revenge" on the political elite by voting for him.</w:t>
      </w:r>
      <w:r>
        <w:rPr>
          <w:sz w:val="14"/>
        </w:rPr>
        <w:t xml:space="preserve"> </w:t>
      </w:r>
      <w:r w:rsidRPr="001C66AD">
        <w:rPr>
          <w:rStyle w:val="Emphasis"/>
        </w:rPr>
        <w:t>20. Because Democrats focused more on turning out supporters than growing the base</w:t>
      </w:r>
      <w:r>
        <w:rPr>
          <w:rStyle w:val="Emphasis"/>
        </w:rPr>
        <w:t xml:space="preserve"> </w:t>
      </w:r>
      <w:r w:rsidRPr="001C66AD">
        <w:rPr>
          <w:sz w:val="14"/>
        </w:rPr>
        <w:t>Via In These Times: The party and the left "have given up/abandoned/lost touch with the working class" -- as evidenced by their lame effort to persuade people outside their base. By focusing on them, Democrats ceded all else.</w:t>
      </w:r>
      <w:r>
        <w:rPr>
          <w:sz w:val="14"/>
        </w:rPr>
        <w:t xml:space="preserve"> </w:t>
      </w:r>
      <w:r w:rsidRPr="001C66AD">
        <w:rPr>
          <w:rStyle w:val="Emphasis"/>
        </w:rPr>
        <w:t>21. Because the Democratic National Committee selected the less competitive candidate</w:t>
      </w:r>
      <w:r>
        <w:rPr>
          <w:rStyle w:val="Emphasis"/>
        </w:rPr>
        <w:t xml:space="preserve"> </w:t>
      </w:r>
      <w:r w:rsidRPr="001C66AD">
        <w:rPr>
          <w:sz w:val="14"/>
        </w:rPr>
        <w:t>Via WikiLeaks on Twitter: The party tipped the scales for Clinton, thus "defeating the purpose of running a primary" and in turn denying Sanders, a better candidate, the chance to win.</w:t>
      </w:r>
      <w:r>
        <w:rPr>
          <w:sz w:val="14"/>
        </w:rPr>
        <w:t xml:space="preserve"> </w:t>
      </w:r>
      <w:r w:rsidRPr="001C66AD">
        <w:rPr>
          <w:rStyle w:val="Emphasis"/>
        </w:rPr>
        <w:t>22. Not because of racism</w:t>
      </w:r>
      <w:r>
        <w:rPr>
          <w:rStyle w:val="Emphasis"/>
        </w:rPr>
        <w:t xml:space="preserve"> </w:t>
      </w:r>
      <w:r w:rsidRPr="001C66AD">
        <w:rPr>
          <w:sz w:val="14"/>
        </w:rPr>
        <w:t>Via Bloomberg View: Never mind the backlash to the country's first African-American president, this wasn't about race in the slightest. If race were an issue, then Obama wouldn't have won two terms and many of the states Trump himself prevailed in on Tuesday.</w:t>
      </w:r>
      <w:r>
        <w:rPr>
          <w:sz w:val="14"/>
        </w:rPr>
        <w:t xml:space="preserve"> </w:t>
      </w:r>
      <w:r w:rsidRPr="001C66AD">
        <w:rPr>
          <w:rStyle w:val="Emphasis"/>
        </w:rPr>
        <w:t xml:space="preserve">23. Because of </w:t>
      </w:r>
      <w:proofErr w:type="spellStart"/>
      <w:r w:rsidRPr="001C66AD">
        <w:rPr>
          <w:rStyle w:val="Emphasis"/>
        </w:rPr>
        <w:t>Comey</w:t>
      </w:r>
      <w:proofErr w:type="spellEnd"/>
      <w:r>
        <w:rPr>
          <w:rStyle w:val="Emphasis"/>
        </w:rPr>
        <w:t xml:space="preserve"> </w:t>
      </w:r>
      <w:r w:rsidRPr="001C66AD">
        <w:rPr>
          <w:sz w:val="14"/>
        </w:rPr>
        <w:t>Via USA Today: The FBI director's decision to revive the Clinton email circus with a letter to Congress two weeks before Election Day killed the Democrat's momentum and derailed her plans to finish the campaign with a more uplifting message. It also distracted from things like Trump's comments in the "Access Hollywood" tape.</w:t>
      </w:r>
      <w:r>
        <w:rPr>
          <w:sz w:val="14"/>
        </w:rPr>
        <w:t xml:space="preserve"> </w:t>
      </w:r>
      <w:r w:rsidRPr="001C66AD">
        <w:rPr>
          <w:rStyle w:val="Emphasis"/>
        </w:rPr>
        <w:t xml:space="preserve">24. Not because of </w:t>
      </w:r>
      <w:proofErr w:type="spellStart"/>
      <w:r w:rsidRPr="001C66AD">
        <w:rPr>
          <w:rStyle w:val="Emphasis"/>
        </w:rPr>
        <w:t>Comey</w:t>
      </w:r>
      <w:proofErr w:type="spellEnd"/>
      <w:r>
        <w:rPr>
          <w:rStyle w:val="Emphasis"/>
        </w:rPr>
        <w:t xml:space="preserve"> </w:t>
      </w:r>
      <w:r w:rsidRPr="001C66AD">
        <w:rPr>
          <w:sz w:val="14"/>
        </w:rPr>
        <w:t xml:space="preserve">Via The Washington Post: Clinton lost because exit polls showed more than half of voters believed she was "corrupt." And that was her own fault, not </w:t>
      </w:r>
      <w:proofErr w:type="spellStart"/>
      <w:r w:rsidRPr="001C66AD">
        <w:rPr>
          <w:sz w:val="14"/>
        </w:rPr>
        <w:t>Comey's</w:t>
      </w:r>
      <w:proofErr w:type="spellEnd"/>
      <w:r w:rsidRPr="001C66AD">
        <w:rPr>
          <w:sz w:val="14"/>
        </w:rPr>
        <w:t>.</w:t>
      </w:r>
    </w:p>
    <w:p w:rsidR="008022E5" w:rsidRPr="008022E5" w:rsidRDefault="008022E5" w:rsidP="008022E5"/>
    <w:p w:rsidR="00404CAB" w:rsidRDefault="00404CAB" w:rsidP="00404CAB"/>
    <w:p w:rsidR="00404CAB" w:rsidRPr="00404CAB" w:rsidRDefault="00404CAB" w:rsidP="00404CAB"/>
    <w:sectPr w:rsidR="00404CAB" w:rsidRPr="00404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F5802"/>
    <w:multiLevelType w:val="hybridMultilevel"/>
    <w:tmpl w:val="378A1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36440"/>
    <w:multiLevelType w:val="hybridMultilevel"/>
    <w:tmpl w:val="E9EEE078"/>
    <w:lvl w:ilvl="0" w:tplc="26BA298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C1A37"/>
    <w:multiLevelType w:val="hybridMultilevel"/>
    <w:tmpl w:val="63EEF870"/>
    <w:lvl w:ilvl="0" w:tplc="12CA3A7E">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1D4BA2"/>
    <w:multiLevelType w:val="hybridMultilevel"/>
    <w:tmpl w:val="01489C04"/>
    <w:lvl w:ilvl="0" w:tplc="B1AA382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04CAB"/>
    <w:rsid w:val="000139A3"/>
    <w:rsid w:val="00100833"/>
    <w:rsid w:val="00104529"/>
    <w:rsid w:val="00105942"/>
    <w:rsid w:val="00107396"/>
    <w:rsid w:val="00144A4C"/>
    <w:rsid w:val="00176AB0"/>
    <w:rsid w:val="00177B7D"/>
    <w:rsid w:val="0018322D"/>
    <w:rsid w:val="001A6990"/>
    <w:rsid w:val="001B5776"/>
    <w:rsid w:val="001C6BBB"/>
    <w:rsid w:val="001E527A"/>
    <w:rsid w:val="001F78CE"/>
    <w:rsid w:val="00251FC7"/>
    <w:rsid w:val="002855A7"/>
    <w:rsid w:val="00293330"/>
    <w:rsid w:val="002B146A"/>
    <w:rsid w:val="002B51DB"/>
    <w:rsid w:val="002B5E17"/>
    <w:rsid w:val="00315690"/>
    <w:rsid w:val="00316B75"/>
    <w:rsid w:val="00325646"/>
    <w:rsid w:val="003460F2"/>
    <w:rsid w:val="0036360B"/>
    <w:rsid w:val="0038158C"/>
    <w:rsid w:val="003902BA"/>
    <w:rsid w:val="003A09E2"/>
    <w:rsid w:val="00404CAB"/>
    <w:rsid w:val="00407037"/>
    <w:rsid w:val="004561D6"/>
    <w:rsid w:val="004605D6"/>
    <w:rsid w:val="004C60E8"/>
    <w:rsid w:val="004E3579"/>
    <w:rsid w:val="004E728B"/>
    <w:rsid w:val="004F39E0"/>
    <w:rsid w:val="00537BD5"/>
    <w:rsid w:val="0057268A"/>
    <w:rsid w:val="005D2912"/>
    <w:rsid w:val="006065BD"/>
    <w:rsid w:val="00634608"/>
    <w:rsid w:val="00645FA9"/>
    <w:rsid w:val="00647866"/>
    <w:rsid w:val="00665003"/>
    <w:rsid w:val="00677E42"/>
    <w:rsid w:val="006A2AD0"/>
    <w:rsid w:val="006C2375"/>
    <w:rsid w:val="006D4ECC"/>
    <w:rsid w:val="00722258"/>
    <w:rsid w:val="007243E5"/>
    <w:rsid w:val="00766EA0"/>
    <w:rsid w:val="007A2226"/>
    <w:rsid w:val="007A6D23"/>
    <w:rsid w:val="007F5B66"/>
    <w:rsid w:val="008022E5"/>
    <w:rsid w:val="00823A1C"/>
    <w:rsid w:val="00834A72"/>
    <w:rsid w:val="00845B9D"/>
    <w:rsid w:val="00860984"/>
    <w:rsid w:val="00895052"/>
    <w:rsid w:val="008B3ECB"/>
    <w:rsid w:val="008B4E85"/>
    <w:rsid w:val="008C1B2E"/>
    <w:rsid w:val="0091627E"/>
    <w:rsid w:val="0097032B"/>
    <w:rsid w:val="009D2EAD"/>
    <w:rsid w:val="009D54B2"/>
    <w:rsid w:val="009E1922"/>
    <w:rsid w:val="009F7ED2"/>
    <w:rsid w:val="00A16FB5"/>
    <w:rsid w:val="00A93661"/>
    <w:rsid w:val="00A95652"/>
    <w:rsid w:val="00AC0AB8"/>
    <w:rsid w:val="00AD6414"/>
    <w:rsid w:val="00AF3263"/>
    <w:rsid w:val="00B33C6D"/>
    <w:rsid w:val="00B4508F"/>
    <w:rsid w:val="00B55AD5"/>
    <w:rsid w:val="00B765FB"/>
    <w:rsid w:val="00B8057C"/>
    <w:rsid w:val="00BD6238"/>
    <w:rsid w:val="00BF593B"/>
    <w:rsid w:val="00BF773A"/>
    <w:rsid w:val="00BF7E81"/>
    <w:rsid w:val="00C13773"/>
    <w:rsid w:val="00C17CC8"/>
    <w:rsid w:val="00C540AF"/>
    <w:rsid w:val="00C76B58"/>
    <w:rsid w:val="00C83417"/>
    <w:rsid w:val="00C9604F"/>
    <w:rsid w:val="00CA19AA"/>
    <w:rsid w:val="00CC5298"/>
    <w:rsid w:val="00CD736E"/>
    <w:rsid w:val="00CD798D"/>
    <w:rsid w:val="00CE161E"/>
    <w:rsid w:val="00CF59A8"/>
    <w:rsid w:val="00D12228"/>
    <w:rsid w:val="00D325A9"/>
    <w:rsid w:val="00D36A8A"/>
    <w:rsid w:val="00D52E52"/>
    <w:rsid w:val="00D61409"/>
    <w:rsid w:val="00D6691E"/>
    <w:rsid w:val="00D71170"/>
    <w:rsid w:val="00D7199E"/>
    <w:rsid w:val="00DA1C92"/>
    <w:rsid w:val="00DA25D4"/>
    <w:rsid w:val="00DA6538"/>
    <w:rsid w:val="00DC7CBB"/>
    <w:rsid w:val="00E15E75"/>
    <w:rsid w:val="00E5262C"/>
    <w:rsid w:val="00E714C8"/>
    <w:rsid w:val="00EC7DC4"/>
    <w:rsid w:val="00ED30CF"/>
    <w:rsid w:val="00F119BC"/>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6F6D"/>
  <w15:chartTrackingRefBased/>
  <w15:docId w15:val="{18BE0ED9-4667-41C7-BB40-BC881F4F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34608"/>
    <w:rPr>
      <w:rFonts w:ascii="Times New Roman" w:hAnsi="Times New Roman" w:cs="Times New Roman"/>
    </w:rPr>
  </w:style>
  <w:style w:type="paragraph" w:styleId="Heading1">
    <w:name w:val="heading 1"/>
    <w:aliases w:val="Pocket"/>
    <w:basedOn w:val="Normal"/>
    <w:next w:val="Normal"/>
    <w:link w:val="Heading1Char"/>
    <w:qFormat/>
    <w:rsid w:val="006346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46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346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tags,No Spacing1111,ta,t,Ta"/>
    <w:basedOn w:val="Normal"/>
    <w:next w:val="Normal"/>
    <w:link w:val="Heading4Char"/>
    <w:uiPriority w:val="3"/>
    <w:unhideWhenUsed/>
    <w:qFormat/>
    <w:rsid w:val="006346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4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608"/>
  </w:style>
  <w:style w:type="character" w:customStyle="1" w:styleId="Heading1Char">
    <w:name w:val="Heading 1 Char"/>
    <w:aliases w:val="Pocket Char"/>
    <w:basedOn w:val="DefaultParagraphFont"/>
    <w:link w:val="Heading1"/>
    <w:rsid w:val="006346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3460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3460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63460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63460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4608"/>
    <w:rPr>
      <w:b/>
      <w:bCs/>
      <w:sz w:val="26"/>
      <w:u w:val="singl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o"/>
    <w:basedOn w:val="DefaultParagraphFont"/>
    <w:uiPriority w:val="6"/>
    <w:qFormat/>
    <w:rsid w:val="00634608"/>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link w:val="Card"/>
    <w:uiPriority w:val="99"/>
    <w:unhideWhenUsed/>
    <w:rsid w:val="00634608"/>
    <w:rPr>
      <w:color w:val="auto"/>
      <w:u w:val="none"/>
    </w:rPr>
  </w:style>
  <w:style w:type="character" w:styleId="FollowedHyperlink">
    <w:name w:val="FollowedHyperlink"/>
    <w:basedOn w:val="DefaultParagraphFont"/>
    <w:uiPriority w:val="99"/>
    <w:semiHidden/>
    <w:unhideWhenUsed/>
    <w:rsid w:val="00634608"/>
    <w:rPr>
      <w:color w:val="auto"/>
      <w:u w:val="none"/>
    </w:rPr>
  </w:style>
  <w:style w:type="paragraph" w:customStyle="1" w:styleId="textbold">
    <w:name w:val="text bold"/>
    <w:basedOn w:val="Normal"/>
    <w:link w:val="Emphasis"/>
    <w:uiPriority w:val="7"/>
    <w:qFormat/>
    <w:rsid w:val="00404CA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uiPriority w:val="6"/>
    <w:qFormat/>
    <w:rsid w:val="00C540AF"/>
    <w:pPr>
      <w:widowControl w:val="0"/>
      <w:suppressAutoHyphens/>
      <w:spacing w:after="200" w:line="240" w:lineRule="auto"/>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8022E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irus.org/issue/workforce-economy/lower-wages-american-workers" TargetMode="External"/><Relationship Id="rId18" Type="http://schemas.openxmlformats.org/officeDocument/2006/relationships/hyperlink" Target="https://www.theatlantic.com/politics/archive/2016/01/the-great-immigration-data-debate/424230/" TargetMode="External"/><Relationship Id="rId26" Type="http://schemas.openxmlformats.org/officeDocument/2006/relationships/hyperlink" Target="https://www.marketwatch.com/story/whats-the-matter-with-wages-2018-05-09" TargetMode="External"/><Relationship Id="rId39" Type="http://schemas.openxmlformats.org/officeDocument/2006/relationships/hyperlink" Target="https://www.cnn.com/2018/04/04/opinions/benefit-immigration-workforce-opinion-nixon/index.html" TargetMode="External"/><Relationship Id="rId21" Type="http://schemas.openxmlformats.org/officeDocument/2006/relationships/hyperlink" Target="https://www.fsinvestments.com/perspectives/articles/consumer-driving-us-economy-slow-down" TargetMode="External"/><Relationship Id="rId34" Type="http://schemas.openxmlformats.org/officeDocument/2006/relationships/hyperlink" Target="https://www.theatlantic.com/politics/archive/2016/01/the-great-immigration-data-debate/424230/" TargetMode="External"/><Relationship Id="rId42" Type="http://schemas.openxmlformats.org/officeDocument/2006/relationships/hyperlink" Target="http://austrianstudentconference.com/wp-content/uploads/2018/02/ASSC-2018-Tam-Joshua.pdf)//GOLD" TargetMode="External"/><Relationship Id="rId47" Type="http://schemas.openxmlformats.org/officeDocument/2006/relationships/hyperlink" Target="https://www.usnews.com/opinion/economic-intelligence/articles/2018-02-06/from-an-economic-and-civic-standpoint-immigrants-are-good-for-society" TargetMode="External"/><Relationship Id="rId50" Type="http://schemas.openxmlformats.org/officeDocument/2006/relationships/hyperlink" Target="http://duckofminerva.com/2013/03/is-weakness-overblown.html" TargetMode="External"/><Relationship Id="rId7" Type="http://schemas.openxmlformats.org/officeDocument/2006/relationships/hyperlink" Target="https://www.npr.org/sections/thetwo-way/2018/02/23/588469561/trump-administration-restricts-h-1b-worker-visas-coveted-by-high-tech" TargetMode="External"/><Relationship Id="rId2" Type="http://schemas.openxmlformats.org/officeDocument/2006/relationships/numbering" Target="numbering.xml"/><Relationship Id="rId16" Type="http://schemas.openxmlformats.org/officeDocument/2006/relationships/hyperlink" Target="https://www.huffingtonpost.com/entry/trump-h-1b_us_5890d86ce4b0522c7d3d84af" TargetMode="External"/><Relationship Id="rId29" Type="http://schemas.openxmlformats.org/officeDocument/2006/relationships/hyperlink" Target="https://www.chainstoreage.com/finance-0/wage-stagnation-a-worrisome-trend-in-a-booming-economy/" TargetMode="External"/><Relationship Id="rId11" Type="http://schemas.openxmlformats.org/officeDocument/2006/relationships/hyperlink" Target="https://www.fairus.org/issue/workforce-economy/lower-wages-american-workers" TargetMode="External"/><Relationship Id="rId24" Type="http://schemas.openxmlformats.org/officeDocument/2006/relationships/hyperlink" Target="http://davidcard.berkeley.edu/papers/card-peri-jel-april-6-2016.pdf" TargetMode="External"/><Relationship Id="rId32" Type="http://schemas.openxmlformats.org/officeDocument/2006/relationships/hyperlink" Target="https://www.economist.com/free-exchange/2017/06/12/a-new-paper-rekindles-a-tiresome-debate-on-immigration-and-wages" TargetMode="External"/><Relationship Id="rId37" Type="http://schemas.openxmlformats.org/officeDocument/2006/relationships/hyperlink" Target="http://money.cnn.com/2018/06/05/news/economy/job-openings-unemployed-workers/index.html" TargetMode="External"/><Relationship Id="rId40" Type="http://schemas.openxmlformats.org/officeDocument/2006/relationships/hyperlink" Target="https://www.politico.com/story/2018/06/27/trump-immigration-crackdown-economy-effect-654332" TargetMode="External"/><Relationship Id="rId45" Type="http://schemas.openxmlformats.org/officeDocument/2006/relationships/hyperlink" Target="http://thehill.com/opinion/immigration/377528-americas-immigrants-could-be-a-source-of-strength-for-the-economy"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fairus.org/issue/workforce-economy/lower-wages-american-workers" TargetMode="External"/><Relationship Id="rId19" Type="http://schemas.openxmlformats.org/officeDocument/2006/relationships/hyperlink" Target="https://pro.creditwritedowns.com/2018/02/productivity-demand-mckinsey-greenspan.html" TargetMode="External"/><Relationship Id="rId31" Type="http://schemas.openxmlformats.org/officeDocument/2006/relationships/hyperlink" Target="https://blog.givewell.org/2015/10/21/why-a-new-study-of-the-mariel-boatlift-has-not-changed-our-views-on-the-benefits-of-immigration/" TargetMode="External"/><Relationship Id="rId44" Type="http://schemas.openxmlformats.org/officeDocument/2006/relationships/hyperlink" Target="https://link.springer.com/content/pdf/10.1007%2Fs00148-016-0606-z.pdf"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airus.org/issue/workforce-economy/lower-wages-american-workers" TargetMode="External"/><Relationship Id="rId14" Type="http://schemas.openxmlformats.org/officeDocument/2006/relationships/hyperlink" Target="https://www.fairus.org/issue/workforce-economy/lower-wages-american-workers" TargetMode="External"/><Relationship Id="rId22" Type="http://schemas.openxmlformats.org/officeDocument/2006/relationships/hyperlink" Target="https://www.theatlantic.com/politics/archive/2016/01/the-great-immigration-data-debate/424230/" TargetMode="External"/><Relationship Id="rId27" Type="http://schemas.openxmlformats.org/officeDocument/2006/relationships/hyperlink" Target="https://www.economist.com/finance-and-economics/2018/06/30/the-rich-world-needs-higher-real-wage-growth" TargetMode="External"/><Relationship Id="rId30" Type="http://schemas.openxmlformats.org/officeDocument/2006/relationships/hyperlink" Target="https://www.forbes.com/sites/jackkelly/2018/06/12/they-are-not-telling-us-the-truth-about-the-job-market-here-is-what-they-dont-want-you-to-know/" TargetMode="External"/><Relationship Id="rId35" Type="http://schemas.openxmlformats.org/officeDocument/2006/relationships/hyperlink" Target="http://austrianstudentconference.com/wp-content/uploads/2018/02/ASSC-2018-Tam-Joshua.pdf)//GOLD" TargetMode="External"/><Relationship Id="rId43" Type="http://schemas.openxmlformats.org/officeDocument/2006/relationships/hyperlink" Target="https://news.lafayette.edu/wp-content/blogs.dir/2/files/2017/06/Joshua-Silver-17-honors-thesis.pdf" TargetMode="External"/><Relationship Id="rId48" Type="http://schemas.openxmlformats.org/officeDocument/2006/relationships/hyperlink" Target="https://www.vox.com/the-big-idea/2017/6/23/15855342/immigrants-wages-trump-economics-mariel-boatlift-hispanic-cuban" TargetMode="External"/><Relationship Id="rId8" Type="http://schemas.openxmlformats.org/officeDocument/2006/relationships/hyperlink" Target="https://qz.com/1176576/h1b-visa-under-trump-is-already-harder-to-get/" TargetMode="External"/><Relationship Id="rId51" Type="http://schemas.openxmlformats.org/officeDocument/2006/relationships/hyperlink" Target="https://www.cnn.com/2016/11/10/politics/why-donald-trump-won/index.html" TargetMode="External"/><Relationship Id="rId3" Type="http://schemas.openxmlformats.org/officeDocument/2006/relationships/styles" Target="styles.xml"/><Relationship Id="rId12" Type="http://schemas.openxmlformats.org/officeDocument/2006/relationships/hyperlink" Target="https://www.fairus.org/issue/workforce-economy/lower-wages-american-workers" TargetMode="External"/><Relationship Id="rId17" Type="http://schemas.openxmlformats.org/officeDocument/2006/relationships/hyperlink" Target="https://cis.org/Increasing-Supply-Labor-Through-Immigration" TargetMode="External"/><Relationship Id="rId25" Type="http://schemas.openxmlformats.org/officeDocument/2006/relationships/hyperlink" Target="https://www.marketwatch.com/story/cutting-the-slack-for-americans-workers-isnt-turning-out-to-be-a-good-thing-for-paychecks-2018-07-06" TargetMode="External"/><Relationship Id="rId33" Type="http://schemas.openxmlformats.org/officeDocument/2006/relationships/hyperlink" Target="https://blog.givewell.org/2015/10/21/why-a-new-study-of-the-mariel-boatlift-has-not-changed-our-views-on-the-benefits-of-immigration/" TargetMode="External"/><Relationship Id="rId38" Type="http://schemas.openxmlformats.org/officeDocument/2006/relationships/hyperlink" Target="https://doi.org/10.1093/jeg/lbx012" TargetMode="External"/><Relationship Id="rId46" Type="http://schemas.openxmlformats.org/officeDocument/2006/relationships/hyperlink" Target="https://poseidon01.ssrn.com/delivery.php?ID=720026113081005105127019120090103102019014069017088036022084109118021100072071028100025100029023038019107087112105108027030087042047011052015006031065011014030092067055085127080125001023102117126118001127079087016029007000075107115001092029070031089&amp;EXT=pdf" TargetMode="External"/><Relationship Id="rId20" Type="http://schemas.openxmlformats.org/officeDocument/2006/relationships/hyperlink" Target="https://www.americanprogress.org/issues/economy/reports/2016/09/02/142040/to-raise-productivity-lets-raise-wages/" TargetMode="External"/><Relationship Id="rId41" Type="http://schemas.openxmlformats.org/officeDocument/2006/relationships/hyperlink" Target="https://www.cnbc.com/2018/02/22/trumps-economic-vision-ignores-immigrants-but-it-will-need-their-labor.html" TargetMode="External"/><Relationship Id="rId1" Type="http://schemas.openxmlformats.org/officeDocument/2006/relationships/customXml" Target="../customXml/item1.xml"/><Relationship Id="rId6" Type="http://schemas.openxmlformats.org/officeDocument/2006/relationships/hyperlink" Target="https://www.theatlantic.com/business/archive/2018/01/low-wage-workers-finally-get-a-raise/550487/)//BB" TargetMode="External"/><Relationship Id="rId15" Type="http://schemas.openxmlformats.org/officeDocument/2006/relationships/hyperlink" Target="http://business.financialpost.com/opinion/lawrence-solomon-why-americas-elites-like-daca-and-so-many-american-workers-dont" TargetMode="External"/><Relationship Id="rId23" Type="http://schemas.openxmlformats.org/officeDocument/2006/relationships/hyperlink" Target="https://www.theatlantic.com/politics/archive/2016/01/the-great-immigration-data-debate/424230/" TargetMode="External"/><Relationship Id="rId28" Type="http://schemas.openxmlformats.org/officeDocument/2006/relationships/hyperlink" Target="https://www.chainstoreage.com/finance-0/wage-stagnation-a-worrisome-trend-in-a-booming-economy/" TargetMode="External"/><Relationship Id="rId36" Type="http://schemas.openxmlformats.org/officeDocument/2006/relationships/hyperlink" Target="https://bipartisanpolicy.org/wp-content/uploads/2016/06/BPC-Immigration-Employment-and-Wages.pdf)//BB" TargetMode="External"/><Relationship Id="rId49" Type="http://schemas.openxmlformats.org/officeDocument/2006/relationships/hyperlink" Target="https://www.vox.com/conversations/2017/3/27/15037232/trump-populist-appeal-culture-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DA332-9119-44ED-82A1-36D7A79E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357</TotalTime>
  <Pages>1</Pages>
  <Words>88748</Words>
  <Characters>505867</Characters>
  <Application>Microsoft Office Word</Application>
  <DocSecurity>0</DocSecurity>
  <Lines>4215</Lines>
  <Paragraphs>1186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6</cp:revision>
  <dcterms:created xsi:type="dcterms:W3CDTF">2018-07-10T01:37:00Z</dcterms:created>
  <dcterms:modified xsi:type="dcterms:W3CDTF">2018-07-13T13:07:00Z</dcterms:modified>
</cp:coreProperties>
</file>