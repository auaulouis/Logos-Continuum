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427208" w14:textId="4D5773D2" w:rsidR="00860908" w:rsidRPr="00F62F1A" w:rsidRDefault="00DC27BF" w:rsidP="00860908">
      <w:pPr>
        <w:pStyle w:val="Heading1"/>
      </w:pPr>
      <w:r w:rsidRPr="00F62F1A">
        <w:t xml:space="preserve">Brain Drain—India Scenario </w:t>
      </w:r>
    </w:p>
    <w:p w14:paraId="7D855546" w14:textId="2F0318D4" w:rsidR="00003F99" w:rsidRPr="00F62F1A" w:rsidRDefault="00860908" w:rsidP="00860908">
      <w:pPr>
        <w:pStyle w:val="Heading2"/>
      </w:pPr>
      <w:r w:rsidRPr="00F62F1A">
        <w:t xml:space="preserve">Neg </w:t>
      </w:r>
    </w:p>
    <w:p w14:paraId="1CC69652" w14:textId="609404B7" w:rsidR="00DD1B14" w:rsidRPr="00F62F1A" w:rsidRDefault="00E71421" w:rsidP="00DD1B14">
      <w:pPr>
        <w:pStyle w:val="Heading3"/>
      </w:pPr>
      <w:r w:rsidRPr="00F62F1A">
        <w:t>1</w:t>
      </w:r>
      <w:r w:rsidR="0004793F">
        <w:t xml:space="preserve">NC India Brain Drain </w:t>
      </w:r>
    </w:p>
    <w:p w14:paraId="0118E135" w14:textId="0FE842EA" w:rsidR="00AC6165" w:rsidRPr="00F62F1A" w:rsidRDefault="00DD1B14" w:rsidP="00AC6165">
      <w:pPr>
        <w:pStyle w:val="Heading4"/>
      </w:pPr>
      <w:r w:rsidRPr="00F62F1A">
        <w:t xml:space="preserve">Restrictions on legal immigration are driving </w:t>
      </w:r>
      <w:r w:rsidR="00AC6165" w:rsidRPr="00F62F1A">
        <w:t>recirculation of skilled workers</w:t>
      </w:r>
      <w:r w:rsidRPr="00F62F1A">
        <w:t xml:space="preserve"> </w:t>
      </w:r>
      <w:r w:rsidR="00AC41A1" w:rsidRPr="00F62F1A">
        <w:t>to</w:t>
      </w:r>
      <w:r w:rsidRPr="00F62F1A">
        <w:t xml:space="preserve"> India --- the aff reverses that </w:t>
      </w:r>
    </w:p>
    <w:p w14:paraId="1D35DDE3" w14:textId="77777777" w:rsidR="00DD1B14" w:rsidRPr="00F62F1A" w:rsidRDefault="00DD1B14" w:rsidP="00DD1B14">
      <w:r w:rsidRPr="00F62F1A">
        <w:rPr>
          <w:rStyle w:val="Style13ptBold"/>
        </w:rPr>
        <w:t>Wadhwa 18</w:t>
      </w:r>
      <w:r w:rsidRPr="00F62F1A">
        <w:t xml:space="preserve"> (</w:t>
      </w:r>
      <w:proofErr w:type="spellStart"/>
      <w:r w:rsidRPr="00F62F1A">
        <w:t>Vivek</w:t>
      </w:r>
      <w:proofErr w:type="spellEnd"/>
      <w:r w:rsidRPr="00F62F1A">
        <w:t xml:space="preserve">, Distinguished Fellow at Carnegie Mellon University at Silicon Valley, “How Trump is making China and India great again,” 1-23, </w:t>
      </w:r>
      <w:hyperlink r:id="rId6" w:history="1">
        <w:r w:rsidRPr="00F62F1A">
          <w:rPr>
            <w:rStyle w:val="Hyperlink"/>
          </w:rPr>
          <w:t>https://www.hindustantimes.com/analysis/how-trump-is-making-china-and-india-great-again/story-0FKz16kitI0CVjz0mIohBJ.html</w:t>
        </w:r>
      </w:hyperlink>
      <w:r w:rsidRPr="00F62F1A">
        <w:t xml:space="preserve">) </w:t>
      </w:r>
    </w:p>
    <w:p w14:paraId="368DFC72" w14:textId="77777777" w:rsidR="00DD1B14" w:rsidRPr="00F62F1A" w:rsidRDefault="00DD1B14" w:rsidP="00DD1B14">
      <w:pPr>
        <w:rPr>
          <w:rStyle w:val="StyleUnderline"/>
          <w:b w:val="0"/>
          <w:sz w:val="16"/>
          <w:u w:val="none"/>
        </w:rPr>
      </w:pPr>
      <w:r w:rsidRPr="00F62F1A">
        <w:rPr>
          <w:sz w:val="16"/>
        </w:rPr>
        <w:t xml:space="preserve">Bill Clinton and George W. Bush granted him his wish with their </w:t>
      </w:r>
      <w:r w:rsidRPr="00F62F1A">
        <w:rPr>
          <w:rStyle w:val="Emphasis"/>
        </w:rPr>
        <w:t>flawed immigration policies</w:t>
      </w:r>
      <w:r w:rsidRPr="00F62F1A">
        <w:rPr>
          <w:sz w:val="16"/>
        </w:rPr>
        <w:t xml:space="preserve">. The U.S. admitted hundreds of thousands of foreign students and engineers on temporary visas but did not have the fortitude to expand the numbers of green cards. The result was that the waiting time for permanent resident visas began to exceed 10 years for Indian and Chinese immigrants. Some began returning home. Now with his constant tirades against immigrants, particularly from what he calls “shithole countries”, Donald </w:t>
      </w:r>
      <w:r w:rsidRPr="00F62F1A">
        <w:rPr>
          <w:rStyle w:val="StyleUnderline"/>
        </w:rPr>
        <w:t>Trump is giving many countries the greatest gift of all: causing the trickle of returning talent to become a flood</w:t>
      </w:r>
      <w:r w:rsidRPr="00F62F1A">
        <w:rPr>
          <w:sz w:val="16"/>
        </w:rPr>
        <w:t xml:space="preserve">. </w:t>
      </w:r>
      <w:r w:rsidRPr="00F62F1A">
        <w:rPr>
          <w:rStyle w:val="StyleUnderline"/>
        </w:rPr>
        <w:t xml:space="preserve">For India, </w:t>
      </w:r>
      <w:r w:rsidRPr="00F62F1A">
        <w:rPr>
          <w:rStyle w:val="Emphasis"/>
        </w:rPr>
        <w:t>the timing could not be better</w:t>
      </w:r>
      <w:r w:rsidRPr="00F62F1A">
        <w:rPr>
          <w:sz w:val="16"/>
        </w:rPr>
        <w:t xml:space="preserve">. With hundreds of millions of people now gaining access to the Internet through inexpensive smartphones, </w:t>
      </w:r>
      <w:r w:rsidRPr="00F62F1A">
        <w:rPr>
          <w:rStyle w:val="StyleUnderline"/>
        </w:rPr>
        <w:t>India is about to experience a technology boom that will transform the country itself. And with the influx of capital and talent, it will be able to challenge Silicon Valley</w:t>
      </w:r>
      <w:r w:rsidRPr="00F62F1A">
        <w:rPr>
          <w:sz w:val="16"/>
        </w:rPr>
        <w:t xml:space="preserve">—just as China is doing. This is the irony of America’s rising nativism and protectionism. When I met Prime Minister Vajpayee, I was the CEO of a technology startup in North Carolina. Later, I became an academic and started researching why Silicon Valley was the most innovative place on this planet. I learnt that it was diversity and openness that gave Silicon Valley its global advantage; foreign-born people were dominating its entrepreneurial ecosystem and fueling innovation and job growth. My research teams at Duke, the University of California at Berkeley, New York University, and Harvard documented that between 1995 and 2005, immigrants founded 52% of Silicon Valley’s technology companies. The founders came from almost every nation in the world: Australia to Zimbabwe. Immigrants also contributed to </w:t>
      </w:r>
      <w:proofErr w:type="gramStart"/>
      <w:r w:rsidRPr="00F62F1A">
        <w:rPr>
          <w:sz w:val="16"/>
        </w:rPr>
        <w:t>the majority of</w:t>
      </w:r>
      <w:proofErr w:type="gramEnd"/>
      <w:r w:rsidRPr="00F62F1A">
        <w:rPr>
          <w:sz w:val="16"/>
        </w:rPr>
        <w:t xml:space="preserve"> patents filed by leading US companies in that period: 72% of the total at Qualcomm, 65% at Merck, 64% at General Electric, and 60% at Cisco Systems. Surprisingly, 40% of the international patent applications filed by the US government also had foreign-national authors. Indians have achieved the most extraordinary success in Silicon Valley. They have founded more start-ups than the next four immigrant groups, from Britain, China, Taiwan, and Japan, combined. Despite comprising only 6% of the Valley’s population and 1% of the nations, Indians founded 15.5% of Silicon Valley startups and contributed to 14% of US global patents. At the same time, I also </w:t>
      </w:r>
      <w:proofErr w:type="spellStart"/>
      <w:r w:rsidRPr="00F62F1A">
        <w:rPr>
          <w:sz w:val="16"/>
        </w:rPr>
        <w:t>realised</w:t>
      </w:r>
      <w:proofErr w:type="spellEnd"/>
      <w:r w:rsidRPr="00F62F1A">
        <w:rPr>
          <w:sz w:val="16"/>
        </w:rPr>
        <w:t xml:space="preserve"> that protectionist demands by nativists were causing American political leaders to advocate immigration policies that were (and are) choking US innovation and economic growth. The government would constantly expand the number of H1-B visas in response to the demands of businesses but never the number of green cards, which were limited to 140,000 for the so-called key employment categories. The result? The queues kept increasing. I estimate that today there are around 1.5 million skilled workers and their families stuck in immigration limbo, and that more than a third of these are Indians. Meanwhile, </w:t>
      </w:r>
      <w:r w:rsidRPr="00F62F1A">
        <w:rPr>
          <w:rStyle w:val="StyleUnderline"/>
        </w:rPr>
        <w:t>I have witnessed a rapid change in the aspirations among international students</w:t>
      </w:r>
      <w:r w:rsidRPr="00F62F1A">
        <w:rPr>
          <w:sz w:val="16"/>
        </w:rPr>
        <w:t xml:space="preserve">. </w:t>
      </w:r>
      <w:r w:rsidRPr="00F62F1A">
        <w:rPr>
          <w:rStyle w:val="StyleUnderline"/>
        </w:rPr>
        <w:t xml:space="preserve">The norm would be for students from </w:t>
      </w:r>
      <w:r w:rsidRPr="00F62F1A">
        <w:rPr>
          <w:sz w:val="16"/>
        </w:rPr>
        <w:t>China and</w:t>
      </w:r>
      <w:r w:rsidRPr="00F62F1A">
        <w:rPr>
          <w:rStyle w:val="StyleUnderline"/>
        </w:rPr>
        <w:t xml:space="preserve"> India to stay in the US permanently because there were hardly any opportunities back home. This changed</w:t>
      </w:r>
      <w:r w:rsidRPr="00F62F1A">
        <w:rPr>
          <w:sz w:val="16"/>
        </w:rPr>
        <w:t xml:space="preserve">. My engineering students began to seek short-term employment in the US to gain experience after they graduated but their </w:t>
      </w:r>
      <w:proofErr w:type="gramStart"/>
      <w:r w:rsidRPr="00F62F1A">
        <w:rPr>
          <w:sz w:val="16"/>
        </w:rPr>
        <w:t>ultimate goal</w:t>
      </w:r>
      <w:proofErr w:type="gramEnd"/>
      <w:r w:rsidRPr="00F62F1A">
        <w:rPr>
          <w:sz w:val="16"/>
        </w:rPr>
        <w:t xml:space="preserve"> was to return home to their families and friends. Human resource directors of companies in India and China increasingly reported that they were flooded with resumés from US graduates. For students, the prospect of returning home and working for a hot company such as Baidu, Alibaba, Paytm, or Flipkart is far more enticing than working for an American company. You cannot blame them, especially given that delays in visa processing will lock them into a menial position for at least a decade during the most productive parts of their careers. This has been an incredible boon for China. One measure of the </w:t>
      </w:r>
      <w:proofErr w:type="spellStart"/>
      <w:r w:rsidRPr="00F62F1A">
        <w:rPr>
          <w:sz w:val="16"/>
        </w:rPr>
        <w:t>globalisation</w:t>
      </w:r>
      <w:proofErr w:type="spellEnd"/>
      <w:r w:rsidRPr="00F62F1A">
        <w:rPr>
          <w:sz w:val="16"/>
        </w:rPr>
        <w:t xml:space="preserve"> of innovation is the number of technology start-ups with post-money valuations of $1 billion or higher. These companies are commonly called “unicorns”. As recently as 2000, nearly all of these were in the US; countries such as China and India could only dream of being home to a Google, Amazon, or Facebook. Now, according to South China Morning Post, China has 98 unicorns, which is 39% of the world’s 252 unicorns. In comparison, America has 106, or 42%, and India has 10 unicorns, 4%. An analysis by the National Foundation for American Policy revealed that 51% of the unicorns in the US have at least one immigrant founder. It is clear how shortsighted the US government has been. With the clouds of nativism circling the White House, things will only get worse. America’s share of successful technology startups will continue to </w:t>
      </w:r>
      <w:proofErr w:type="gramStart"/>
      <w:r w:rsidRPr="00F62F1A">
        <w:rPr>
          <w:sz w:val="16"/>
        </w:rPr>
        <w:t>shrink</w:t>
      </w:r>
      <w:proofErr w:type="gramEnd"/>
      <w:r w:rsidRPr="00F62F1A">
        <w:rPr>
          <w:sz w:val="16"/>
        </w:rPr>
        <w:t xml:space="preserve"> and </w:t>
      </w:r>
      <w:r w:rsidRPr="00F62F1A">
        <w:rPr>
          <w:rStyle w:val="StyleUnderline"/>
        </w:rPr>
        <w:t>Silicon Valley will see competition like never before</w:t>
      </w:r>
      <w:r w:rsidRPr="00F62F1A">
        <w:rPr>
          <w:sz w:val="16"/>
        </w:rPr>
        <w:t xml:space="preserve">. </w:t>
      </w:r>
      <w:r w:rsidRPr="00F62F1A">
        <w:rPr>
          <w:rStyle w:val="Emphasis"/>
        </w:rPr>
        <w:t>America’s loss is India’s gain.</w:t>
      </w:r>
    </w:p>
    <w:p w14:paraId="22D2B17E" w14:textId="1D2DAD00" w:rsidR="00F44E68" w:rsidRPr="00F62F1A" w:rsidRDefault="00F44E68" w:rsidP="00F44E68">
      <w:pPr>
        <w:pStyle w:val="Heading4"/>
      </w:pPr>
      <w:r w:rsidRPr="00F62F1A">
        <w:t xml:space="preserve">That collapses the Indian economy – they’re uniquely vulnerable to loss </w:t>
      </w:r>
      <w:r w:rsidR="00AC6165" w:rsidRPr="00F62F1A">
        <w:t xml:space="preserve">of human capital </w:t>
      </w:r>
    </w:p>
    <w:p w14:paraId="07EFE0FB" w14:textId="77777777" w:rsidR="00F44E68" w:rsidRPr="00F62F1A" w:rsidRDefault="00F44E68" w:rsidP="00F44E68">
      <w:r w:rsidRPr="00F62F1A">
        <w:rPr>
          <w:rStyle w:val="Style13ptBold"/>
        </w:rPr>
        <w:t>Srinivasan 11</w:t>
      </w:r>
      <w:r w:rsidRPr="00F62F1A">
        <w:t xml:space="preserve"> (Rajesh Srinivasan, Ph.D., Gallup Regional Director, Asia, being interviewed by Gallup Management Journal, “Who Wants to Leave </w:t>
      </w:r>
      <w:proofErr w:type="gramStart"/>
      <w:r w:rsidRPr="00F62F1A">
        <w:t>India?;</w:t>
      </w:r>
      <w:proofErr w:type="gramEnd"/>
      <w:r w:rsidRPr="00F62F1A">
        <w:t xml:space="preserve"> A certain percentage of Indian adults would like to leave the country permanently if they could. What would this migration mean for India's economy,” 7-7, </w:t>
      </w:r>
      <w:proofErr w:type="gramStart"/>
      <w:r w:rsidRPr="00F62F1A">
        <w:t>lexis)</w:t>
      </w:r>
      <w:proofErr w:type="gramEnd"/>
      <w:r w:rsidRPr="00F62F1A">
        <w:t xml:space="preserve"> </w:t>
      </w:r>
    </w:p>
    <w:p w14:paraId="1896A520" w14:textId="77777777" w:rsidR="00F44E68" w:rsidRPr="00F62F1A" w:rsidRDefault="00F44E68" w:rsidP="00F44E68">
      <w:pPr>
        <w:rPr>
          <w:sz w:val="16"/>
        </w:rPr>
      </w:pPr>
      <w:r w:rsidRPr="00F62F1A">
        <w:rPr>
          <w:rStyle w:val="Emphasis"/>
        </w:rPr>
        <w:t>Dr. Srinivasan:</w:t>
      </w:r>
      <w:r w:rsidRPr="00F62F1A">
        <w:rPr>
          <w:sz w:val="16"/>
        </w:rPr>
        <w:t xml:space="preserve"> I don't think so. The government knows the number of </w:t>
      </w:r>
      <w:r w:rsidRPr="00F62F1A">
        <w:rPr>
          <w:rStyle w:val="StyleUnderline"/>
        </w:rPr>
        <w:t>Indian citizens</w:t>
      </w:r>
      <w:r w:rsidRPr="00F62F1A">
        <w:rPr>
          <w:sz w:val="16"/>
        </w:rPr>
        <w:t xml:space="preserve"> leaving and the number coming back. </w:t>
      </w:r>
      <w:r w:rsidRPr="00F62F1A">
        <w:rPr>
          <w:rStyle w:val="StyleUnderline"/>
        </w:rPr>
        <w:t>What they don't know is what proportion of the larger citizenry would want to leave if they had the opportunity</w:t>
      </w:r>
      <w:r w:rsidRPr="00F62F1A">
        <w:rPr>
          <w:sz w:val="16"/>
        </w:rPr>
        <w:t xml:space="preserve">. And </w:t>
      </w:r>
      <w:r w:rsidRPr="00F62F1A">
        <w:rPr>
          <w:rStyle w:val="StyleUnderline"/>
        </w:rPr>
        <w:t xml:space="preserve">because there are limits to how many people </w:t>
      </w:r>
      <w:proofErr w:type="gramStart"/>
      <w:r w:rsidRPr="00F62F1A">
        <w:rPr>
          <w:rStyle w:val="StyleUnderline"/>
        </w:rPr>
        <w:t>actually leave</w:t>
      </w:r>
      <w:proofErr w:type="gramEnd"/>
      <w:r w:rsidRPr="00F62F1A">
        <w:rPr>
          <w:sz w:val="16"/>
        </w:rPr>
        <w:t xml:space="preserve">, both </w:t>
      </w:r>
      <w:r w:rsidRPr="00F62F1A">
        <w:rPr>
          <w:rStyle w:val="StyleUnderline"/>
        </w:rPr>
        <w:t>based on</w:t>
      </w:r>
      <w:r w:rsidRPr="00F62F1A">
        <w:rPr>
          <w:sz w:val="16"/>
        </w:rPr>
        <w:t xml:space="preserve"> demand -- conditions outside the country -- and supply -- </w:t>
      </w:r>
      <w:r w:rsidRPr="00F62F1A">
        <w:rPr>
          <w:rStyle w:val="StyleUnderline"/>
        </w:rPr>
        <w:t>migration control</w:t>
      </w:r>
      <w:r w:rsidRPr="00F62F1A">
        <w:rPr>
          <w:sz w:val="16"/>
        </w:rPr>
        <w:t xml:space="preserve"> within the country -- </w:t>
      </w:r>
      <w:r w:rsidRPr="00F62F1A">
        <w:rPr>
          <w:rStyle w:val="StyleUnderline"/>
        </w:rPr>
        <w:t xml:space="preserve">the government hasn't had as much to be concerned about. </w:t>
      </w:r>
      <w:r w:rsidRPr="00F62F1A">
        <w:rPr>
          <w:sz w:val="16"/>
        </w:rPr>
        <w:t xml:space="preserve">Now, </w:t>
      </w:r>
      <w:r w:rsidRPr="00F62F1A">
        <w:rPr>
          <w:rStyle w:val="Emphasis"/>
        </w:rPr>
        <w:t>if borders were open</w:t>
      </w:r>
      <w:r w:rsidRPr="00F62F1A">
        <w:rPr>
          <w:sz w:val="16"/>
        </w:rPr>
        <w:t xml:space="preserve"> and labor mobility was completely free, if people could go anywhere they wanted to, </w:t>
      </w:r>
      <w:r w:rsidRPr="00F62F1A">
        <w:rPr>
          <w:rStyle w:val="StyleUnderline"/>
        </w:rPr>
        <w:t xml:space="preserve">it would be a different story. Even if you're only talking about the 5% of adults who want to leave, losing them all would pose a </w:t>
      </w:r>
      <w:r w:rsidRPr="00F62F1A">
        <w:rPr>
          <w:rStyle w:val="Emphasis"/>
        </w:rPr>
        <w:t>significant challenge</w:t>
      </w:r>
      <w:r w:rsidRPr="00F62F1A">
        <w:rPr>
          <w:sz w:val="16"/>
        </w:rPr>
        <w:t xml:space="preserve">, </w:t>
      </w:r>
      <w:r w:rsidRPr="00F62F1A">
        <w:rPr>
          <w:rStyle w:val="StyleUnderline"/>
        </w:rPr>
        <w:t>particularly when you look at the educated group</w:t>
      </w:r>
      <w:r w:rsidRPr="00F62F1A">
        <w:rPr>
          <w:sz w:val="16"/>
        </w:rPr>
        <w:t xml:space="preserve">. And the government knows that while many have expressed a desire to leave, they can't. However, the downside of being complacent -- assuming it won't happen, so we don't have to do anything about it -- is that many of the people who want to leave but can't are essentially disengaged or unproductive, or they just haven't realized their true potential as employees or citizens, wherever they are. If India can't figure out how to channel them and make them feel that they are productive citizens, they won't be very useful within their organizations, the community, or the country. </w:t>
      </w:r>
      <w:proofErr w:type="gramStart"/>
      <w:r w:rsidRPr="00F62F1A">
        <w:rPr>
          <w:sz w:val="16"/>
        </w:rPr>
        <w:t>So</w:t>
      </w:r>
      <w:proofErr w:type="gramEnd"/>
      <w:r w:rsidRPr="00F62F1A">
        <w:rPr>
          <w:sz w:val="16"/>
        </w:rPr>
        <w:t xml:space="preserve"> from that perspective, the government should be actively thinking about how to create opportunities so the aspirational needs of its citizens can be met within India.</w:t>
      </w:r>
    </w:p>
    <w:p w14:paraId="664968FB" w14:textId="77777777" w:rsidR="00F44E68" w:rsidRPr="00F62F1A" w:rsidRDefault="00F44E68" w:rsidP="00F44E68">
      <w:pPr>
        <w:rPr>
          <w:sz w:val="16"/>
        </w:rPr>
      </w:pPr>
      <w:r w:rsidRPr="00F62F1A">
        <w:rPr>
          <w:rStyle w:val="Emphasis"/>
        </w:rPr>
        <w:t>GMJ:</w:t>
      </w:r>
      <w:r w:rsidRPr="00F62F1A">
        <w:rPr>
          <w:sz w:val="16"/>
        </w:rPr>
        <w:t xml:space="preserve"> So maybe </w:t>
      </w:r>
      <w:r w:rsidRPr="00F62F1A">
        <w:rPr>
          <w:rStyle w:val="Emphasis"/>
        </w:rPr>
        <w:t>brain drain is a bigger threat than India thinks</w:t>
      </w:r>
      <w:r w:rsidRPr="00F62F1A">
        <w:rPr>
          <w:sz w:val="16"/>
        </w:rPr>
        <w:t>?</w:t>
      </w:r>
    </w:p>
    <w:p w14:paraId="294D5368" w14:textId="77777777" w:rsidR="00F44E68" w:rsidRPr="00F62F1A" w:rsidRDefault="00F44E68" w:rsidP="00F44E68">
      <w:pPr>
        <w:rPr>
          <w:sz w:val="16"/>
        </w:rPr>
      </w:pPr>
      <w:r w:rsidRPr="00F62F1A">
        <w:rPr>
          <w:rStyle w:val="Emphasis"/>
        </w:rPr>
        <w:t>Dr. Srinivasan:</w:t>
      </w:r>
      <w:r w:rsidRPr="00F62F1A">
        <w:rPr>
          <w:sz w:val="16"/>
        </w:rPr>
        <w:t xml:space="preserve"> Perhaps. Let's look at it from another angle. Gallup has three indexes that measure migration patterns. </w:t>
      </w:r>
      <w:r w:rsidRPr="00F62F1A">
        <w:rPr>
          <w:rStyle w:val="StyleUnderline"/>
        </w:rPr>
        <w:t>The first is</w:t>
      </w:r>
      <w:r w:rsidRPr="00F62F1A">
        <w:rPr>
          <w:sz w:val="16"/>
        </w:rPr>
        <w:t xml:space="preserve"> the Potential Net Migration Index, which looks at the general population, </w:t>
      </w:r>
      <w:r w:rsidRPr="00F62F1A">
        <w:rPr>
          <w:rStyle w:val="StyleUnderline"/>
        </w:rPr>
        <w:t>what proportion wants to leave versus</w:t>
      </w:r>
      <w:r w:rsidRPr="00F62F1A">
        <w:rPr>
          <w:sz w:val="16"/>
        </w:rPr>
        <w:t xml:space="preserve"> what proportion </w:t>
      </w:r>
      <w:r w:rsidRPr="00F62F1A">
        <w:rPr>
          <w:rStyle w:val="StyleUnderline"/>
        </w:rPr>
        <w:t>wants to come in. The second is</w:t>
      </w:r>
      <w:r w:rsidRPr="00F62F1A">
        <w:rPr>
          <w:sz w:val="16"/>
        </w:rPr>
        <w:t xml:space="preserve"> the Potential Net Youth Migration Index, which looks at the </w:t>
      </w:r>
      <w:r w:rsidRPr="00F62F1A">
        <w:rPr>
          <w:rStyle w:val="StyleUnderline"/>
        </w:rPr>
        <w:t>desire to migrate among people ages 15 to 29</w:t>
      </w:r>
      <w:r w:rsidRPr="00F62F1A">
        <w:rPr>
          <w:sz w:val="16"/>
        </w:rPr>
        <w:t xml:space="preserve"> and the potential net change to that population. </w:t>
      </w:r>
      <w:r w:rsidRPr="00F62F1A">
        <w:rPr>
          <w:rStyle w:val="StyleUnderline"/>
        </w:rPr>
        <w:t>The third</w:t>
      </w:r>
      <w:r w:rsidRPr="00F62F1A">
        <w:rPr>
          <w:sz w:val="16"/>
        </w:rPr>
        <w:t xml:space="preserve">, the Potential Net Brain Gain Index, </w:t>
      </w:r>
      <w:r w:rsidRPr="00F62F1A">
        <w:rPr>
          <w:rStyle w:val="StyleUnderline"/>
        </w:rPr>
        <w:t>looks only at educated people</w:t>
      </w:r>
      <w:r w:rsidRPr="00F62F1A">
        <w:rPr>
          <w:sz w:val="16"/>
        </w:rPr>
        <w:t xml:space="preserve">, those with "tertiary education," which is defined as four years of education beyond high school or a college degree. </w:t>
      </w:r>
      <w:r w:rsidRPr="00F62F1A">
        <w:rPr>
          <w:rStyle w:val="StyleUnderline"/>
        </w:rPr>
        <w:t xml:space="preserve">In India, all three indexes are negative, which indicates </w:t>
      </w:r>
      <w:r w:rsidRPr="00F62F1A">
        <w:rPr>
          <w:rStyle w:val="Emphasis"/>
        </w:rPr>
        <w:t>a potential population loss</w:t>
      </w:r>
      <w:r w:rsidRPr="00F62F1A">
        <w:rPr>
          <w:rStyle w:val="StyleUnderline"/>
        </w:rPr>
        <w:t>.</w:t>
      </w:r>
      <w:r w:rsidRPr="00F62F1A">
        <w:rPr>
          <w:sz w:val="16"/>
        </w:rPr>
        <w:t xml:space="preserve"> But the Potential Net Brain Gain Index, the one based on tertiary education, is significantly larger than the other two. This suggests that the best educated really want out, while fewer educated people want in. And </w:t>
      </w:r>
      <w:r w:rsidRPr="00F62F1A">
        <w:rPr>
          <w:rStyle w:val="StyleUnderline"/>
        </w:rPr>
        <w:t xml:space="preserve">if they really could leave, the implications of this could be </w:t>
      </w:r>
      <w:r w:rsidRPr="00F62F1A">
        <w:rPr>
          <w:sz w:val="16"/>
        </w:rPr>
        <w:t>potentially</w:t>
      </w:r>
      <w:r w:rsidRPr="00F62F1A">
        <w:rPr>
          <w:rStyle w:val="StyleUnderline"/>
        </w:rPr>
        <w:t xml:space="preserve"> </w:t>
      </w:r>
      <w:r w:rsidRPr="00F62F1A">
        <w:rPr>
          <w:rStyle w:val="Emphasis"/>
        </w:rPr>
        <w:t>catastrophic for the Indian economy</w:t>
      </w:r>
      <w:r w:rsidRPr="00F62F1A">
        <w:rPr>
          <w:sz w:val="16"/>
        </w:rPr>
        <w:t xml:space="preserve">. </w:t>
      </w:r>
      <w:r w:rsidRPr="00F62F1A">
        <w:rPr>
          <w:rStyle w:val="StyleUnderline"/>
        </w:rPr>
        <w:t>There already is a war for talent</w:t>
      </w:r>
      <w:r w:rsidRPr="00F62F1A">
        <w:rPr>
          <w:sz w:val="16"/>
        </w:rPr>
        <w:t xml:space="preserve"> -- for smart, intellectual, talented, educated people -- </w:t>
      </w:r>
      <w:r w:rsidRPr="00F62F1A">
        <w:rPr>
          <w:rStyle w:val="StyleUnderline"/>
        </w:rPr>
        <w:t>within the private sector in India</w:t>
      </w:r>
      <w:r w:rsidRPr="00F62F1A">
        <w:rPr>
          <w:sz w:val="16"/>
        </w:rPr>
        <w:t>. Added to that, my perception is that younger educated people are moving away from government employment to private sector employment. And even within the private sector, workers have a stronger preference for solid blue-chip companies.</w:t>
      </w:r>
    </w:p>
    <w:p w14:paraId="3A77BDF9" w14:textId="2B648084" w:rsidR="00BF450C" w:rsidRPr="00F62F1A" w:rsidRDefault="00AC41A1" w:rsidP="00BF450C">
      <w:pPr>
        <w:pStyle w:val="Heading4"/>
      </w:pPr>
      <w:r w:rsidRPr="00F62F1A">
        <w:t>Weakening</w:t>
      </w:r>
      <w:r w:rsidR="00BF450C" w:rsidRPr="00F62F1A">
        <w:t xml:space="preserve"> Indian growth </w:t>
      </w:r>
      <w:r w:rsidRPr="00F62F1A">
        <w:t>risks</w:t>
      </w:r>
      <w:r w:rsidR="00BF450C" w:rsidRPr="00F62F1A">
        <w:t xml:space="preserve"> </w:t>
      </w:r>
      <w:r w:rsidR="00BF450C" w:rsidRPr="00F62F1A">
        <w:rPr>
          <w:u w:val="single"/>
        </w:rPr>
        <w:t xml:space="preserve">Indo-Pak </w:t>
      </w:r>
      <w:r w:rsidR="00974327" w:rsidRPr="00F62F1A">
        <w:rPr>
          <w:u w:val="single"/>
        </w:rPr>
        <w:t xml:space="preserve">nuclear </w:t>
      </w:r>
      <w:r w:rsidR="00BF450C" w:rsidRPr="00F62F1A">
        <w:rPr>
          <w:u w:val="single"/>
        </w:rPr>
        <w:t>war</w:t>
      </w:r>
      <w:r w:rsidR="00BF450C" w:rsidRPr="00F62F1A">
        <w:t xml:space="preserve"> and </w:t>
      </w:r>
      <w:r w:rsidR="00BF450C" w:rsidRPr="00F62F1A">
        <w:rPr>
          <w:u w:val="single"/>
        </w:rPr>
        <w:t>collapse of the global economy</w:t>
      </w:r>
      <w:r w:rsidR="00BF450C" w:rsidRPr="00F62F1A">
        <w:t xml:space="preserve"> </w:t>
      </w:r>
    </w:p>
    <w:p w14:paraId="1EBFBB9F" w14:textId="77777777" w:rsidR="00BF450C" w:rsidRPr="00F62F1A" w:rsidRDefault="00BF450C" w:rsidP="00BF450C">
      <w:r w:rsidRPr="00F62F1A">
        <w:rPr>
          <w:rStyle w:val="Style13ptBold"/>
        </w:rPr>
        <w:t>Bouton 10</w:t>
      </w:r>
      <w:r w:rsidRPr="00F62F1A">
        <w:t xml:space="preserve"> (Marshall M. Bouton, President – Chicago Council on Global Affairs, “America’s Interests in India”, CNAS Working Paper, October, http://www.cnas.org/files/documents/publications/CNAS_USInterestsinIndia_ Bouton.pdf)</w:t>
      </w:r>
    </w:p>
    <w:p w14:paraId="6CABED0C" w14:textId="0F10B277" w:rsidR="00410810" w:rsidRPr="00F62F1A" w:rsidRDefault="00BF450C" w:rsidP="00DD1B14">
      <w:pPr>
        <w:rPr>
          <w:sz w:val="16"/>
        </w:rPr>
      </w:pPr>
      <w:r w:rsidRPr="00F62F1A">
        <w:rPr>
          <w:sz w:val="16"/>
        </w:rP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At the same time, </w:t>
      </w:r>
      <w:r w:rsidRPr="00F62F1A">
        <w:rPr>
          <w:rStyle w:val="StyleUnderline"/>
        </w:rPr>
        <w:t>the United States has a vital interest in preventing conflict between Pakistan and India</w:t>
      </w:r>
      <w:r w:rsidRPr="00F62F1A">
        <w:rPr>
          <w:sz w:val="16"/>
        </w:rPr>
        <w:t xml:space="preserve">, immediately because such a conflict would do great damage to U.S. efforts in Afghanistan and Pakistan (such as the diversion of Pakistani military attention away from the insurgency) and </w:t>
      </w:r>
      <w:r w:rsidRPr="00F62F1A">
        <w:rPr>
          <w:rStyle w:val="StyleUnderline"/>
        </w:rPr>
        <w:t xml:space="preserve">because it would pose the </w:t>
      </w:r>
      <w:r w:rsidRPr="00F62F1A">
        <w:rPr>
          <w:rStyle w:val="Emphasis"/>
        </w:rPr>
        <w:t>severe risk</w:t>
      </w:r>
      <w:r w:rsidRPr="00F62F1A">
        <w:rPr>
          <w:rStyle w:val="StyleUnderline"/>
        </w:rPr>
        <w:t xml:space="preserve"> of </w:t>
      </w:r>
      <w:r w:rsidRPr="00F62F1A">
        <w:rPr>
          <w:rStyle w:val="Emphasis"/>
        </w:rPr>
        <w:t>nuclear escalation</w:t>
      </w:r>
      <w:r w:rsidRPr="00F62F1A">
        <w:rPr>
          <w:sz w:val="16"/>
        </w:rPr>
        <w:t xml:space="preserve">. Finally, the United States has an interest in peace and stability in South Asia as a whole. </w:t>
      </w:r>
      <w:r w:rsidRPr="00F62F1A">
        <w:rPr>
          <w:rStyle w:val="StyleUnderline"/>
        </w:rPr>
        <w:t>Instability and violence in</w:t>
      </w:r>
      <w:r w:rsidRPr="00F62F1A">
        <w:rPr>
          <w:sz w:val="16"/>
        </w:rPr>
        <w:t xml:space="preserve"> nearly every one of India’s neighbors, not to mention in </w:t>
      </w:r>
      <w:r w:rsidRPr="00F62F1A">
        <w:rPr>
          <w:rStyle w:val="StyleUnderline"/>
        </w:rPr>
        <w:t>India</w:t>
      </w:r>
      <w:r w:rsidRPr="00F62F1A">
        <w:rPr>
          <w:sz w:val="16"/>
        </w:rPr>
        <w:t xml:space="preserve"> itself, </w:t>
      </w:r>
      <w:r w:rsidRPr="00F62F1A">
        <w:rPr>
          <w:rStyle w:val="StyleUnderline"/>
        </w:rPr>
        <w:t>could, if unchecked, undermine economic and political progress, potentially destabilizing the entire region</w:t>
      </w:r>
      <w:r w:rsidRPr="00F62F1A">
        <w:rPr>
          <w:sz w:val="16"/>
        </w:rPr>
        <w:t xml:space="preserve">. At present, </w:t>
      </w:r>
      <w:r w:rsidRPr="00F62F1A">
        <w:rPr>
          <w:rStyle w:val="StyleUnderline"/>
        </w:rPr>
        <w:t>a South Asia dominated by a politically stable and economically dynamic India is a hugely important counterweight to the prevalent instability and conflict all around India’s periphery</w:t>
      </w:r>
      <w:r w:rsidRPr="00F62F1A">
        <w:rPr>
          <w:sz w:val="16"/>
        </w:rPr>
        <w:t xml:space="preserve">. Imagining the counterfactual scenario, a South Asian region, including </w:t>
      </w:r>
      <w:r w:rsidRPr="00F62F1A">
        <w:rPr>
          <w:rStyle w:val="StyleUnderline"/>
        </w:rPr>
        <w:t>India</w:t>
      </w:r>
      <w:r w:rsidRPr="00F62F1A">
        <w:rPr>
          <w:sz w:val="16"/>
        </w:rPr>
        <w:t xml:space="preserve">, that is </w:t>
      </w:r>
      <w:r w:rsidRPr="00F62F1A">
        <w:rPr>
          <w:rStyle w:val="StyleUnderline"/>
        </w:rPr>
        <w:t>failing economically</w:t>
      </w:r>
      <w:r w:rsidRPr="00F62F1A">
        <w:rPr>
          <w:sz w:val="16"/>
        </w:rPr>
        <w:t xml:space="preserve"> and stumbling politically, is to imagine instability on a scale that</w:t>
      </w:r>
      <w:r w:rsidRPr="00F62F1A">
        <w:rPr>
          <w:rStyle w:val="StyleUnderline"/>
          <w:sz w:val="16"/>
        </w:rPr>
        <w:t xml:space="preserve"> </w:t>
      </w:r>
      <w:r w:rsidRPr="00F62F1A">
        <w:rPr>
          <w:rStyle w:val="StyleUnderline"/>
        </w:rPr>
        <w:t xml:space="preserve">would have global consequences, including </w:t>
      </w:r>
      <w:r w:rsidRPr="00F62F1A">
        <w:rPr>
          <w:rStyle w:val="Emphasis"/>
        </w:rPr>
        <w:t>damage to the global economy</w:t>
      </w:r>
      <w:r w:rsidRPr="00F62F1A">
        <w:rPr>
          <w:sz w:val="16"/>
        </w:rPr>
        <w:t xml:space="preserve">, </w:t>
      </w:r>
      <w:r w:rsidRPr="00F62F1A">
        <w:rPr>
          <w:rStyle w:val="StyleUnderline"/>
        </w:rPr>
        <w:t>huge dislocations of people and humanitarian crisis, increasing extremism and terrorism, and much greater potential for unchecked interstate and civil conflict</w:t>
      </w:r>
      <w:r w:rsidRPr="00F62F1A">
        <w:rPr>
          <w:sz w:val="16"/>
        </w:rPr>
        <w:t>.</w:t>
      </w:r>
    </w:p>
    <w:p w14:paraId="77C5B901" w14:textId="73078770" w:rsidR="00CC7A55" w:rsidRPr="00F62F1A" w:rsidRDefault="00CC7A55" w:rsidP="00CC7A55">
      <w:pPr>
        <w:pStyle w:val="Heading3"/>
      </w:pPr>
      <w:r w:rsidRPr="00F62F1A">
        <w:t xml:space="preserve">2nc uniqueness </w:t>
      </w:r>
      <w:r w:rsidR="0051638E" w:rsidRPr="00F62F1A">
        <w:t xml:space="preserve">– rev brain drain / growth </w:t>
      </w:r>
    </w:p>
    <w:p w14:paraId="39F129B2" w14:textId="483014EE" w:rsidR="00CC7A55" w:rsidRPr="00F62F1A" w:rsidRDefault="00CC7A55" w:rsidP="00CC7A55">
      <w:pPr>
        <w:pStyle w:val="Heading4"/>
      </w:pPr>
      <w:r w:rsidRPr="00F62F1A">
        <w:t xml:space="preserve">India’s reversal of </w:t>
      </w:r>
      <w:r w:rsidR="00AC6165" w:rsidRPr="00F62F1A">
        <w:t>skilled worker</w:t>
      </w:r>
      <w:r w:rsidRPr="00F62F1A">
        <w:t xml:space="preserve"> outflows is enhancing national growth – </w:t>
      </w:r>
      <w:r w:rsidR="00AC41A1" w:rsidRPr="00F62F1A">
        <w:t>but competition for workers is</w:t>
      </w:r>
      <w:r w:rsidRPr="00F62F1A">
        <w:t xml:space="preserve"> a zero-sum game </w:t>
      </w:r>
    </w:p>
    <w:p w14:paraId="73D95865" w14:textId="4D8D217E" w:rsidR="00CC7A55" w:rsidRPr="00F62F1A" w:rsidRDefault="00CC7A55" w:rsidP="00CC7A55">
      <w:proofErr w:type="spellStart"/>
      <w:r w:rsidRPr="00F62F1A">
        <w:rPr>
          <w:rStyle w:val="Style13ptBold"/>
        </w:rPr>
        <w:t>Villaruel</w:t>
      </w:r>
      <w:proofErr w:type="spellEnd"/>
      <w:r w:rsidRPr="00F62F1A">
        <w:rPr>
          <w:rStyle w:val="Style13ptBold"/>
        </w:rPr>
        <w:t xml:space="preserve"> 17</w:t>
      </w:r>
      <w:r w:rsidRPr="00F62F1A">
        <w:t xml:space="preserve"> (Jemimah Joanne C. </w:t>
      </w:r>
      <w:proofErr w:type="spellStart"/>
      <w:r w:rsidRPr="00F62F1A">
        <w:t>Villaruel</w:t>
      </w:r>
      <w:proofErr w:type="spellEnd"/>
      <w:r w:rsidRPr="00F62F1A">
        <w:t xml:space="preserve"> and Jeremy Dexter B. </w:t>
      </w:r>
      <w:proofErr w:type="spellStart"/>
      <w:r w:rsidRPr="00F62F1A">
        <w:t>Mirasol</w:t>
      </w:r>
      <w:proofErr w:type="spellEnd"/>
      <w:r w:rsidRPr="00F62F1A">
        <w:t xml:space="preserve">, “Boosting Growth Through Reverse Brain Drain: India’s Know-how,” </w:t>
      </w:r>
      <w:hyperlink r:id="rId7" w:history="1">
        <w:r w:rsidRPr="00F62F1A">
          <w:rPr>
            <w:rStyle w:val="Hyperlink"/>
          </w:rPr>
          <w:t>http://www.fsi.gov.ph/boosting-growth-through-reverse-brain-drain-indias-know-how/</w:t>
        </w:r>
      </w:hyperlink>
      <w:r w:rsidRPr="00F62F1A">
        <w:t xml:space="preserve">) </w:t>
      </w:r>
    </w:p>
    <w:p w14:paraId="74210683" w14:textId="77777777" w:rsidR="00CC7A55" w:rsidRPr="00F62F1A" w:rsidRDefault="00CC7A55" w:rsidP="00CC7A55">
      <w:pPr>
        <w:rPr>
          <w:sz w:val="16"/>
        </w:rPr>
      </w:pPr>
      <w:r w:rsidRPr="00F62F1A">
        <w:rPr>
          <w:sz w:val="16"/>
        </w:rPr>
        <w:t xml:space="preserve">At a time when migration policies are beleaguered with controversies brought to the fore by national security and economic concerns, the issue of labor migration has proven to be a polarizing subject that has fueled debates among policymakers and world leaders. Interminable discussions have run the gamut from impacts and challenges of migration to crafting policies that will guarantee equal opportunities for both migrants and the local workforce. While it remains unclear how migration policies will play out in the coming years, </w:t>
      </w:r>
      <w:r w:rsidRPr="00F62F1A">
        <w:rPr>
          <w:rStyle w:val="StyleUnderline"/>
        </w:rPr>
        <w:t>one of the challenges faced by states is how to move forward in a</w:t>
      </w:r>
      <w:r w:rsidRPr="00F62F1A">
        <w:rPr>
          <w:sz w:val="16"/>
        </w:rPr>
        <w:t xml:space="preserve">n increasingly globalized and </w:t>
      </w:r>
      <w:r w:rsidRPr="00F62F1A">
        <w:rPr>
          <w:rStyle w:val="Emphasis"/>
        </w:rPr>
        <w:t>highly competitive</w:t>
      </w:r>
      <w:r w:rsidRPr="00F62F1A">
        <w:rPr>
          <w:rStyle w:val="StyleUnderline"/>
        </w:rPr>
        <w:t xml:space="preserve"> era where states are grappling for scarce resources, including skilled people</w:t>
      </w:r>
      <w:r w:rsidRPr="00F62F1A">
        <w:rPr>
          <w:sz w:val="16"/>
        </w:rPr>
        <w:t xml:space="preserve">. In migration discourse, brain drain is considered a ubiquitous phenomenon. </w:t>
      </w:r>
      <w:r w:rsidRPr="00F62F1A">
        <w:rPr>
          <w:rStyle w:val="StyleUnderline"/>
        </w:rPr>
        <w:t>Brain drain refers to</w:t>
      </w:r>
      <w:r w:rsidRPr="00F62F1A">
        <w:rPr>
          <w:sz w:val="16"/>
        </w:rPr>
        <w:t xml:space="preserve"> the international transfer of resources in the form of human capital, i.e., </w:t>
      </w:r>
      <w:r w:rsidRPr="00F62F1A">
        <w:rPr>
          <w:rStyle w:val="StyleUnderline"/>
        </w:rPr>
        <w:t>the migration of relatively highly educated individuals mostly from developing to developed countries</w:t>
      </w:r>
      <w:r w:rsidRPr="00F62F1A">
        <w:rPr>
          <w:sz w:val="16"/>
        </w:rPr>
        <w:t xml:space="preserve">. </w:t>
      </w:r>
      <w:r w:rsidRPr="00F62F1A">
        <w:rPr>
          <w:rStyle w:val="StyleUnderline"/>
        </w:rPr>
        <w:t>This phenomenon is</w:t>
      </w:r>
      <w:r w:rsidRPr="00F62F1A">
        <w:rPr>
          <w:sz w:val="16"/>
        </w:rPr>
        <w:t xml:space="preserve"> deemed </w:t>
      </w:r>
      <w:r w:rsidRPr="00F62F1A">
        <w:rPr>
          <w:rStyle w:val="StyleUnderline"/>
        </w:rPr>
        <w:t xml:space="preserve">challenging as it leads to talent deficit in the countries of origin. </w:t>
      </w:r>
      <w:r w:rsidRPr="00F62F1A">
        <w:rPr>
          <w:sz w:val="16"/>
        </w:rPr>
        <w:t xml:space="preserve">A common argument about brain drain is that many </w:t>
      </w:r>
      <w:r w:rsidRPr="00F62F1A">
        <w:rPr>
          <w:rStyle w:val="StyleUnderline"/>
        </w:rPr>
        <w:t xml:space="preserve">migrants from less developed countries are the very ones that these countries can least afford to lose: the highly educated and skilled. This contributes to the </w:t>
      </w:r>
      <w:r w:rsidRPr="00F62F1A">
        <w:rPr>
          <w:rStyle w:val="Emphasis"/>
        </w:rPr>
        <w:t>constraints on</w:t>
      </w:r>
      <w:r w:rsidRPr="00F62F1A">
        <w:rPr>
          <w:rStyle w:val="StyleUnderline"/>
        </w:rPr>
        <w:t xml:space="preserve"> </w:t>
      </w:r>
      <w:r w:rsidRPr="00F62F1A">
        <w:rPr>
          <w:sz w:val="16"/>
        </w:rPr>
        <w:t>the future</w:t>
      </w:r>
      <w:r w:rsidRPr="00F62F1A">
        <w:rPr>
          <w:rStyle w:val="StyleUnderline"/>
          <w:sz w:val="16"/>
        </w:rPr>
        <w:t xml:space="preserve"> </w:t>
      </w:r>
      <w:r w:rsidRPr="00F62F1A">
        <w:rPr>
          <w:rStyle w:val="Emphasis"/>
        </w:rPr>
        <w:t>economic progress</w:t>
      </w:r>
      <w:r w:rsidRPr="00F62F1A">
        <w:rPr>
          <w:rStyle w:val="StyleUnderline"/>
        </w:rPr>
        <w:t xml:space="preserve"> </w:t>
      </w:r>
      <w:r w:rsidRPr="00F62F1A">
        <w:rPr>
          <w:sz w:val="16"/>
        </w:rPr>
        <w:t xml:space="preserve">of the developing countries. As such, although it is the right of every person to migrate, </w:t>
      </w:r>
      <w:r w:rsidRPr="00F62F1A">
        <w:rPr>
          <w:rStyle w:val="StyleUnderline"/>
        </w:rPr>
        <w:t xml:space="preserve">international labor migration </w:t>
      </w:r>
      <w:proofErr w:type="gramStart"/>
      <w:r w:rsidRPr="00F62F1A">
        <w:rPr>
          <w:rStyle w:val="StyleUnderline"/>
        </w:rPr>
        <w:t>can be seen as</w:t>
      </w:r>
      <w:proofErr w:type="gramEnd"/>
      <w:r w:rsidRPr="00F62F1A">
        <w:rPr>
          <w:rStyle w:val="StyleUnderline"/>
        </w:rPr>
        <w:t xml:space="preserve"> a </w:t>
      </w:r>
      <w:r w:rsidRPr="00F62F1A">
        <w:rPr>
          <w:rStyle w:val="Emphasis"/>
        </w:rPr>
        <w:t>zero-sum game</w:t>
      </w:r>
      <w:r w:rsidRPr="00F62F1A">
        <w:rPr>
          <w:sz w:val="16"/>
        </w:rPr>
        <w:t xml:space="preserve">. Conversely, there are returning migrants with accumulated knowledge, expertise and skills, which are deemed potential contributions to the development and growth of the source country. This phenomenon is called “reverse brain </w:t>
      </w:r>
      <w:proofErr w:type="gramStart"/>
      <w:r w:rsidRPr="00F62F1A">
        <w:rPr>
          <w:sz w:val="16"/>
        </w:rPr>
        <w:t>drain</w:t>
      </w:r>
      <w:proofErr w:type="gramEnd"/>
      <w:r w:rsidRPr="00F62F1A">
        <w:rPr>
          <w:sz w:val="16"/>
        </w:rPr>
        <w:t xml:space="preserve">.” Policymakers and business groups would do well to provide more opportunities to entice migrants to return and use their skills at home. States recognize the substantial contribution of migrants to the economy through remittances or direct investments. Migrants can also play a crucial role in opening opportunities for dialogues between host and home country, which can aid in crafting foreign policies. In this vein, India’s experience in reverse brain drain is instructive, especially for developing countries with a large diaspora like the Philippines. The tiger’s allure India is known to have the largest diaspora with around 30 million Indians scattered outside the country. Some of these migrants, especially the highly skilled, pursue higher education or conduct research in premier educational institutions and in sophisticated laboratories not available back home. Others are drawn by the prospect of a better standard of living and entrepreneurial opportunities. For these reasons, many Indian migrants were often viewed with suspicion or even resentment by fellow Indians, perceiving their migration as abandonment of motherland. But as history has shown, a significant paradigm shift in policies related to the Indian diaspora – from India’s first Prime Minister </w:t>
      </w:r>
      <w:proofErr w:type="spellStart"/>
      <w:r w:rsidRPr="00F62F1A">
        <w:rPr>
          <w:sz w:val="16"/>
        </w:rPr>
        <w:t>Jawajarlal</w:t>
      </w:r>
      <w:proofErr w:type="spellEnd"/>
      <w:r w:rsidRPr="00F62F1A">
        <w:rPr>
          <w:sz w:val="16"/>
        </w:rPr>
        <w:t xml:space="preserve"> Nehru, who declared that ethnic Indians who chose to live abroad should consider themselves as citizens of their host country, to that of former Prime Minister P.V. Narasimha Rao, who facilitated drastic economic reforms that allowed the Indian diaspora to participate in the Indian economy. </w:t>
      </w:r>
      <w:r w:rsidRPr="00F62F1A">
        <w:rPr>
          <w:rStyle w:val="StyleUnderline"/>
        </w:rPr>
        <w:t xml:space="preserve">With India bullish on expanding its economy, recent developments suggest that it is now experiencing </w:t>
      </w:r>
      <w:r w:rsidRPr="00F62F1A">
        <w:rPr>
          <w:rStyle w:val="Emphasis"/>
        </w:rPr>
        <w:t>reverse brain drain</w:t>
      </w:r>
      <w:r w:rsidRPr="00F62F1A">
        <w:rPr>
          <w:sz w:val="16"/>
        </w:rPr>
        <w:t xml:space="preserve">. </w:t>
      </w:r>
      <w:r w:rsidRPr="00F62F1A">
        <w:rPr>
          <w:rStyle w:val="StyleUnderline"/>
        </w:rPr>
        <w:t xml:space="preserve">Indian professionals trained and based in the US are </w:t>
      </w:r>
      <w:r w:rsidRPr="00F62F1A">
        <w:rPr>
          <w:rStyle w:val="Emphasis"/>
        </w:rPr>
        <w:t>returning</w:t>
      </w:r>
      <w:r w:rsidRPr="00F62F1A">
        <w:rPr>
          <w:rStyle w:val="StyleUnderline"/>
        </w:rPr>
        <w:t xml:space="preserve"> in increasing numbers</w:t>
      </w:r>
      <w:r w:rsidRPr="00F62F1A">
        <w:rPr>
          <w:sz w:val="16"/>
        </w:rPr>
        <w:t xml:space="preserve"> to take advantage of the country’s upward economic trajectory and concomitant employment opportunities in the field of science, technology and innovation (STI). </w:t>
      </w:r>
      <w:r w:rsidRPr="00F62F1A">
        <w:rPr>
          <w:rStyle w:val="StyleUnderline"/>
        </w:rPr>
        <w:t>This group of returnees are established professionals with valuable work experience and entrepreneurial skills and is a resource that is welcomed by the Indian government</w:t>
      </w:r>
      <w:r w:rsidRPr="00F62F1A">
        <w:rPr>
          <w:sz w:val="16"/>
        </w:rPr>
        <w:t xml:space="preserve">. Most of them have access to global networks and venture capital. Chacko (2007) argues that the increasing number of returning migrants was precipitated by several factors.1 The economic liberalization in 1991 resulted in higher foreign direct investments, from USD 74 million to USD 44 billion in 2016,2 and establishment of more multinational companies. New laws and tax guidelines resulted in increased remittances from Indian migrants. In response to globalization, some cities developed specific cultures to lure overseas skilled personnel, investments, and businesses. Local governments, private and public sectors, and experts converged to develop and promote economic bases and necessary infrastructures for the transformation and development of these cities. After decades of continued growth, cities like Bangalore and Hyderabad have become magnets for a stream of returning skilled immigrants. </w:t>
      </w:r>
      <w:proofErr w:type="gramStart"/>
      <w:r w:rsidRPr="00F62F1A">
        <w:rPr>
          <w:sz w:val="16"/>
        </w:rPr>
        <w:t>In particular, these</w:t>
      </w:r>
      <w:proofErr w:type="gramEnd"/>
      <w:r w:rsidRPr="00F62F1A">
        <w:rPr>
          <w:sz w:val="16"/>
        </w:rPr>
        <w:t xml:space="preserve"> cities offer career opportunities and familiar western-style work environments in their technology, business and industrial parks, research institutions, and multinational firms. In fact, some Fortune 500 companies and other large corporations have turned to India for software programming and development, call centers, and back-office operations. Today, both cities are at the forefront of information technology, biotechnology, and start-up companies.3 Furthermore, India has made significant investments to improve its digital infrastructures, develop Software Technology Parks (STPs), and build residential townships to cater to its returning migrants. Leading Indian technology firms are in constant lookout for Indian graduates from premier American universities to fill up their middle and </w:t>
      </w:r>
      <w:proofErr w:type="gramStart"/>
      <w:r w:rsidRPr="00F62F1A">
        <w:rPr>
          <w:sz w:val="16"/>
        </w:rPr>
        <w:t>top level</w:t>
      </w:r>
      <w:proofErr w:type="gramEnd"/>
      <w:r w:rsidRPr="00F62F1A">
        <w:rPr>
          <w:sz w:val="16"/>
        </w:rPr>
        <w:t xml:space="preserve"> positions. </w:t>
      </w:r>
      <w:proofErr w:type="gramStart"/>
      <w:r w:rsidRPr="00F62F1A">
        <w:rPr>
          <w:sz w:val="16"/>
        </w:rPr>
        <w:t>The majority of</w:t>
      </w:r>
      <w:proofErr w:type="gramEnd"/>
      <w:r w:rsidRPr="00F62F1A">
        <w:rPr>
          <w:sz w:val="16"/>
        </w:rPr>
        <w:t xml:space="preserve"> multinational companies are managed by Indians who had lived and worked abroad. The dual pulls of home and professional advancement have been successful in drawing highly skilled professionals from abroad. Without a doubt, the returning migrants, who were part of the brain drain brought skills, connections, and capital that helped thrust </w:t>
      </w:r>
      <w:r w:rsidRPr="00F62F1A">
        <w:rPr>
          <w:rStyle w:val="StyleUnderline"/>
        </w:rPr>
        <w:t>the Indian STI industry</w:t>
      </w:r>
      <w:r w:rsidRPr="00F62F1A">
        <w:rPr>
          <w:sz w:val="16"/>
        </w:rPr>
        <w:t xml:space="preserve"> to the forefront. In his speech during the </w:t>
      </w:r>
      <w:proofErr w:type="spellStart"/>
      <w:r w:rsidRPr="00F62F1A">
        <w:rPr>
          <w:sz w:val="16"/>
        </w:rPr>
        <w:t>Pravasi</w:t>
      </w:r>
      <w:proofErr w:type="spellEnd"/>
      <w:r w:rsidRPr="00F62F1A">
        <w:rPr>
          <w:sz w:val="16"/>
        </w:rPr>
        <w:t xml:space="preserve"> </w:t>
      </w:r>
      <w:proofErr w:type="spellStart"/>
      <w:r w:rsidRPr="00F62F1A">
        <w:rPr>
          <w:sz w:val="16"/>
        </w:rPr>
        <w:t>Bharatiya</w:t>
      </w:r>
      <w:proofErr w:type="spellEnd"/>
      <w:r w:rsidRPr="00F62F1A">
        <w:rPr>
          <w:sz w:val="16"/>
        </w:rPr>
        <w:t xml:space="preserve"> Divas,4 Prime Minister Narendra Modi announced, “We </w:t>
      </w:r>
      <w:r w:rsidRPr="00F62F1A">
        <w:rPr>
          <w:rStyle w:val="StyleUnderline"/>
        </w:rPr>
        <w:t>are converting the brain drain to brain gain</w:t>
      </w:r>
      <w:r w:rsidRPr="00F62F1A">
        <w:rPr>
          <w:sz w:val="16"/>
        </w:rPr>
        <w:t xml:space="preserve">.”5 </w:t>
      </w:r>
      <w:r w:rsidRPr="00F62F1A">
        <w:rPr>
          <w:rStyle w:val="StyleUnderline"/>
        </w:rPr>
        <w:t xml:space="preserve">As Prime Minister Modi underscores the importance of the Indian diaspora as a </w:t>
      </w:r>
      <w:r w:rsidRPr="00F62F1A">
        <w:rPr>
          <w:rStyle w:val="Emphasis"/>
        </w:rPr>
        <w:t>vital actor in India’s growth</w:t>
      </w:r>
      <w:r w:rsidRPr="00F62F1A">
        <w:rPr>
          <w:rStyle w:val="StyleUnderline"/>
        </w:rPr>
        <w:t>, the Indian government is also implementing programs designed to reverse brain drain</w:t>
      </w:r>
      <w:r w:rsidRPr="00F62F1A">
        <w:rPr>
          <w:sz w:val="16"/>
        </w:rPr>
        <w:t xml:space="preserve">, particularly in the field of science. </w:t>
      </w:r>
      <w:proofErr w:type="gramStart"/>
      <w:r w:rsidRPr="00F62F1A">
        <w:rPr>
          <w:sz w:val="16"/>
        </w:rPr>
        <w:t>With this in mind, the</w:t>
      </w:r>
      <w:proofErr w:type="gramEnd"/>
      <w:r w:rsidRPr="00F62F1A">
        <w:rPr>
          <w:sz w:val="16"/>
        </w:rPr>
        <w:t xml:space="preserve"> SERB National Post-Doctoral Fellowship was recently launched to fund pure science Indian scholars who have completed their PhDs abroad to allow them to continue their post-doctoral research in India.</w:t>
      </w:r>
    </w:p>
    <w:p w14:paraId="70446218" w14:textId="5E0AA59A" w:rsidR="00CC7A55" w:rsidRPr="00F62F1A" w:rsidRDefault="00CC7A55" w:rsidP="00CC7A55">
      <w:pPr>
        <w:pStyle w:val="Heading4"/>
      </w:pPr>
      <w:r w:rsidRPr="00F62F1A">
        <w:t xml:space="preserve">Indian growth </w:t>
      </w:r>
      <w:r w:rsidRPr="00F62F1A">
        <w:rPr>
          <w:u w:val="single"/>
        </w:rPr>
        <w:t>strong now</w:t>
      </w:r>
      <w:r w:rsidRPr="00F62F1A">
        <w:t xml:space="preserve"> but holding off brain drain is </w:t>
      </w:r>
      <w:r w:rsidRPr="00F62F1A">
        <w:rPr>
          <w:i/>
        </w:rPr>
        <w:t>vital</w:t>
      </w:r>
      <w:r w:rsidRPr="00F62F1A">
        <w:t xml:space="preserve"> to </w:t>
      </w:r>
      <w:r w:rsidRPr="00F62F1A">
        <w:rPr>
          <w:u w:val="single"/>
        </w:rPr>
        <w:t xml:space="preserve">key </w:t>
      </w:r>
      <w:r w:rsidR="00AC41A1" w:rsidRPr="00F62F1A">
        <w:rPr>
          <w:u w:val="single"/>
        </w:rPr>
        <w:t xml:space="preserve">growth </w:t>
      </w:r>
      <w:r w:rsidRPr="00F62F1A">
        <w:rPr>
          <w:u w:val="single"/>
        </w:rPr>
        <w:t>sectors</w:t>
      </w:r>
      <w:r w:rsidRPr="00F62F1A">
        <w:t xml:space="preserve">  </w:t>
      </w:r>
    </w:p>
    <w:p w14:paraId="0A741421" w14:textId="77777777" w:rsidR="00CC7A55" w:rsidRPr="00F62F1A" w:rsidRDefault="00CC7A55" w:rsidP="00CC7A55">
      <w:r w:rsidRPr="00F62F1A">
        <w:rPr>
          <w:rStyle w:val="Style13ptBold"/>
        </w:rPr>
        <w:t>The Indian Diaspora 16</w:t>
      </w:r>
      <w:r w:rsidRPr="00F62F1A">
        <w:t xml:space="preserve"> (“Brain drain now brain gain in 'impatient' </w:t>
      </w:r>
      <w:proofErr w:type="gramStart"/>
      <w:r w:rsidRPr="00F62F1A">
        <w:t>India?,</w:t>
      </w:r>
      <w:proofErr w:type="gramEnd"/>
      <w:r w:rsidRPr="00F62F1A">
        <w:t xml:space="preserve">” The Indian Diaspora, 4-16, lexis) </w:t>
      </w:r>
    </w:p>
    <w:p w14:paraId="42E6702F" w14:textId="0DDDBFB8" w:rsidR="004E1DB5" w:rsidRPr="00F62F1A" w:rsidRDefault="00CC7A55" w:rsidP="00CC7A55">
      <w:pPr>
        <w:rPr>
          <w:sz w:val="16"/>
        </w:rPr>
      </w:pPr>
      <w:r w:rsidRPr="00F62F1A">
        <w:rPr>
          <w:sz w:val="16"/>
        </w:rPr>
        <w:t xml:space="preserve">New Delhi, April 19 -- </w:t>
      </w:r>
      <w:r w:rsidRPr="00F62F1A">
        <w:rPr>
          <w:rStyle w:val="StyleUnderline"/>
        </w:rPr>
        <w:t xml:space="preserve">The growing strength of the Indian economy amidst a gloomy global scenario has made many </w:t>
      </w:r>
      <w:proofErr w:type="gramStart"/>
      <w:r w:rsidRPr="00F62F1A">
        <w:rPr>
          <w:rStyle w:val="StyleUnderline"/>
        </w:rPr>
        <w:t>Non Resident</w:t>
      </w:r>
      <w:proofErr w:type="gramEnd"/>
      <w:r w:rsidRPr="00F62F1A">
        <w:rPr>
          <w:rStyle w:val="StyleUnderline"/>
        </w:rPr>
        <w:t xml:space="preserve"> Indians</w:t>
      </w:r>
      <w:r w:rsidRPr="00F62F1A">
        <w:rPr>
          <w:sz w:val="16"/>
        </w:rPr>
        <w:t xml:space="preserve"> (NRIs) </w:t>
      </w:r>
      <w:r w:rsidRPr="00F62F1A">
        <w:rPr>
          <w:rStyle w:val="StyleUnderline"/>
        </w:rPr>
        <w:t>to pack their bags and head back to India in search of better opportunities. Findings of a joint research by Duke</w:t>
      </w:r>
      <w:r w:rsidRPr="00F62F1A">
        <w:rPr>
          <w:sz w:val="16"/>
        </w:rPr>
        <w:t xml:space="preserve"> University, University of </w:t>
      </w:r>
      <w:r w:rsidRPr="00F62F1A">
        <w:rPr>
          <w:rStyle w:val="StyleUnderline"/>
        </w:rPr>
        <w:t>Berkeley and the Kauffman Foundation</w:t>
      </w:r>
      <w:r w:rsidRPr="00F62F1A">
        <w:rPr>
          <w:sz w:val="16"/>
        </w:rPr>
        <w:t xml:space="preserve"> for Entrepreneurship in </w:t>
      </w:r>
      <w:r w:rsidRPr="00F62F1A">
        <w:rPr>
          <w:rStyle w:val="StyleUnderline"/>
        </w:rPr>
        <w:t xml:space="preserve">the US confirm this trend. </w:t>
      </w:r>
      <w:r w:rsidRPr="00F62F1A">
        <w:rPr>
          <w:sz w:val="16"/>
        </w:rPr>
        <w:t xml:space="preserve">The report claimed that 60 percent of the Indian immigrants contacted by the researchers acknowledged that impressive growth numbers made returning home an attractive proposition to establish new businesses. Sweetening the prospects is Prime Minister Narendra Modi's great diaspora push that encouraged Indian immigrants to consider their country of origin as land of opportunities. "We must reverse the brain drain into brain gain," Prime Minister Modi had said on September 28 last year at a jam-packed SAP Center in San Jose (Silicon Valley). </w:t>
      </w:r>
      <w:r w:rsidRPr="00F62F1A">
        <w:rPr>
          <w:rStyle w:val="StyleUnderline"/>
        </w:rPr>
        <w:t xml:space="preserve">The trend of reverse brain drain into India is not limited to the IT sector, the country's </w:t>
      </w:r>
      <w:r w:rsidRPr="00F62F1A">
        <w:rPr>
          <w:rStyle w:val="Emphasis"/>
        </w:rPr>
        <w:t>flagship growth driver</w:t>
      </w:r>
      <w:r w:rsidRPr="00F62F1A">
        <w:rPr>
          <w:rStyle w:val="StyleUnderline"/>
        </w:rPr>
        <w:t xml:space="preserve">. </w:t>
      </w:r>
      <w:r w:rsidRPr="00F62F1A">
        <w:rPr>
          <w:sz w:val="16"/>
        </w:rPr>
        <w:t xml:space="preserve">According to recruitment experts, </w:t>
      </w:r>
      <w:r w:rsidRPr="00F62F1A">
        <w:rPr>
          <w:rStyle w:val="StyleUnderline"/>
        </w:rPr>
        <w:t>it is very broad based and encompasses sectors like banking and finance, pharmaceutical, automobiles and textiles</w:t>
      </w:r>
      <w:r w:rsidRPr="00F62F1A">
        <w:rPr>
          <w:sz w:val="16"/>
        </w:rPr>
        <w:t xml:space="preserve">. According to a recent report in Live Mint, among those who relocated to India recently and took up critical roles include Bharat </w:t>
      </w:r>
      <w:proofErr w:type="spellStart"/>
      <w:r w:rsidRPr="00F62F1A">
        <w:rPr>
          <w:sz w:val="16"/>
        </w:rPr>
        <w:t>Bhanushali</w:t>
      </w:r>
      <w:proofErr w:type="spellEnd"/>
      <w:r w:rsidRPr="00F62F1A">
        <w:rPr>
          <w:sz w:val="16"/>
        </w:rPr>
        <w:t xml:space="preserve"> who joined </w:t>
      </w:r>
      <w:proofErr w:type="spellStart"/>
      <w:r w:rsidRPr="00F62F1A">
        <w:rPr>
          <w:sz w:val="16"/>
        </w:rPr>
        <w:t>Fino</w:t>
      </w:r>
      <w:proofErr w:type="spellEnd"/>
      <w:r w:rsidRPr="00F62F1A">
        <w:rPr>
          <w:sz w:val="16"/>
        </w:rPr>
        <w:t xml:space="preserve"> </w:t>
      </w:r>
      <w:proofErr w:type="spellStart"/>
      <w:r w:rsidRPr="00F62F1A">
        <w:rPr>
          <w:sz w:val="16"/>
        </w:rPr>
        <w:t>Paytech</w:t>
      </w:r>
      <w:proofErr w:type="spellEnd"/>
      <w:r w:rsidRPr="00F62F1A">
        <w:rPr>
          <w:sz w:val="16"/>
        </w:rPr>
        <w:t xml:space="preserve"> as technology head and Krishna Hedge who was recently hired by Paytm to lead its consumer investment products. The expats have found that together with the improvement in the economy, the eagerness of the Indian companies to expand globally has worked as key catalyst. In January this year, the Modi government launched a Start-Up India program to boost entrepreneurship and encourage new enterprises. As per NAASCOM, a trade association of Indian IT industry, India has the third largest Start-UP ecosystem in the world. This </w:t>
      </w:r>
      <w:proofErr w:type="gramStart"/>
      <w:r w:rsidRPr="00F62F1A">
        <w:rPr>
          <w:sz w:val="16"/>
        </w:rPr>
        <w:t>opens up</w:t>
      </w:r>
      <w:proofErr w:type="gramEnd"/>
      <w:r w:rsidRPr="00F62F1A">
        <w:rPr>
          <w:sz w:val="16"/>
        </w:rPr>
        <w:t xml:space="preserve"> unprecedented avenues for NRIs. Oversees Indians have shown keen interest to participate in this campaign and relocate in India. </w:t>
      </w:r>
      <w:proofErr w:type="spellStart"/>
      <w:r w:rsidRPr="00F62F1A">
        <w:rPr>
          <w:sz w:val="16"/>
        </w:rPr>
        <w:t>Akshay</w:t>
      </w:r>
      <w:proofErr w:type="spellEnd"/>
      <w:r w:rsidRPr="00F62F1A">
        <w:rPr>
          <w:sz w:val="16"/>
        </w:rPr>
        <w:t xml:space="preserve"> </w:t>
      </w:r>
      <w:proofErr w:type="spellStart"/>
      <w:r w:rsidRPr="00F62F1A">
        <w:rPr>
          <w:sz w:val="16"/>
        </w:rPr>
        <w:t>Ghulati</w:t>
      </w:r>
      <w:proofErr w:type="spellEnd"/>
      <w:r w:rsidRPr="00F62F1A">
        <w:rPr>
          <w:sz w:val="16"/>
        </w:rPr>
        <w:t xml:space="preserve">, former head of Trade-In Amazon, is now Chief Business Officer of </w:t>
      </w:r>
      <w:proofErr w:type="spellStart"/>
      <w:r w:rsidRPr="00F62F1A">
        <w:rPr>
          <w:sz w:val="16"/>
        </w:rPr>
        <w:t>Kraftly</w:t>
      </w:r>
      <w:proofErr w:type="spellEnd"/>
      <w:r w:rsidRPr="00F62F1A">
        <w:rPr>
          <w:sz w:val="16"/>
        </w:rPr>
        <w:t xml:space="preserve"> mobile marketplace, a new business. Vineet Rao, who was with Microsoft in the US, has joined Start-Up campaign in an e-commerce space from Bengaluru. "Just everyone wants to be part of the chaos here in the Indian Start-Up industry, especially the Indians who left about 10 to 15 years ago and are now in their 30s or early 40s," said </w:t>
      </w:r>
      <w:proofErr w:type="spellStart"/>
      <w:r w:rsidRPr="00F62F1A">
        <w:rPr>
          <w:sz w:val="16"/>
        </w:rPr>
        <w:t>Navnit</w:t>
      </w:r>
      <w:proofErr w:type="spellEnd"/>
      <w:r w:rsidRPr="00F62F1A">
        <w:rPr>
          <w:sz w:val="16"/>
        </w:rPr>
        <w:t xml:space="preserve"> Singh, chairman and managing director at executive search firm Korn/Ferry International was quoted as saying in The Economic Times. </w:t>
      </w:r>
      <w:r w:rsidRPr="00F62F1A">
        <w:rPr>
          <w:rStyle w:val="StyleUnderline"/>
        </w:rPr>
        <w:t>The west has witnessed a slower economic growth in recent times, shrinking career opportunities. On the other hand, India is a dynamic market with better job prospects</w:t>
      </w:r>
      <w:r w:rsidRPr="00F62F1A">
        <w:rPr>
          <w:sz w:val="16"/>
        </w:rPr>
        <w:t xml:space="preserve">. </w:t>
      </w:r>
      <w:proofErr w:type="gramStart"/>
      <w:r w:rsidRPr="00F62F1A">
        <w:rPr>
          <w:sz w:val="16"/>
        </w:rPr>
        <w:t>Also</w:t>
      </w:r>
      <w:proofErr w:type="gramEnd"/>
      <w:r w:rsidRPr="00F62F1A">
        <w:rPr>
          <w:sz w:val="16"/>
        </w:rPr>
        <w:t xml:space="preserve"> remunerations offered by Indian companies are more competitive than earlier. Taking cognizance of better opportunities in India, about 50 young Indian scientists gathered at the Massachusetts Institute of Technology last October to discuss ways for getting the best of minds back to India. </w:t>
      </w:r>
      <w:proofErr w:type="spellStart"/>
      <w:r w:rsidRPr="00F62F1A">
        <w:rPr>
          <w:sz w:val="16"/>
        </w:rPr>
        <w:t>Mallikharjuna</w:t>
      </w:r>
      <w:proofErr w:type="spellEnd"/>
      <w:r w:rsidRPr="00F62F1A">
        <w:rPr>
          <w:sz w:val="16"/>
        </w:rPr>
        <w:t xml:space="preserve"> Rao </w:t>
      </w:r>
      <w:proofErr w:type="spellStart"/>
      <w:r w:rsidRPr="00F62F1A">
        <w:rPr>
          <w:sz w:val="16"/>
        </w:rPr>
        <w:t>Komarneni</w:t>
      </w:r>
      <w:proofErr w:type="spellEnd"/>
      <w:r w:rsidRPr="00F62F1A">
        <w:rPr>
          <w:sz w:val="16"/>
        </w:rPr>
        <w:t xml:space="preserve">, who came to the US in 2008 to do his PhD at the North Dakota University said with the better research opportunities in India and improvement in the environment to conduct scientific research, he aspires to return to India. Finance Minister Arun Jaitley said in Washington this week that </w:t>
      </w:r>
      <w:r w:rsidRPr="00F62F1A">
        <w:rPr>
          <w:rStyle w:val="StyleUnderline"/>
        </w:rPr>
        <w:t>compared to the rest of the world, the Indian economy was growing much faster and, in fact, the fastest</w:t>
      </w:r>
      <w:r w:rsidRPr="00F62F1A">
        <w:rPr>
          <w:sz w:val="16"/>
        </w:rPr>
        <w:t xml:space="preserve">. "At 7.5% growth rate any other country in the world would be celebrating but </w:t>
      </w:r>
      <w:r w:rsidRPr="00F62F1A">
        <w:rPr>
          <w:rStyle w:val="StyleUnderline"/>
        </w:rPr>
        <w:t>it is a tribute to India's growth story</w:t>
      </w:r>
      <w:r w:rsidRPr="00F62F1A">
        <w:rPr>
          <w:sz w:val="16"/>
        </w:rPr>
        <w:t xml:space="preserve"> that at this rate "we are still impatient because we know that our potential is to do distinctively better", he said.</w:t>
      </w:r>
    </w:p>
    <w:p w14:paraId="09233AC2" w14:textId="79581969" w:rsidR="00730F22" w:rsidRPr="00F62F1A" w:rsidRDefault="004E1DB5" w:rsidP="008531FC">
      <w:pPr>
        <w:pStyle w:val="Heading3"/>
      </w:pPr>
      <w:r w:rsidRPr="00F62F1A">
        <w:t xml:space="preserve">2nc uniqueness – </w:t>
      </w:r>
      <w:proofErr w:type="spellStart"/>
      <w:r w:rsidRPr="00F62F1A">
        <w:t>indian</w:t>
      </w:r>
      <w:proofErr w:type="spellEnd"/>
      <w:r w:rsidRPr="00F62F1A">
        <w:t xml:space="preserve"> growth </w:t>
      </w:r>
    </w:p>
    <w:p w14:paraId="4399D999" w14:textId="57C345C2" w:rsidR="008531FC" w:rsidRPr="00F62F1A" w:rsidRDefault="008531FC" w:rsidP="008531FC">
      <w:pPr>
        <w:pStyle w:val="Heading4"/>
      </w:pPr>
      <w:r w:rsidRPr="00F62F1A">
        <w:t xml:space="preserve">Indian growth is strong and improving </w:t>
      </w:r>
    </w:p>
    <w:p w14:paraId="46B42AB7" w14:textId="2B7A9748" w:rsidR="008531FC" w:rsidRPr="00F62F1A" w:rsidRDefault="008531FC" w:rsidP="00730F22">
      <w:r w:rsidRPr="00F62F1A">
        <w:rPr>
          <w:rStyle w:val="Style13ptBold"/>
        </w:rPr>
        <w:t xml:space="preserve">Business Today </w:t>
      </w:r>
      <w:r w:rsidR="0004793F">
        <w:rPr>
          <w:rStyle w:val="Style13ptBold"/>
        </w:rPr>
        <w:t>18</w:t>
      </w:r>
      <w:r w:rsidRPr="00F62F1A">
        <w:t xml:space="preserve"> (</w:t>
      </w:r>
      <w:r w:rsidR="0004793F">
        <w:t xml:space="preserve">6-1, </w:t>
      </w:r>
      <w:r w:rsidRPr="00F62F1A">
        <w:t xml:space="preserve">“India clocks world's fastest GDP growth in Q4,” </w:t>
      </w:r>
      <w:hyperlink r:id="rId8" w:history="1">
        <w:r w:rsidRPr="00F62F1A">
          <w:rPr>
            <w:rStyle w:val="Hyperlink"/>
          </w:rPr>
          <w:t>https://www.businesstoday.in/current/economy-politics/india-gdp-growth-rate-fastest-growing-economy/story/278220.html</w:t>
        </w:r>
      </w:hyperlink>
      <w:r w:rsidRPr="00F62F1A">
        <w:t xml:space="preserve">) </w:t>
      </w:r>
    </w:p>
    <w:p w14:paraId="45D2D857" w14:textId="49F39880" w:rsidR="00730F22" w:rsidRPr="00F62F1A" w:rsidRDefault="008531FC" w:rsidP="00730F22">
      <w:pPr>
        <w:rPr>
          <w:sz w:val="16"/>
        </w:rPr>
      </w:pPr>
      <w:r w:rsidRPr="00F62F1A">
        <w:rPr>
          <w:rStyle w:val="StyleUnderline"/>
        </w:rPr>
        <w:t>The Indian economy posted a growth rate of 7.7 per cent during the January to March quarter, enabling the country to retain its position as the fastest growing major economy,</w:t>
      </w:r>
      <w:r w:rsidRPr="00F62F1A">
        <w:rPr>
          <w:sz w:val="16"/>
        </w:rPr>
        <w:t xml:space="preserve"> data released by the Central Statistics Office showed on Thursday. India shot past China's 6.8 per cent growth for the January-March quarter. However, for the fiscal year that ended March 31, India's growth rate works out to 6.7 per cent, down from 7.1 per cent in 2016-17. A faster pace of growth in manufacturing at 9.1 per cent, compared with 6.1 per cent a year ago, helped lift overall economic growth in the Jan-March quarter. The farm sector also grew at a healthy rate of 4.5 per cent, while construction activity, powered by government investments in the highways sector, clocked a </w:t>
      </w:r>
      <w:proofErr w:type="gramStart"/>
      <w:r w:rsidRPr="00F62F1A">
        <w:rPr>
          <w:sz w:val="16"/>
        </w:rPr>
        <w:t>double digit</w:t>
      </w:r>
      <w:proofErr w:type="gramEnd"/>
      <w:r w:rsidRPr="00F62F1A">
        <w:rPr>
          <w:sz w:val="16"/>
        </w:rPr>
        <w:t xml:space="preserve"> growth of 11.5 per cent to give a fillip to the economy. Encouraged by the quarterly surge, </w:t>
      </w:r>
      <w:r w:rsidRPr="00F62F1A">
        <w:rPr>
          <w:rStyle w:val="StyleUnderline"/>
        </w:rPr>
        <w:t>the government</w:t>
      </w:r>
      <w:r w:rsidRPr="00F62F1A">
        <w:rPr>
          <w:sz w:val="16"/>
        </w:rPr>
        <w:t xml:space="preserve"> on Thursday said it </w:t>
      </w:r>
      <w:r w:rsidRPr="00F62F1A">
        <w:rPr>
          <w:rStyle w:val="StyleUnderline"/>
        </w:rPr>
        <w:t xml:space="preserve">is keeping its forecast of GDP growth of 7.5 per cent for fiscal year 2018-19 unchanged. </w:t>
      </w:r>
      <w:r w:rsidRPr="00F62F1A">
        <w:rPr>
          <w:sz w:val="16"/>
        </w:rPr>
        <w:t xml:space="preserve">Finance Minister Piyush Goyal said the 7.7 per cent GDP growth showed </w:t>
      </w:r>
      <w:r w:rsidRPr="00F62F1A">
        <w:rPr>
          <w:rStyle w:val="StyleUnderline"/>
        </w:rPr>
        <w:t>the economy was on right track for higher growth in the future</w:t>
      </w:r>
      <w:r w:rsidRPr="00F62F1A">
        <w:rPr>
          <w:sz w:val="16"/>
        </w:rPr>
        <w:t xml:space="preserve">. Economic Affairs Secretary Subhash Chandra Garg said the government is not cutting its FY19 growth forecast of 7.5 per cent. </w:t>
      </w:r>
      <w:r w:rsidRPr="00F62F1A">
        <w:rPr>
          <w:rStyle w:val="StyleUnderline"/>
        </w:rPr>
        <w:t xml:space="preserve">He said he did not see any correlation between oil prices and GDP growth and the fiscal deficit would remain as per the targets. </w:t>
      </w:r>
      <w:r w:rsidRPr="00F62F1A">
        <w:rPr>
          <w:sz w:val="16"/>
        </w:rPr>
        <w:t xml:space="preserve">CII director general </w:t>
      </w:r>
      <w:proofErr w:type="spellStart"/>
      <w:r w:rsidRPr="00F62F1A">
        <w:rPr>
          <w:sz w:val="16"/>
        </w:rPr>
        <w:t>Chandrajit</w:t>
      </w:r>
      <w:proofErr w:type="spellEnd"/>
      <w:r w:rsidRPr="00F62F1A">
        <w:rPr>
          <w:sz w:val="16"/>
        </w:rPr>
        <w:t xml:space="preserve"> Banerjee said, "The significant expansion in GDP print has been powered by a broad-based upturn in farm output, improved manufacturing performance and a vibrant services sector." The rebound in growth reinforces CII's own assessment that the economy is back on track and is set for a strong recovery after the period of disruptions sparked by demonetization and GST implementation, he added. Thursday's data is likely to be a welcomed by Prime Minister Narendra Modi, who is set to seek a second term next year. To help businesses tide over multiple taxation, his government launched a nation-wide goods and services </w:t>
      </w:r>
      <w:proofErr w:type="gramStart"/>
      <w:r w:rsidRPr="00F62F1A">
        <w:rPr>
          <w:sz w:val="16"/>
        </w:rPr>
        <w:t>tax</w:t>
      </w:r>
      <w:proofErr w:type="gramEnd"/>
      <w:r w:rsidRPr="00F62F1A">
        <w:rPr>
          <w:sz w:val="16"/>
        </w:rPr>
        <w:t xml:space="preserve"> but a botched implementation of the GST nearly scuttled the country's growth prospects in the near term. "Seems like we have moved beyond the teething troubles related to GST implementation," said Tushar Arora, a senior economist at HDFC Bank. "</w:t>
      </w:r>
      <w:r w:rsidRPr="00F62F1A">
        <w:rPr>
          <w:rStyle w:val="StyleUnderline"/>
        </w:rPr>
        <w:t>The pickup in investment activity is also a good sign</w:t>
      </w:r>
      <w:r w:rsidRPr="00F62F1A">
        <w:rPr>
          <w:sz w:val="16"/>
        </w:rPr>
        <w:t>."</w:t>
      </w:r>
    </w:p>
    <w:p w14:paraId="7838AB70" w14:textId="6097BB71" w:rsidR="00CC7A55" w:rsidRPr="00F62F1A" w:rsidRDefault="00CC7A55" w:rsidP="00CC7A55">
      <w:pPr>
        <w:pStyle w:val="Heading3"/>
      </w:pPr>
      <w:r w:rsidRPr="00F62F1A">
        <w:t xml:space="preserve">2nc link </w:t>
      </w:r>
      <w:r w:rsidR="00AC6165" w:rsidRPr="00F62F1A">
        <w:t xml:space="preserve">– permanent immigration  </w:t>
      </w:r>
    </w:p>
    <w:p w14:paraId="3CF1509F" w14:textId="5BDFDA8C" w:rsidR="0057534D" w:rsidRPr="00F62F1A" w:rsidRDefault="0057534D" w:rsidP="0057534D">
      <w:pPr>
        <w:pStyle w:val="Heading4"/>
      </w:pPr>
      <w:r w:rsidRPr="00F62F1A">
        <w:t xml:space="preserve">Uncertainty over US immigration policy is driving outflows back to India and discouraging new migrants – new legal pathways reverse that </w:t>
      </w:r>
    </w:p>
    <w:p w14:paraId="10AEC6D2" w14:textId="29702BDE" w:rsidR="0057534D" w:rsidRPr="00F62F1A" w:rsidRDefault="0057534D" w:rsidP="0057534D">
      <w:proofErr w:type="spellStart"/>
      <w:r w:rsidRPr="00F62F1A">
        <w:rPr>
          <w:rStyle w:val="Style13ptBold"/>
        </w:rPr>
        <w:t>Sataline</w:t>
      </w:r>
      <w:proofErr w:type="spellEnd"/>
      <w:r w:rsidRPr="00F62F1A">
        <w:rPr>
          <w:rStyle w:val="Style13ptBold"/>
        </w:rPr>
        <w:t xml:space="preserve"> 17</w:t>
      </w:r>
      <w:r w:rsidRPr="00F62F1A">
        <w:t xml:space="preserve"> (Suzanne, “Trump Has Started a Brain Drain Back to India,” 9-22, </w:t>
      </w:r>
      <w:hyperlink r:id="rId9" w:history="1">
        <w:r w:rsidRPr="00F62F1A">
          <w:rPr>
            <w:rStyle w:val="Hyperlink"/>
          </w:rPr>
          <w:t>http://foreignpolicy.com/2017/09/22/trump-has-started-a-brain-drain-back-to-india/</w:t>
        </w:r>
      </w:hyperlink>
      <w:r w:rsidRPr="00F62F1A">
        <w:t xml:space="preserve">) </w:t>
      </w:r>
    </w:p>
    <w:p w14:paraId="1C0E1EB6" w14:textId="77777777" w:rsidR="0057534D" w:rsidRPr="00F62F1A" w:rsidRDefault="0057534D" w:rsidP="0057534D">
      <w:pPr>
        <w:rPr>
          <w:sz w:val="14"/>
        </w:rPr>
      </w:pPr>
      <w:r w:rsidRPr="00F62F1A">
        <w:rPr>
          <w:sz w:val="14"/>
        </w:rPr>
        <w:t xml:space="preserve">Tangled and contradictory immigration policies of this sort have frustrated Indian immigrants for years, but the United States </w:t>
      </w:r>
      <w:proofErr w:type="gramStart"/>
      <w:r w:rsidRPr="00F62F1A">
        <w:rPr>
          <w:sz w:val="14"/>
        </w:rPr>
        <w:t>was seen as</w:t>
      </w:r>
      <w:proofErr w:type="gramEnd"/>
      <w:r w:rsidRPr="00F62F1A">
        <w:rPr>
          <w:sz w:val="14"/>
        </w:rPr>
        <w:t xml:space="preserve"> a prize worth pursuing. Now, though, </w:t>
      </w:r>
      <w:r w:rsidRPr="00F62F1A">
        <w:rPr>
          <w:rStyle w:val="StyleUnderline"/>
        </w:rPr>
        <w:t>many Indians — long a vital pillar of U.S. hospitals, tech firms, and engineering efforts — are reconsidering their options</w:t>
      </w:r>
      <w:r w:rsidRPr="00F62F1A">
        <w:rPr>
          <w:sz w:val="14"/>
        </w:rPr>
        <w:t xml:space="preserve">. Despite a chummy Rose Garden meeting between U.S. President Donald Trump and Indian Prime Minister Narendra Modi in June, the permanent legal status of many Indians in America has become far more uncertain since Trump’s election. In the president’s short time in office, his promises and policies — from the “Muslim ban” to a directive that may alter who gets a work visa — have convinced many foreign nationals that they are not welcome. For many of the 2.4 million Indian nationals living in the United States, including roughly 1 million who are scientists and engineers, the fears are existential; although roughly 45 percent are naturalized citizens, </w:t>
      </w:r>
      <w:r w:rsidRPr="00F62F1A">
        <w:rPr>
          <w:rStyle w:val="StyleUnderline"/>
        </w:rPr>
        <w:t>hundreds of thousands still depend on impermanent visas that must be periodically renewed</w:t>
      </w:r>
      <w:r w:rsidRPr="00F62F1A">
        <w:rPr>
          <w:sz w:val="14"/>
        </w:rPr>
        <w:t xml:space="preserve">. Changes in the </w:t>
      </w:r>
      <w:r w:rsidRPr="00F62F1A">
        <w:rPr>
          <w:rStyle w:val="StyleUnderline"/>
        </w:rPr>
        <w:t>U.S. skilled visa scheme could trigger large economic</w:t>
      </w:r>
      <w:r w:rsidRPr="00F62F1A">
        <w:rPr>
          <w:sz w:val="14"/>
        </w:rPr>
        <w:t xml:space="preserve"> and intellectual </w:t>
      </w:r>
      <w:r w:rsidRPr="00F62F1A">
        <w:rPr>
          <w:rStyle w:val="StyleUnderline"/>
        </w:rPr>
        <w:t>losses</w:t>
      </w:r>
      <w:r w:rsidRPr="00F62F1A">
        <w:rPr>
          <w:sz w:val="14"/>
        </w:rPr>
        <w:t xml:space="preserve">, especially in states with many South Asian residents such as California and New Jersey. Some foreign nationals there wonder if </w:t>
      </w:r>
      <w:r w:rsidRPr="00F62F1A">
        <w:rPr>
          <w:rStyle w:val="Emphasis"/>
        </w:rPr>
        <w:t>Trump’s policies will trigger an Indian brain drain</w:t>
      </w:r>
      <w:r w:rsidRPr="00F62F1A">
        <w:rPr>
          <w:sz w:val="14"/>
        </w:rPr>
        <w:t xml:space="preserve">. </w:t>
      </w:r>
      <w:r w:rsidRPr="00F62F1A">
        <w:rPr>
          <w:rStyle w:val="StyleUnderline"/>
        </w:rPr>
        <w:t>Since Trump’s election, the number of Indian-born residents in the United States searching for jobs back in India has climbed more than tenfold</w:t>
      </w:r>
      <w:r w:rsidRPr="00F62F1A">
        <w:rPr>
          <w:sz w:val="14"/>
        </w:rPr>
        <w:t xml:space="preserve">, consulting firm Deloitte </w:t>
      </w:r>
      <w:proofErr w:type="spellStart"/>
      <w:r w:rsidRPr="00F62F1A">
        <w:rPr>
          <w:sz w:val="14"/>
        </w:rPr>
        <w:t>Touche</w:t>
      </w:r>
      <w:proofErr w:type="spellEnd"/>
      <w:r w:rsidRPr="00F62F1A">
        <w:rPr>
          <w:sz w:val="14"/>
        </w:rPr>
        <w:t xml:space="preserve"> Tohmatsu found. Six hundred people were searching in December, and the number spiked in March to 7,000. Four out of 10 U.S. colleges say they’ve seen a sharp drop in international applicants for the fall term, especially among applicants from India and China, the top sources for international students. Nearly 167,000 Indians studied at American colleges in the 2015-2016 school year. Some graduates from Indian colleges have considered setting out for Canada, which is wooing tech workers, or heading to Europe. Personal safety fears are driving decisions, as well. After a white U.S. Navy veteran shot two Indian engineers in Kansas in February, killing one, Indian newspapers ran news coverage of the story and editorials for days. The vet had angrily questioned the pair about their visa status. This year, the number of people applying for a high-skilled worker visa, the H-1B, dropped for the first time in four years — from 236,000 last year to 199,000, the government reported. Attorneys sensed that Trump’s travel ban and vows to tighten vetting procedures have unnerved petitioners. The new wave of H-1B applicants began processing on Sep. 18 – with the numbers severely tightened. More applications are being challenged than ever before. “The platform he got elected on, that hatred, denigrating other religions, it wasn’t making America great again and uplift the world. It’s ‘We’re going to make America great’ at the cost to the rest of the world. We’re doing long-term damage here,” says </w:t>
      </w:r>
      <w:proofErr w:type="spellStart"/>
      <w:r w:rsidRPr="00F62F1A">
        <w:rPr>
          <w:sz w:val="14"/>
        </w:rPr>
        <w:t>Vivek</w:t>
      </w:r>
      <w:proofErr w:type="spellEnd"/>
      <w:r w:rsidRPr="00F62F1A">
        <w:rPr>
          <w:sz w:val="14"/>
        </w:rPr>
        <w:t xml:space="preserve"> Wadhwa, a distinguished fellow at Carnegie Mellon University. At the same time, </w:t>
      </w:r>
      <w:r w:rsidRPr="00F62F1A">
        <w:rPr>
          <w:rStyle w:val="StyleUnderline"/>
        </w:rPr>
        <w:t>the opportunities in India are growing exponentially</w:t>
      </w:r>
      <w:r w:rsidRPr="00F62F1A">
        <w:rPr>
          <w:sz w:val="14"/>
        </w:rPr>
        <w:t xml:space="preserve">. “They don’t have to leave.” Nearly 127,000 Indians were given H-1B visas to work in the United States in the 2016 fiscal year, far more than any other nationality. (The Chinese claimed 21,600 visas.) Most of the 85,000 documents awarded annually by lottery go to outsourcing companies. Such firms recruit foreigners with college diplomas, most of whom are Indian, to work in technical jobs. For years, big tech companies such as Microsoft and Google have pressed the government to raise the number of visas allotted, saying they can’t find enough Americans with the necessary skills. H-1B critics say there are enough Americans with technology degrees to fill all the country’s technical jobs. In April, Trump rolled out another “America First” policy and announced changes to the program. He signed an executive order that may alter who gets the annual visas, saying he wants to ensure that only the highest-skilled, best-paid immigrant workers gain entry. Lower-skilled workers would be prevented from taking jobs from Americans, he said. Outsourcing firms, such as Infosys, expect a sharp drop in the number of visas they would receive, which would hurt Indians who possess only undergraduate degrees. The policies and outcomes have discouraged both undergraduate and graduate students from India who would like to study science and engineering in the United States, says </w:t>
      </w:r>
      <w:proofErr w:type="spellStart"/>
      <w:r w:rsidRPr="00F62F1A">
        <w:rPr>
          <w:sz w:val="14"/>
        </w:rPr>
        <w:t>Tahmina</w:t>
      </w:r>
      <w:proofErr w:type="spellEnd"/>
      <w:r w:rsidRPr="00F62F1A">
        <w:rPr>
          <w:sz w:val="14"/>
        </w:rPr>
        <w:t xml:space="preserve"> Watson, an immigration attorney in Seattle. “Why would students come here if the path to a long-term career does not exist?” she says. So many workers have been frustrated that attorney Brent </w:t>
      </w:r>
      <w:proofErr w:type="spellStart"/>
      <w:r w:rsidRPr="00F62F1A">
        <w:rPr>
          <w:sz w:val="14"/>
        </w:rPr>
        <w:t>Renison</w:t>
      </w:r>
      <w:proofErr w:type="spellEnd"/>
      <w:r w:rsidRPr="00F62F1A">
        <w:rPr>
          <w:sz w:val="14"/>
        </w:rPr>
        <w:t xml:space="preserve"> sought class-action status for a lawsuit filed last year in U.S. District Court in Portland. He argued, in part, that the H-1B lottery was arbitrary and capricious. The suit asked the court to order the government to process visa petitions in the order they are filed and compel the government to establish a waitlist like the one used for green card petitions. The government prevailed. “</w:t>
      </w:r>
      <w:r w:rsidRPr="00F62F1A">
        <w:rPr>
          <w:rStyle w:val="StyleUnderline"/>
        </w:rPr>
        <w:t>Some people are moving out of the country, taking valuable skills with them</w:t>
      </w:r>
      <w:r w:rsidRPr="00F62F1A">
        <w:rPr>
          <w:sz w:val="14"/>
        </w:rPr>
        <w:t xml:space="preserve">,” </w:t>
      </w:r>
      <w:proofErr w:type="spellStart"/>
      <w:r w:rsidRPr="00F62F1A">
        <w:rPr>
          <w:sz w:val="14"/>
        </w:rPr>
        <w:t>Renison</w:t>
      </w:r>
      <w:proofErr w:type="spellEnd"/>
      <w:r w:rsidRPr="00F62F1A">
        <w:rPr>
          <w:sz w:val="14"/>
        </w:rPr>
        <w:t xml:space="preserve"> says. “</w:t>
      </w:r>
      <w:r w:rsidRPr="00F62F1A">
        <w:rPr>
          <w:rStyle w:val="StyleUnderline"/>
        </w:rPr>
        <w:t>Some people are choosing not to come. If this persists, were going to lose a lot of the foreign students we educate</w:t>
      </w:r>
      <w:r w:rsidRPr="00F62F1A">
        <w:rPr>
          <w:sz w:val="14"/>
        </w:rPr>
        <w:t xml:space="preserve">.” The system was barely functioning as it was. Applications for work visas already were so clogged in the federal bureaucracy that in recent years even Ivy League graduates couldn’t be certain of receiving one. Getting a work visa hasn’t guaranteed stability, as Sahay, the data architect, knows. Employers can sponsor immigrants’ green cards, or permanent visas, but the approvals process is backlogged. </w:t>
      </w:r>
      <w:r w:rsidRPr="00F62F1A">
        <w:rPr>
          <w:rStyle w:val="Emphasis"/>
        </w:rPr>
        <w:t>The federal government places caps for green cards on each country each year</w:t>
      </w:r>
      <w:r w:rsidRPr="00F62F1A">
        <w:rPr>
          <w:sz w:val="14"/>
        </w:rPr>
        <w:t xml:space="preserve">. Indians seeking permanent residency say it’s routine for them to linger in line for a decade or more. Up to 2 million Indian workers here and abroad may be waiting in a green card backlog that could take a decade or more to clear if there are no changes to the system, says David Bier, an immigration policy analyst at the Cato Institute think tank. Those concerns may add to the shortage of highly skilled technology workers in the United States, just as Canada or Singapore vie for those same people. Every other startup company, says </w:t>
      </w:r>
      <w:proofErr w:type="spellStart"/>
      <w:r w:rsidRPr="00F62F1A">
        <w:rPr>
          <w:sz w:val="14"/>
        </w:rPr>
        <w:t>Vish</w:t>
      </w:r>
      <w:proofErr w:type="spellEnd"/>
      <w:r w:rsidRPr="00F62F1A">
        <w:rPr>
          <w:sz w:val="14"/>
        </w:rPr>
        <w:t xml:space="preserve"> Mishra, an investor with </w:t>
      </w:r>
      <w:proofErr w:type="spellStart"/>
      <w:r w:rsidRPr="00F62F1A">
        <w:rPr>
          <w:sz w:val="14"/>
        </w:rPr>
        <w:t>Clearstone</w:t>
      </w:r>
      <w:proofErr w:type="spellEnd"/>
      <w:r w:rsidRPr="00F62F1A">
        <w:rPr>
          <w:sz w:val="14"/>
        </w:rPr>
        <w:t xml:space="preserve"> Venture Partners, a venture capital firm in Silicon Valley, has operations based overseas or </w:t>
      </w:r>
      <w:proofErr w:type="gramStart"/>
      <w:r w:rsidRPr="00F62F1A">
        <w:rPr>
          <w:sz w:val="14"/>
        </w:rPr>
        <w:t>recruits</w:t>
      </w:r>
      <w:proofErr w:type="gramEnd"/>
      <w:r w:rsidRPr="00F62F1A">
        <w:rPr>
          <w:sz w:val="14"/>
        </w:rPr>
        <w:t xml:space="preserve"> workers in India, Eastern Europe, Canada or Israel. “</w:t>
      </w:r>
      <w:r w:rsidRPr="00F62F1A">
        <w:rPr>
          <w:rStyle w:val="StyleUnderline"/>
        </w:rPr>
        <w:t xml:space="preserve">You’re not going to have, </w:t>
      </w:r>
      <w:proofErr w:type="gramStart"/>
      <w:r w:rsidRPr="00F62F1A">
        <w:rPr>
          <w:rStyle w:val="StyleUnderline"/>
        </w:rPr>
        <w:t>all of a sudden</w:t>
      </w:r>
      <w:proofErr w:type="gramEnd"/>
      <w:r w:rsidRPr="00F62F1A">
        <w:rPr>
          <w:rStyle w:val="StyleUnderline"/>
        </w:rPr>
        <w:t>, 200,000</w:t>
      </w:r>
      <w:r w:rsidRPr="00F62F1A">
        <w:rPr>
          <w:sz w:val="14"/>
        </w:rPr>
        <w:t xml:space="preserve"> [American] </w:t>
      </w:r>
      <w:r w:rsidRPr="00F62F1A">
        <w:rPr>
          <w:rStyle w:val="StyleUnderline"/>
        </w:rPr>
        <w:t>people filling the gap that exists</w:t>
      </w:r>
      <w:r w:rsidRPr="00F62F1A">
        <w:rPr>
          <w:sz w:val="14"/>
        </w:rPr>
        <w:t xml:space="preserve">. What are businesses going to do? </w:t>
      </w:r>
      <w:r w:rsidRPr="00F62F1A">
        <w:rPr>
          <w:rStyle w:val="StyleUnderline"/>
        </w:rPr>
        <w:t>Businesses have to import talent</w:t>
      </w:r>
      <w:r w:rsidRPr="00F62F1A">
        <w:rPr>
          <w:sz w:val="14"/>
        </w:rPr>
        <w:t>,” he says.</w:t>
      </w:r>
    </w:p>
    <w:p w14:paraId="0B7DB198" w14:textId="2B07B45D" w:rsidR="0057534D" w:rsidRPr="00F62F1A" w:rsidRDefault="0057534D" w:rsidP="0057534D">
      <w:pPr>
        <w:pStyle w:val="Heading4"/>
      </w:pPr>
      <w:r w:rsidRPr="00F62F1A">
        <w:t xml:space="preserve">Strict US immigration policy </w:t>
      </w:r>
      <w:r w:rsidR="008E017A" w:rsidRPr="00F62F1A">
        <w:t>driving</w:t>
      </w:r>
      <w:r w:rsidRPr="00F62F1A">
        <w:t xml:space="preserve"> reverse brain drain to India and fueling growth </w:t>
      </w:r>
    </w:p>
    <w:p w14:paraId="7012DA6D" w14:textId="77777777" w:rsidR="0057534D" w:rsidRPr="00F62F1A" w:rsidRDefault="0057534D" w:rsidP="0057534D">
      <w:proofErr w:type="spellStart"/>
      <w:r w:rsidRPr="00F62F1A">
        <w:rPr>
          <w:rStyle w:val="Style13ptBold"/>
        </w:rPr>
        <w:t>Kavilanz</w:t>
      </w:r>
      <w:proofErr w:type="spellEnd"/>
      <w:r w:rsidRPr="00F62F1A">
        <w:rPr>
          <w:rStyle w:val="Style13ptBold"/>
        </w:rPr>
        <w:t xml:space="preserve"> 17</w:t>
      </w:r>
      <w:r w:rsidRPr="00F62F1A">
        <w:t xml:space="preserve"> (</w:t>
      </w:r>
      <w:proofErr w:type="spellStart"/>
      <w:r w:rsidRPr="00F62F1A">
        <w:t>Parija</w:t>
      </w:r>
      <w:proofErr w:type="spellEnd"/>
      <w:r w:rsidRPr="00F62F1A">
        <w:t xml:space="preserve">, “Young Indian engineer leaves Silicon Valley to find success back in India,” 8-16, </w:t>
      </w:r>
      <w:hyperlink r:id="rId10" w:history="1">
        <w:r w:rsidRPr="00F62F1A">
          <w:rPr>
            <w:rStyle w:val="Hyperlink"/>
          </w:rPr>
          <w:t>http://money.cnn.com/2017/08/16/news/economy/immigration-reverse-brain-drain-india/index.html</w:t>
        </w:r>
      </w:hyperlink>
      <w:r w:rsidRPr="00F62F1A">
        <w:t xml:space="preserve">) </w:t>
      </w:r>
    </w:p>
    <w:p w14:paraId="1E526902" w14:textId="5A932A4C" w:rsidR="0057534D" w:rsidRPr="00F62F1A" w:rsidRDefault="0057534D" w:rsidP="0057534D">
      <w:pPr>
        <w:rPr>
          <w:sz w:val="16"/>
        </w:rPr>
      </w:pPr>
      <w:r w:rsidRPr="00F62F1A">
        <w:rPr>
          <w:rStyle w:val="StyleUnderline"/>
        </w:rPr>
        <w:t xml:space="preserve">Each year, tens of thousands of Indian </w:t>
      </w:r>
      <w:proofErr w:type="gramStart"/>
      <w:r w:rsidRPr="00F62F1A">
        <w:rPr>
          <w:rStyle w:val="StyleUnderline"/>
        </w:rPr>
        <w:t>students</w:t>
      </w:r>
      <w:proofErr w:type="gramEnd"/>
      <w:r w:rsidRPr="00F62F1A">
        <w:rPr>
          <w:rStyle w:val="StyleUnderline"/>
        </w:rPr>
        <w:t xml:space="preserve"> head to the U.S. in order to get a college degree</w:t>
      </w:r>
      <w:r w:rsidRPr="00F62F1A">
        <w:rPr>
          <w:sz w:val="16"/>
        </w:rPr>
        <w:t xml:space="preserve">, find a job and pursue the American Dream. </w:t>
      </w:r>
      <w:r w:rsidRPr="00F62F1A">
        <w:rPr>
          <w:rStyle w:val="StyleUnderline"/>
        </w:rPr>
        <w:t xml:space="preserve">But as India's economy booms and the U.S. continues to tighten its immigration policies, many of these young Indian professionals are making their way back home instead. </w:t>
      </w:r>
      <w:r w:rsidRPr="00F62F1A">
        <w:rPr>
          <w:sz w:val="16"/>
        </w:rPr>
        <w:t xml:space="preserve">Natasha Jain, 28, is one of them. Originally from Ambala in Northern India, she graduated with a master's degree from Stanford University in 2012, landed a good-paying job in Silicon Valley and even started her own company. But she struggled with the constraints of the U.S. visa system and eventually gave it all up. "Within just three years of moving back [to India], I have been able to establish a tech startup and manufacturing business and create many job opportunities," said Jain. "All of this would have been harder for me to do as a foreigner living in the U.S." </w:t>
      </w:r>
      <w:r w:rsidRPr="00F62F1A">
        <w:rPr>
          <w:rStyle w:val="Emphasis"/>
        </w:rPr>
        <w:t xml:space="preserve">India's fast-growing $2 trillion economy </w:t>
      </w:r>
      <w:r w:rsidRPr="00F62F1A">
        <w:rPr>
          <w:sz w:val="16"/>
        </w:rPr>
        <w:t xml:space="preserve">means there are more opportunities for Indians like Jain to find work or start their own ventures. The Indian government, too, is aggressively courting non-resident Indians with programs such as Startup India, designed to ease bureaucratic restrictions and provide funding. But </w:t>
      </w:r>
      <w:r w:rsidRPr="00F62F1A">
        <w:rPr>
          <w:rStyle w:val="StyleUnderline"/>
        </w:rPr>
        <w:t>there's</w:t>
      </w:r>
      <w:r w:rsidRPr="00F62F1A">
        <w:rPr>
          <w:sz w:val="16"/>
        </w:rPr>
        <w:t xml:space="preserve"> also </w:t>
      </w:r>
      <w:r w:rsidRPr="00F62F1A">
        <w:rPr>
          <w:rStyle w:val="StyleUnderline"/>
        </w:rPr>
        <w:t>an undercurrent of nervousness and anxiety that is spurring more Indian expatriates to return home as well.</w:t>
      </w:r>
      <w:r w:rsidRPr="00F62F1A">
        <w:rPr>
          <w:sz w:val="16"/>
        </w:rPr>
        <w:t xml:space="preserve"> "</w:t>
      </w:r>
      <w:r w:rsidRPr="00F62F1A">
        <w:rPr>
          <w:rStyle w:val="StyleUnderline"/>
        </w:rPr>
        <w:t xml:space="preserve">The Trump administration is pursuing </w:t>
      </w:r>
      <w:r w:rsidRPr="00F62F1A">
        <w:rPr>
          <w:rStyle w:val="Emphasis"/>
        </w:rPr>
        <w:t>more stringent immigration policies</w:t>
      </w:r>
      <w:r w:rsidRPr="00F62F1A">
        <w:rPr>
          <w:rStyle w:val="StyleUnderline"/>
        </w:rPr>
        <w:t>, which could make it much harder for us to stay in America</w:t>
      </w:r>
      <w:r w:rsidRPr="00F62F1A">
        <w:rPr>
          <w:sz w:val="16"/>
        </w:rPr>
        <w:t xml:space="preserve">," said Mani Karthik, 36, who worked at a technology consulting firm in Silicon Valley before returning to India earlier this year. Mani Karthik returned to India in May after working in Silicon Valley for five years. Karthik pointed to the RAISE Act, which President </w:t>
      </w:r>
      <w:r w:rsidRPr="00F62F1A">
        <w:rPr>
          <w:rStyle w:val="StyleUnderline"/>
        </w:rPr>
        <w:t>Trump</w:t>
      </w:r>
      <w:r w:rsidRPr="00F62F1A">
        <w:rPr>
          <w:sz w:val="16"/>
        </w:rPr>
        <w:t xml:space="preserve"> endorsed earlier this month. The </w:t>
      </w:r>
      <w:r w:rsidRPr="00F62F1A">
        <w:rPr>
          <w:rStyle w:val="StyleUnderline"/>
        </w:rPr>
        <w:t>proposed bill seeks to cut legal immigration to the U.S. by 50% within a decade</w:t>
      </w:r>
      <w:r w:rsidRPr="00F62F1A">
        <w:rPr>
          <w:sz w:val="16"/>
        </w:rPr>
        <w:t>. "</w:t>
      </w:r>
      <w:r w:rsidRPr="00F62F1A">
        <w:rPr>
          <w:rStyle w:val="StyleUnderline"/>
        </w:rPr>
        <w:t>These policies send a message that rules are going to be stricter and tougher</w:t>
      </w:r>
      <w:r w:rsidRPr="00F62F1A">
        <w:rPr>
          <w:sz w:val="16"/>
        </w:rPr>
        <w:t xml:space="preserve">," he said. Many Indians have also grown concerned about increasing violence against foreign born workers, he added. Earlier this year, two Indian-American engineers were shot, and one of them killed in Olathe, Kansas in an incident law enforcement investigated as an alleged hate crime. "Unfortunate hate crimes against Indians... have shocked me. They've shocked a lot of us," Karthik said. "I started to think maybe this isn't the right time for me to stay in the U.S.," he said. Karthik came to the U.S. in 2010 on an H-1B visa sponsored by a telecommunications company, where he did consulting work for some of the biggest firms in Silicon Valley. Later, another employer sponsored him for a green card, which would have given him permanent legal residency status. "I was maybe two years away from getting it," he said. Karthik wanted to stay. "But I made a big U-turn," he said. "There's so much uncertainty here now about immigration and attitudes toward immigrants. I wasn't happy." While he was preparing to leave the U.S. Karthik launched ReturntoIndiakit.com, which features a checklist of helpful content about how to wind down life in America and start anew in India. The site explains things like how to sell your house and car, apply for an Indian version of a Social Security card and how to pick the fastest Internet service in India. Since its launch in March, the site has had close to 700,000 visits, Karthik said. Karthik knows of five people who have used the site and relocated to India. "Five or 10 years ago, none of these conversations would be taking place about going back to India, " he said. Karthik arrived in India in May and he's already gearing up to launch an online publishing startup. "I'll have it registered by the end of the month," he said. "Reverse brain drain" When it comes to student visas in the U.S., </w:t>
      </w:r>
      <w:r w:rsidRPr="00F62F1A">
        <w:rPr>
          <w:rStyle w:val="StyleUnderline"/>
        </w:rPr>
        <w:t>India</w:t>
      </w:r>
      <w:r w:rsidRPr="00F62F1A">
        <w:rPr>
          <w:sz w:val="16"/>
        </w:rPr>
        <w:t xml:space="preserve"> ranks second only to China, </w:t>
      </w:r>
      <w:r w:rsidRPr="00F62F1A">
        <w:rPr>
          <w:rStyle w:val="StyleUnderline"/>
        </w:rPr>
        <w:t>account</w:t>
      </w:r>
      <w:r w:rsidRPr="00F62F1A">
        <w:rPr>
          <w:sz w:val="16"/>
        </w:rPr>
        <w:t xml:space="preserve">ing </w:t>
      </w:r>
      <w:r w:rsidRPr="00F62F1A">
        <w:rPr>
          <w:rStyle w:val="StyleUnderline"/>
        </w:rPr>
        <w:t>for every sixth international student studying in the U.S.,</w:t>
      </w:r>
      <w:r w:rsidRPr="00F62F1A">
        <w:rPr>
          <w:sz w:val="16"/>
        </w:rPr>
        <w:t xml:space="preserve"> according to the State Department. </w:t>
      </w:r>
      <w:r w:rsidRPr="00F62F1A">
        <w:rPr>
          <w:rStyle w:val="StyleUnderline"/>
        </w:rPr>
        <w:t>In 2016, the U.S. issued more than 62,000 student visas to Indian nationals</w:t>
      </w:r>
      <w:r w:rsidRPr="00F62F1A">
        <w:rPr>
          <w:sz w:val="16"/>
        </w:rPr>
        <w:t xml:space="preserve"> -- that's nearly two and half times the number of student visas it issued to Indians in 2011. </w:t>
      </w:r>
      <w:r w:rsidRPr="00F62F1A">
        <w:rPr>
          <w:rStyle w:val="StyleUnderline"/>
        </w:rPr>
        <w:t>Over the past couple of decades, India lost much of its young professional talent to the U.S.</w:t>
      </w:r>
      <w:r w:rsidRPr="00F62F1A">
        <w:rPr>
          <w:sz w:val="16"/>
        </w:rPr>
        <w:t xml:space="preserve">, said Devesh </w:t>
      </w:r>
      <w:proofErr w:type="spellStart"/>
      <w:r w:rsidRPr="00F62F1A">
        <w:rPr>
          <w:sz w:val="16"/>
        </w:rPr>
        <w:t>Kapur</w:t>
      </w:r>
      <w:proofErr w:type="spellEnd"/>
      <w:r w:rsidRPr="00F62F1A">
        <w:rPr>
          <w:sz w:val="16"/>
        </w:rPr>
        <w:t xml:space="preserve">, professor of political science at University of Pennsylvania. While exact numbers are hard to come by, </w:t>
      </w:r>
      <w:proofErr w:type="spellStart"/>
      <w:r w:rsidRPr="00F62F1A">
        <w:rPr>
          <w:sz w:val="16"/>
        </w:rPr>
        <w:t>Kapur</w:t>
      </w:r>
      <w:proofErr w:type="spellEnd"/>
      <w:r w:rsidRPr="00F62F1A">
        <w:rPr>
          <w:sz w:val="16"/>
        </w:rPr>
        <w:t xml:space="preserve"> said anecdotal </w:t>
      </w:r>
      <w:r w:rsidRPr="00F62F1A">
        <w:rPr>
          <w:rStyle w:val="StyleUnderline"/>
        </w:rPr>
        <w:t xml:space="preserve">evidence indicates that a </w:t>
      </w:r>
      <w:r w:rsidRPr="00F62F1A">
        <w:rPr>
          <w:rStyle w:val="Emphasis"/>
        </w:rPr>
        <w:t>growing number of graduates</w:t>
      </w:r>
      <w:r w:rsidRPr="00F62F1A">
        <w:rPr>
          <w:rStyle w:val="StyleUnderline"/>
        </w:rPr>
        <w:t xml:space="preserve"> are now </w:t>
      </w:r>
      <w:r w:rsidRPr="00F62F1A">
        <w:rPr>
          <w:rStyle w:val="Emphasis"/>
        </w:rPr>
        <w:t>returning to India</w:t>
      </w:r>
      <w:r w:rsidRPr="00F62F1A">
        <w:rPr>
          <w:rStyle w:val="StyleUnderline"/>
        </w:rPr>
        <w:t xml:space="preserve"> after gaining a few years of experience in America</w:t>
      </w:r>
      <w:r w:rsidRPr="00F62F1A">
        <w:rPr>
          <w:sz w:val="16"/>
        </w:rPr>
        <w:t xml:space="preserve">. "It's not huge but it is noticeably picking up," said </w:t>
      </w:r>
      <w:proofErr w:type="spellStart"/>
      <w:r w:rsidRPr="00F62F1A">
        <w:rPr>
          <w:sz w:val="16"/>
        </w:rPr>
        <w:t>Kapur</w:t>
      </w:r>
      <w:proofErr w:type="spellEnd"/>
      <w:r w:rsidRPr="00F62F1A">
        <w:rPr>
          <w:sz w:val="16"/>
        </w:rPr>
        <w:t xml:space="preserve">. "On average, Indians have to wait at least 10 years to get a green card if they want to transition to it from an H-1B," he said. "That's a long time to put your life on hold. And who know if policies can keep changing in the interim." Natasha Jain is now a co-founder of her third startup. After graduating from Stanford with a graduate degree in management science and engineering in 2012, Jain landed a full-time job as a supply chain manager at a medical devices firm on an H-1B work visa. She also had a side business, a startup called </w:t>
      </w:r>
      <w:proofErr w:type="spellStart"/>
      <w:r w:rsidRPr="00F62F1A">
        <w:rPr>
          <w:sz w:val="16"/>
        </w:rPr>
        <w:t>Freshmentors</w:t>
      </w:r>
      <w:proofErr w:type="spellEnd"/>
      <w:r w:rsidRPr="00F62F1A">
        <w:rPr>
          <w:sz w:val="16"/>
        </w:rPr>
        <w:t xml:space="preserve">, that she had worked on with classmates while at Stanford. But juggling her new job and launching the business -- a fee-based online college mentoring platform to help international students through the process of applying to U.S. colleges -- proved more challenging than she expected. Her visa status presented the biggest hurdle. "As an H-1B employee with one company, I can't also be employed by another company and earn money at the second company," she said. "I can have equity in my business and be a shareholder but can't earn a salary." Jain decided she wanted to be her own boss. </w:t>
      </w:r>
      <w:proofErr w:type="gramStart"/>
      <w:r w:rsidRPr="00F62F1A">
        <w:rPr>
          <w:sz w:val="16"/>
        </w:rPr>
        <w:t>So</w:t>
      </w:r>
      <w:proofErr w:type="gramEnd"/>
      <w:r w:rsidRPr="00F62F1A">
        <w:rPr>
          <w:sz w:val="16"/>
        </w:rPr>
        <w:t xml:space="preserve"> she shut down </w:t>
      </w:r>
      <w:proofErr w:type="spellStart"/>
      <w:r w:rsidRPr="00F62F1A">
        <w:rPr>
          <w:sz w:val="16"/>
        </w:rPr>
        <w:t>Freshmentors</w:t>
      </w:r>
      <w:proofErr w:type="spellEnd"/>
      <w:r w:rsidRPr="00F62F1A">
        <w:rPr>
          <w:sz w:val="16"/>
        </w:rPr>
        <w:t xml:space="preserve"> and returned to India in 2014, armed with a business plan for another startup: </w:t>
      </w:r>
      <w:proofErr w:type="spellStart"/>
      <w:r w:rsidRPr="00F62F1A">
        <w:rPr>
          <w:sz w:val="16"/>
        </w:rPr>
        <w:t>Ruplee</w:t>
      </w:r>
      <w:proofErr w:type="spellEnd"/>
      <w:r w:rsidRPr="00F62F1A">
        <w:rPr>
          <w:sz w:val="16"/>
        </w:rPr>
        <w:t xml:space="preserve">, a mobile payment app. Jain with the team from her mobile payment startup </w:t>
      </w:r>
      <w:proofErr w:type="spellStart"/>
      <w:r w:rsidRPr="00F62F1A">
        <w:rPr>
          <w:sz w:val="16"/>
        </w:rPr>
        <w:t>Ruplee</w:t>
      </w:r>
      <w:proofErr w:type="spellEnd"/>
      <w:r w:rsidRPr="00F62F1A">
        <w:rPr>
          <w:sz w:val="16"/>
        </w:rPr>
        <w:t xml:space="preserve">. She built the platform, found retail partners and amassed users. Two years later, </w:t>
      </w:r>
      <w:proofErr w:type="spellStart"/>
      <w:r w:rsidRPr="00F62F1A">
        <w:rPr>
          <w:sz w:val="16"/>
        </w:rPr>
        <w:t>Ruplee</w:t>
      </w:r>
      <w:proofErr w:type="spellEnd"/>
      <w:r w:rsidRPr="00F62F1A">
        <w:rPr>
          <w:sz w:val="16"/>
        </w:rPr>
        <w:t xml:space="preserve"> was acquired. "By then, we had one million users and 1,500 merchants using it," Jain said. Jain is now on her third startup, Bent Chair, an online furniture and home decor business she co-launched with her father in 2016. It employs 100 people, half of them artisans and designers. The startup has logged more than $1 million in sales and she is looking to expand both in India and internationally. "</w:t>
      </w:r>
      <w:r w:rsidRPr="00F62F1A">
        <w:rPr>
          <w:rStyle w:val="Emphasis"/>
        </w:rPr>
        <w:t>The trend of reverse brain drain is increasing</w:t>
      </w:r>
      <w:r w:rsidRPr="00F62F1A">
        <w:rPr>
          <w:sz w:val="16"/>
        </w:rPr>
        <w:t>," said Jain. "</w:t>
      </w:r>
      <w:r w:rsidRPr="00F62F1A">
        <w:rPr>
          <w:rStyle w:val="StyleUnderline"/>
        </w:rPr>
        <w:t>Given the excessive visa restrictions, a lot of people are choosing to move back</w:t>
      </w:r>
      <w:r w:rsidRPr="00F62F1A">
        <w:rPr>
          <w:sz w:val="16"/>
        </w:rPr>
        <w:t>." "Also, coming back to India with everything you have learned in the U.S. always gives you a great advantage," she said.</w:t>
      </w:r>
    </w:p>
    <w:p w14:paraId="0CAE3608" w14:textId="68B70B77" w:rsidR="0057534D" w:rsidRPr="00F62F1A" w:rsidRDefault="0057534D" w:rsidP="0057534D">
      <w:pPr>
        <w:pStyle w:val="Heading4"/>
      </w:pPr>
      <w:r w:rsidRPr="00F62F1A">
        <w:t xml:space="preserve">US immigration policy is key – the </w:t>
      </w:r>
      <w:r w:rsidR="00AC6165" w:rsidRPr="00F62F1A">
        <w:t>re-ignites brain drain from</w:t>
      </w:r>
      <w:r w:rsidRPr="00F62F1A">
        <w:t xml:space="preserve"> India  </w:t>
      </w:r>
    </w:p>
    <w:p w14:paraId="125B86B5" w14:textId="77777777" w:rsidR="0057534D" w:rsidRPr="00F62F1A" w:rsidRDefault="0057534D" w:rsidP="0057534D">
      <w:r w:rsidRPr="00F62F1A">
        <w:rPr>
          <w:rStyle w:val="Style13ptBold"/>
        </w:rPr>
        <w:t>Sawai 13</w:t>
      </w:r>
      <w:r w:rsidRPr="00F62F1A">
        <w:t xml:space="preserve"> (</w:t>
      </w:r>
      <w:proofErr w:type="spellStart"/>
      <w:r w:rsidRPr="00F62F1A">
        <w:t>Akshay</w:t>
      </w:r>
      <w:proofErr w:type="spellEnd"/>
      <w:r w:rsidRPr="00F62F1A">
        <w:t xml:space="preserve">, “Reverse Brain Drain: </w:t>
      </w:r>
      <w:proofErr w:type="gramStart"/>
      <w:r w:rsidRPr="00F62F1A">
        <w:t>the</w:t>
      </w:r>
      <w:proofErr w:type="gramEnd"/>
      <w:r w:rsidRPr="00F62F1A">
        <w:t xml:space="preserve"> Untold Sequel,” Open, 7-20, lexis) </w:t>
      </w:r>
    </w:p>
    <w:p w14:paraId="5ACA84C4" w14:textId="1D16C705" w:rsidR="0057534D" w:rsidRPr="00F62F1A" w:rsidRDefault="0057534D" w:rsidP="0057534D">
      <w:pPr>
        <w:rPr>
          <w:sz w:val="16"/>
        </w:rPr>
      </w:pPr>
      <w:r w:rsidRPr="00F62F1A">
        <w:rPr>
          <w:rStyle w:val="StyleUnderline"/>
        </w:rPr>
        <w:t>Over the past decade, as</w:t>
      </w:r>
      <w:r w:rsidRPr="00F62F1A">
        <w:rPr>
          <w:sz w:val="16"/>
        </w:rPr>
        <w:t xml:space="preserve"> the West </w:t>
      </w:r>
      <w:proofErr w:type="gramStart"/>
      <w:r w:rsidRPr="00F62F1A">
        <w:rPr>
          <w:sz w:val="16"/>
        </w:rPr>
        <w:t>floundered</w:t>
      </w:r>
      <w:proofErr w:type="gramEnd"/>
      <w:r w:rsidRPr="00F62F1A">
        <w:rPr>
          <w:sz w:val="16"/>
        </w:rPr>
        <w:t xml:space="preserve"> and </w:t>
      </w:r>
      <w:r w:rsidRPr="00F62F1A">
        <w:rPr>
          <w:rStyle w:val="Emphasis"/>
        </w:rPr>
        <w:t>India's economy prospered</w:t>
      </w:r>
      <w:r w:rsidRPr="00F62F1A">
        <w:rPr>
          <w:sz w:val="16"/>
        </w:rPr>
        <w:t xml:space="preserve">, </w:t>
      </w:r>
      <w:r w:rsidRPr="00F62F1A">
        <w:rPr>
          <w:rStyle w:val="StyleUnderline"/>
        </w:rPr>
        <w:t>Non Resident Indians</w:t>
      </w:r>
      <w:r w:rsidRPr="00F62F1A">
        <w:rPr>
          <w:sz w:val="16"/>
        </w:rPr>
        <w:t xml:space="preserve"> (NRIs) </w:t>
      </w:r>
      <w:r w:rsidRPr="00F62F1A">
        <w:rPr>
          <w:rStyle w:val="StyleUnderline"/>
        </w:rPr>
        <w:t>started returning from the US</w:t>
      </w:r>
      <w:r w:rsidRPr="00F62F1A">
        <w:rPr>
          <w:sz w:val="16"/>
        </w:rPr>
        <w:t xml:space="preserve">, UK and EU </w:t>
      </w:r>
      <w:r w:rsidRPr="00F62F1A">
        <w:rPr>
          <w:rStyle w:val="StyleUnderline"/>
        </w:rPr>
        <w:t>to their home country in large numbers.</w:t>
      </w:r>
      <w:r w:rsidRPr="00F62F1A">
        <w:rPr>
          <w:sz w:val="16"/>
        </w:rPr>
        <w:t xml:space="preserve"> Not only were career prospects brighter in India, something that was unthinkable a generation ago, their homeland now offered many of the West's comforts: gated housing enclaves, gyms, shopping malls, Italian restaurants and even coffee shops with whiffs of the knee-weakening aroma of Java that </w:t>
      </w:r>
      <w:proofErr w:type="spellStart"/>
      <w:r w:rsidRPr="00F62F1A">
        <w:rPr>
          <w:sz w:val="16"/>
        </w:rPr>
        <w:t>characterises</w:t>
      </w:r>
      <w:proofErr w:type="spellEnd"/>
      <w:r w:rsidRPr="00F62F1A">
        <w:rPr>
          <w:sz w:val="16"/>
        </w:rPr>
        <w:t xml:space="preserve"> the air abroad. According to a study by recruitment consultancy firm Kelly Services India, nearly 300,000 NRIs will return by 2015. </w:t>
      </w:r>
      <w:r w:rsidRPr="00F62F1A">
        <w:rPr>
          <w:rStyle w:val="StyleUnderline"/>
        </w:rPr>
        <w:t xml:space="preserve">The number could increase if the US government imposes </w:t>
      </w:r>
      <w:r w:rsidRPr="00F62F1A">
        <w:rPr>
          <w:rStyle w:val="Emphasis"/>
        </w:rPr>
        <w:t>stiff immigrant visa rules</w:t>
      </w:r>
      <w:r w:rsidRPr="00F62F1A">
        <w:rPr>
          <w:sz w:val="16"/>
        </w:rPr>
        <w:t xml:space="preserve">. </w:t>
      </w:r>
      <w:r w:rsidRPr="00F62F1A">
        <w:rPr>
          <w:rStyle w:val="StyleUnderline"/>
        </w:rPr>
        <w:t>This phenomenon has been called India's 'reverse brain drain', with India's best minds going overseas only to come back after some years with their skills enhanced</w:t>
      </w:r>
      <w:r w:rsidRPr="00F62F1A">
        <w:rPr>
          <w:sz w:val="16"/>
        </w:rPr>
        <w:t xml:space="preserve">. In an interview with Thefinancialist.com, Anita Raghavan, the US-based author of The Billionaire's Apprentice: The Rise of The Indian-American Elite and The Fall of The Galleon Hedge Fund, says, "I think a large cohort of Indians will still come to America, but in the </w:t>
      </w:r>
      <w:proofErr w:type="gramStart"/>
      <w:r w:rsidRPr="00F62F1A">
        <w:rPr>
          <w:sz w:val="16"/>
        </w:rPr>
        <w:t>past</w:t>
      </w:r>
      <w:proofErr w:type="gramEnd"/>
      <w:r w:rsidRPr="00F62F1A">
        <w:rPr>
          <w:sz w:val="16"/>
        </w:rPr>
        <w:t xml:space="preserve"> they would have stayed in America and built a life.</w:t>
      </w:r>
    </w:p>
    <w:p w14:paraId="0A3EE368" w14:textId="775A61CE" w:rsidR="0057534D" w:rsidRPr="00F62F1A" w:rsidRDefault="0057534D" w:rsidP="0057534D">
      <w:pPr>
        <w:pStyle w:val="Heading3"/>
      </w:pPr>
      <w:r w:rsidRPr="00F62F1A">
        <w:t xml:space="preserve">2nc link – zero-sum </w:t>
      </w:r>
    </w:p>
    <w:p w14:paraId="3115EA70" w14:textId="35D019E2" w:rsidR="00CC7A55" w:rsidRPr="00F62F1A" w:rsidRDefault="0057534D" w:rsidP="00CC7A55">
      <w:pPr>
        <w:pStyle w:val="Heading4"/>
      </w:pPr>
      <w:r w:rsidRPr="00F62F1A">
        <w:t>C</w:t>
      </w:r>
      <w:r w:rsidR="00CC7A55" w:rsidRPr="00F62F1A">
        <w:t xml:space="preserve">ompetition for skilled workers is </w:t>
      </w:r>
      <w:r w:rsidR="00CC7A55" w:rsidRPr="00F62F1A">
        <w:rPr>
          <w:u w:val="single"/>
        </w:rPr>
        <w:t>zero-sum</w:t>
      </w:r>
      <w:r w:rsidR="00CC7A55" w:rsidRPr="00F62F1A">
        <w:t xml:space="preserve"> – expanding legal pathways drains foreign talent  </w:t>
      </w:r>
    </w:p>
    <w:p w14:paraId="30CFA32E" w14:textId="28739B09" w:rsidR="00CC7A55" w:rsidRPr="00F62F1A" w:rsidRDefault="00CC7A55" w:rsidP="00CC7A55">
      <w:r w:rsidRPr="00F62F1A">
        <w:rPr>
          <w:rStyle w:val="Style13ptBold"/>
        </w:rPr>
        <w:t>Malone 14</w:t>
      </w:r>
      <w:r w:rsidRPr="00F62F1A">
        <w:t xml:space="preserve"> (Michael S, “The Self-Inflicted U.S. Brain Drain,” 10-15, </w:t>
      </w:r>
      <w:hyperlink r:id="rId11" w:history="1">
        <w:r w:rsidRPr="00F62F1A">
          <w:rPr>
            <w:rStyle w:val="Hyperlink"/>
          </w:rPr>
          <w:t>https://www.wsj.com/articles/michael-s-malone-the-self-inflicted-u-s-brain-drain-1413414239</w:t>
        </w:r>
      </w:hyperlink>
      <w:r w:rsidRPr="00F62F1A">
        <w:t xml:space="preserve">) </w:t>
      </w:r>
    </w:p>
    <w:p w14:paraId="1819F3D7" w14:textId="25C54C8F" w:rsidR="00CC7A55" w:rsidRPr="00F62F1A" w:rsidRDefault="00CC7A55" w:rsidP="00CC7A55">
      <w:pPr>
        <w:rPr>
          <w:sz w:val="16"/>
        </w:rPr>
      </w:pPr>
      <w:r w:rsidRPr="00F62F1A">
        <w:rPr>
          <w:sz w:val="16"/>
        </w:rPr>
        <w:t xml:space="preserve">The process of bringing skilled immigrants to the U.S. via H-1B visas and putting them on </w:t>
      </w:r>
      <w:r w:rsidRPr="00F62F1A">
        <w:rPr>
          <w:rStyle w:val="StyleUnderline"/>
        </w:rPr>
        <w:t>the path to eventual citizenship has been a political football for</w:t>
      </w:r>
      <w:r w:rsidRPr="00F62F1A">
        <w:rPr>
          <w:sz w:val="16"/>
        </w:rPr>
        <w:t xml:space="preserve"> at least </w:t>
      </w:r>
      <w:r w:rsidRPr="00F62F1A">
        <w:rPr>
          <w:rStyle w:val="StyleUnderline"/>
        </w:rPr>
        <w:t>a decade</w:t>
      </w:r>
      <w:r w:rsidRPr="00F62F1A">
        <w:rPr>
          <w:sz w:val="16"/>
        </w:rPr>
        <w:t xml:space="preserve">. It has long been bad news for those immigrants trapped in this callous process. Now the U.S. economy is beginning to suffer, too. Every year, tens of thousands of disappointed tech workers and other professionals give up while waiting for a resident visa or green </w:t>
      </w:r>
      <w:proofErr w:type="gramStart"/>
      <w:r w:rsidRPr="00F62F1A">
        <w:rPr>
          <w:sz w:val="16"/>
        </w:rPr>
        <w:t>card, and</w:t>
      </w:r>
      <w:proofErr w:type="gramEnd"/>
      <w:r w:rsidRPr="00F62F1A">
        <w:rPr>
          <w:sz w:val="16"/>
        </w:rPr>
        <w:t xml:space="preserve"> go home—having learned enough to start companies that compete with their former U.S. employers. The recent historic success of China’s Alibaba IPO is a reminder that a new breed of companies is being founded, and important innovation taking place, in other parts of the world. More than a quarter of all patents filed today in the U.S. bear the name of at least one foreign national residing here. The U.S. no longer has a monopoly on great startups. In the past, the best and brightest people would come to the U.S., but now they are staying home. In Silicon Valley, according to a 2012 survey by Duke and Stanford Universities and the University of California at Berkeley, the percentage of new companies started by foreign-born entrepreneurs has begun to slide for the first time—down to 43.9% during 2006-12, from 52.4% during 1995-2005. </w:t>
      </w:r>
      <w:r w:rsidRPr="00F62F1A">
        <w:rPr>
          <w:rStyle w:val="StyleUnderline"/>
        </w:rPr>
        <w:t>The brain drain from</w:t>
      </w:r>
      <w:r w:rsidRPr="00F62F1A">
        <w:rPr>
          <w:sz w:val="16"/>
        </w:rPr>
        <w:t xml:space="preserve"> this </w:t>
      </w:r>
      <w:r w:rsidRPr="00F62F1A">
        <w:rPr>
          <w:rStyle w:val="StyleUnderline"/>
        </w:rPr>
        <w:t>dysfunctional skilled-immigrant policy has begun</w:t>
      </w:r>
      <w:r w:rsidRPr="00F62F1A">
        <w:rPr>
          <w:sz w:val="16"/>
        </w:rPr>
        <w:t xml:space="preserve">. Some of the most thoughtful alarms have been raised by </w:t>
      </w:r>
      <w:proofErr w:type="spellStart"/>
      <w:r w:rsidRPr="00F62F1A">
        <w:rPr>
          <w:sz w:val="16"/>
        </w:rPr>
        <w:t>Vivek</w:t>
      </w:r>
      <w:proofErr w:type="spellEnd"/>
      <w:r w:rsidRPr="00F62F1A">
        <w:rPr>
          <w:sz w:val="16"/>
        </w:rPr>
        <w:t xml:space="preserve"> Wadhwa, the author of “The Immigrant Exodus: Why America Is Losing the Global Race to Capture Entrepreneurial Talent” (Wharton, 2012). Mr. Wadhwa, who teaches at Duke and Stanford, is particularly worried about the so-called STEM disciplines—science, technology, engineering and mathematics. “Companies like Alibaba and Tencent are a warning signal that it is almost too late,” he tells me. “Either we get back to picking off the best and brightest STEM talent in the world, or someone else will.” The first step in solving the skilled-immigrant crisis is to be honest about the real problem—and the motives of the players involved. First, the difficulty is not about raising H-1B quota numbers. Surprised? That is all you hear about in the news: American business wants more H-1B immigrants. In fact, while H-1B visas have been stuck at about 65,000 a year (plus 20,000 students), that number can be changed with relatively simple moves by the president or Congress. A decade ago the cap stood at 195,000. Mr. Wadhwa says </w:t>
      </w:r>
      <w:r w:rsidRPr="00F62F1A">
        <w:rPr>
          <w:rStyle w:val="StyleUnderline"/>
        </w:rPr>
        <w:t>the real problem is</w:t>
      </w:r>
      <w:r w:rsidRPr="00F62F1A">
        <w:rPr>
          <w:sz w:val="16"/>
        </w:rPr>
        <w:t xml:space="preserve"> what he estimates are up to </w:t>
      </w:r>
      <w:r w:rsidRPr="00F62F1A">
        <w:rPr>
          <w:rStyle w:val="StyleUnderline"/>
        </w:rPr>
        <w:t>1.5 million skilled immigrants</w:t>
      </w:r>
      <w:r w:rsidRPr="00F62F1A">
        <w:rPr>
          <w:sz w:val="16"/>
        </w:rPr>
        <w:t xml:space="preserve"> and their families </w:t>
      </w:r>
      <w:r w:rsidRPr="00F62F1A">
        <w:rPr>
          <w:rStyle w:val="StyleUnderline"/>
        </w:rPr>
        <w:t>who—thanks to visa quotas</w:t>
      </w:r>
      <w:r w:rsidRPr="00F62F1A">
        <w:rPr>
          <w:sz w:val="16"/>
        </w:rPr>
        <w:t>, bureaucratic sloth and other roadblocks—</w:t>
      </w:r>
      <w:r w:rsidRPr="00F62F1A">
        <w:rPr>
          <w:rStyle w:val="StyleUnderline"/>
        </w:rPr>
        <w:t>are trapped in the limbo between H-1B and the green card that earns them permanent residency and a chance for citizenship</w:t>
      </w:r>
      <w:r w:rsidRPr="00F62F1A">
        <w:rPr>
          <w:sz w:val="16"/>
        </w:rPr>
        <w:t xml:space="preserve">. At current green-card approval rates, Mr. Wadhwa tells his students here from India, it will take 70 years for them to gain permanent resident status. </w:t>
      </w:r>
      <w:r w:rsidRPr="00F62F1A">
        <w:rPr>
          <w:rStyle w:val="Emphasis"/>
        </w:rPr>
        <w:t>Most will eventually leave</w:t>
      </w:r>
      <w:r w:rsidRPr="00F62F1A">
        <w:rPr>
          <w:sz w:val="16"/>
        </w:rPr>
        <w:t xml:space="preserve">. </w:t>
      </w:r>
      <w:r w:rsidRPr="00F62F1A">
        <w:rPr>
          <w:rStyle w:val="StyleUnderline"/>
        </w:rPr>
        <w:t>They’ll add to a growing brain drain</w:t>
      </w:r>
      <w:r w:rsidRPr="00F62F1A">
        <w:rPr>
          <w:sz w:val="16"/>
        </w:rPr>
        <w:t xml:space="preserve">—100,000 skilled immigrants a year </w:t>
      </w:r>
      <w:r w:rsidRPr="00F62F1A">
        <w:rPr>
          <w:rStyle w:val="StyleUnderline"/>
        </w:rPr>
        <w:t>from China, India and other nations</w:t>
      </w:r>
      <w:r w:rsidRPr="00F62F1A">
        <w:rPr>
          <w:sz w:val="16"/>
        </w:rPr>
        <w:t xml:space="preserve">, Mr. Wadhwa and his team estimate. Why haven’t you heard about this? Because almost </w:t>
      </w:r>
      <w:proofErr w:type="gramStart"/>
      <w:r w:rsidRPr="00F62F1A">
        <w:rPr>
          <w:sz w:val="16"/>
        </w:rPr>
        <w:t>all of</w:t>
      </w:r>
      <w:proofErr w:type="gramEnd"/>
      <w:r w:rsidRPr="00F62F1A">
        <w:rPr>
          <w:sz w:val="16"/>
        </w:rPr>
        <w:t xml:space="preserve"> the major immigration players don’t want you to know. These include unskilled-immigrant advocates, notably Rep. Luis V. Gutierrez (D., Ill.), chairman of the Immigration Task Force of the Congressional Hispanic Caucus. They want to keep the H-1B cause mixed with their own because they believe it will force the tech industry to join them and thus improve the chances of victory. Then there is the Democratic Party, which covets those estimated 11 million unskilled and undocumented workers as potential new and permanent Democrat voters. </w:t>
      </w:r>
      <w:proofErr w:type="gramStart"/>
      <w:r w:rsidRPr="00F62F1A">
        <w:rPr>
          <w:sz w:val="16"/>
        </w:rPr>
        <w:t>Thus</w:t>
      </w:r>
      <w:proofErr w:type="gramEnd"/>
      <w:r w:rsidRPr="00F62F1A">
        <w:rPr>
          <w:sz w:val="16"/>
        </w:rPr>
        <w:t xml:space="preserve"> Democrats are demanding citizenship—rather than merely legal-immigrant status—for the undocumented, and hope to make the unskilled-labor cause more palatable by blending it with the issue of skilled labor. Large tech companies are an unacknowledged factor in the brain drain. </w:t>
      </w:r>
      <w:proofErr w:type="gramStart"/>
      <w:r w:rsidRPr="00F62F1A">
        <w:rPr>
          <w:sz w:val="16"/>
        </w:rPr>
        <w:t>As long as</w:t>
      </w:r>
      <w:proofErr w:type="gramEnd"/>
      <w:r w:rsidRPr="00F62F1A">
        <w:rPr>
          <w:sz w:val="16"/>
        </w:rPr>
        <w:t xml:space="preserve"> H-1B immigrants are in limbo (that is, once they have started the process of applying for permanent-resident status), they can’t risk changing jobs and have the clock start over. It is to the advantage of Big Tech, especially mature companies fearful of losing top talent to startups, to retain the failed status quo precisely because it freezes employee mobility. Mr. Wadhwa believes </w:t>
      </w:r>
      <w:proofErr w:type="gramStart"/>
      <w:r w:rsidRPr="00F62F1A">
        <w:rPr>
          <w:sz w:val="16"/>
        </w:rPr>
        <w:t>that‘</w:t>
      </w:r>
      <w:proofErr w:type="gramEnd"/>
      <w:r w:rsidRPr="00F62F1A">
        <w:rPr>
          <w:sz w:val="16"/>
        </w:rPr>
        <w:t xml:space="preserve">s why Silicon Valley tends to lobby only for more H-1B visas, rather than more green cards. Some blame also rests with Republicans. While more flexible, they have let themselves be trapped by the Democrats’ successful bolting of unskilled-illegal immigration to skilled-legal immigration. Rep. Pete Sessions of Texas expresses concern lest immigrants take jobs from Americans with STEM skills. Yet as industry analysts Rob Atkinson and Linda Rosen showed in Forbes.com last month, there is no clear evidence of head-to-head competition for the same jobs. Hiring a 50-year-old Utah programmer who works in stodgy old Cobol over a gifted 23-year-old code writer from Bangalore is not going to make the U.S. technology industry more competitive or the economy healthier. </w:t>
      </w:r>
      <w:r w:rsidRPr="00F62F1A">
        <w:rPr>
          <w:rStyle w:val="StyleUnderline"/>
        </w:rPr>
        <w:t>Can anything be done immediately to stop the U.S. from rerouting much of the world’s best talent</w:t>
      </w:r>
      <w:r w:rsidRPr="00F62F1A">
        <w:rPr>
          <w:sz w:val="16"/>
        </w:rPr>
        <w:t xml:space="preserve"> in areas vital to tech—one of our largest industries and biggest job creators—</w:t>
      </w:r>
      <w:r w:rsidRPr="00F62F1A">
        <w:rPr>
          <w:rStyle w:val="StyleUnderline"/>
        </w:rPr>
        <w:t>to foreign shores?</w:t>
      </w:r>
      <w:r w:rsidRPr="00F62F1A">
        <w:rPr>
          <w:sz w:val="16"/>
        </w:rPr>
        <w:t xml:space="preserve"> </w:t>
      </w:r>
      <w:r w:rsidRPr="00F62F1A">
        <w:rPr>
          <w:rStyle w:val="Emphasis"/>
        </w:rPr>
        <w:t>Until</w:t>
      </w:r>
      <w:r w:rsidRPr="00F62F1A">
        <w:rPr>
          <w:sz w:val="16"/>
        </w:rPr>
        <w:t xml:space="preserve"> the </w:t>
      </w:r>
      <w:r w:rsidRPr="00F62F1A">
        <w:rPr>
          <w:rStyle w:val="Emphasis"/>
        </w:rPr>
        <w:t>people</w:t>
      </w:r>
      <w:r w:rsidRPr="00F62F1A">
        <w:rPr>
          <w:sz w:val="16"/>
        </w:rPr>
        <w:t xml:space="preserve"> sitting around the dinner table every time Mr. Obama comes to Silicon Valley finally </w:t>
      </w:r>
      <w:r w:rsidRPr="00F62F1A">
        <w:rPr>
          <w:rStyle w:val="Emphasis"/>
        </w:rPr>
        <w:t>tell the president</w:t>
      </w:r>
      <w:r w:rsidRPr="00F62F1A">
        <w:rPr>
          <w:sz w:val="16"/>
        </w:rPr>
        <w:t xml:space="preserve"> no more money until he </w:t>
      </w:r>
      <w:proofErr w:type="gramStart"/>
      <w:r w:rsidRPr="00F62F1A">
        <w:rPr>
          <w:rStyle w:val="Emphasis"/>
        </w:rPr>
        <w:t>open</w:t>
      </w:r>
      <w:r w:rsidRPr="00F62F1A">
        <w:rPr>
          <w:sz w:val="16"/>
        </w:rPr>
        <w:t xml:space="preserve">s </w:t>
      </w:r>
      <w:r w:rsidRPr="00F62F1A">
        <w:rPr>
          <w:rStyle w:val="Emphasis"/>
        </w:rPr>
        <w:t>up</w:t>
      </w:r>
      <w:proofErr w:type="gramEnd"/>
      <w:r w:rsidRPr="00F62F1A">
        <w:rPr>
          <w:rStyle w:val="Emphasis"/>
        </w:rPr>
        <w:t xml:space="preserve"> green cards for skilled immigrants, we are unlikely to see action</w:t>
      </w:r>
      <w:r w:rsidRPr="00F62F1A">
        <w:rPr>
          <w:sz w:val="16"/>
        </w:rPr>
        <w:t xml:space="preserve"> from this White House. But there are other ways to avoid a dangerous two-year delay. In the short term, increasing H-1B quotas is less important than opening the green-card chokepoint—with more agents and streamlined approvals. Longer-term solutions include retraining unemployed STEM-trained U.S. citizens and protecting them from the age discrimination that is rampant in tech. Mr. Wadhwa estimates that the U.S. has five years before the tech brain drain starts to be felt in overseas competition. “We’ve been dithering on this for 20 years,” he says, “and we’ve now run out of time.” Mr. Malone writes often for the Journal about technology. His latest book is “The Intel Trinity: How Robert Noyce, Gordon Moore and Andrew Grove Built the World’s Most Important Company” (</w:t>
      </w:r>
      <w:proofErr w:type="spellStart"/>
      <w:r w:rsidRPr="00F62F1A">
        <w:rPr>
          <w:sz w:val="16"/>
        </w:rPr>
        <w:t>HarperBusiness</w:t>
      </w:r>
      <w:proofErr w:type="spellEnd"/>
      <w:r w:rsidRPr="00F62F1A">
        <w:rPr>
          <w:sz w:val="16"/>
        </w:rPr>
        <w:t>, 2014).</w:t>
      </w:r>
    </w:p>
    <w:p w14:paraId="2EC2E96B" w14:textId="6F5E75AE" w:rsidR="00CC7A55" w:rsidRPr="00F62F1A" w:rsidRDefault="0004793F" w:rsidP="00CC7A55">
      <w:pPr>
        <w:pStyle w:val="Heading3"/>
      </w:pPr>
      <w:r>
        <w:t xml:space="preserve">2nc link – at: small number leave </w:t>
      </w:r>
    </w:p>
    <w:p w14:paraId="68B93A04" w14:textId="10667584" w:rsidR="00CC7A55" w:rsidRPr="00F62F1A" w:rsidRDefault="00CC7A55" w:rsidP="00CC7A55">
      <w:pPr>
        <w:pStyle w:val="Heading4"/>
      </w:pPr>
      <w:r w:rsidRPr="00F62F1A">
        <w:rPr>
          <w:i/>
        </w:rPr>
        <w:t>Even</w:t>
      </w:r>
      <w:r w:rsidRPr="00F62F1A">
        <w:t xml:space="preserve"> a </w:t>
      </w:r>
      <w:r w:rsidRPr="00F62F1A">
        <w:rPr>
          <w:u w:val="single"/>
        </w:rPr>
        <w:t>small loss</w:t>
      </w:r>
      <w:r w:rsidRPr="00F62F1A">
        <w:t xml:space="preserve"> of</w:t>
      </w:r>
      <w:r w:rsidR="00AC6165" w:rsidRPr="00F62F1A">
        <w:t xml:space="preserve"> human</w:t>
      </w:r>
      <w:r w:rsidRPr="00F62F1A">
        <w:t xml:space="preserve"> talent triggers </w:t>
      </w:r>
      <w:r w:rsidRPr="00F62F1A">
        <w:rPr>
          <w:u w:val="single"/>
        </w:rPr>
        <w:t>rippling economic damage</w:t>
      </w:r>
      <w:r w:rsidRPr="00F62F1A">
        <w:t xml:space="preserve"> – it’s a negative multiplier </w:t>
      </w:r>
    </w:p>
    <w:p w14:paraId="24F39ACC" w14:textId="77777777" w:rsidR="00CC7A55" w:rsidRPr="00F62F1A" w:rsidRDefault="00CC7A55" w:rsidP="00CC7A55">
      <w:r w:rsidRPr="00F62F1A">
        <w:rPr>
          <w:rStyle w:val="Style13ptBold"/>
        </w:rPr>
        <w:t>Srinivasan 11</w:t>
      </w:r>
      <w:r w:rsidRPr="00F62F1A">
        <w:t xml:space="preserve"> (Rajesh Srinivasan, Ph.D., Gallup Regional Director, Asia, being interviewed by Gallup Management Journal, “Who Wants to Leave </w:t>
      </w:r>
      <w:proofErr w:type="gramStart"/>
      <w:r w:rsidRPr="00F62F1A">
        <w:t>India?;</w:t>
      </w:r>
      <w:proofErr w:type="gramEnd"/>
      <w:r w:rsidRPr="00F62F1A">
        <w:t xml:space="preserve"> A certain percentage of Indian adults would like to leave the country permanently if they could. What would this migration mean for India's economy,” 7-7, </w:t>
      </w:r>
      <w:proofErr w:type="gramStart"/>
      <w:r w:rsidRPr="00F62F1A">
        <w:t>lexis)</w:t>
      </w:r>
      <w:proofErr w:type="gramEnd"/>
      <w:r w:rsidRPr="00F62F1A">
        <w:t xml:space="preserve"> </w:t>
      </w:r>
    </w:p>
    <w:p w14:paraId="30865ACD" w14:textId="77777777" w:rsidR="00CC7A55" w:rsidRPr="00F62F1A" w:rsidRDefault="00CC7A55" w:rsidP="00CC7A55">
      <w:pPr>
        <w:rPr>
          <w:sz w:val="16"/>
        </w:rPr>
      </w:pPr>
      <w:r w:rsidRPr="00F62F1A">
        <w:rPr>
          <w:sz w:val="16"/>
        </w:rPr>
        <w:t xml:space="preserve">GMJ: But </w:t>
      </w:r>
      <w:r w:rsidRPr="00F62F1A">
        <w:rPr>
          <w:rStyle w:val="StyleUnderline"/>
        </w:rPr>
        <w:t>a relatively small percentage of Indian adults -- 5% -- want to leave the country permanently</w:t>
      </w:r>
      <w:r w:rsidRPr="00F62F1A">
        <w:rPr>
          <w:sz w:val="16"/>
        </w:rPr>
        <w:t>.</w:t>
      </w:r>
    </w:p>
    <w:p w14:paraId="2D564A62" w14:textId="77777777" w:rsidR="00CC7A55" w:rsidRPr="00F62F1A" w:rsidRDefault="00CC7A55" w:rsidP="00CC7A55">
      <w:pPr>
        <w:rPr>
          <w:sz w:val="16"/>
        </w:rPr>
      </w:pPr>
      <w:r w:rsidRPr="00F62F1A">
        <w:rPr>
          <w:sz w:val="16"/>
        </w:rPr>
        <w:t xml:space="preserve">Dr. Srinivasan: Right. </w:t>
      </w:r>
      <w:r w:rsidRPr="00F62F1A">
        <w:rPr>
          <w:rStyle w:val="StyleUnderline"/>
        </w:rPr>
        <w:t>But in a country with a population of more than a billion, that's still a lot people in absolute numbers</w:t>
      </w:r>
      <w:r w:rsidRPr="00F62F1A">
        <w:rPr>
          <w:sz w:val="16"/>
        </w:rPr>
        <w:t>.</w:t>
      </w:r>
    </w:p>
    <w:p w14:paraId="62705842" w14:textId="77777777" w:rsidR="00CC7A55" w:rsidRPr="00F62F1A" w:rsidRDefault="00CC7A55" w:rsidP="00CC7A55">
      <w:pPr>
        <w:rPr>
          <w:b/>
          <w:u w:val="single"/>
        </w:rPr>
      </w:pPr>
      <w:r w:rsidRPr="00F62F1A">
        <w:rPr>
          <w:sz w:val="16"/>
        </w:rPr>
        <w:t xml:space="preserve">GMJ: </w:t>
      </w:r>
      <w:proofErr w:type="gramStart"/>
      <w:r w:rsidRPr="00F62F1A">
        <w:rPr>
          <w:sz w:val="16"/>
        </w:rPr>
        <w:t>So</w:t>
      </w:r>
      <w:proofErr w:type="gramEnd"/>
      <w:r w:rsidRPr="00F62F1A">
        <w:rPr>
          <w:sz w:val="16"/>
        </w:rPr>
        <w:t xml:space="preserve"> </w:t>
      </w:r>
      <w:r w:rsidRPr="00F62F1A">
        <w:rPr>
          <w:rStyle w:val="StyleUnderline"/>
        </w:rPr>
        <w:t>if the ambitious, energetic, educated people who would like to leave actually did leave, what effect could that have on the Indian economy?</w:t>
      </w:r>
    </w:p>
    <w:p w14:paraId="0AF6C0D5" w14:textId="10CB2CF4" w:rsidR="00CC7A55" w:rsidRPr="00F62F1A" w:rsidRDefault="00CC7A55" w:rsidP="00CC7A55">
      <w:pPr>
        <w:rPr>
          <w:sz w:val="16"/>
        </w:rPr>
      </w:pPr>
      <w:r w:rsidRPr="00F62F1A">
        <w:rPr>
          <w:sz w:val="16"/>
        </w:rPr>
        <w:t xml:space="preserve">Dr. Srinivasan: The desire to leave and the reality of migrating are quite different things. The expression "If I had a chance, I would leave now" reflects aspirational needs, while the reality is that not everyone can migrate. But </w:t>
      </w:r>
      <w:r w:rsidRPr="00F62F1A">
        <w:rPr>
          <w:rStyle w:val="StyleUnderline"/>
        </w:rPr>
        <w:t xml:space="preserve">if everyone who wanted to leave </w:t>
      </w:r>
      <w:proofErr w:type="gramStart"/>
      <w:r w:rsidRPr="00F62F1A">
        <w:rPr>
          <w:rStyle w:val="StyleUnderline"/>
        </w:rPr>
        <w:t>actually did</w:t>
      </w:r>
      <w:proofErr w:type="gramEnd"/>
      <w:r w:rsidRPr="00F62F1A">
        <w:rPr>
          <w:rStyle w:val="StyleUnderline"/>
        </w:rPr>
        <w:t xml:space="preserve"> leave, India should be </w:t>
      </w:r>
      <w:r w:rsidRPr="00F62F1A">
        <w:rPr>
          <w:rStyle w:val="Emphasis"/>
        </w:rPr>
        <w:t>extremely worried</w:t>
      </w:r>
      <w:r w:rsidRPr="00F62F1A">
        <w:rPr>
          <w:sz w:val="16"/>
        </w:rPr>
        <w:t xml:space="preserve">. </w:t>
      </w:r>
      <w:r w:rsidRPr="00F62F1A">
        <w:rPr>
          <w:rStyle w:val="StyleUnderline"/>
        </w:rPr>
        <w:t xml:space="preserve">That's because the people who want to leave are exactly the kind of workers that India needs to keep </w:t>
      </w:r>
      <w:proofErr w:type="gramStart"/>
      <w:r w:rsidRPr="00F62F1A">
        <w:rPr>
          <w:rStyle w:val="StyleUnderline"/>
        </w:rPr>
        <w:t>to help</w:t>
      </w:r>
      <w:proofErr w:type="gramEnd"/>
      <w:r w:rsidRPr="00F62F1A">
        <w:rPr>
          <w:rStyle w:val="StyleUnderline"/>
        </w:rPr>
        <w:t xml:space="preserve"> with the country's development -- to help </w:t>
      </w:r>
      <w:r w:rsidRPr="00F62F1A">
        <w:rPr>
          <w:rStyle w:val="Emphasis"/>
        </w:rPr>
        <w:t>develop the economy</w:t>
      </w:r>
      <w:r w:rsidRPr="00F62F1A">
        <w:rPr>
          <w:rStyle w:val="StyleUnderline"/>
        </w:rPr>
        <w:t xml:space="preserve">, </w:t>
      </w:r>
      <w:r w:rsidRPr="00F62F1A">
        <w:rPr>
          <w:rStyle w:val="Emphasis"/>
        </w:rPr>
        <w:t>reduce poverty</w:t>
      </w:r>
      <w:r w:rsidRPr="00F62F1A">
        <w:rPr>
          <w:rStyle w:val="StyleUnderline"/>
        </w:rPr>
        <w:t xml:space="preserve">, create </w:t>
      </w:r>
      <w:r w:rsidRPr="00F62F1A">
        <w:rPr>
          <w:rStyle w:val="Emphasis"/>
        </w:rPr>
        <w:t>better governance</w:t>
      </w:r>
      <w:r w:rsidRPr="00F62F1A">
        <w:rPr>
          <w:rStyle w:val="StyleUnderline"/>
        </w:rPr>
        <w:t xml:space="preserve">, and </w:t>
      </w:r>
      <w:r w:rsidRPr="00F62F1A">
        <w:rPr>
          <w:rStyle w:val="Emphasis"/>
        </w:rPr>
        <w:t>stimulate entrepreneurship</w:t>
      </w:r>
      <w:r w:rsidRPr="00F62F1A">
        <w:rPr>
          <w:sz w:val="16"/>
        </w:rPr>
        <w:t xml:space="preserve">. Certainly, the government would like these talented, educated people to stay; or, if nothing else, the government would like to make it easy for them to consider returning at some point, and it has </w:t>
      </w:r>
      <w:proofErr w:type="gramStart"/>
      <w:r w:rsidRPr="00F62F1A">
        <w:rPr>
          <w:sz w:val="16"/>
        </w:rPr>
        <w:t>taken action</w:t>
      </w:r>
      <w:proofErr w:type="gramEnd"/>
      <w:r w:rsidRPr="00F62F1A">
        <w:rPr>
          <w:sz w:val="16"/>
        </w:rPr>
        <w:t xml:space="preserve"> to address this issue. But I'm not sure that the government </w:t>
      </w:r>
      <w:proofErr w:type="gramStart"/>
      <w:r w:rsidRPr="00F62F1A">
        <w:rPr>
          <w:sz w:val="16"/>
        </w:rPr>
        <w:t>actually recognizes</w:t>
      </w:r>
      <w:proofErr w:type="gramEnd"/>
      <w:r w:rsidRPr="00F62F1A">
        <w:rPr>
          <w:sz w:val="16"/>
        </w:rPr>
        <w:t xml:space="preserve"> that it's a big problem.</w:t>
      </w:r>
    </w:p>
    <w:p w14:paraId="5D8836F9" w14:textId="4DB1E059" w:rsidR="00ED477F" w:rsidRPr="00F62F1A" w:rsidRDefault="00ED477F" w:rsidP="00CC7A55">
      <w:pPr>
        <w:rPr>
          <w:sz w:val="16"/>
        </w:rPr>
      </w:pPr>
    </w:p>
    <w:p w14:paraId="3BF893C5" w14:textId="1392D53D" w:rsidR="00ED477F" w:rsidRPr="00F62F1A" w:rsidRDefault="00ED477F" w:rsidP="00ED477F">
      <w:pPr>
        <w:pStyle w:val="Heading3"/>
      </w:pPr>
      <w:r w:rsidRPr="00F62F1A">
        <w:t xml:space="preserve">2nc link – at: turns </w:t>
      </w:r>
    </w:p>
    <w:p w14:paraId="094B575E" w14:textId="77777777" w:rsidR="009504C8" w:rsidRPr="00F62F1A" w:rsidRDefault="009504C8" w:rsidP="009504C8">
      <w:pPr>
        <w:pStyle w:val="Heading4"/>
      </w:pPr>
      <w:r w:rsidRPr="00F62F1A">
        <w:rPr>
          <w:u w:val="single"/>
        </w:rPr>
        <w:t>Balance</w:t>
      </w:r>
      <w:r w:rsidRPr="00F62F1A">
        <w:t xml:space="preserve"> is key – moderate immigration flows </w:t>
      </w:r>
      <w:r w:rsidRPr="00F62F1A">
        <w:rPr>
          <w:i/>
        </w:rPr>
        <w:t>stimulate</w:t>
      </w:r>
      <w:r w:rsidRPr="00F62F1A">
        <w:t xml:space="preserve"> growth but larger outflows risk domino effects that upset the </w:t>
      </w:r>
      <w:r w:rsidRPr="00F62F1A">
        <w:rPr>
          <w:i/>
        </w:rPr>
        <w:t>fragile equilibrium of</w:t>
      </w:r>
      <w:r w:rsidRPr="00F62F1A">
        <w:t xml:space="preserve"> </w:t>
      </w:r>
      <w:r w:rsidRPr="00F62F1A">
        <w:rPr>
          <w:u w:val="single"/>
        </w:rPr>
        <w:t>global economies</w:t>
      </w:r>
      <w:r w:rsidRPr="00F62F1A">
        <w:t xml:space="preserve"> </w:t>
      </w:r>
    </w:p>
    <w:p w14:paraId="2A636F44" w14:textId="77777777" w:rsidR="009504C8" w:rsidRPr="00F62F1A" w:rsidRDefault="009504C8" w:rsidP="009504C8">
      <w:r w:rsidRPr="00F62F1A">
        <w:rPr>
          <w:rStyle w:val="Style13ptBold"/>
        </w:rPr>
        <w:t>Srivastava 18</w:t>
      </w:r>
      <w:r w:rsidRPr="00F62F1A">
        <w:t xml:space="preserve"> (Dr. </w:t>
      </w:r>
      <w:proofErr w:type="spellStart"/>
      <w:r w:rsidRPr="00F62F1A">
        <w:t>Babita</w:t>
      </w:r>
      <w:proofErr w:type="spellEnd"/>
      <w:r w:rsidRPr="00F62F1A">
        <w:t xml:space="preserve"> Srivastava, “Economic Impact of Brain Drain in Developed and Developing Countries,” </w:t>
      </w:r>
      <w:hyperlink r:id="rId12" w:history="1">
        <w:r w:rsidRPr="00F62F1A">
          <w:rPr>
            <w:rStyle w:val="Hyperlink"/>
          </w:rPr>
          <w:t>https://pubs.aeaweb.org/doi/pdfplus/10.1257/jep.25.3.107</w:t>
        </w:r>
      </w:hyperlink>
      <w:r w:rsidRPr="00F62F1A">
        <w:t xml:space="preserve">) </w:t>
      </w:r>
    </w:p>
    <w:p w14:paraId="43B04D6F" w14:textId="77777777" w:rsidR="009504C8" w:rsidRPr="00F62F1A" w:rsidRDefault="009504C8" w:rsidP="009504C8">
      <w:pPr>
        <w:rPr>
          <w:sz w:val="16"/>
        </w:rPr>
      </w:pPr>
      <w:r w:rsidRPr="00F62F1A">
        <w:rPr>
          <w:sz w:val="16"/>
        </w:rPr>
        <w:t xml:space="preserve">Even though there are some positive effects of </w:t>
      </w:r>
      <w:r w:rsidRPr="00F62F1A">
        <w:rPr>
          <w:rStyle w:val="StyleUnderline"/>
        </w:rPr>
        <w:t>brain drain</w:t>
      </w:r>
      <w:r w:rsidRPr="00F62F1A">
        <w:rPr>
          <w:sz w:val="16"/>
        </w:rPr>
        <w:t xml:space="preserve">, </w:t>
      </w:r>
      <w:proofErr w:type="gramStart"/>
      <w:r w:rsidRPr="00F62F1A">
        <w:rPr>
          <w:sz w:val="16"/>
        </w:rPr>
        <w:t>on the whole</w:t>
      </w:r>
      <w:proofErr w:type="gramEnd"/>
      <w:r w:rsidRPr="00F62F1A">
        <w:rPr>
          <w:sz w:val="16"/>
        </w:rPr>
        <w:t xml:space="preserve">, </w:t>
      </w:r>
      <w:r w:rsidRPr="00F62F1A">
        <w:rPr>
          <w:rStyle w:val="StyleUnderline"/>
        </w:rPr>
        <w:t xml:space="preserve">there are </w:t>
      </w:r>
      <w:r w:rsidRPr="00F62F1A">
        <w:rPr>
          <w:sz w:val="16"/>
        </w:rPr>
        <w:t xml:space="preserve">more </w:t>
      </w:r>
      <w:r w:rsidRPr="00F62F1A">
        <w:rPr>
          <w:rStyle w:val="StyleUnderline"/>
        </w:rPr>
        <w:t>negative effects on both the country where the brain drain is happening and the economies of the countries to which skilled professionals emigrate</w:t>
      </w:r>
      <w:r w:rsidRPr="00F62F1A">
        <w:rPr>
          <w:sz w:val="16"/>
        </w:rPr>
        <w:t xml:space="preserve">. First and foremost, </w:t>
      </w:r>
      <w:r w:rsidRPr="00F62F1A">
        <w:rPr>
          <w:rStyle w:val="StyleUnderline"/>
        </w:rPr>
        <w:t>brain drain causes developing countries to lose the ability to progress</w:t>
      </w:r>
      <w:r w:rsidRPr="00F62F1A">
        <w:rPr>
          <w:sz w:val="16"/>
        </w:rPr>
        <w:t>. Talented people are born, raised, and educated in their country, and when it comes time to work and give back what they were provided, they leave and seek employment elsewhere. As shown in the figure below, the top three main reasons why people choose to leave their country are: career prospects, social injustice and compensation, with career prospects being the highest percentage with 66</w:t>
      </w:r>
      <w:proofErr w:type="gramStart"/>
      <w:r w:rsidRPr="00F62F1A">
        <w:rPr>
          <w:sz w:val="16"/>
        </w:rPr>
        <w:t>%.The</w:t>
      </w:r>
      <w:proofErr w:type="gramEnd"/>
      <w:r w:rsidRPr="00F62F1A">
        <w:rPr>
          <w:sz w:val="16"/>
        </w:rPr>
        <w:t xml:space="preserve"> country loses people who can help improve the economy and, by extension, the country itself. </w:t>
      </w:r>
      <w:r w:rsidRPr="00F62F1A">
        <w:rPr>
          <w:rStyle w:val="StyleUnderline"/>
        </w:rPr>
        <w:t>Highly skilled people are valuable factors in the world economy</w:t>
      </w:r>
      <w:r w:rsidRPr="00F62F1A">
        <w:rPr>
          <w:sz w:val="16"/>
        </w:rPr>
        <w:t xml:space="preserve"> (Davis and Hart, 2010, p. 509). Davis and Hart (2010) state, “In 2000, a person with a university or graduate school education was six times more likely to migrate legally than one with less than a high school </w:t>
      </w:r>
      <w:proofErr w:type="gramStart"/>
      <w:r w:rsidRPr="00F62F1A">
        <w:rPr>
          <w:sz w:val="16"/>
        </w:rPr>
        <w:t>education”(</w:t>
      </w:r>
      <w:proofErr w:type="gramEnd"/>
      <w:r w:rsidRPr="00F62F1A">
        <w:rPr>
          <w:sz w:val="16"/>
        </w:rPr>
        <w:t xml:space="preserve">p.509). Instead, developing countries continue to face many problems, such as poverty and lack of technological advancements, as well as fewer opportunities. Another negative impact is that </w:t>
      </w:r>
      <w:r w:rsidRPr="00F62F1A">
        <w:rPr>
          <w:rStyle w:val="StyleUnderline"/>
        </w:rPr>
        <w:t>countries develop slower once they lose their talented and skillful citizens</w:t>
      </w:r>
      <w:r w:rsidRPr="00F62F1A">
        <w:rPr>
          <w:sz w:val="16"/>
        </w:rPr>
        <w:t xml:space="preserve">. Whereas developing countries lose their talent, developed countries end up gaining it and having an overabundance of skilled workers trying to enter the workforce and fewer available jobs. </w:t>
      </w:r>
      <w:r w:rsidRPr="00F62F1A">
        <w:rPr>
          <w:rStyle w:val="Emphasis"/>
        </w:rPr>
        <w:t>The United State remains the central hub of the global high skill migration system</w:t>
      </w:r>
      <w:r w:rsidRPr="00F62F1A">
        <w:rPr>
          <w:sz w:val="16"/>
        </w:rPr>
        <w:t xml:space="preserve"> (Davis and Hart, 2010, p. 511). As shown in the below figure, the number of immigrants migrating to the U.S. has been increasing over the last few decades and is expected to rise through 2020. </w:t>
      </w:r>
      <w:proofErr w:type="gramStart"/>
      <w:r w:rsidRPr="00F62F1A">
        <w:rPr>
          <w:sz w:val="16"/>
        </w:rPr>
        <w:t>As a result of</w:t>
      </w:r>
      <w:proofErr w:type="gramEnd"/>
      <w:r w:rsidRPr="00F62F1A">
        <w:rPr>
          <w:sz w:val="16"/>
        </w:rPr>
        <w:t xml:space="preserve"> brain drain, the United States faces many problems. </w:t>
      </w:r>
      <w:r w:rsidRPr="00F62F1A">
        <w:rPr>
          <w:rStyle w:val="StyleUnderline"/>
        </w:rPr>
        <w:t>Developing countries might</w:t>
      </w:r>
      <w:r w:rsidRPr="00F62F1A">
        <w:rPr>
          <w:sz w:val="16"/>
        </w:rPr>
        <w:t xml:space="preserve"> also </w:t>
      </w:r>
      <w:r w:rsidRPr="00F62F1A">
        <w:rPr>
          <w:rStyle w:val="StyleUnderline"/>
        </w:rPr>
        <w:t xml:space="preserve">suffer from </w:t>
      </w:r>
      <w:r w:rsidRPr="00F62F1A">
        <w:rPr>
          <w:rStyle w:val="Emphasis"/>
        </w:rPr>
        <w:t>economic loss</w:t>
      </w:r>
      <w:r w:rsidRPr="00F62F1A">
        <w:rPr>
          <w:sz w:val="16"/>
        </w:rPr>
        <w:t xml:space="preserve">, </w:t>
      </w:r>
      <w:r w:rsidRPr="00F62F1A">
        <w:rPr>
          <w:rStyle w:val="StyleUnderline"/>
        </w:rPr>
        <w:t>which reduces their development even further and their production of more talented people</w:t>
      </w:r>
      <w:r w:rsidRPr="00F62F1A">
        <w:rPr>
          <w:sz w:val="16"/>
        </w:rPr>
        <w:t xml:space="preserve">. The drain effect refers to the fall in the stock of human capital that follows skilled emigration (Romero, 2013, p.186). </w:t>
      </w:r>
      <w:r w:rsidRPr="00F62F1A">
        <w:rPr>
          <w:rStyle w:val="StyleUnderline"/>
        </w:rPr>
        <w:t>With this suffering economy, there will also be a reduced quality of life for the rest of the population</w:t>
      </w:r>
      <w:r w:rsidRPr="00F62F1A">
        <w:rPr>
          <w:sz w:val="16"/>
        </w:rPr>
        <w:t xml:space="preserve">. In one side of the argument against brain drain, it was concluded that </w:t>
      </w:r>
      <w:r w:rsidRPr="00F62F1A">
        <w:rPr>
          <w:rStyle w:val="StyleUnderline"/>
        </w:rPr>
        <w:t>the loss of the skillful people</w:t>
      </w:r>
      <w:r w:rsidRPr="00F62F1A">
        <w:rPr>
          <w:sz w:val="16"/>
        </w:rPr>
        <w:t xml:space="preserve">, with their migration from their country, </w:t>
      </w:r>
      <w:r w:rsidRPr="00F62F1A">
        <w:rPr>
          <w:rStyle w:val="StyleUnderline"/>
        </w:rPr>
        <w:t>would affect those who decided to continue to reside in that country</w:t>
      </w:r>
      <w:r w:rsidRPr="00F62F1A">
        <w:rPr>
          <w:sz w:val="16"/>
        </w:rPr>
        <w:t xml:space="preserve"> (</w:t>
      </w:r>
      <w:proofErr w:type="spellStart"/>
      <w:r w:rsidRPr="00F62F1A">
        <w:rPr>
          <w:sz w:val="16"/>
        </w:rPr>
        <w:t>Canibano</w:t>
      </w:r>
      <w:proofErr w:type="spellEnd"/>
      <w:r w:rsidRPr="00F62F1A">
        <w:rPr>
          <w:sz w:val="16"/>
        </w:rPr>
        <w:t xml:space="preserve"> &amp; Woolley, 2015, p. 117). </w:t>
      </w:r>
      <w:r w:rsidRPr="00F62F1A">
        <w:rPr>
          <w:rStyle w:val="StyleUnderline"/>
        </w:rPr>
        <w:t>Without growth and the improvement that could have been provided by the skillful and educated people who left, the country then can no longer attempt to compete globally and are left isolated from the rest of the world</w:t>
      </w:r>
      <w:r w:rsidRPr="00F62F1A">
        <w:rPr>
          <w:sz w:val="16"/>
        </w:rPr>
        <w:t xml:space="preserve">. This isolation can slow development and progress even further and cause a nation to grow even poorer. Developed countries have a technological advantage over developing countries, sometimes by a margin of years or even decades. For example, where nearly everyone in a country such as the United States is connected to the internet, often via a device they can carry in their pocket, they have a connection to nearly everyone else with such a device. Meanwhile, many developing countries suffer from massive power blackouts, where citizens must work and play in darkness or via kerosene lamps. These citizens are isolated, putting them at a disadvantage in the fast and ever moving worlds of various sectors of economics and life, from scientific research to business transactions. Medical technology is also far behind in many of these places. The more citizens must worry about illness and death, and the inability to either pay for treatment or even an inability to access treatment, the more motivated a highly educated citizen is to leave for a more developed country. One such nation that suffers from this effect is India. India is one of the main countries that experiences brain </w:t>
      </w:r>
      <w:proofErr w:type="gramStart"/>
      <w:r w:rsidRPr="00F62F1A">
        <w:rPr>
          <w:sz w:val="16"/>
        </w:rPr>
        <w:t>drain</w:t>
      </w:r>
      <w:proofErr w:type="gramEnd"/>
      <w:r w:rsidRPr="00F62F1A">
        <w:rPr>
          <w:sz w:val="16"/>
        </w:rPr>
        <w:t xml:space="preserve">. Indian-Americans are amongst the most highly educated; many of them who are Indian-born, have completed college and most have at least a bachelor’s degree (Davis &amp; Hart, 2010, p.516). India has a massive population but ranks globally 163rd in terms of capita income at US$1070 (Davis &amp; Hart, 2010, p. 516). India has three million college graduates per year, which is problematic because there is a lack of educated work (Davis &amp; Hart, 2010, p. 516). Indian’s cannot get work for the degrees they obtain. They then must look elsewhere, hence the brain drain issue. Additionally, Indians often suffer from a quality of life issue, where many regions are plagued with poverty and rolling blackouts. Professor of Economics John Gibson and Senior Economist David McKenzie emphasize in their article Eight Questions about Brain Drain that </w:t>
      </w:r>
      <w:r w:rsidRPr="00F62F1A">
        <w:rPr>
          <w:rStyle w:val="StyleUnderline"/>
        </w:rPr>
        <w:t>the issue of brain drain should be taken very seriously by economists, due to its potential implications not just for a developing country’s economy, but for both the world’s economy and social sphere</w:t>
      </w:r>
      <w:r w:rsidRPr="00F62F1A">
        <w:rPr>
          <w:sz w:val="16"/>
        </w:rPr>
        <w:t xml:space="preserve"> (p. 111). Basically, </w:t>
      </w:r>
      <w:r w:rsidRPr="00F62F1A">
        <w:rPr>
          <w:rStyle w:val="StyleUnderline"/>
        </w:rPr>
        <w:t xml:space="preserve">brain drain has the potential to cause a </w:t>
      </w:r>
      <w:r w:rsidRPr="00F62F1A">
        <w:rPr>
          <w:rStyle w:val="Emphasis"/>
        </w:rPr>
        <w:t>dangerous “domino” effect</w:t>
      </w:r>
      <w:r w:rsidRPr="00F62F1A">
        <w:rPr>
          <w:sz w:val="16"/>
        </w:rPr>
        <w:t xml:space="preserve">. Logically speaking, </w:t>
      </w:r>
      <w:r w:rsidRPr="00F62F1A">
        <w:rPr>
          <w:rStyle w:val="StyleUnderline"/>
        </w:rPr>
        <w:t xml:space="preserve">overloading developed nations with highly educated workers while simultaneously draining developing nations of such workers is </w:t>
      </w:r>
      <w:r w:rsidRPr="00F62F1A">
        <w:rPr>
          <w:rStyle w:val="Emphasis"/>
        </w:rPr>
        <w:t>highly detrimental to both</w:t>
      </w:r>
      <w:r w:rsidRPr="00F62F1A">
        <w:rPr>
          <w:sz w:val="16"/>
        </w:rPr>
        <w:t xml:space="preserve">. The below data showcases which occupations are held by educated migrants, which also hail from developing countries. </w:t>
      </w:r>
      <w:r w:rsidRPr="00F62F1A">
        <w:rPr>
          <w:rStyle w:val="StyleUnderline"/>
        </w:rPr>
        <w:t>Developed nations will have too many workers for not enough jobs, causing a decrease in average pay and an increase in</w:t>
      </w:r>
      <w:r w:rsidRPr="00F62F1A">
        <w:rPr>
          <w:sz w:val="16"/>
        </w:rPr>
        <w:t xml:space="preserve"> either </w:t>
      </w:r>
      <w:r w:rsidRPr="00F62F1A">
        <w:rPr>
          <w:rStyle w:val="StyleUnderline"/>
        </w:rPr>
        <w:t>unemployment or highly educated workers in low education work.</w:t>
      </w:r>
      <w:r w:rsidRPr="00F62F1A">
        <w:rPr>
          <w:sz w:val="16"/>
        </w:rPr>
        <w:t xml:space="preserve"> Meanwhile, </w:t>
      </w:r>
      <w:r w:rsidRPr="00F62F1A">
        <w:rPr>
          <w:rStyle w:val="StyleUnderline"/>
        </w:rPr>
        <w:t>developing nations, upon losing educated workers, continue to fall behind and have their economies weakened.</w:t>
      </w:r>
      <w:r w:rsidRPr="00F62F1A">
        <w:rPr>
          <w:sz w:val="16"/>
        </w:rPr>
        <w:t xml:space="preserve"> </w:t>
      </w:r>
      <w:r w:rsidRPr="00F62F1A">
        <w:rPr>
          <w:rStyle w:val="StyleUnderline"/>
        </w:rPr>
        <w:t xml:space="preserve">As both these scenarios lead to a weaker economy, brain drain has the potential to be quite </w:t>
      </w:r>
      <w:r w:rsidRPr="00F62F1A">
        <w:rPr>
          <w:rStyle w:val="Emphasis"/>
        </w:rPr>
        <w:t>devastating to the world economy</w:t>
      </w:r>
      <w:r w:rsidRPr="00F62F1A">
        <w:rPr>
          <w:sz w:val="16"/>
        </w:rPr>
        <w:t xml:space="preserve">. After all, </w:t>
      </w:r>
      <w:r w:rsidRPr="00F62F1A">
        <w:rPr>
          <w:rStyle w:val="Emphasis"/>
        </w:rPr>
        <w:t xml:space="preserve">it damages all nations involved. </w:t>
      </w:r>
      <w:r w:rsidRPr="00F62F1A">
        <w:rPr>
          <w:sz w:val="16"/>
        </w:rPr>
        <w:t xml:space="preserve">As Gibson and McKenzie (2011) note in their article, brain drain is not a new problem and has been written about in some top economic journals that regard it, rightfully, as an area of great worry and serious economic impact. Economists have a responsibility to carefully examine </w:t>
      </w:r>
      <w:r w:rsidRPr="00F62F1A">
        <w:rPr>
          <w:rStyle w:val="Emphasis"/>
        </w:rPr>
        <w:t>brain drain</w:t>
      </w:r>
      <w:r w:rsidRPr="00F62F1A">
        <w:rPr>
          <w:sz w:val="16"/>
        </w:rPr>
        <w:t xml:space="preserve"> because it </w:t>
      </w:r>
      <w:r w:rsidRPr="00F62F1A">
        <w:rPr>
          <w:rStyle w:val="Emphasis"/>
        </w:rPr>
        <w:t>affects</w:t>
      </w:r>
      <w:r w:rsidRPr="00F62F1A">
        <w:rPr>
          <w:sz w:val="16"/>
        </w:rPr>
        <w:t xml:space="preserve"> not only a single nation’s economy, but also </w:t>
      </w:r>
      <w:r w:rsidRPr="00F62F1A">
        <w:rPr>
          <w:rStyle w:val="Emphasis"/>
        </w:rPr>
        <w:t>the whole world’s economic system</w:t>
      </w:r>
      <w:r w:rsidRPr="00F62F1A">
        <w:rPr>
          <w:rStyle w:val="StyleUnderline"/>
        </w:rPr>
        <w:t>. Supply and demand could be imbalanced if supply outweighs demand. Developing countries are impacted from brain drain at more of a detriment.</w:t>
      </w:r>
      <w:r w:rsidRPr="00F62F1A">
        <w:rPr>
          <w:sz w:val="16"/>
        </w:rPr>
        <w:t xml:space="preserve"> Skilled workers immigrate to more devolved countries to practice their professions. In a 2010 study, Gibson and McKenzie studied five countries and their top academic students to find their income would increase by $40,000-$60,000 per year if the gifted students were to move to a country more developed than their own. They believed these “barriers also restrict the extent to which less-skilled workers can react to the migration decisions of the higher-skilled,” due to limits in opportunity (2011). </w:t>
      </w:r>
      <w:r w:rsidRPr="00F62F1A">
        <w:rPr>
          <w:rStyle w:val="StyleUnderline"/>
        </w:rPr>
        <w:t>The migration of talented workers leads to fiscal decline when those students who relied on government subsidies leave and therefore no longer contribute as taxpayers</w:t>
      </w:r>
      <w:r w:rsidRPr="00F62F1A">
        <w:rPr>
          <w:sz w:val="16"/>
        </w:rPr>
        <w:t xml:space="preserve"> (Gibson and McKenzie, 2011). Brain drain does not show damaging results right away; rather, it takes time to produce any significant economic effects. </w:t>
      </w:r>
      <w:r w:rsidRPr="00F62F1A">
        <w:rPr>
          <w:rStyle w:val="StyleUnderline"/>
        </w:rPr>
        <w:t>The worry of economists is that this problem will balloon to unmanageable levels</w:t>
      </w:r>
      <w:r w:rsidRPr="00F62F1A">
        <w:rPr>
          <w:sz w:val="16"/>
        </w:rPr>
        <w:t xml:space="preserve"> and action will not be taken against the growth of Brain Drain. The issue is the highly education individuals who leave for better opportunities are the only source that can improve their countries’ economic systems. </w:t>
      </w:r>
      <w:r w:rsidRPr="00F62F1A">
        <w:rPr>
          <w:rStyle w:val="StyleUnderline"/>
        </w:rPr>
        <w:t xml:space="preserve">Developing nations rely on </w:t>
      </w:r>
      <w:r w:rsidRPr="00F62F1A">
        <w:rPr>
          <w:rStyle w:val="Emphasis"/>
        </w:rPr>
        <w:t>equilibrium</w:t>
      </w:r>
      <w:r w:rsidRPr="00F62F1A">
        <w:rPr>
          <w:sz w:val="16"/>
        </w:rPr>
        <w:t xml:space="preserve">, </w:t>
      </w:r>
      <w:r w:rsidRPr="00F62F1A">
        <w:rPr>
          <w:rStyle w:val="StyleUnderline"/>
        </w:rPr>
        <w:t>where they benefit from other countries’ stronger economies without those same economies drawing away</w:t>
      </w:r>
      <w:r w:rsidRPr="00F62F1A">
        <w:rPr>
          <w:sz w:val="16"/>
        </w:rPr>
        <w:t xml:space="preserve"> all </w:t>
      </w:r>
      <w:r w:rsidRPr="00F62F1A">
        <w:rPr>
          <w:rStyle w:val="StyleUnderline"/>
        </w:rPr>
        <w:t>their</w:t>
      </w:r>
      <w:r w:rsidRPr="00F62F1A">
        <w:rPr>
          <w:sz w:val="16"/>
        </w:rPr>
        <w:t xml:space="preserve"> resources, which include </w:t>
      </w:r>
      <w:r w:rsidRPr="00F62F1A">
        <w:rPr>
          <w:rStyle w:val="StyleUnderline"/>
        </w:rPr>
        <w:t>educated workers</w:t>
      </w:r>
      <w:r w:rsidRPr="00F62F1A">
        <w:rPr>
          <w:sz w:val="16"/>
        </w:rPr>
        <w:t xml:space="preserve">. </w:t>
      </w:r>
      <w:r w:rsidRPr="00F62F1A">
        <w:rPr>
          <w:rStyle w:val="StyleUnderline"/>
        </w:rPr>
        <w:t>Without</w:t>
      </w:r>
      <w:r w:rsidRPr="00F62F1A">
        <w:rPr>
          <w:sz w:val="16"/>
        </w:rPr>
        <w:t xml:space="preserve"> this </w:t>
      </w:r>
      <w:r w:rsidRPr="00F62F1A">
        <w:rPr>
          <w:rStyle w:val="Emphasis"/>
        </w:rPr>
        <w:t>balance</w:t>
      </w:r>
      <w:r w:rsidRPr="00F62F1A">
        <w:rPr>
          <w:sz w:val="16"/>
        </w:rPr>
        <w:t xml:space="preserve">, </w:t>
      </w:r>
      <w:r w:rsidRPr="00F62F1A">
        <w:rPr>
          <w:rStyle w:val="StyleUnderline"/>
        </w:rPr>
        <w:t xml:space="preserve">there is </w:t>
      </w:r>
      <w:r w:rsidRPr="00F62F1A">
        <w:rPr>
          <w:rStyle w:val="Emphasis"/>
        </w:rPr>
        <w:t>no reinvestment</w:t>
      </w:r>
      <w:r w:rsidRPr="00F62F1A">
        <w:rPr>
          <w:rStyle w:val="StyleUnderline"/>
        </w:rPr>
        <w:t xml:space="preserve"> back into their economy</w:t>
      </w:r>
      <w:r w:rsidRPr="00F62F1A">
        <w:rPr>
          <w:sz w:val="16"/>
        </w:rPr>
        <w:t xml:space="preserve">. Looking at both the positive and negative effects, how should one perceive brain drain and manage its effects? Socially and </w:t>
      </w:r>
      <w:r w:rsidRPr="00F62F1A">
        <w:rPr>
          <w:rStyle w:val="Emphasis"/>
        </w:rPr>
        <w:t>economically</w:t>
      </w:r>
      <w:r w:rsidRPr="00F62F1A">
        <w:rPr>
          <w:sz w:val="16"/>
        </w:rPr>
        <w:t xml:space="preserve">, </w:t>
      </w:r>
      <w:r w:rsidRPr="00F62F1A">
        <w:rPr>
          <w:rStyle w:val="Emphasis"/>
        </w:rPr>
        <w:t>the negatives outweigh the positives</w:t>
      </w:r>
      <w:r w:rsidRPr="00F62F1A">
        <w:rPr>
          <w:sz w:val="16"/>
        </w:rPr>
        <w:t xml:space="preserve">. Therefore, </w:t>
      </w:r>
      <w:r w:rsidRPr="00F62F1A">
        <w:rPr>
          <w:rStyle w:val="Emphasis"/>
        </w:rPr>
        <w:t>brain drain should be viewed negatively</w:t>
      </w:r>
      <w:r w:rsidRPr="00F62F1A">
        <w:rPr>
          <w:sz w:val="16"/>
        </w:rPr>
        <w:t xml:space="preserve">. </w:t>
      </w:r>
      <w:r w:rsidRPr="00F62F1A">
        <w:rPr>
          <w:rStyle w:val="Emphasis"/>
        </w:rPr>
        <w:t>It should be stopped or</w:t>
      </w:r>
      <w:r w:rsidRPr="00F62F1A">
        <w:rPr>
          <w:sz w:val="16"/>
        </w:rPr>
        <w:t xml:space="preserve">, </w:t>
      </w:r>
      <w:r w:rsidRPr="00F62F1A">
        <w:rPr>
          <w:rStyle w:val="Emphasis"/>
        </w:rPr>
        <w:t>at</w:t>
      </w:r>
      <w:r w:rsidRPr="00F62F1A">
        <w:rPr>
          <w:sz w:val="16"/>
        </w:rPr>
        <w:t xml:space="preserve"> the very </w:t>
      </w:r>
      <w:r w:rsidRPr="00F62F1A">
        <w:rPr>
          <w:rStyle w:val="Emphasis"/>
        </w:rPr>
        <w:t>least</w:t>
      </w:r>
      <w:r w:rsidRPr="00F62F1A">
        <w:rPr>
          <w:sz w:val="16"/>
        </w:rPr>
        <w:t xml:space="preserve">, </w:t>
      </w:r>
      <w:r w:rsidRPr="00F62F1A">
        <w:rPr>
          <w:rStyle w:val="Emphasis"/>
        </w:rPr>
        <w:t>managed</w:t>
      </w:r>
      <w:r w:rsidRPr="00F62F1A">
        <w:rPr>
          <w:sz w:val="16"/>
        </w:rPr>
        <w:t xml:space="preserve">. One way that it can be managed is that highly educated illegal immigrants should not be permitted to take up the work that they are educated for in the nation in which they are illegally living. They can often work for minimum or illegally lower wages, making it difficult or impossible for legal educated workers to get the same work. The </w:t>
      </w:r>
      <w:r w:rsidRPr="00F62F1A">
        <w:rPr>
          <w:rStyle w:val="StyleUnderline"/>
        </w:rPr>
        <w:t xml:space="preserve">developed countries should also make </w:t>
      </w:r>
      <w:r w:rsidRPr="00F62F1A">
        <w:rPr>
          <w:rStyle w:val="Emphasis"/>
        </w:rPr>
        <w:t>stricter rules</w:t>
      </w:r>
      <w:r w:rsidRPr="00F62F1A">
        <w:rPr>
          <w:rStyle w:val="StyleUnderline"/>
        </w:rPr>
        <w:t xml:space="preserve"> to get permits for work authority</w:t>
      </w:r>
      <w:r w:rsidRPr="00F62F1A">
        <w:rPr>
          <w:sz w:val="16"/>
        </w:rPr>
        <w:t>.</w:t>
      </w:r>
    </w:p>
    <w:p w14:paraId="1422AFC2" w14:textId="77777777" w:rsidR="007A241F" w:rsidRPr="00F62F1A" w:rsidRDefault="007A241F" w:rsidP="007A241F">
      <w:pPr>
        <w:pStyle w:val="Heading4"/>
      </w:pPr>
      <w:r w:rsidRPr="00F62F1A">
        <w:t xml:space="preserve">India </w:t>
      </w:r>
      <w:r w:rsidRPr="00F62F1A">
        <w:rPr>
          <w:i/>
        </w:rPr>
        <w:t>uniquely</w:t>
      </w:r>
      <w:r w:rsidRPr="00F62F1A">
        <w:t xml:space="preserve"> at risk in the short-term – link turns are </w:t>
      </w:r>
      <w:r w:rsidRPr="00F62F1A">
        <w:rPr>
          <w:u w:val="single"/>
        </w:rPr>
        <w:t>priced-in</w:t>
      </w:r>
      <w:r w:rsidRPr="00F62F1A">
        <w:t xml:space="preserve"> </w:t>
      </w:r>
      <w:r w:rsidRPr="00F62F1A">
        <w:rPr>
          <w:i/>
        </w:rPr>
        <w:t>or</w:t>
      </w:r>
      <w:r w:rsidRPr="00F62F1A">
        <w:t xml:space="preserve"> </w:t>
      </w:r>
      <w:r w:rsidRPr="00F62F1A">
        <w:rPr>
          <w:u w:val="single"/>
        </w:rPr>
        <w:t>too far off</w:t>
      </w:r>
      <w:r w:rsidRPr="00F62F1A">
        <w:t xml:space="preserve"> </w:t>
      </w:r>
    </w:p>
    <w:p w14:paraId="11BD6C23" w14:textId="77777777" w:rsidR="007A241F" w:rsidRPr="00F62F1A" w:rsidRDefault="007A241F" w:rsidP="007A241F">
      <w:r w:rsidRPr="00F62F1A">
        <w:rPr>
          <w:rStyle w:val="Style13ptBold"/>
        </w:rPr>
        <w:t>Sharma 18</w:t>
      </w:r>
      <w:r w:rsidRPr="00F62F1A">
        <w:t xml:space="preserve"> (Dr. S P Sharma, chief economist, PhD Chamber of Commerce and Industry, “India ranks 81st out of 119 economies on Global Talent,” </w:t>
      </w:r>
      <w:hyperlink r:id="rId13" w:history="1">
        <w:r w:rsidRPr="00F62F1A">
          <w:rPr>
            <w:rStyle w:val="Hyperlink"/>
          </w:rPr>
          <w:t>http://phdcci.in/image/data/Research%20Bureau-2014/Economic%20Developments/Economic-2018/India%20ranks%2081st.pdf</w:t>
        </w:r>
      </w:hyperlink>
      <w:r w:rsidRPr="00F62F1A">
        <w:t xml:space="preserve">) </w:t>
      </w:r>
    </w:p>
    <w:p w14:paraId="2AEA3935" w14:textId="77777777" w:rsidR="007A241F" w:rsidRPr="00F62F1A" w:rsidRDefault="007A241F" w:rsidP="007A241F">
      <w:pPr>
        <w:rPr>
          <w:sz w:val="16"/>
        </w:rPr>
      </w:pPr>
      <w:r w:rsidRPr="00F62F1A">
        <w:rPr>
          <w:sz w:val="16"/>
        </w:rPr>
        <w:t xml:space="preserve">Middle and lower income countries </w:t>
      </w:r>
      <w:proofErr w:type="gramStart"/>
      <w:r w:rsidRPr="00F62F1A">
        <w:rPr>
          <w:sz w:val="16"/>
        </w:rPr>
        <w:t>The</w:t>
      </w:r>
      <w:proofErr w:type="gramEnd"/>
      <w:r w:rsidRPr="00F62F1A">
        <w:rPr>
          <w:sz w:val="16"/>
        </w:rPr>
        <w:t xml:space="preserve"> middle income economies of the BRICS show mixed results in this year’s index. China (43), with well-developed clusters, is in the global top 20 in terms of R&amp;D expenditure. Its PISA scores in reading, </w:t>
      </w:r>
      <w:proofErr w:type="spellStart"/>
      <w:r w:rsidRPr="00F62F1A">
        <w:rPr>
          <w:sz w:val="16"/>
        </w:rPr>
        <w:t>maths</w:t>
      </w:r>
      <w:proofErr w:type="spellEnd"/>
      <w:r w:rsidRPr="00F62F1A">
        <w:rPr>
          <w:sz w:val="16"/>
        </w:rPr>
        <w:t xml:space="preserve"> and science are on the rise, as are Chinese universities in international rankings. To pull even further ahead, China must improve tolerance of immigrants and minorities. Russia (53) does well on tertiary-level Global Knowledge Skills but </w:t>
      </w:r>
      <w:proofErr w:type="gramStart"/>
      <w:r w:rsidRPr="00F62F1A">
        <w:rPr>
          <w:sz w:val="16"/>
        </w:rPr>
        <w:t>lags behind</w:t>
      </w:r>
      <w:proofErr w:type="gramEnd"/>
      <w:r w:rsidRPr="00F62F1A">
        <w:rPr>
          <w:sz w:val="16"/>
        </w:rPr>
        <w:t xml:space="preserve"> in attracting outside talent. Retaining talent is difficult in South Africa (63) but the country has become more open to global talent. Brazil (73) is growth-focused but needs to work on </w:t>
      </w:r>
      <w:proofErr w:type="spellStart"/>
      <w:r w:rsidRPr="00F62F1A">
        <w:rPr>
          <w:sz w:val="16"/>
        </w:rPr>
        <w:t>labour</w:t>
      </w:r>
      <w:proofErr w:type="spellEnd"/>
      <w:r w:rsidRPr="00F62F1A">
        <w:rPr>
          <w:sz w:val="16"/>
        </w:rPr>
        <w:t xml:space="preserve">-employer cooperation. </w:t>
      </w:r>
      <w:proofErr w:type="gramStart"/>
      <w:r w:rsidRPr="00F62F1A">
        <w:rPr>
          <w:sz w:val="16"/>
        </w:rPr>
        <w:t>Finally</w:t>
      </w:r>
      <w:proofErr w:type="gramEnd"/>
      <w:r w:rsidRPr="00F62F1A">
        <w:rPr>
          <w:sz w:val="16"/>
        </w:rPr>
        <w:t xml:space="preserve"> </w:t>
      </w:r>
      <w:r w:rsidRPr="00F62F1A">
        <w:rPr>
          <w:rStyle w:val="StyleUnderline"/>
        </w:rPr>
        <w:t>India</w:t>
      </w:r>
      <w:r w:rsidRPr="00F62F1A">
        <w:rPr>
          <w:sz w:val="16"/>
        </w:rPr>
        <w:t xml:space="preserve"> (81) </w:t>
      </w:r>
      <w:r w:rsidRPr="00F62F1A">
        <w:rPr>
          <w:rStyle w:val="StyleUnderline"/>
        </w:rPr>
        <w:t>must improve retention of its well-educated workforce, mitigating brain drain by pursuing its efforts to attract its talented diaspora of IT specialists back home</w:t>
      </w:r>
      <w:r w:rsidRPr="00F62F1A">
        <w:rPr>
          <w:sz w:val="16"/>
        </w:rPr>
        <w:t xml:space="preserve">. Key findings for India </w:t>
      </w:r>
      <w:proofErr w:type="spellStart"/>
      <w:r w:rsidRPr="00F62F1A">
        <w:rPr>
          <w:rStyle w:val="StyleUnderline"/>
        </w:rPr>
        <w:t>India</w:t>
      </w:r>
      <w:proofErr w:type="spellEnd"/>
      <w:r w:rsidRPr="00F62F1A">
        <w:rPr>
          <w:rStyle w:val="StyleUnderline"/>
        </w:rPr>
        <w:t xml:space="preserve"> has moved up on a global index of talent competitiveness</w:t>
      </w:r>
      <w:r w:rsidRPr="00F62F1A">
        <w:rPr>
          <w:sz w:val="16"/>
        </w:rPr>
        <w:t xml:space="preserve"> to the 81st position, </w:t>
      </w:r>
      <w:r w:rsidRPr="00F62F1A">
        <w:rPr>
          <w:rStyle w:val="StyleUnderline"/>
        </w:rPr>
        <w:t>but remains a laggard among the BRICS nations, an annual study showed</w:t>
      </w:r>
      <w:r w:rsidRPr="00F62F1A">
        <w:rPr>
          <w:sz w:val="16"/>
        </w:rPr>
        <w:t xml:space="preserve"> here today while warning that </w:t>
      </w:r>
      <w:r w:rsidRPr="00F62F1A">
        <w:rPr>
          <w:rStyle w:val="StyleUnderline"/>
        </w:rPr>
        <w:t>the country faces</w:t>
      </w:r>
      <w:r w:rsidRPr="00F62F1A">
        <w:t xml:space="preserve"> "</w:t>
      </w:r>
      <w:r w:rsidRPr="00F62F1A">
        <w:rPr>
          <w:rStyle w:val="Emphasis"/>
        </w:rPr>
        <w:t>serious risk of worsening brain drain</w:t>
      </w:r>
      <w:r w:rsidRPr="00F62F1A">
        <w:t xml:space="preserve">". </w:t>
      </w:r>
      <w:r w:rsidRPr="00F62F1A">
        <w:rPr>
          <w:sz w:val="16"/>
        </w:rPr>
        <w:t xml:space="preserve">India's ranking was the worst among the five BRICS countries in 2017 as well when China was ranked 54th, Russian Federation was placed at 56th, followed by South Africa (67) and Brazil (81). India (81st) is the laggard of this group. Formal Education (67th) and Lifelong Learning (37th) are keeping pace -- and thus the pool of Global Knowledge Skills (63rd) is solid compared with other emerging markets. </w:t>
      </w:r>
      <w:r w:rsidRPr="00F62F1A">
        <w:rPr>
          <w:rStyle w:val="StyleUnderline"/>
        </w:rPr>
        <w:t xml:space="preserve">Where the country has plenty of room for improvement is in </w:t>
      </w:r>
      <w:proofErr w:type="spellStart"/>
      <w:r w:rsidRPr="00F62F1A">
        <w:rPr>
          <w:rStyle w:val="StyleUnderline"/>
        </w:rPr>
        <w:t>minimising</w:t>
      </w:r>
      <w:proofErr w:type="spellEnd"/>
      <w:r w:rsidRPr="00F62F1A">
        <w:rPr>
          <w:rStyle w:val="StyleUnderline"/>
        </w:rPr>
        <w:t xml:space="preserve"> brain drain while achieving a brain gain by </w:t>
      </w:r>
      <w:r w:rsidRPr="00F62F1A">
        <w:rPr>
          <w:rStyle w:val="Emphasis"/>
        </w:rPr>
        <w:t>luring back</w:t>
      </w:r>
      <w:r w:rsidRPr="00F62F1A">
        <w:rPr>
          <w:rStyle w:val="StyleUnderline"/>
        </w:rPr>
        <w:t xml:space="preserve"> some of its talented diaspora members </w:t>
      </w:r>
      <w:r w:rsidRPr="00F62F1A">
        <w:rPr>
          <w:sz w:val="16"/>
        </w:rPr>
        <w:t xml:space="preserve">(it ranks 98th in the Attract pillar) </w:t>
      </w:r>
      <w:r w:rsidRPr="00F62F1A">
        <w:rPr>
          <w:rStyle w:val="StyleUnderline"/>
        </w:rPr>
        <w:t>and in retaining its own talent</w:t>
      </w:r>
      <w:r w:rsidRPr="00F62F1A">
        <w:rPr>
          <w:sz w:val="16"/>
        </w:rPr>
        <w:t xml:space="preserve"> (99th in Retain) -- </w:t>
      </w:r>
      <w:r w:rsidRPr="00F62F1A">
        <w:rPr>
          <w:rStyle w:val="StyleUnderline"/>
        </w:rPr>
        <w:t>particularly in the context of</w:t>
      </w:r>
      <w:r w:rsidRPr="00F62F1A">
        <w:rPr>
          <w:sz w:val="16"/>
        </w:rPr>
        <w:t xml:space="preserve"> high emigration rates of </w:t>
      </w:r>
      <w:r w:rsidRPr="00F62F1A">
        <w:rPr>
          <w:rStyle w:val="StyleUnderline"/>
        </w:rPr>
        <w:t>high-skilled people</w:t>
      </w:r>
      <w:r w:rsidRPr="00F62F1A">
        <w:rPr>
          <w:sz w:val="16"/>
        </w:rPr>
        <w:t xml:space="preserve"> (</w:t>
      </w:r>
      <w:r w:rsidRPr="00F62F1A">
        <w:rPr>
          <w:rStyle w:val="Emphasis"/>
        </w:rPr>
        <w:t>India is at serious risk of worsening its brain drain despite the connection with the diasporas working in the information technology sector</w:t>
      </w:r>
      <w:r w:rsidRPr="00F62F1A">
        <w:rPr>
          <w:sz w:val="16"/>
        </w:rPr>
        <w:t>).</w:t>
      </w:r>
    </w:p>
    <w:p w14:paraId="4580F55F" w14:textId="143BE8EF" w:rsidR="00D7367B" w:rsidRPr="00F62F1A" w:rsidRDefault="007A241F" w:rsidP="00D7367B">
      <w:pPr>
        <w:pStyle w:val="Heading4"/>
      </w:pPr>
      <w:r w:rsidRPr="00F62F1A">
        <w:t xml:space="preserve">Brain drain outweighs – also </w:t>
      </w:r>
      <w:r w:rsidRPr="00F62F1A">
        <w:rPr>
          <w:i/>
        </w:rPr>
        <w:t>link turns</w:t>
      </w:r>
      <w:r w:rsidRPr="00F62F1A">
        <w:t xml:space="preserve"> </w:t>
      </w:r>
      <w:r w:rsidRPr="00F62F1A">
        <w:rPr>
          <w:u w:val="single"/>
        </w:rPr>
        <w:t>remittances</w:t>
      </w:r>
      <w:r w:rsidRPr="00F62F1A">
        <w:t xml:space="preserve"> and </w:t>
      </w:r>
      <w:r w:rsidRPr="00F62F1A">
        <w:rPr>
          <w:u w:val="single"/>
        </w:rPr>
        <w:t>circulation</w:t>
      </w:r>
      <w:r w:rsidR="00D7367B" w:rsidRPr="00F62F1A">
        <w:t xml:space="preserve"> </w:t>
      </w:r>
    </w:p>
    <w:p w14:paraId="7F5229C8" w14:textId="77777777" w:rsidR="00D7367B" w:rsidRPr="00F62F1A" w:rsidRDefault="00D7367B" w:rsidP="00D7367B">
      <w:r w:rsidRPr="00F62F1A">
        <w:t>--snowball effect</w:t>
      </w:r>
    </w:p>
    <w:p w14:paraId="0E19C98E" w14:textId="77777777" w:rsidR="00D7367B" w:rsidRPr="00F62F1A" w:rsidRDefault="00D7367B" w:rsidP="00D7367B">
      <w:r w:rsidRPr="00F62F1A">
        <w:t>--AT remittances</w:t>
      </w:r>
    </w:p>
    <w:p w14:paraId="0E5615A5" w14:textId="77777777" w:rsidR="00D7367B" w:rsidRPr="00F62F1A" w:rsidRDefault="00D7367B" w:rsidP="00D7367B">
      <w:r w:rsidRPr="00F62F1A">
        <w:t xml:space="preserve">--AT brain circulation </w:t>
      </w:r>
    </w:p>
    <w:p w14:paraId="1789123E" w14:textId="77777777" w:rsidR="00D7367B" w:rsidRPr="00F62F1A" w:rsidRDefault="00D7367B" w:rsidP="00D7367B">
      <w:r w:rsidRPr="00F62F1A">
        <w:t xml:space="preserve">--AT return migration </w:t>
      </w:r>
    </w:p>
    <w:p w14:paraId="008D89F4" w14:textId="77777777" w:rsidR="00D7367B" w:rsidRPr="00F62F1A" w:rsidRDefault="00D7367B" w:rsidP="00D7367B">
      <w:proofErr w:type="spellStart"/>
      <w:r w:rsidRPr="00F62F1A">
        <w:rPr>
          <w:rStyle w:val="Style13ptBold"/>
        </w:rPr>
        <w:t>Faini</w:t>
      </w:r>
      <w:proofErr w:type="spellEnd"/>
      <w:r w:rsidRPr="00F62F1A">
        <w:rPr>
          <w:rStyle w:val="Style13ptBold"/>
        </w:rPr>
        <w:t xml:space="preserve"> 3</w:t>
      </w:r>
      <w:r w:rsidRPr="00F62F1A">
        <w:t xml:space="preserve"> (Riccardo, PhD from MIT, Italian Ministry of the Economy, University of Brescia, IZA and CEPR, he dead now x_x, “The brain drain: an unmitigated </w:t>
      </w:r>
      <w:proofErr w:type="gramStart"/>
      <w:r w:rsidRPr="00F62F1A">
        <w:t>blessing?,</w:t>
      </w:r>
      <w:proofErr w:type="gramEnd"/>
      <w:r w:rsidRPr="00F62F1A">
        <w:t>” http://citeseerx.ist.psu.edu/viewdoc/download?doi=10.1.1.485.5028&amp;rep=rep1&amp;type=pdf)</w:t>
      </w:r>
    </w:p>
    <w:p w14:paraId="286C95BD" w14:textId="3338D161" w:rsidR="00CC7A55" w:rsidRPr="00F62F1A" w:rsidRDefault="00D7367B" w:rsidP="00CC7A55">
      <w:pPr>
        <w:rPr>
          <w:b/>
          <w:u w:val="single"/>
        </w:rPr>
      </w:pPr>
      <w:r w:rsidRPr="00F62F1A">
        <w:rPr>
          <w:sz w:val="16"/>
        </w:rPr>
        <w:t xml:space="preserve">In the most recent decade migration policies have taken a new turn. In response to the growing shortages of skilled </w:t>
      </w:r>
      <w:proofErr w:type="spellStart"/>
      <w:r w:rsidRPr="00F62F1A">
        <w:rPr>
          <w:sz w:val="16"/>
        </w:rPr>
        <w:t>labour</w:t>
      </w:r>
      <w:proofErr w:type="spellEnd"/>
      <w:r w:rsidRPr="00F62F1A">
        <w:rPr>
          <w:sz w:val="16"/>
        </w:rPr>
        <w:t xml:space="preserve">, </w:t>
      </w:r>
      <w:r w:rsidRPr="00F62F1A">
        <w:rPr>
          <w:rStyle w:val="Emphasis"/>
        </w:rPr>
        <w:t xml:space="preserve">immigration </w:t>
      </w:r>
      <w:proofErr w:type="spellStart"/>
      <w:r w:rsidRPr="00F62F1A">
        <w:rPr>
          <w:rStyle w:val="Emphasis"/>
        </w:rPr>
        <w:t>polices</w:t>
      </w:r>
      <w:proofErr w:type="spellEnd"/>
      <w:r w:rsidRPr="00F62F1A">
        <w:rPr>
          <w:sz w:val="16"/>
        </w:rPr>
        <w:t xml:space="preserve"> have increasingly been </w:t>
      </w:r>
      <w:r w:rsidRPr="00F62F1A">
        <w:rPr>
          <w:rStyle w:val="Emphasis"/>
        </w:rPr>
        <w:t xml:space="preserve">geared to </w:t>
      </w:r>
      <w:proofErr w:type="spellStart"/>
      <w:r w:rsidRPr="00F62F1A">
        <w:rPr>
          <w:rStyle w:val="Emphasis"/>
        </w:rPr>
        <w:t>favour</w:t>
      </w:r>
      <w:proofErr w:type="spellEnd"/>
      <w:r w:rsidRPr="00F62F1A">
        <w:rPr>
          <w:rStyle w:val="Emphasis"/>
        </w:rPr>
        <w:t xml:space="preserve"> the entry of skilled workers</w:t>
      </w:r>
      <w:r w:rsidRPr="00F62F1A">
        <w:rPr>
          <w:sz w:val="16"/>
        </w:rPr>
        <w:t xml:space="preserve">, while continuing to penalize unskilled flows. Such trends </w:t>
      </w:r>
      <w:proofErr w:type="gramStart"/>
      <w:r w:rsidRPr="00F62F1A">
        <w:rPr>
          <w:sz w:val="16"/>
        </w:rPr>
        <w:t>raises</w:t>
      </w:r>
      <w:proofErr w:type="gramEnd"/>
      <w:r w:rsidRPr="00F62F1A">
        <w:rPr>
          <w:sz w:val="16"/>
        </w:rPr>
        <w:t xml:space="preserve"> major concerns among sending countries, on at least two counts. First, </w:t>
      </w:r>
      <w:r w:rsidRPr="00F62F1A">
        <w:rPr>
          <w:rStyle w:val="StyleUnderline"/>
        </w:rPr>
        <w:t>sending countries will be substantially restricted in their ability to rely on unskilled migration as an engine of growth and convergence</w:t>
      </w:r>
      <w:r w:rsidRPr="00F62F1A">
        <w:rPr>
          <w:sz w:val="16"/>
        </w:rPr>
        <w:t xml:space="preserve">. Second, the bias toward </w:t>
      </w:r>
      <w:r w:rsidRPr="00F62F1A">
        <w:rPr>
          <w:rStyle w:val="StyleUnderline"/>
        </w:rPr>
        <w:t>skilled flows risks exacerbating the brain drain and could well deprive such countries from their most skilled and talented people</w:t>
      </w:r>
      <w:r w:rsidRPr="00F62F1A">
        <w:rPr>
          <w:sz w:val="16"/>
        </w:rPr>
        <w:t xml:space="preserve">. On both counts, it is argued, </w:t>
      </w:r>
      <w:r w:rsidRPr="00F62F1A">
        <w:rPr>
          <w:rStyle w:val="Emphasis"/>
        </w:rPr>
        <w:t>growth prospects in emigration countries will be curtailed</w:t>
      </w:r>
      <w:r w:rsidRPr="00F62F1A">
        <w:rPr>
          <w:sz w:val="16"/>
        </w:rPr>
        <w:t xml:space="preserve">. The link between migration and growth in sending countries is however quite complex. First, sustained migratory flows may be associated with an equally large flow of remittances that may help relieve the foreign exchange constraint in the home country. Second, migrants may return home after having acquired a set of productive skills with a beneficial impact on the growth prospects of their home country. Finally, the policy bias in host countries toward skilled flows may not necessarily penalize sending countries. As argued most recently by Stark, </w:t>
      </w:r>
      <w:proofErr w:type="spellStart"/>
      <w:r w:rsidRPr="00F62F1A">
        <w:rPr>
          <w:sz w:val="16"/>
        </w:rPr>
        <w:t>Helmenstein</w:t>
      </w:r>
      <w:proofErr w:type="spellEnd"/>
      <w:r w:rsidRPr="00F62F1A">
        <w:rPr>
          <w:sz w:val="16"/>
        </w:rPr>
        <w:t xml:space="preserve">, and </w:t>
      </w:r>
      <w:proofErr w:type="spellStart"/>
      <w:r w:rsidRPr="00F62F1A">
        <w:rPr>
          <w:sz w:val="16"/>
        </w:rPr>
        <w:t>Prskawetz</w:t>
      </w:r>
      <w:proofErr w:type="spellEnd"/>
      <w:r w:rsidRPr="00F62F1A">
        <w:rPr>
          <w:sz w:val="16"/>
        </w:rPr>
        <w:t xml:space="preserve"> (1997, 1998), the incentive to acquire skills may be strengthened by the prospect of being able to migrate. Even in the presence of a brain drain, therefore, the average education level of those left behind in the home country may be higher than otherwise. 4 Accordingly, in this “revisionist” approach to the analysis of the brain drain, skilled migration may turn into a “brain gain” even if no account is taken of the potentially positive effects on the home country of remittances and return migration. Allowing for such factors would then further strengthen the case of the revisionist approach, to the extent for instance that skilled migrants, because of their higher earnings, are likely to generate a larger flow of remittances. As of now, however, </w:t>
      </w:r>
      <w:r w:rsidRPr="00F62F1A">
        <w:rPr>
          <w:rStyle w:val="Emphasis"/>
        </w:rPr>
        <w:t>the empirical evidence in support of the supposedly positive effects of skilled migration on the home country is at best limited</w:t>
      </w:r>
      <w:r w:rsidRPr="00F62F1A">
        <w:rPr>
          <w:sz w:val="16"/>
        </w:rPr>
        <w:t xml:space="preserve">. Moreover, </w:t>
      </w:r>
      <w:r w:rsidRPr="00F62F1A">
        <w:rPr>
          <w:rStyle w:val="StyleUnderline"/>
        </w:rPr>
        <w:t>even the theoretical predictions of the revisionist approach are not unambiguous</w:t>
      </w:r>
      <w:r w:rsidRPr="00F62F1A">
        <w:rPr>
          <w:sz w:val="16"/>
        </w:rPr>
        <w:t xml:space="preserve">. First, </w:t>
      </w:r>
      <w:r w:rsidRPr="00F62F1A">
        <w:rPr>
          <w:rStyle w:val="StyleUnderline"/>
        </w:rPr>
        <w:t>skilled migrants may have looser links with their home country</w:t>
      </w:r>
      <w:r w:rsidRPr="00F62F1A">
        <w:rPr>
          <w:sz w:val="16"/>
        </w:rPr>
        <w:t xml:space="preserve">, for instance </w:t>
      </w:r>
      <w:r w:rsidRPr="00F62F1A">
        <w:rPr>
          <w:rStyle w:val="StyleUnderline"/>
        </w:rPr>
        <w:t>because they are more likely to bring their family to the host country and may</w:t>
      </w:r>
      <w:r w:rsidRPr="00F62F1A">
        <w:rPr>
          <w:sz w:val="16"/>
        </w:rPr>
        <w:t xml:space="preserve"> therefore </w:t>
      </w:r>
      <w:r w:rsidRPr="00F62F1A">
        <w:rPr>
          <w:rStyle w:val="StyleUnderline"/>
        </w:rPr>
        <w:t>remit less rather than more</w:t>
      </w:r>
      <w:r w:rsidRPr="00F62F1A">
        <w:rPr>
          <w:sz w:val="16"/>
        </w:rPr>
        <w:t xml:space="preserve">. Second, </w:t>
      </w:r>
      <w:r w:rsidRPr="00F62F1A">
        <w:rPr>
          <w:rStyle w:val="StyleUnderline"/>
        </w:rPr>
        <w:t>prospective migrants</w:t>
      </w:r>
      <w:r w:rsidRPr="00F62F1A">
        <w:rPr>
          <w:sz w:val="16"/>
        </w:rPr>
        <w:t xml:space="preserve"> may want to strengthen their chance for admission to the host country by pursuing their graduate studies there. The most talented individuals would then </w:t>
      </w:r>
      <w:r w:rsidRPr="00F62F1A">
        <w:rPr>
          <w:rStyle w:val="StyleUnderline"/>
        </w:rPr>
        <w:t>have an incentive to migrate at a relatively early stage of their school curriculum</w:t>
      </w:r>
      <w:r w:rsidRPr="00F62F1A">
        <w:rPr>
          <w:sz w:val="16"/>
        </w:rPr>
        <w:t xml:space="preserve">, thereby definitely </w:t>
      </w:r>
      <w:r w:rsidRPr="00F62F1A">
        <w:rPr>
          <w:rStyle w:val="StyleUnderline"/>
        </w:rPr>
        <w:t>reducing the average enrolment ratio in the home country’s educational system.</w:t>
      </w:r>
      <w:r w:rsidRPr="00F62F1A">
        <w:rPr>
          <w:sz w:val="16"/>
        </w:rPr>
        <w:t xml:space="preserve"> Contrary to the revisionist approach, then </w:t>
      </w:r>
      <w:r w:rsidRPr="00F62F1A">
        <w:rPr>
          <w:rStyle w:val="StyleUnderline"/>
        </w:rPr>
        <w:t>a higher probability for skilled workers to migrate may be associated with a decline in the home country’s educational achievements</w:t>
      </w:r>
      <w:r w:rsidRPr="00F62F1A">
        <w:rPr>
          <w:sz w:val="16"/>
        </w:rPr>
        <w:t xml:space="preserve">. Moreover, as shown in the early contribution of Bhagwati and Hamada (1974), the </w:t>
      </w:r>
      <w:r w:rsidRPr="00F62F1A">
        <w:rPr>
          <w:rStyle w:val="Emphasis"/>
        </w:rPr>
        <w:t>brain drain</w:t>
      </w:r>
      <w:r w:rsidRPr="00F62F1A">
        <w:rPr>
          <w:sz w:val="16"/>
        </w:rPr>
        <w:t xml:space="preserve"> may interact with domestic distortions </w:t>
      </w:r>
      <w:proofErr w:type="gramStart"/>
      <w:r w:rsidRPr="00F62F1A">
        <w:rPr>
          <w:sz w:val="16"/>
        </w:rPr>
        <w:t>so as to</w:t>
      </w:r>
      <w:proofErr w:type="gramEnd"/>
      <w:r w:rsidRPr="00F62F1A">
        <w:rPr>
          <w:sz w:val="16"/>
        </w:rPr>
        <w:t xml:space="preserve"> </w:t>
      </w:r>
      <w:r w:rsidRPr="00F62F1A">
        <w:rPr>
          <w:rStyle w:val="Emphasis"/>
        </w:rPr>
        <w:t>unambiguously reduce welfare in the home country.</w:t>
      </w:r>
      <w:r w:rsidRPr="00F62F1A">
        <w:rPr>
          <w:sz w:val="16"/>
        </w:rPr>
        <w:t xml:space="preserve"> Finally, </w:t>
      </w:r>
      <w:r w:rsidRPr="00F62F1A">
        <w:rPr>
          <w:rStyle w:val="StyleUnderline"/>
        </w:rPr>
        <w:t xml:space="preserve">even the impact of return migration on the home country welfare may be less </w:t>
      </w:r>
      <w:proofErr w:type="spellStart"/>
      <w:r w:rsidRPr="00F62F1A">
        <w:rPr>
          <w:rStyle w:val="StyleUnderline"/>
        </w:rPr>
        <w:t>favourable</w:t>
      </w:r>
      <w:proofErr w:type="spellEnd"/>
      <w:r w:rsidRPr="00F62F1A">
        <w:rPr>
          <w:rStyle w:val="StyleUnderline"/>
        </w:rPr>
        <w:t xml:space="preserve"> than generally presumed</w:t>
      </w:r>
      <w:r w:rsidRPr="00F62F1A">
        <w:rPr>
          <w:sz w:val="16"/>
        </w:rPr>
        <w:t xml:space="preserve"> (Constant and Massey, 2002). The purpose of this paper is to take a further look at the theoretical underpinnings and empirical evidence about the link between skilled migration, education, and remittances. We find little support for the revisionist approach. On the contrary, our results suggest that the concerns in sending countries about the economic impact of skilled migration are warranted. First, </w:t>
      </w:r>
      <w:r w:rsidRPr="00F62F1A">
        <w:rPr>
          <w:rStyle w:val="StyleUnderline"/>
        </w:rPr>
        <w:t xml:space="preserve">a higher skilled content of migration is found to be associated with a </w:t>
      </w:r>
      <w:r w:rsidRPr="00F62F1A">
        <w:rPr>
          <w:rStyle w:val="Emphasis"/>
        </w:rPr>
        <w:t>lower flow</w:t>
      </w:r>
      <w:r w:rsidRPr="00F62F1A">
        <w:rPr>
          <w:rStyle w:val="StyleUnderline"/>
        </w:rPr>
        <w:t xml:space="preserve"> of remittances</w:t>
      </w:r>
      <w:r w:rsidRPr="00F62F1A">
        <w:rPr>
          <w:sz w:val="16"/>
        </w:rPr>
        <w:t xml:space="preserve">. As noted earlier, </w:t>
      </w:r>
      <w:r w:rsidRPr="00F62F1A">
        <w:rPr>
          <w:rStyle w:val="StyleUnderline"/>
        </w:rPr>
        <w:t>we interpret this result as indicating that skilled migrants tend to loosen their links with their home country, are more likely to bring their family to the host country and, therefore, have a lower propensity to remit</w:t>
      </w:r>
      <w:r w:rsidRPr="00F62F1A">
        <w:rPr>
          <w:sz w:val="16"/>
        </w:rPr>
        <w:t xml:space="preserve">. Second, </w:t>
      </w:r>
      <w:r w:rsidRPr="00F62F1A">
        <w:rPr>
          <w:rStyle w:val="StyleUnderline"/>
        </w:rPr>
        <w:t>we find little evidence suggesting that raising the skill composition of migration has a positive effect on the educational achievements in the home country. On the contrary, the tertiary enrolment ratio in sending countries is negatively associated with the skilled content of migration.</w:t>
      </w:r>
    </w:p>
    <w:p w14:paraId="6A85A918" w14:textId="45B7086B" w:rsidR="00CC7A55" w:rsidRPr="00F62F1A" w:rsidRDefault="00CC7A55" w:rsidP="00AC6165">
      <w:pPr>
        <w:pStyle w:val="Heading3"/>
      </w:pPr>
      <w:r w:rsidRPr="00F62F1A">
        <w:t xml:space="preserve">2nc link – at: remittances turn </w:t>
      </w:r>
    </w:p>
    <w:p w14:paraId="003F41FE" w14:textId="77777777" w:rsidR="00AC41A1" w:rsidRPr="00F62F1A" w:rsidRDefault="00AC41A1" w:rsidP="00AC41A1">
      <w:pPr>
        <w:pStyle w:val="Heading4"/>
      </w:pPr>
      <w:r w:rsidRPr="00F62F1A">
        <w:t>Remittances fail to replace the growth lost by workers departure</w:t>
      </w:r>
    </w:p>
    <w:p w14:paraId="15D36493" w14:textId="77777777" w:rsidR="00AC41A1" w:rsidRPr="00F62F1A" w:rsidRDefault="00AC41A1" w:rsidP="00AC41A1">
      <w:r w:rsidRPr="00F62F1A">
        <w:rPr>
          <w:rStyle w:val="Style13ptBold"/>
        </w:rPr>
        <w:t>Lucas 8</w:t>
      </w:r>
      <w:r w:rsidRPr="00F62F1A">
        <w:t xml:space="preserve"> – Trade, Equity and Development Program, Carnegie Endowment</w:t>
      </w:r>
    </w:p>
    <w:p w14:paraId="6E806A6A" w14:textId="28C7A3F8" w:rsidR="00AC41A1" w:rsidRPr="00F62F1A" w:rsidRDefault="00AC41A1" w:rsidP="00AC41A1">
      <w:r w:rsidRPr="00F62F1A">
        <w:t>Robert E. B. Lucas, “International Labor Migration in a Globalizing Economy,” Trade, Equity, and Development Program, Number 92 July 2008, http://carnegieendowment.org/files/international_migration_globalizing_economy.pdf</w:t>
      </w:r>
    </w:p>
    <w:p w14:paraId="611CFBC4" w14:textId="22F4E8AB" w:rsidR="00AC41A1" w:rsidRPr="00F62F1A" w:rsidRDefault="00AC41A1" w:rsidP="00AC41A1">
      <w:pPr>
        <w:rPr>
          <w:sz w:val="16"/>
        </w:rPr>
      </w:pPr>
      <w:r w:rsidRPr="00F62F1A">
        <w:rPr>
          <w:rStyle w:val="StyleUnderline"/>
        </w:rPr>
        <w:t>Long-term dependence upon a strategy of exporting labor in return for remittance inflows can prove risky and costly. The risks arise from the potential for sudden cessation of the migration opportunity;</w:t>
      </w:r>
      <w:r w:rsidRPr="00F62F1A">
        <w:rPr>
          <w:sz w:val="16"/>
        </w:rPr>
        <w:t xml:space="preserve"> large numbers of migrants were suddenly repatriated at the time of the Gulf War, for instance. </w:t>
      </w:r>
      <w:r w:rsidRPr="00F62F1A">
        <w:rPr>
          <w:rStyle w:val="StyleUnderline"/>
        </w:rPr>
        <w:t>Having a large portion of the country’s adult population absent may also prove costly in terms of family cohesion and even the functioning of society more generally. The absence of parents may harm the education and upbringing of children</w:t>
      </w:r>
      <w:r w:rsidRPr="00F62F1A">
        <w:rPr>
          <w:sz w:val="16"/>
        </w:rPr>
        <w:t>; this is offset to some extent by additional spending on education permitted by remittance inflows and shaped by the returns to education if the child follows the parent overseas (McKenzie and Rapoport 2006). For some of the tiny island states, such a strategy may nonetheless make sense—where the limited domestic market and high transport costs pose barriers to job creation at home (Pritchett 2004). For most countries, however, such barriers are not binding though the emigration-remittance option may alleviate the political pressure to address a lack of employment creation at home.</w:t>
      </w:r>
    </w:p>
    <w:p w14:paraId="2FF38856" w14:textId="77777777" w:rsidR="00AC41A1" w:rsidRPr="00F62F1A" w:rsidRDefault="00AC41A1" w:rsidP="00AC41A1">
      <w:pPr>
        <w:pStyle w:val="Heading4"/>
      </w:pPr>
      <w:r w:rsidRPr="00F62F1A">
        <w:t>Skilled workers do not send back remittances – even if they did, it doesn’t make up for the lost growth in home countries</w:t>
      </w:r>
    </w:p>
    <w:p w14:paraId="2B90A859" w14:textId="77777777" w:rsidR="009504C8" w:rsidRPr="00F62F1A" w:rsidRDefault="00AC41A1" w:rsidP="00AC41A1">
      <w:proofErr w:type="spellStart"/>
      <w:r w:rsidRPr="00F62F1A">
        <w:rPr>
          <w:rStyle w:val="Style13ptBold"/>
        </w:rPr>
        <w:t>Kapur</w:t>
      </w:r>
      <w:proofErr w:type="spellEnd"/>
      <w:r w:rsidRPr="00F62F1A">
        <w:rPr>
          <w:rStyle w:val="Style13ptBold"/>
        </w:rPr>
        <w:t xml:space="preserve"> and McHale, 5</w:t>
      </w:r>
      <w:r w:rsidRPr="00F62F1A">
        <w:t xml:space="preserve"> government and Asian studies professor at the University of Texas-Austin and economics professor at Queen's School of Business in Kingston, Ontario</w:t>
      </w:r>
      <w:r w:rsidR="009504C8" w:rsidRPr="00F62F1A">
        <w:t xml:space="preserve"> </w:t>
      </w:r>
      <w:r w:rsidRPr="00F62F1A">
        <w:t>Devesh and John, “Are We Losing the Global Race for Talent?” Wall Street Journal, http://www.cgdev.org/doc/Book%20Reviews/WSJ_Best%20and%20Brightest.pdf</w:t>
      </w:r>
      <w:r w:rsidR="009504C8" w:rsidRPr="00F62F1A">
        <w:t xml:space="preserve"> </w:t>
      </w:r>
      <w:r w:rsidRPr="00F62F1A">
        <w:t>November 21, 2005</w:t>
      </w:r>
      <w:r w:rsidR="009504C8" w:rsidRPr="00F62F1A">
        <w:t xml:space="preserve"> </w:t>
      </w:r>
    </w:p>
    <w:p w14:paraId="4BAD3360" w14:textId="693862F2" w:rsidR="00ED477F" w:rsidRPr="00F62F1A" w:rsidRDefault="00AC41A1" w:rsidP="00ED477F">
      <w:pPr>
        <w:rPr>
          <w:sz w:val="16"/>
        </w:rPr>
      </w:pPr>
      <w:r w:rsidRPr="00F62F1A">
        <w:rPr>
          <w:sz w:val="16"/>
        </w:rPr>
        <w:t xml:space="preserve">Against this view, </w:t>
      </w:r>
      <w:r w:rsidRPr="00F62F1A">
        <w:rPr>
          <w:rStyle w:val="StyleUnderline"/>
        </w:rPr>
        <w:t>some argue that remittances compensate for the brain drain</w:t>
      </w:r>
      <w:r w:rsidRPr="00F62F1A">
        <w:rPr>
          <w:sz w:val="16"/>
        </w:rPr>
        <w:t xml:space="preserve">. But while the increasing amounts of money sent home do help, </w:t>
      </w:r>
      <w:r w:rsidRPr="00F62F1A">
        <w:rPr>
          <w:rStyle w:val="StyleUnderline"/>
        </w:rPr>
        <w:t>the argument is mistaken on three counts:</w:t>
      </w:r>
      <w:r w:rsidRPr="00F62F1A">
        <w:rPr>
          <w:sz w:val="16"/>
        </w:rPr>
        <w:t xml:space="preserve"> </w:t>
      </w:r>
      <w:r w:rsidRPr="00F62F1A">
        <w:rPr>
          <w:rStyle w:val="StyleUnderline"/>
        </w:rPr>
        <w:t>First, remittances come mostly from low-skilled workers</w:t>
      </w:r>
      <w:r w:rsidRPr="00F62F1A">
        <w:rPr>
          <w:sz w:val="16"/>
        </w:rPr>
        <w:t xml:space="preserve">. Physicians and managers are far more likely to come from the institution-building middle-class whose families back home need money much less. </w:t>
      </w:r>
      <w:r w:rsidRPr="00F62F1A">
        <w:rPr>
          <w:rStyle w:val="StyleUnderline"/>
        </w:rPr>
        <w:t>Second, money alone is not enough</w:t>
      </w:r>
      <w:r w:rsidRPr="00F62F1A">
        <w:rPr>
          <w:sz w:val="16"/>
        </w:rPr>
        <w:t xml:space="preserve">. Just as foreign-aid has not guaranteed development, </w:t>
      </w:r>
      <w:r w:rsidRPr="00F62F1A">
        <w:rPr>
          <w:rStyle w:val="StyleUnderline"/>
        </w:rPr>
        <w:t>countries that receive the most remittances relative to the size of their economy</w:t>
      </w:r>
      <w:r w:rsidRPr="00F62F1A">
        <w:rPr>
          <w:sz w:val="16"/>
        </w:rPr>
        <w:t xml:space="preserve"> -from Haiti to Somalia -- </w:t>
      </w:r>
      <w:r w:rsidRPr="00F62F1A">
        <w:rPr>
          <w:rStyle w:val="StyleUnderline"/>
        </w:rPr>
        <w:t>have not developed as a result</w:t>
      </w:r>
      <w:r w:rsidRPr="00F62F1A">
        <w:rPr>
          <w:sz w:val="16"/>
        </w:rPr>
        <w:t xml:space="preserve">. </w:t>
      </w:r>
      <w:r w:rsidRPr="00F62F1A">
        <w:rPr>
          <w:rStyle w:val="StyleUnderline"/>
        </w:rPr>
        <w:t xml:space="preserve">Finally, remittances mainly augment consumption, though there is evidence that they fund education, and microbusinesses. The lack of broader investment is no surprise given weak institutions, a consequence </w:t>
      </w:r>
      <w:r w:rsidRPr="00F62F1A">
        <w:rPr>
          <w:sz w:val="16"/>
        </w:rPr>
        <w:t xml:space="preserve">(and cause) </w:t>
      </w:r>
      <w:r w:rsidRPr="00F62F1A">
        <w:rPr>
          <w:rStyle w:val="StyleUnderline"/>
        </w:rPr>
        <w:t>of human capital flight</w:t>
      </w:r>
      <w:r w:rsidRPr="00F62F1A">
        <w:rPr>
          <w:sz w:val="16"/>
        </w:rPr>
        <w:t>.</w:t>
      </w:r>
    </w:p>
    <w:p w14:paraId="28FEAAEC" w14:textId="2C3FBB21" w:rsidR="00ED477F" w:rsidRPr="00F62F1A" w:rsidRDefault="00ED477F" w:rsidP="00730F22">
      <w:pPr>
        <w:pStyle w:val="Heading3"/>
      </w:pPr>
      <w:r w:rsidRPr="00F62F1A">
        <w:t xml:space="preserve">2nc link – at: brain circulation turn </w:t>
      </w:r>
    </w:p>
    <w:p w14:paraId="3005A989" w14:textId="61437233" w:rsidR="004E1DB5" w:rsidRPr="00F62F1A" w:rsidRDefault="004E1DB5" w:rsidP="00730F22">
      <w:pPr>
        <w:pStyle w:val="Heading4"/>
      </w:pPr>
      <w:r w:rsidRPr="00F62F1A">
        <w:t>Any brain circulation is minimal.</w:t>
      </w:r>
    </w:p>
    <w:p w14:paraId="37F5148D" w14:textId="7CFC6A74" w:rsidR="00730F22" w:rsidRPr="00F62F1A" w:rsidRDefault="00730F22" w:rsidP="00ED477F">
      <w:r w:rsidRPr="00F62F1A">
        <w:rPr>
          <w:rStyle w:val="Style13ptBold"/>
        </w:rPr>
        <w:t>Harvey 8</w:t>
      </w:r>
      <w:r w:rsidRPr="00F62F1A">
        <w:t xml:space="preserve"> (</w:t>
      </w:r>
      <w:r w:rsidR="004E1DB5" w:rsidRPr="00F62F1A">
        <w:t>William Harvey in November, Department of Geography at University of British Columbia, “Brain Circulation?” Asian Population Studies, Vol. 4, No. 3)</w:t>
      </w:r>
    </w:p>
    <w:p w14:paraId="7847D5C0" w14:textId="437CF7EB" w:rsidR="00730F22" w:rsidRPr="00F62F1A" w:rsidRDefault="00730F22" w:rsidP="00ED477F">
      <w:pPr>
        <w:rPr>
          <w:sz w:val="16"/>
        </w:rPr>
      </w:pPr>
      <w:r w:rsidRPr="00F62F1A">
        <w:rPr>
          <w:sz w:val="16"/>
        </w:rPr>
        <w:t xml:space="preserve">The above results are highly important because they show that British and </w:t>
      </w:r>
      <w:r w:rsidRPr="00F62F1A">
        <w:rPr>
          <w:rStyle w:val="StyleUnderline"/>
        </w:rPr>
        <w:t>Indian scientists are not making significant personal investments in the pharmaceutical and biotechnology sector in their home countries</w:t>
      </w:r>
      <w:r w:rsidRPr="00F62F1A">
        <w:rPr>
          <w:sz w:val="16"/>
        </w:rPr>
        <w:t xml:space="preserve">. In contrast, </w:t>
      </w:r>
      <w:proofErr w:type="spellStart"/>
      <w:r w:rsidRPr="00F62F1A">
        <w:rPr>
          <w:sz w:val="16"/>
        </w:rPr>
        <w:t>Saxenian</w:t>
      </w:r>
      <w:proofErr w:type="spellEnd"/>
      <w:r w:rsidRPr="00F62F1A">
        <w:rPr>
          <w:sz w:val="16"/>
        </w:rPr>
        <w:t xml:space="preserve"> (2006, p. 309) argues that </w:t>
      </w:r>
      <w:r w:rsidRPr="00F62F1A">
        <w:rPr>
          <w:rStyle w:val="Emphasis"/>
        </w:rPr>
        <w:t>a small number</w:t>
      </w:r>
      <w:r w:rsidRPr="00F62F1A">
        <w:rPr>
          <w:sz w:val="16"/>
        </w:rPr>
        <w:t xml:space="preserve"> </w:t>
      </w:r>
      <w:r w:rsidRPr="00F62F1A">
        <w:rPr>
          <w:rStyle w:val="StyleUnderline"/>
        </w:rPr>
        <w:t>of “Successful Indian entrepreneurs from the United States also invested actively in Indian technology start</w:t>
      </w:r>
      <w:r w:rsidRPr="00F62F1A">
        <w:rPr>
          <w:sz w:val="16"/>
        </w:rPr>
        <w:t>-­‐</w:t>
      </w:r>
      <w:r w:rsidRPr="00F62F1A">
        <w:rPr>
          <w:rFonts w:ascii="Cambria Math" w:hAnsi="Cambria Math" w:cs="Cambria Math"/>
          <w:sz w:val="16"/>
        </w:rPr>
        <w:t>‑</w:t>
      </w:r>
      <w:r w:rsidRPr="00F62F1A">
        <w:rPr>
          <w:sz w:val="16"/>
        </w:rPr>
        <w:t>ups, both directly as angel investors and indirectly through commitments to venture capital funds, and they demonstrated their loyalty to their alma maters – universities like the Indian Institutes of Technology.” One of the advantages of my interview-­‐</w:t>
      </w:r>
      <w:r w:rsidRPr="00F62F1A">
        <w:rPr>
          <w:rFonts w:ascii="Cambria Math" w:hAnsi="Cambria Math" w:cs="Cambria Math"/>
          <w:sz w:val="16"/>
        </w:rPr>
        <w:t>‑</w:t>
      </w:r>
      <w:r w:rsidRPr="00F62F1A">
        <w:rPr>
          <w:sz w:val="16"/>
        </w:rPr>
        <w:t xml:space="preserve">based research is that I could determine the nature of investments that respondents made in their home countries. </w:t>
      </w:r>
      <w:r w:rsidRPr="00F62F1A">
        <w:rPr>
          <w:rStyle w:val="StyleUnderline"/>
        </w:rPr>
        <w:t>Although a sizeable proportion of people were making personal investments</w:t>
      </w:r>
      <w:r w:rsidRPr="00F62F1A">
        <w:rPr>
          <w:sz w:val="16"/>
        </w:rPr>
        <w:t xml:space="preserve"> in their home countries, </w:t>
      </w:r>
      <w:r w:rsidRPr="00F62F1A">
        <w:rPr>
          <w:rStyle w:val="StyleUnderline"/>
        </w:rPr>
        <w:t xml:space="preserve">these investments were </w:t>
      </w:r>
      <w:r w:rsidRPr="00F62F1A">
        <w:rPr>
          <w:rStyle w:val="Emphasis"/>
        </w:rPr>
        <w:t>not significant</w:t>
      </w:r>
      <w:r w:rsidRPr="00F62F1A">
        <w:rPr>
          <w:rStyle w:val="StyleUnderline"/>
        </w:rPr>
        <w:t xml:space="preserve"> in terms of the amount of money invested</w:t>
      </w:r>
      <w:r w:rsidRPr="00F62F1A">
        <w:rPr>
          <w:sz w:val="16"/>
        </w:rPr>
        <w:t>. My results, for example, show the presence of British-­‐</w:t>
      </w:r>
      <w:r w:rsidRPr="00F62F1A">
        <w:rPr>
          <w:rFonts w:ascii="Cambria Math" w:hAnsi="Cambria Math" w:cs="Cambria Math"/>
          <w:sz w:val="16"/>
        </w:rPr>
        <w:t>‑</w:t>
      </w:r>
      <w:r w:rsidRPr="00F62F1A">
        <w:rPr>
          <w:sz w:val="16"/>
        </w:rPr>
        <w:t>born and Indian-­‐</w:t>
      </w:r>
      <w:r w:rsidRPr="00F62F1A">
        <w:rPr>
          <w:rFonts w:ascii="Cambria Math" w:hAnsi="Cambria Math" w:cs="Cambria Math"/>
          <w:sz w:val="16"/>
        </w:rPr>
        <w:t>‑</w:t>
      </w:r>
      <w:r w:rsidRPr="00F62F1A">
        <w:rPr>
          <w:sz w:val="16"/>
        </w:rPr>
        <w:t>born serial entrepreneurs around Boston but these individuals have yet to make significant personal investments such as starting-­‐</w:t>
      </w:r>
      <w:r w:rsidRPr="00F62F1A">
        <w:rPr>
          <w:rFonts w:ascii="Cambria Math" w:hAnsi="Cambria Math" w:cs="Cambria Math"/>
          <w:sz w:val="16"/>
        </w:rPr>
        <w:t>‑</w:t>
      </w:r>
      <w:r w:rsidRPr="00F62F1A">
        <w:rPr>
          <w:sz w:val="16"/>
        </w:rPr>
        <w:t xml:space="preserve">up companies in their home countries. </w:t>
      </w:r>
      <w:proofErr w:type="gramStart"/>
      <w:r w:rsidRPr="00F62F1A">
        <w:rPr>
          <w:sz w:val="16"/>
        </w:rPr>
        <w:t>In light of</w:t>
      </w:r>
      <w:proofErr w:type="gramEnd"/>
      <w:r w:rsidRPr="00F62F1A">
        <w:rPr>
          <w:sz w:val="16"/>
        </w:rPr>
        <w:t xml:space="preserve"> my research findings, </w:t>
      </w:r>
      <w:r w:rsidRPr="00F62F1A">
        <w:rPr>
          <w:rStyle w:val="StyleUnderline"/>
        </w:rPr>
        <w:t>it appears that highly skilled migrants are not necessarily making significant investments in their home countries.</w:t>
      </w:r>
      <w:r w:rsidRPr="00F62F1A">
        <w:rPr>
          <w:sz w:val="16"/>
        </w:rPr>
        <w:t xml:space="preserve"> As I mentioned above, arguably a key reason for this is because it is more difficult to collaborate and start-­‐</w:t>
      </w:r>
      <w:r w:rsidRPr="00F62F1A">
        <w:rPr>
          <w:rFonts w:ascii="Cambria Math" w:hAnsi="Cambria Math" w:cs="Cambria Math"/>
          <w:sz w:val="16"/>
        </w:rPr>
        <w:t>‑</w:t>
      </w:r>
      <w:r w:rsidRPr="00F62F1A">
        <w:rPr>
          <w:sz w:val="16"/>
        </w:rPr>
        <w:t>up companies in the pharmaceutical and biotechnology sector compared to other sectors such as ICT. Further research is needed to establish the extent of the investments that other highly skilled migrant groups are making in different sectors in their home countries.</w:t>
      </w:r>
    </w:p>
    <w:p w14:paraId="3613F0A7" w14:textId="2CADD867" w:rsidR="00730F22" w:rsidRPr="00F62F1A" w:rsidRDefault="00730F22" w:rsidP="00730F22">
      <w:pPr>
        <w:pStyle w:val="Heading4"/>
      </w:pPr>
      <w:r w:rsidRPr="00F62F1A">
        <w:t xml:space="preserve">Link outweighs – risk of the turn is less than 25 percent </w:t>
      </w:r>
    </w:p>
    <w:p w14:paraId="4BDDEA8B" w14:textId="6D2F1D1E" w:rsidR="00730F22" w:rsidRPr="00F62F1A" w:rsidRDefault="00730F22" w:rsidP="00ED477F">
      <w:r w:rsidRPr="00F62F1A">
        <w:rPr>
          <w:rStyle w:val="Style13ptBold"/>
        </w:rPr>
        <w:t>Harvey 8</w:t>
      </w:r>
      <w:r w:rsidRPr="00F62F1A">
        <w:t xml:space="preserve"> (William Harvey in November, Department of Geography at University of British Columbia, “Brain Circulation?” Asian Population Studies, Vol. 4, No. 3)</w:t>
      </w:r>
    </w:p>
    <w:p w14:paraId="14109509" w14:textId="19A4FADB" w:rsidR="00CC7A55" w:rsidRPr="00F62F1A" w:rsidRDefault="00730F22" w:rsidP="00CC7A55">
      <w:pPr>
        <w:rPr>
          <w:sz w:val="16"/>
        </w:rPr>
      </w:pPr>
      <w:r w:rsidRPr="00F62F1A">
        <w:rPr>
          <w:sz w:val="16"/>
        </w:rPr>
        <w:t xml:space="preserve">The type and frequency of business information that is exchanged between highly skilled migrants and people in their home countries is arguably a significant indicator of their desire to invest in those countries. In addition, the social relationships that are formed when highly skilled migrants travel to and collaborate with </w:t>
      </w:r>
      <w:proofErr w:type="spellStart"/>
      <w:r w:rsidRPr="00F62F1A">
        <w:rPr>
          <w:sz w:val="16"/>
        </w:rPr>
        <w:t>organisations</w:t>
      </w:r>
      <w:proofErr w:type="spellEnd"/>
      <w:r w:rsidRPr="00F62F1A">
        <w:rPr>
          <w:sz w:val="16"/>
        </w:rPr>
        <w:t xml:space="preserve"> in their home countries are also an important indicator of brain circulation. </w:t>
      </w:r>
      <w:r w:rsidRPr="00F62F1A">
        <w:rPr>
          <w:rStyle w:val="StyleUnderline"/>
        </w:rPr>
        <w:t>The fact that</w:t>
      </w:r>
      <w:r w:rsidRPr="00F62F1A">
        <w:rPr>
          <w:sz w:val="16"/>
        </w:rPr>
        <w:t xml:space="preserve"> British and </w:t>
      </w:r>
      <w:r w:rsidRPr="00F62F1A">
        <w:rPr>
          <w:rStyle w:val="StyleUnderline"/>
        </w:rPr>
        <w:t>Indian scientists are investing in their home countries in a limited way</w:t>
      </w:r>
      <w:r w:rsidRPr="00F62F1A">
        <w:rPr>
          <w:sz w:val="16"/>
        </w:rPr>
        <w:t xml:space="preserve">, however, </w:t>
      </w:r>
      <w:r w:rsidRPr="00F62F1A">
        <w:rPr>
          <w:rStyle w:val="StyleUnderline"/>
        </w:rPr>
        <w:t>questions the full extent of brain circulation</w:t>
      </w:r>
      <w:r w:rsidRPr="00F62F1A">
        <w:rPr>
          <w:sz w:val="16"/>
        </w:rPr>
        <w:t xml:space="preserve">. Although the literature has </w:t>
      </w:r>
      <w:proofErr w:type="spellStart"/>
      <w:r w:rsidRPr="00F62F1A">
        <w:rPr>
          <w:sz w:val="16"/>
        </w:rPr>
        <w:t>emphasised</w:t>
      </w:r>
      <w:proofErr w:type="spellEnd"/>
      <w:r w:rsidRPr="00F62F1A">
        <w:rPr>
          <w:sz w:val="16"/>
        </w:rPr>
        <w:t xml:space="preserve"> the importance of brain circulation, I suggest that scholars focus on the brain drain as well because it is also germane in the context of highly skilled migration. </w:t>
      </w:r>
      <w:r w:rsidRPr="00F62F1A">
        <w:rPr>
          <w:rStyle w:val="StyleUnderline"/>
        </w:rPr>
        <w:t xml:space="preserve">At least </w:t>
      </w:r>
      <w:r w:rsidRPr="00F62F1A">
        <w:rPr>
          <w:rStyle w:val="Emphasis"/>
        </w:rPr>
        <w:t>three quarters</w:t>
      </w:r>
      <w:r w:rsidRPr="00F62F1A">
        <w:rPr>
          <w:rStyle w:val="StyleUnderline"/>
        </w:rPr>
        <w:t xml:space="preserve"> of</w:t>
      </w:r>
      <w:r w:rsidRPr="00F62F1A">
        <w:rPr>
          <w:sz w:val="16"/>
        </w:rPr>
        <w:t xml:space="preserve"> British and </w:t>
      </w:r>
      <w:r w:rsidRPr="00F62F1A">
        <w:rPr>
          <w:rStyle w:val="StyleUnderline"/>
        </w:rPr>
        <w:t>Indian scientists have not made any personal investments in their home country.</w:t>
      </w:r>
      <w:r w:rsidRPr="00F62F1A">
        <w:rPr>
          <w:sz w:val="16"/>
        </w:rPr>
        <w:t xml:space="preserve"> Although less Indian respondents have made investments in their home country, those that have invested have taken more advanced procedures to contribute to the economy of India, compared to the contribution that British scientists have made to the UK economy. In addition, 13 per cent more Indian than British scientists considered making future investments in their home country and they also showed a much greater desire to contribute to the economic development of their home country. In short, Indian scientists were much more positive about the professional opportunities developing in India compared to British scientists who were predominantly negative about the professional opportunities available in the UK.</w:t>
      </w:r>
    </w:p>
    <w:p w14:paraId="5E372DC7" w14:textId="1AEE4451" w:rsidR="00CB1838" w:rsidRPr="00F62F1A" w:rsidRDefault="00F44E68" w:rsidP="00F44E68">
      <w:pPr>
        <w:pStyle w:val="Heading3"/>
      </w:pPr>
      <w:r w:rsidRPr="00F62F1A">
        <w:t xml:space="preserve">2nc </w:t>
      </w:r>
      <w:r w:rsidR="00880302" w:rsidRPr="00F62F1A">
        <w:t xml:space="preserve">internal – </w:t>
      </w:r>
      <w:r w:rsidRPr="00F62F1A">
        <w:t xml:space="preserve">econ collapse / at: resilience </w:t>
      </w:r>
    </w:p>
    <w:p w14:paraId="191E4A16" w14:textId="1FF73C64" w:rsidR="00CB1838" w:rsidRPr="00F62F1A" w:rsidRDefault="00F44E68" w:rsidP="00F44E68">
      <w:pPr>
        <w:pStyle w:val="Heading4"/>
      </w:pPr>
      <w:r w:rsidRPr="00F62F1A">
        <w:t xml:space="preserve">Brain drain is a </w:t>
      </w:r>
      <w:r w:rsidRPr="00F62F1A">
        <w:rPr>
          <w:u w:val="single"/>
        </w:rPr>
        <w:t>massive</w:t>
      </w:r>
      <w:r w:rsidRPr="00F62F1A">
        <w:t xml:space="preserve"> negative wealth transfer – collapses the Indian economy </w:t>
      </w:r>
    </w:p>
    <w:p w14:paraId="3640598E" w14:textId="17B9A710" w:rsidR="003916C9" w:rsidRPr="00F62F1A" w:rsidRDefault="00F44E68" w:rsidP="00DD1B14">
      <w:r w:rsidRPr="00F62F1A">
        <w:rPr>
          <w:rStyle w:val="Style13ptBold"/>
        </w:rPr>
        <w:t>Hindustan Times 8</w:t>
      </w:r>
      <w:r w:rsidRPr="00F62F1A">
        <w:t xml:space="preserve"> (“BRAIN DRAIN: A MAJOR THREAT TO INDIAN ECONOMY,” 8-9, lexis) </w:t>
      </w:r>
    </w:p>
    <w:p w14:paraId="2F6BA5C1" w14:textId="3C983545" w:rsidR="00CB1838" w:rsidRPr="00F62F1A" w:rsidRDefault="00CB1838" w:rsidP="00DD1B14">
      <w:pPr>
        <w:rPr>
          <w:sz w:val="16"/>
        </w:rPr>
      </w:pPr>
      <w:r w:rsidRPr="00F62F1A">
        <w:rPr>
          <w:sz w:val="16"/>
        </w:rPr>
        <w:t xml:space="preserve">Guwahati Aug. 09 -- Before we truly digest the process of brain drain, we must -- </w:t>
      </w:r>
      <w:proofErr w:type="spellStart"/>
      <w:r w:rsidRPr="00F62F1A">
        <w:rPr>
          <w:sz w:val="16"/>
        </w:rPr>
        <w:t>rst</w:t>
      </w:r>
      <w:proofErr w:type="spellEnd"/>
      <w:r w:rsidRPr="00F62F1A">
        <w:rPr>
          <w:sz w:val="16"/>
        </w:rPr>
        <w:t xml:space="preserve"> of all, explore its meaning. What </w:t>
      </w:r>
      <w:proofErr w:type="gramStart"/>
      <w:r w:rsidRPr="00F62F1A">
        <w:rPr>
          <w:sz w:val="16"/>
        </w:rPr>
        <w:t>is</w:t>
      </w:r>
      <w:proofErr w:type="gramEnd"/>
      <w:r w:rsidRPr="00F62F1A">
        <w:rPr>
          <w:sz w:val="16"/>
        </w:rPr>
        <w:t xml:space="preserve"> brain drain? Whose brains are being drained? The term </w:t>
      </w:r>
      <w:r w:rsidRPr="00F62F1A">
        <w:rPr>
          <w:rStyle w:val="StyleUnderline"/>
        </w:rPr>
        <w:t>brain drain designates the international transfer of resources in the form of human capital</w:t>
      </w:r>
      <w:r w:rsidRPr="00F62F1A">
        <w:rPr>
          <w:sz w:val="16"/>
        </w:rPr>
        <w:t>, that is, the migration of relatively educated individuals from developing to developed countries.</w:t>
      </w:r>
      <w:r w:rsidR="003916C9" w:rsidRPr="00F62F1A">
        <w:rPr>
          <w:sz w:val="16"/>
        </w:rPr>
        <w:t xml:space="preserve"> </w:t>
      </w:r>
      <w:r w:rsidRPr="00F62F1A">
        <w:rPr>
          <w:sz w:val="16"/>
        </w:rPr>
        <w:t xml:space="preserve">The development impact of skilled migration from poor countries has long been a contentious issue. Scholars are even far from consensus on the narrower question: What is the impact on innovation when a poor country loses a large fraction of its science and engineering workforce through emigration? One school of thought argues that such talent is often wasted at home. Migration to more supportive environments raises global innovation, and some gains flow back to the poor country through the imports of products with improved technology or lower cost. However, another school of thought focuses on the importance of domestic technology innovators. </w:t>
      </w:r>
      <w:r w:rsidRPr="00F62F1A">
        <w:rPr>
          <w:rStyle w:val="StyleUnderline"/>
        </w:rPr>
        <w:t>Brain drain</w:t>
      </w:r>
      <w:r w:rsidRPr="00F62F1A">
        <w:rPr>
          <w:sz w:val="16"/>
        </w:rPr>
        <w:t xml:space="preserve"> in this submission </w:t>
      </w:r>
      <w:r w:rsidRPr="00F62F1A">
        <w:rPr>
          <w:rStyle w:val="StyleUnderline"/>
        </w:rPr>
        <w:t>does not mean the migration of just the highly skilled but simply, the migration of a percentage of the</w:t>
      </w:r>
      <w:r w:rsidRPr="00F62F1A">
        <w:rPr>
          <w:sz w:val="16"/>
        </w:rPr>
        <w:t xml:space="preserve"> tertiary-educated (</w:t>
      </w:r>
      <w:r w:rsidRPr="00F62F1A">
        <w:rPr>
          <w:rStyle w:val="StyleUnderline"/>
        </w:rPr>
        <w:t>college-educated) population from developing to developed countries</w:t>
      </w:r>
      <w:r w:rsidRPr="00F62F1A">
        <w:rPr>
          <w:sz w:val="16"/>
        </w:rPr>
        <w:t xml:space="preserve">. It was fashionable since 1992s (just after economic liberalization and globalization) refer to the migration of trained doctors, scientists and engineers to the advanced industrialized countries as a "brain drain." </w:t>
      </w:r>
      <w:proofErr w:type="gramStart"/>
      <w:r w:rsidRPr="00F62F1A">
        <w:rPr>
          <w:sz w:val="16"/>
        </w:rPr>
        <w:t>Actually, it</w:t>
      </w:r>
      <w:proofErr w:type="gramEnd"/>
      <w:r w:rsidRPr="00F62F1A">
        <w:rPr>
          <w:sz w:val="16"/>
        </w:rPr>
        <w:t xml:space="preserve"> was a "resource drain" rather than a "brain drain." These </w:t>
      </w:r>
      <w:r w:rsidRPr="00F62F1A">
        <w:rPr>
          <w:rStyle w:val="Emphasis"/>
        </w:rPr>
        <w:t>scarce resources</w:t>
      </w:r>
      <w:r w:rsidRPr="00F62F1A">
        <w:rPr>
          <w:sz w:val="16"/>
        </w:rPr>
        <w:t xml:space="preserve"> </w:t>
      </w:r>
      <w:r w:rsidRPr="00F62F1A">
        <w:rPr>
          <w:rStyle w:val="StyleUnderline"/>
        </w:rPr>
        <w:t>are lost to the economy when used to train brains that eventually migrate</w:t>
      </w:r>
      <w:r w:rsidRPr="00F62F1A">
        <w:rPr>
          <w:sz w:val="16"/>
        </w:rPr>
        <w:t>. The British Council, which administers the bulk of scholarships to Indian students applying for higher studies in Britain, their press office in Delhi says that 27,000 Indians received student visas in 2007, registering on average, an increase of more than 10 per cent a year. I visited one such foreign education trade fair in Delhi not long ago. Nearly hundred stalls were set up in a large ground with several thousand visitors milling from door to door and being solicited by hard selling college counselors, many armed with pocket calculators for rapid rupee-to-dollar conversions to work out minimum costs. The US Educational Foundation in India reports that since 1997-98 the number of students from India has soared, registering double-digit growth in several years and overtaking China as the leading nation to send foreign students to America in 2001-2002.</w:t>
      </w:r>
      <w:r w:rsidR="003916C9" w:rsidRPr="00F62F1A">
        <w:rPr>
          <w:sz w:val="16"/>
        </w:rPr>
        <w:t xml:space="preserve"> </w:t>
      </w:r>
      <w:r w:rsidRPr="00F62F1A">
        <w:rPr>
          <w:sz w:val="16"/>
        </w:rPr>
        <w:t xml:space="preserve">Moreover, according to </w:t>
      </w:r>
      <w:proofErr w:type="spellStart"/>
      <w:r w:rsidRPr="00F62F1A">
        <w:rPr>
          <w:sz w:val="16"/>
        </w:rPr>
        <w:t>AnnLee</w:t>
      </w:r>
      <w:proofErr w:type="spellEnd"/>
      <w:r w:rsidRPr="00F62F1A">
        <w:rPr>
          <w:sz w:val="16"/>
        </w:rPr>
        <w:t xml:space="preserve"> </w:t>
      </w:r>
      <w:proofErr w:type="spellStart"/>
      <w:r w:rsidRPr="00F62F1A">
        <w:rPr>
          <w:sz w:val="16"/>
        </w:rPr>
        <w:t>Saxenian</w:t>
      </w:r>
      <w:proofErr w:type="spellEnd"/>
      <w:r w:rsidRPr="00F62F1A">
        <w:rPr>
          <w:sz w:val="16"/>
        </w:rPr>
        <w:t xml:space="preserve">, dean of the School of Information, University of California, today's highly skilled migrants circulate between the US and India, creating technology businesses and spreading prosperity along the way. If this is the case, </w:t>
      </w:r>
      <w:r w:rsidRPr="00F62F1A">
        <w:rPr>
          <w:rStyle w:val="StyleUnderline"/>
        </w:rPr>
        <w:t>it is important to figure how to bring the prosperity back to India</w:t>
      </w:r>
      <w:r w:rsidRPr="00F62F1A">
        <w:rPr>
          <w:sz w:val="16"/>
        </w:rPr>
        <w:t xml:space="preserve">. The </w:t>
      </w:r>
      <w:r w:rsidRPr="00F62F1A">
        <w:rPr>
          <w:rStyle w:val="StyleUnderline"/>
        </w:rPr>
        <w:t xml:space="preserve">brain drain increases the scarcity of highly needed skilled </w:t>
      </w:r>
      <w:proofErr w:type="spellStart"/>
      <w:r w:rsidRPr="00F62F1A">
        <w:rPr>
          <w:rStyle w:val="StyleUnderline"/>
        </w:rPr>
        <w:t>labourers</w:t>
      </w:r>
      <w:proofErr w:type="spellEnd"/>
      <w:r w:rsidRPr="00F62F1A">
        <w:rPr>
          <w:rStyle w:val="StyleUnderline"/>
        </w:rPr>
        <w:t xml:space="preserve"> in India and consequently </w:t>
      </w:r>
      <w:r w:rsidRPr="00F62F1A">
        <w:rPr>
          <w:rStyle w:val="Emphasis"/>
        </w:rPr>
        <w:t>reduces long-run economic growth and income</w:t>
      </w:r>
      <w:r w:rsidRPr="00F62F1A">
        <w:rPr>
          <w:rStyle w:val="StyleUnderline"/>
        </w:rPr>
        <w:t>.</w:t>
      </w:r>
      <w:r w:rsidRPr="00F62F1A">
        <w:rPr>
          <w:sz w:val="16"/>
        </w:rPr>
        <w:t xml:space="preserve"> In addition, if highly educated workers continue to migrate to richer countries, public funds spent on higher education </w:t>
      </w:r>
      <w:proofErr w:type="gramStart"/>
      <w:r w:rsidRPr="00F62F1A">
        <w:rPr>
          <w:sz w:val="16"/>
        </w:rPr>
        <w:t>in order to</w:t>
      </w:r>
      <w:proofErr w:type="gramEnd"/>
      <w:r w:rsidRPr="00F62F1A">
        <w:rPr>
          <w:sz w:val="16"/>
        </w:rPr>
        <w:t xml:space="preserve"> promote growth may be to a large extent inefficiently applied and better spent on sound and widespread basic education to foster domestic economic development. Just like </w:t>
      </w:r>
      <w:r w:rsidRPr="00F62F1A">
        <w:rPr>
          <w:rStyle w:val="StyleUnderline"/>
        </w:rPr>
        <w:t>capital flight from poor economies to the rich ones</w:t>
      </w:r>
      <w:r w:rsidRPr="00F62F1A">
        <w:rPr>
          <w:sz w:val="16"/>
        </w:rPr>
        <w:t xml:space="preserve">, the migration of trained manpower, human capital flight, </w:t>
      </w:r>
      <w:r w:rsidRPr="00F62F1A">
        <w:rPr>
          <w:rStyle w:val="StyleUnderline"/>
        </w:rPr>
        <w:t>is enormously expensive</w:t>
      </w:r>
      <w:r w:rsidRPr="00F62F1A">
        <w:rPr>
          <w:sz w:val="16"/>
        </w:rPr>
        <w:t xml:space="preserve">. </w:t>
      </w:r>
      <w:r w:rsidRPr="00F62F1A">
        <w:rPr>
          <w:rStyle w:val="StyleUnderline"/>
        </w:rPr>
        <w:t xml:space="preserve">When a trained engineer migrates to the US, it is totally indistinguishable from a gift of US$ 100,000 from India to the US. Over the years, the total implicit subsidy from India to the US could be </w:t>
      </w:r>
      <w:r w:rsidRPr="00F62F1A">
        <w:rPr>
          <w:sz w:val="16"/>
        </w:rPr>
        <w:t xml:space="preserve">estimated to be of the order of </w:t>
      </w:r>
      <w:r w:rsidRPr="00F62F1A">
        <w:rPr>
          <w:rStyle w:val="Emphasis"/>
        </w:rPr>
        <w:t>hundred billion dollars</w:t>
      </w:r>
      <w:r w:rsidRPr="00F62F1A">
        <w:rPr>
          <w:sz w:val="16"/>
        </w:rPr>
        <w:t>.</w:t>
      </w:r>
      <w:r w:rsidR="003916C9" w:rsidRPr="00F62F1A">
        <w:rPr>
          <w:sz w:val="16"/>
        </w:rPr>
        <w:t xml:space="preserve"> </w:t>
      </w:r>
      <w:r w:rsidRPr="00F62F1A">
        <w:rPr>
          <w:rStyle w:val="StyleUnderline"/>
        </w:rPr>
        <w:t>The Impact of brain drain is,</w:t>
      </w:r>
      <w:r w:rsidRPr="00F62F1A">
        <w:rPr>
          <w:sz w:val="16"/>
        </w:rPr>
        <w:t xml:space="preserve"> indeed, </w:t>
      </w:r>
      <w:r w:rsidRPr="00F62F1A">
        <w:rPr>
          <w:rStyle w:val="Emphasis"/>
        </w:rPr>
        <w:t>economically alarming</w:t>
      </w:r>
      <w:r w:rsidRPr="00F62F1A">
        <w:rPr>
          <w:sz w:val="16"/>
        </w:rPr>
        <w:t xml:space="preserve"> </w:t>
      </w:r>
      <w:r w:rsidRPr="00F62F1A">
        <w:rPr>
          <w:rStyle w:val="StyleUnderline"/>
        </w:rPr>
        <w:t xml:space="preserve">as it affects </w:t>
      </w:r>
      <w:r w:rsidRPr="00F62F1A">
        <w:rPr>
          <w:rStyle w:val="Emphasis"/>
        </w:rPr>
        <w:t>all sectors</w:t>
      </w:r>
      <w:r w:rsidRPr="00F62F1A">
        <w:rPr>
          <w:sz w:val="16"/>
        </w:rPr>
        <w:t>.</w:t>
      </w:r>
    </w:p>
    <w:p w14:paraId="72679994" w14:textId="77777777" w:rsidR="00CC7A55" w:rsidRPr="00F62F1A" w:rsidRDefault="00CC7A55" w:rsidP="00CC7A55">
      <w:pPr>
        <w:pStyle w:val="Heading4"/>
      </w:pPr>
      <w:r w:rsidRPr="00F62F1A">
        <w:t xml:space="preserve">Human capital key to Indian growth </w:t>
      </w:r>
    </w:p>
    <w:p w14:paraId="0B7BBC9A" w14:textId="77777777" w:rsidR="00CC7A55" w:rsidRPr="00F62F1A" w:rsidRDefault="00CC7A55" w:rsidP="00CC7A55">
      <w:proofErr w:type="spellStart"/>
      <w:r w:rsidRPr="00F62F1A">
        <w:rPr>
          <w:rStyle w:val="Style13ptBold"/>
        </w:rPr>
        <w:t>Mukunthan</w:t>
      </w:r>
      <w:proofErr w:type="spellEnd"/>
      <w:r w:rsidRPr="00F62F1A">
        <w:rPr>
          <w:rStyle w:val="Style13ptBold"/>
        </w:rPr>
        <w:t xml:space="preserve"> 17</w:t>
      </w:r>
      <w:r w:rsidRPr="00F62F1A">
        <w:t xml:space="preserve"> (</w:t>
      </w:r>
      <w:proofErr w:type="spellStart"/>
      <w:r w:rsidRPr="00F62F1A">
        <w:t>Athreya</w:t>
      </w:r>
      <w:proofErr w:type="spellEnd"/>
      <w:r w:rsidRPr="00F62F1A">
        <w:t xml:space="preserve">, LAMP Fellow 2016-17 and currently heads the research team at the Office of Lok Sabha MP, “The Great Indian Brain Drain, and Nothing to Come Back To,” 7-15, </w:t>
      </w:r>
      <w:hyperlink r:id="rId14" w:history="1">
        <w:r w:rsidRPr="00F62F1A">
          <w:rPr>
            <w:rStyle w:val="Hyperlink"/>
          </w:rPr>
          <w:t>https://www.thequint.com/voices/blogs/india-brain-drain-and-no-jobs</w:t>
        </w:r>
      </w:hyperlink>
      <w:r w:rsidRPr="00F62F1A">
        <w:t xml:space="preserve">) </w:t>
      </w:r>
    </w:p>
    <w:p w14:paraId="24FF20E9" w14:textId="23EE9F5A" w:rsidR="00CC7A55" w:rsidRPr="00F62F1A" w:rsidRDefault="00CC7A55" w:rsidP="00CC7A55">
      <w:pPr>
        <w:rPr>
          <w:sz w:val="16"/>
        </w:rPr>
      </w:pPr>
      <w:r w:rsidRPr="00F62F1A">
        <w:rPr>
          <w:sz w:val="16"/>
        </w:rPr>
        <w:t xml:space="preserve">It is well known that </w:t>
      </w:r>
      <w:r w:rsidRPr="00F62F1A">
        <w:rPr>
          <w:rStyle w:val="StyleUnderline"/>
        </w:rPr>
        <w:t xml:space="preserve">the consequences of brain drain are </w:t>
      </w:r>
      <w:r w:rsidRPr="00F62F1A">
        <w:rPr>
          <w:rStyle w:val="Emphasis"/>
        </w:rPr>
        <w:t>severe</w:t>
      </w:r>
      <w:r w:rsidRPr="00F62F1A">
        <w:rPr>
          <w:sz w:val="16"/>
        </w:rPr>
        <w:t xml:space="preserve">, </w:t>
      </w:r>
      <w:r w:rsidRPr="00F62F1A">
        <w:rPr>
          <w:rStyle w:val="StyleUnderline"/>
        </w:rPr>
        <w:t>especially for a developing economy</w:t>
      </w:r>
      <w:r w:rsidRPr="00F62F1A">
        <w:rPr>
          <w:sz w:val="16"/>
        </w:rPr>
        <w:t xml:space="preserve"> like ours. </w:t>
      </w:r>
      <w:r w:rsidRPr="00F62F1A">
        <w:rPr>
          <w:rStyle w:val="StyleUnderline"/>
        </w:rPr>
        <w:t xml:space="preserve">It adversely affects the quality and quantity of human capital formation, which is the </w:t>
      </w:r>
      <w:r w:rsidRPr="00F62F1A">
        <w:rPr>
          <w:rStyle w:val="Emphasis"/>
        </w:rPr>
        <w:t>bedrock</w:t>
      </w:r>
      <w:r w:rsidRPr="00F62F1A">
        <w:rPr>
          <w:rStyle w:val="StyleUnderline"/>
        </w:rPr>
        <w:t xml:space="preserve"> of modern economic development. </w:t>
      </w:r>
      <w:r w:rsidRPr="00F62F1A">
        <w:rPr>
          <w:sz w:val="16"/>
        </w:rPr>
        <w:t xml:space="preserve">A higher number of </w:t>
      </w:r>
      <w:r w:rsidRPr="00F62F1A">
        <w:rPr>
          <w:rStyle w:val="StyleUnderline"/>
        </w:rPr>
        <w:t>Indian students, professionals, doctors, and scientists are working abroad</w:t>
      </w:r>
      <w:r w:rsidRPr="00F62F1A">
        <w:rPr>
          <w:sz w:val="16"/>
        </w:rPr>
        <w:t xml:space="preserve"> now than ever before. On the other hand, the </w:t>
      </w:r>
      <w:r w:rsidRPr="00F62F1A">
        <w:rPr>
          <w:rStyle w:val="StyleUnderline"/>
        </w:rPr>
        <w:t>money</w:t>
      </w:r>
      <w:r w:rsidRPr="00F62F1A">
        <w:rPr>
          <w:sz w:val="16"/>
        </w:rPr>
        <w:t xml:space="preserve"> </w:t>
      </w:r>
      <w:r w:rsidRPr="00F62F1A">
        <w:rPr>
          <w:rStyle w:val="StyleUnderline"/>
        </w:rPr>
        <w:t>they are sending back</w:t>
      </w:r>
      <w:r w:rsidRPr="00F62F1A">
        <w:rPr>
          <w:sz w:val="16"/>
        </w:rPr>
        <w:t xml:space="preserve"> to our country (</w:t>
      </w:r>
      <w:r w:rsidRPr="00F62F1A">
        <w:rPr>
          <w:rStyle w:val="StyleUnderline"/>
        </w:rPr>
        <w:t>as remittances) is declining.</w:t>
      </w:r>
      <w:r w:rsidRPr="00F62F1A">
        <w:rPr>
          <w:sz w:val="16"/>
        </w:rPr>
        <w:t xml:space="preserve"> There is </w:t>
      </w:r>
      <w:r w:rsidRPr="00F62F1A">
        <w:rPr>
          <w:rStyle w:val="Emphasis"/>
        </w:rPr>
        <w:t>an urgent need</w:t>
      </w:r>
      <w:r w:rsidRPr="00F62F1A">
        <w:rPr>
          <w:sz w:val="16"/>
        </w:rPr>
        <w:t xml:space="preserve"> </w:t>
      </w:r>
      <w:r w:rsidRPr="00F62F1A">
        <w:rPr>
          <w:rStyle w:val="StyleUnderline"/>
        </w:rPr>
        <w:t>to</w:t>
      </w:r>
      <w:r w:rsidRPr="00F62F1A">
        <w:rPr>
          <w:sz w:val="16"/>
        </w:rPr>
        <w:t xml:space="preserve"> revisit the problem and </w:t>
      </w:r>
      <w:r w:rsidRPr="00F62F1A">
        <w:rPr>
          <w:rStyle w:val="StyleUnderline"/>
        </w:rPr>
        <w:t>find</w:t>
      </w:r>
      <w:r w:rsidRPr="00F62F1A">
        <w:rPr>
          <w:sz w:val="16"/>
        </w:rPr>
        <w:t xml:space="preserve"> new and innovative </w:t>
      </w:r>
      <w:r w:rsidRPr="00F62F1A">
        <w:rPr>
          <w:rStyle w:val="StyleUnderline"/>
        </w:rPr>
        <w:t>solutions</w:t>
      </w:r>
      <w:r w:rsidRPr="00F62F1A">
        <w:rPr>
          <w:sz w:val="16"/>
        </w:rPr>
        <w:t xml:space="preserve"> to reverse the trend quickly.</w:t>
      </w:r>
    </w:p>
    <w:p w14:paraId="146413D8" w14:textId="5E5A03C5" w:rsidR="00974327" w:rsidRPr="00F62F1A" w:rsidRDefault="00974327" w:rsidP="00CC7A55">
      <w:pPr>
        <w:rPr>
          <w:sz w:val="16"/>
        </w:rPr>
      </w:pPr>
    </w:p>
    <w:p w14:paraId="3E4F8AE6" w14:textId="494D2AC6" w:rsidR="00974327" w:rsidRPr="00F62F1A" w:rsidRDefault="00974327" w:rsidP="00974327">
      <w:pPr>
        <w:pStyle w:val="Heading3"/>
      </w:pPr>
      <w:r w:rsidRPr="00F62F1A">
        <w:t xml:space="preserve">2nc growth good – </w:t>
      </w:r>
      <w:proofErr w:type="spellStart"/>
      <w:r w:rsidRPr="00F62F1A">
        <w:t>indo</w:t>
      </w:r>
      <w:proofErr w:type="spellEnd"/>
      <w:r w:rsidRPr="00F62F1A">
        <w:t xml:space="preserve"> </w:t>
      </w:r>
      <w:proofErr w:type="spellStart"/>
      <w:r w:rsidRPr="00F62F1A">
        <w:t>pak</w:t>
      </w:r>
      <w:proofErr w:type="spellEnd"/>
      <w:r w:rsidRPr="00F62F1A">
        <w:t xml:space="preserve"> lx </w:t>
      </w:r>
    </w:p>
    <w:p w14:paraId="200184C4" w14:textId="0D8BC66E" w:rsidR="00974327" w:rsidRPr="00F62F1A" w:rsidRDefault="00974327" w:rsidP="00974327">
      <w:pPr>
        <w:pStyle w:val="Heading4"/>
      </w:pPr>
      <w:r w:rsidRPr="00F62F1A">
        <w:t xml:space="preserve">Decline in Indian growth triggers hostility and conflict </w:t>
      </w:r>
    </w:p>
    <w:p w14:paraId="79158689" w14:textId="77777777" w:rsidR="00974327" w:rsidRPr="00F62F1A" w:rsidRDefault="00974327" w:rsidP="00974327">
      <w:r w:rsidRPr="00F62F1A">
        <w:rPr>
          <w:rStyle w:val="Style13ptBold"/>
        </w:rPr>
        <w:t xml:space="preserve">Mamoon &amp; </w:t>
      </w:r>
      <w:proofErr w:type="spellStart"/>
      <w:r w:rsidRPr="00F62F1A">
        <w:rPr>
          <w:rStyle w:val="Style13ptBold"/>
        </w:rPr>
        <w:t>Murshed</w:t>
      </w:r>
      <w:proofErr w:type="spellEnd"/>
      <w:r w:rsidRPr="00F62F1A">
        <w:rPr>
          <w:rStyle w:val="Style13ptBold"/>
        </w:rPr>
        <w:t>, 10</w:t>
      </w:r>
      <w:r w:rsidRPr="00F62F1A">
        <w:t xml:space="preserve"> – Professor the Birmingham Business School, University of Birmingham &amp; Centre for the Study of Civil War (CSCW), PRIO, Oslo, Norway [Dawood &amp; </w:t>
      </w:r>
      <w:proofErr w:type="spellStart"/>
      <w:r w:rsidRPr="00F62F1A">
        <w:t>Mansoob</w:t>
      </w:r>
      <w:proofErr w:type="spellEnd"/>
      <w:r w:rsidRPr="00F62F1A">
        <w:t xml:space="preserve">, “The conflict mitigating effects of trade in the India-Pakistan case” Econ Gov, 11:145, 2010, </w:t>
      </w:r>
      <w:hyperlink r:id="rId15" w:tgtFrame="_blank" w:history="1">
        <w:r w:rsidRPr="00F62F1A">
          <w:rPr>
            <w:rStyle w:val="Hyperlink"/>
          </w:rPr>
          <w:t>http://www.springerlink.com/content/4736rl34w118q532/fulltext.pdf</w:t>
        </w:r>
      </w:hyperlink>
      <w:r w:rsidRPr="00F62F1A">
        <w:t>]</w:t>
      </w:r>
    </w:p>
    <w:p w14:paraId="494CE68F" w14:textId="48A2690D" w:rsidR="00974327" w:rsidRPr="00F62F1A" w:rsidRDefault="00974327" w:rsidP="00974327">
      <w:pPr>
        <w:rPr>
          <w:sz w:val="16"/>
        </w:rPr>
      </w:pPr>
      <w:r w:rsidRPr="00F62F1A">
        <w:rPr>
          <w:sz w:val="16"/>
        </w:rPr>
        <w:t>However, if </w:t>
      </w:r>
      <w:r w:rsidRPr="00F62F1A">
        <w:rPr>
          <w:rStyle w:val="StyleUnderline"/>
        </w:rPr>
        <w:t xml:space="preserve">India </w:t>
      </w:r>
      <w:proofErr w:type="gramStart"/>
      <w:r w:rsidRPr="00F62F1A">
        <w:rPr>
          <w:rStyle w:val="StyleUnderline"/>
        </w:rPr>
        <w:t>is able to</w:t>
      </w:r>
      <w:proofErr w:type="gramEnd"/>
      <w:r w:rsidRPr="00F62F1A">
        <w:rPr>
          <w:rStyle w:val="StyleUnderline"/>
        </w:rPr>
        <w:t xml:space="preserve"> export or import more, this would at least put a check on any rise in the severity of conflict</w:t>
      </w:r>
      <w:r w:rsidRPr="00F62F1A">
        <w:rPr>
          <w:sz w:val="16"/>
        </w:rPr>
        <w:t xml:space="preserve"> and hostilities would adjust to some average level. </w:t>
      </w:r>
      <w:r w:rsidRPr="00F62F1A">
        <w:rPr>
          <w:rStyle w:val="Emphasis"/>
        </w:rPr>
        <w:t>Any decline in Indian trade will enhance hostilities</w:t>
      </w:r>
      <w:r w:rsidRPr="00F62F1A">
        <w:rPr>
          <w:sz w:val="16"/>
        </w:rPr>
        <w:t>. The current low levels of bilateral trade between Pakistan and India is conflict enhancing, so more trade with increased exports by both sides to each other should be encouraged. More access to Pakistani markets on the Indian side may not lead to conflict mitigation if Pakistan is not able to also export more to India. A rise in education expenditure puts a check on hostilities, as seen in Graph 1e. Graph 1f is the standard representation of India-Pakistan conflict, and not only best fits historical trends but also explain the rationale behind recent India- Pakistan peace initiatives with decreasing hostilities when not only India but Pakistan also has had economic growth rates as high as 7% per annum. </w:t>
      </w:r>
      <w:r w:rsidRPr="00F62F1A">
        <w:rPr>
          <w:rStyle w:val="StyleUnderline"/>
        </w:rPr>
        <w:t xml:space="preserve">The forecasts suggest that conflict will rise, even if there is a significant increase in combined democracy scores, </w:t>
      </w:r>
      <w:r w:rsidRPr="00F62F1A">
        <w:rPr>
          <w:rStyle w:val="Emphasis"/>
        </w:rPr>
        <w:t>if growth rates plummet</w:t>
      </w:r>
      <w:r w:rsidRPr="00F62F1A">
        <w:rPr>
          <w:sz w:val="16"/>
        </w:rPr>
        <w:t xml:space="preserve">. Both </w:t>
      </w:r>
      <w:r w:rsidRPr="00F62F1A">
        <w:rPr>
          <w:rStyle w:val="StyleUnderline"/>
        </w:rPr>
        <w:t>Pakistan and India</w:t>
      </w:r>
      <w:r w:rsidRPr="00F62F1A">
        <w:rPr>
          <w:sz w:val="16"/>
        </w:rPr>
        <w:t xml:space="preserve"> have seen many such years, when </w:t>
      </w:r>
      <w:r w:rsidRPr="00F62F1A">
        <w:rPr>
          <w:rStyle w:val="StyleUnderline"/>
        </w:rPr>
        <w:t xml:space="preserve">hostilities between both countries rose significantly when at least one of the countries is performing </w:t>
      </w:r>
      <w:proofErr w:type="gramStart"/>
      <w:r w:rsidRPr="00F62F1A">
        <w:rPr>
          <w:rStyle w:val="StyleUnderline"/>
        </w:rPr>
        <w:t>poorly</w:t>
      </w:r>
      <w:r w:rsidRPr="00F62F1A">
        <w:rPr>
          <w:sz w:val="16"/>
        </w:rPr>
        <w:t>, but</w:t>
      </w:r>
      <w:proofErr w:type="gramEnd"/>
      <w:r w:rsidRPr="00F62F1A">
        <w:rPr>
          <w:sz w:val="16"/>
        </w:rPr>
        <w:t xml:space="preserve"> were channeling more resources on the military as a proportion of their GDPs. The forecasts </w:t>
      </w:r>
      <w:proofErr w:type="spellStart"/>
      <w:r w:rsidRPr="00F62F1A">
        <w:rPr>
          <w:sz w:val="16"/>
        </w:rPr>
        <w:t>favour</w:t>
      </w:r>
      <w:proofErr w:type="spellEnd"/>
      <w:r w:rsidRPr="00F62F1A">
        <w:rPr>
          <w:sz w:val="16"/>
        </w:rPr>
        <w:t xml:space="preserve"> the economic version over the democratic version of the liberal peace. </w:t>
      </w:r>
      <w:proofErr w:type="gramStart"/>
      <w:r w:rsidRPr="00F62F1A">
        <w:rPr>
          <w:rStyle w:val="StyleUnderline"/>
        </w:rPr>
        <w:t>Thus</w:t>
      </w:r>
      <w:proofErr w:type="gramEnd"/>
      <w:r w:rsidRPr="00F62F1A">
        <w:rPr>
          <w:rStyle w:val="StyleUnderline"/>
        </w:rPr>
        <w:t> one may look at current peace talks between both countries with optimism as both are performing well on the economic front and channeling fewer resources on the military as a proportion of national income</w:t>
      </w:r>
      <w:r w:rsidRPr="00F62F1A">
        <w:rPr>
          <w:sz w:val="16"/>
        </w:rPr>
        <w:t>, while at the same time having a divergent set of political institutions, though recently Pakistan has edged towards greater democracy with elections in February 2008</w:t>
      </w:r>
    </w:p>
    <w:p w14:paraId="53E20090" w14:textId="2094E78F" w:rsidR="00974327" w:rsidRPr="00F62F1A" w:rsidRDefault="00974327" w:rsidP="00974327">
      <w:pPr>
        <w:pStyle w:val="Heading3"/>
      </w:pPr>
      <w:r w:rsidRPr="00F62F1A">
        <w:t xml:space="preserve">2nc growth good – </w:t>
      </w:r>
      <w:proofErr w:type="spellStart"/>
      <w:r w:rsidRPr="00F62F1A">
        <w:t>indo</w:t>
      </w:r>
      <w:proofErr w:type="spellEnd"/>
      <w:r w:rsidRPr="00F62F1A">
        <w:t xml:space="preserve"> </w:t>
      </w:r>
      <w:proofErr w:type="spellStart"/>
      <w:r w:rsidRPr="00F62F1A">
        <w:t>pak</w:t>
      </w:r>
      <w:proofErr w:type="spellEnd"/>
      <w:r w:rsidRPr="00F62F1A">
        <w:t xml:space="preserve"> </w:t>
      </w:r>
      <w:proofErr w:type="spellStart"/>
      <w:r w:rsidRPr="00F62F1A">
        <w:t>mpx</w:t>
      </w:r>
      <w:proofErr w:type="spellEnd"/>
      <w:r w:rsidRPr="00F62F1A">
        <w:t xml:space="preserve"> – at: deterrence checks </w:t>
      </w:r>
    </w:p>
    <w:p w14:paraId="203C8442" w14:textId="77777777" w:rsidR="00974327" w:rsidRPr="00F62F1A" w:rsidRDefault="00974327" w:rsidP="00974327">
      <w:pPr>
        <w:pStyle w:val="Heading4"/>
      </w:pPr>
      <w:r w:rsidRPr="00F62F1A">
        <w:t>Deterrence can’t prevent escalation</w:t>
      </w:r>
    </w:p>
    <w:p w14:paraId="4CAA99B0" w14:textId="77777777" w:rsidR="00974327" w:rsidRPr="00F62F1A" w:rsidRDefault="00974327" w:rsidP="00974327">
      <w:proofErr w:type="spellStart"/>
      <w:r w:rsidRPr="00F62F1A">
        <w:rPr>
          <w:rStyle w:val="Style13ptBold"/>
        </w:rPr>
        <w:t>Kapur</w:t>
      </w:r>
      <w:proofErr w:type="spellEnd"/>
      <w:r w:rsidRPr="00F62F1A">
        <w:rPr>
          <w:rStyle w:val="Style13ptBold"/>
        </w:rPr>
        <w:t xml:space="preserve"> 8 </w:t>
      </w:r>
      <w:r w:rsidRPr="00F62F1A">
        <w:t>(S. Paul, Associate Professor in the Department of National Security Affairs at the U.S. Naval Post-graduate School and a Faculty Affiliate at Stanford University's Center for International Security and Cooperation. International Security. Volume 33, Number 2, Fall 2008. Project Muse)</w:t>
      </w:r>
    </w:p>
    <w:p w14:paraId="47D6DA3E" w14:textId="77777777" w:rsidR="00974327" w:rsidRPr="00F62F1A" w:rsidRDefault="00974327" w:rsidP="00974327">
      <w:pPr>
        <w:rPr>
          <w:sz w:val="16"/>
        </w:rPr>
      </w:pPr>
      <w:r w:rsidRPr="00F62F1A">
        <w:rPr>
          <w:rStyle w:val="underline"/>
        </w:rPr>
        <w:t>Given the uncertainties that would be inherent in a large-scale Indo Pakistani conflict</w:t>
      </w:r>
      <w:r w:rsidRPr="00F62F1A">
        <w:rPr>
          <w:sz w:val="16"/>
        </w:rPr>
        <w:t xml:space="preserve">, however, such </w:t>
      </w:r>
      <w:r w:rsidRPr="00F62F1A">
        <w:rPr>
          <w:rStyle w:val="underline"/>
        </w:rPr>
        <w:t>a benign outcome is not guaranteed</w:t>
      </w:r>
      <w:r w:rsidRPr="00F62F1A">
        <w:rPr>
          <w:sz w:val="16"/>
        </w:rPr>
        <w:t xml:space="preserve">. For example, </w:t>
      </w:r>
      <w:r w:rsidRPr="00F62F1A">
        <w:rPr>
          <w:rStyle w:val="underline"/>
        </w:rPr>
        <w:t>an unexpectedly rapid and extensive Indian victory, or failure to achieve a quick diplomatic resolution to the conflict, could result in a far more extreme Pakistani response</w:t>
      </w:r>
      <w:r w:rsidRPr="00F62F1A">
        <w:rPr>
          <w:sz w:val="16"/>
        </w:rPr>
        <w:t xml:space="preserve"> than the Indians currently anticipate. </w:t>
      </w:r>
      <w:proofErr w:type="gramStart"/>
      <w:r w:rsidRPr="00F62F1A">
        <w:rPr>
          <w:sz w:val="16"/>
        </w:rPr>
        <w:t>Thus</w:t>
      </w:r>
      <w:proofErr w:type="gramEnd"/>
      <w:r w:rsidRPr="00F62F1A">
        <w:rPr>
          <w:sz w:val="16"/>
        </w:rPr>
        <w:t xml:space="preserve"> India's planning for a carefully controlled limited war with Pakistan could prove to be overly optimistic. As a senior U.S. defense official familiar with Cold Start worries, the Indians "think that they can fight three or four days, and the international community will stop it. And they believe that they can fight through a nuclear exchange. But there are unintended consequences. Calibrate a conventional war and nuclear exchange with Pakistan? It doesn't work that way."70 Significantly, </w:t>
      </w:r>
      <w:r w:rsidRPr="00F62F1A">
        <w:rPr>
          <w:rStyle w:val="underline"/>
        </w:rPr>
        <w:t>a large-scale Indo-Pakistani crisis could erupt even without a deliberate decision by the Pakistani government to provoke India</w:t>
      </w:r>
      <w:r w:rsidRPr="00F62F1A">
        <w:rPr>
          <w:sz w:val="16"/>
        </w:rPr>
        <w:t xml:space="preserve">. The Islamist forces that the Pakistanis have nurtured in recent decades have taken on a life of their own and do not always act at Islamabad's behest. Indeed, they often behave in ways inimical to Pakistani interests, such as launching attacks on Pakistani security forces, government officials, and political figures.71 If these [End Page 91] entities were to stage an operation similar to the 2001 parliament attack, India could hold the Pakistani government responsible, whether or not Islamabad was behind the operation.72 And with a doctrine that would enable rapid mobilization, India's military response could be far more extensive, and more dangerous, than it was during the 2001–02 crisis. </w:t>
      </w:r>
      <w:r w:rsidRPr="00F62F1A">
        <w:rPr>
          <w:rStyle w:val="underline"/>
        </w:rPr>
        <w:t>By facilitating the outbreak of serious Indo-Pakistani crises in the past, then, nuclear weapons have inspired strategic developments that will make the outbreak and rapid escalation of regional crises more likely in the future</w:t>
      </w:r>
      <w:r w:rsidRPr="00F62F1A">
        <w:rPr>
          <w:sz w:val="16"/>
        </w:rPr>
        <w:t xml:space="preserve">. </w:t>
      </w:r>
      <w:proofErr w:type="gramStart"/>
      <w:r w:rsidRPr="00F62F1A">
        <w:rPr>
          <w:sz w:val="16"/>
        </w:rPr>
        <w:t>Thus</w:t>
      </w:r>
      <w:proofErr w:type="gramEnd"/>
      <w:r w:rsidRPr="00F62F1A">
        <w:rPr>
          <w:sz w:val="16"/>
        </w:rPr>
        <w:t xml:space="preserve"> nuclear weapons proliferation not only destabilized South Asia in the first decade since the 1998 tests; proliferation is also likely to increase dangers on the subcontinent in years to come. </w:t>
      </w:r>
      <w:r w:rsidRPr="00F62F1A">
        <w:rPr>
          <w:rStyle w:val="underline"/>
        </w:rPr>
        <w:t>In the first decade after the Indo-Pakistani nuclear tests, South Asia managed to avoid a nuclear or full-scale conventional war. This does not mean</w:t>
      </w:r>
      <w:r w:rsidRPr="00F62F1A">
        <w:rPr>
          <w:sz w:val="16"/>
        </w:rPr>
        <w:t xml:space="preserve">, however, </w:t>
      </w:r>
      <w:r w:rsidRPr="00F62F1A">
        <w:rPr>
          <w:rStyle w:val="underline"/>
        </w:rPr>
        <w:t>that nuclear proliferation has stabilized the region</w:t>
      </w:r>
      <w:r w:rsidRPr="00F62F1A">
        <w:rPr>
          <w:sz w:val="16"/>
        </w:rPr>
        <w:t xml:space="preserve">. In fact, </w:t>
      </w:r>
      <w:r w:rsidRPr="00F62F1A">
        <w:rPr>
          <w:rStyle w:val="underline"/>
        </w:rPr>
        <w:t>nuclear weapons have played an important role in destabilizing the subcontinent.</w:t>
      </w:r>
      <w:r w:rsidRPr="00F62F1A">
        <w:rPr>
          <w:sz w:val="16"/>
        </w:rPr>
        <w:t xml:space="preserve"> Nuclear proliferation encouraged the outbreak of the first Indo-Pakistani war in twenty-eight years as well as the eruption of South Asia's largest-ever militarized </w:t>
      </w:r>
      <w:proofErr w:type="gramStart"/>
      <w:r w:rsidRPr="00F62F1A">
        <w:rPr>
          <w:sz w:val="16"/>
        </w:rPr>
        <w:t>standoff, and</w:t>
      </w:r>
      <w:proofErr w:type="gramEnd"/>
      <w:r w:rsidRPr="00F62F1A">
        <w:rPr>
          <w:sz w:val="16"/>
        </w:rPr>
        <w:t xml:space="preserve"> played only a minor role in these crises' resolution. It has little to do with the current thaw in Indo-Pakistani relations. And it has triggered strategic developments that could threaten the region's stability well into the future. Although I have argued in this article against the claims of proliferation optimists, my findings suggest that both optimistic and pessimistic scholars largely ignore one of nuclear weapons proliferation's most pressing dangers. Proliferation optimists downplay proliferation risks by maintaining that the leaders of new nuclear states are neither irrational nor suicidal. Therefore, these scholars argue, new nuclear states will behave responsibly, avoiding overly provocative actions for fear of triggering a devastating response.73 Pessimists, by contrast, emphasize problems such as organizational pathologies, [End Page 92] arguing that these factors will result in suboptimal </w:t>
      </w:r>
      <w:proofErr w:type="spellStart"/>
      <w:r w:rsidRPr="00F62F1A">
        <w:rPr>
          <w:sz w:val="16"/>
        </w:rPr>
        <w:t>decisionmaking</w:t>
      </w:r>
      <w:proofErr w:type="spellEnd"/>
      <w:r w:rsidRPr="00F62F1A">
        <w:rPr>
          <w:sz w:val="16"/>
        </w:rPr>
        <w:t xml:space="preserve"> and dangerous behavior by new nuclear states.74 The decade since the South Asian nuclear tests, however, suggests that a principal risk of nuclear proliferation is not that the leaders of new nuclear states will be irrational or suicidal, or even that organizational and other pathologies will result in suboptimal policy formulation. </w:t>
      </w:r>
      <w:r w:rsidRPr="00F62F1A">
        <w:rPr>
          <w:rStyle w:val="underline"/>
        </w:rPr>
        <w:t>The danger, rather, is that leaders may weigh their strategic options and reasonably conclude that risky behavior best serves their interests</w:t>
      </w:r>
      <w:r w:rsidRPr="00F62F1A">
        <w:rPr>
          <w:sz w:val="16"/>
        </w:rPr>
        <w:t xml:space="preserve">. Nuclear weapons do enable Pakistan, as a conventionally weak, dissatisfied power, to challenge the territorial status quo with less fear of an all-out Indian military response. Ensuing crises do attract international attention potentially useful to the Pakistanis' cause. And forceful retaliation does enable India to defeat specific Pakistani challenges, while offering it a possible means of deterring future Pakistani adventurism. Thus, given their military capabilities and territorial preferences, India's and Pakistan's recent behavior has not been unreasonable. But </w:t>
      </w:r>
      <w:r w:rsidRPr="00F62F1A">
        <w:rPr>
          <w:rStyle w:val="underline"/>
        </w:rPr>
        <w:t>even if these policies make sense from the two countries' own strategic perspectives, they are nonetheless dangerous, creating a significant risk of catastrophic escalation</w:t>
      </w:r>
      <w:r w:rsidRPr="00F62F1A">
        <w:rPr>
          <w:sz w:val="16"/>
        </w:rPr>
        <w:t xml:space="preserve">. </w:t>
      </w:r>
      <w:proofErr w:type="gramStart"/>
      <w:r w:rsidRPr="00F62F1A">
        <w:rPr>
          <w:rStyle w:val="underline"/>
        </w:rPr>
        <w:t>Thus</w:t>
      </w:r>
      <w:proofErr w:type="gramEnd"/>
      <w:r w:rsidRPr="00F62F1A">
        <w:rPr>
          <w:rStyle w:val="underline"/>
        </w:rPr>
        <w:t xml:space="preserve"> nuclear proliferation could have dire consequences even if new nuclear states behave in a largely rational manner</w:t>
      </w:r>
      <w:r w:rsidRPr="00F62F1A">
        <w:rPr>
          <w:sz w:val="16"/>
        </w:rPr>
        <w:t>.</w:t>
      </w:r>
    </w:p>
    <w:p w14:paraId="187F462E" w14:textId="77777777" w:rsidR="00974327" w:rsidRPr="00F62F1A" w:rsidRDefault="00974327" w:rsidP="00974327"/>
    <w:p w14:paraId="788CA3A5" w14:textId="5F28D664" w:rsidR="00BF450C" w:rsidRPr="00F62F1A" w:rsidRDefault="00BF450C" w:rsidP="00BF450C">
      <w:pPr>
        <w:pStyle w:val="Heading3"/>
      </w:pPr>
      <w:r w:rsidRPr="00F62F1A">
        <w:t xml:space="preserve">2nc growth good – </w:t>
      </w:r>
      <w:proofErr w:type="spellStart"/>
      <w:r w:rsidR="00974327" w:rsidRPr="00F62F1A">
        <w:t>indo</w:t>
      </w:r>
      <w:proofErr w:type="spellEnd"/>
      <w:r w:rsidR="00974327" w:rsidRPr="00F62F1A">
        <w:t xml:space="preserve"> </w:t>
      </w:r>
      <w:proofErr w:type="spellStart"/>
      <w:r w:rsidR="00974327" w:rsidRPr="00F62F1A">
        <w:t>pak</w:t>
      </w:r>
      <w:proofErr w:type="spellEnd"/>
      <w:r w:rsidRPr="00F62F1A">
        <w:t xml:space="preserve"> </w:t>
      </w:r>
      <w:proofErr w:type="spellStart"/>
      <w:r w:rsidR="00974327" w:rsidRPr="00F62F1A">
        <w:t>mpx</w:t>
      </w:r>
      <w:proofErr w:type="spellEnd"/>
      <w:r w:rsidR="00974327" w:rsidRPr="00F62F1A">
        <w:t xml:space="preserve"> – at: won’t escalate </w:t>
      </w:r>
      <w:r w:rsidRPr="00F62F1A">
        <w:t xml:space="preserve"> </w:t>
      </w:r>
    </w:p>
    <w:p w14:paraId="466EF9C3" w14:textId="77777777" w:rsidR="00BF450C" w:rsidRPr="00F62F1A" w:rsidRDefault="00BF450C" w:rsidP="00BF450C">
      <w:pPr>
        <w:pStyle w:val="Heading4"/>
        <w:rPr>
          <w:rFonts w:cs="Arial"/>
        </w:rPr>
      </w:pPr>
      <w:r w:rsidRPr="00F62F1A">
        <w:rPr>
          <w:rFonts w:cs="Arial"/>
        </w:rPr>
        <w:t xml:space="preserve">India-Pakistan conflict escalates – no checks, and worse than other conflicts </w:t>
      </w:r>
    </w:p>
    <w:p w14:paraId="2A707B64" w14:textId="77777777" w:rsidR="00BF450C" w:rsidRPr="00F62F1A" w:rsidRDefault="00BF450C" w:rsidP="00BF450C">
      <w:proofErr w:type="spellStart"/>
      <w:r w:rsidRPr="00F62F1A">
        <w:rPr>
          <w:rStyle w:val="Style13ptBold"/>
        </w:rPr>
        <w:t>Barno</w:t>
      </w:r>
      <w:proofErr w:type="spellEnd"/>
      <w:r w:rsidRPr="00F62F1A">
        <w:rPr>
          <w:rStyle w:val="Style13ptBold"/>
        </w:rPr>
        <w:t xml:space="preserve"> 15</w:t>
      </w:r>
      <w:r w:rsidRPr="00F62F1A">
        <w:t xml:space="preserve"> (distinguished practitioner &amp; scholar in residence at the School of International Service at American University. Both are nonresident senior fellows at the Brent Scowcroft Center at the Atlantic Council.  Retired Army Lt., &amp; PhD, David </w:t>
      </w:r>
      <w:proofErr w:type="spellStart"/>
      <w:r w:rsidRPr="00F62F1A">
        <w:t>Barno</w:t>
      </w:r>
      <w:proofErr w:type="spellEnd"/>
      <w:r w:rsidRPr="00F62F1A">
        <w:t xml:space="preserve"> &amp; Nora </w:t>
      </w:r>
      <w:proofErr w:type="spellStart"/>
      <w:r w:rsidRPr="00F62F1A">
        <w:t>Bensahel</w:t>
      </w:r>
      <w:proofErr w:type="spellEnd"/>
      <w:r w:rsidRPr="00F62F1A">
        <w:t>, A nuclear war between India and Pakistan is a very real possibility, 11/5, http://qz.com/541502/a-nuclear-war-between-india-and-pakistan-is-a-very-real-possibility/)</w:t>
      </w:r>
    </w:p>
    <w:p w14:paraId="383A8518" w14:textId="33FD9957" w:rsidR="00BF450C" w:rsidRPr="00F62F1A" w:rsidRDefault="00BF450C" w:rsidP="00BF450C">
      <w:pPr>
        <w:rPr>
          <w:sz w:val="16"/>
        </w:rPr>
      </w:pPr>
      <w:r w:rsidRPr="00F62F1A">
        <w:rPr>
          <w:rStyle w:val="StyleUnderline"/>
        </w:rPr>
        <w:t>A “pink flamingo” is a term</w:t>
      </w:r>
      <w:r w:rsidRPr="00F62F1A">
        <w:rPr>
          <w:sz w:val="16"/>
        </w:rPr>
        <w:t xml:space="preserve"> recently coined by Frank Hoffman </w:t>
      </w:r>
      <w:r w:rsidRPr="00F62F1A">
        <w:rPr>
          <w:rStyle w:val="StyleUnderline"/>
        </w:rPr>
        <w:t>to describe predictable but ignored</w:t>
      </w:r>
      <w:r w:rsidRPr="00F62F1A">
        <w:rPr>
          <w:sz w:val="16"/>
        </w:rPr>
        <w:t xml:space="preserve"> </w:t>
      </w:r>
      <w:r w:rsidRPr="00F62F1A">
        <w:rPr>
          <w:rStyle w:val="StyleUnderline"/>
        </w:rPr>
        <w:t>events that can yield disastrous results</w:t>
      </w:r>
      <w:r w:rsidRPr="00F62F1A">
        <w:rPr>
          <w:sz w:val="16"/>
        </w:rPr>
        <w:t xml:space="preserve">. Hoffman argues that these situations are fully visible, but almost entirely ignored by policymakers. Pink flamingos stand in stark contrast to “black </w:t>
      </w:r>
      <w:proofErr w:type="gramStart"/>
      <w:r w:rsidRPr="00F62F1A">
        <w:rPr>
          <w:sz w:val="16"/>
        </w:rPr>
        <w:t>swans“</w:t>
      </w:r>
      <w:proofErr w:type="gramEnd"/>
      <w:r w:rsidRPr="00F62F1A">
        <w:rPr>
          <w:sz w:val="16"/>
        </w:rPr>
        <w:t xml:space="preserve">—the unpredictable, even unforeseeable shocks whose outcomes may be entirely unknown. </w:t>
      </w:r>
      <w:r w:rsidRPr="00F62F1A">
        <w:rPr>
          <w:rStyle w:val="StyleUnderline"/>
        </w:rPr>
        <w:t>The</w:t>
      </w:r>
      <w:r w:rsidRPr="00F62F1A">
        <w:rPr>
          <w:sz w:val="16"/>
        </w:rPr>
        <w:t xml:space="preserve"> tense </w:t>
      </w:r>
      <w:r w:rsidRPr="00F62F1A">
        <w:rPr>
          <w:rStyle w:val="StyleUnderline"/>
        </w:rPr>
        <w:t xml:space="preserve">nuclear stand-off between India and Pakistan may be the </w:t>
      </w:r>
      <w:r w:rsidRPr="00F62F1A">
        <w:rPr>
          <w:rStyle w:val="Emphasis"/>
        </w:rPr>
        <w:t>most dangerous pink flamingo in today’s world</w:t>
      </w:r>
      <w:r w:rsidRPr="00F62F1A">
        <w:rPr>
          <w:sz w:val="16"/>
        </w:rPr>
        <w:t xml:space="preserve">. </w:t>
      </w:r>
      <w:r w:rsidRPr="00F62F1A">
        <w:rPr>
          <w:rStyle w:val="StyleUnderline"/>
        </w:rPr>
        <w:t>The</w:t>
      </w:r>
      <w:r w:rsidRPr="00F62F1A">
        <w:rPr>
          <w:sz w:val="16"/>
        </w:rPr>
        <w:t xml:space="preserve"> Indian </w:t>
      </w:r>
      <w:r w:rsidRPr="00F62F1A">
        <w:rPr>
          <w:rStyle w:val="StyleUnderline"/>
        </w:rPr>
        <w:t>subcontinent</w:t>
      </w:r>
      <w:r w:rsidRPr="00F62F1A">
        <w:rPr>
          <w:sz w:val="16"/>
        </w:rPr>
        <w:t>—home to both India and Pakistan—</w:t>
      </w:r>
      <w:r w:rsidRPr="00F62F1A">
        <w:rPr>
          <w:rStyle w:val="StyleUnderline"/>
        </w:rPr>
        <w:t>remains</w:t>
      </w:r>
      <w:r w:rsidRPr="00F62F1A">
        <w:rPr>
          <w:sz w:val="16"/>
        </w:rPr>
        <w:t xml:space="preserve"> </w:t>
      </w:r>
      <w:r w:rsidRPr="00F62F1A">
        <w:rPr>
          <w:rStyle w:val="StyleUnderline"/>
        </w:rPr>
        <w:t>among the most dangerous</w:t>
      </w:r>
      <w:r w:rsidRPr="00F62F1A">
        <w:rPr>
          <w:sz w:val="16"/>
        </w:rPr>
        <w:t xml:space="preserve"> </w:t>
      </w:r>
      <w:r w:rsidRPr="00F62F1A">
        <w:rPr>
          <w:rStyle w:val="StyleUnderline"/>
        </w:rPr>
        <w:t>corners</w:t>
      </w:r>
      <w:r w:rsidRPr="00F62F1A">
        <w:rPr>
          <w:sz w:val="16"/>
        </w:rPr>
        <w:t xml:space="preserve"> </w:t>
      </w:r>
      <w:r w:rsidRPr="00F62F1A">
        <w:rPr>
          <w:rStyle w:val="StyleUnderline"/>
        </w:rPr>
        <w:t xml:space="preserve">of the </w:t>
      </w:r>
      <w:proofErr w:type="gramStart"/>
      <w:r w:rsidRPr="00F62F1A">
        <w:rPr>
          <w:rStyle w:val="StyleUnderline"/>
        </w:rPr>
        <w:t>world</w:t>
      </w:r>
      <w:r w:rsidRPr="00F62F1A">
        <w:rPr>
          <w:sz w:val="16"/>
        </w:rPr>
        <w:t xml:space="preserve">, </w:t>
      </w:r>
      <w:r w:rsidRPr="00F62F1A">
        <w:rPr>
          <w:rStyle w:val="StyleUnderline"/>
        </w:rPr>
        <w:t>and</w:t>
      </w:r>
      <w:proofErr w:type="gramEnd"/>
      <w:r w:rsidRPr="00F62F1A">
        <w:rPr>
          <w:rStyle w:val="StyleUnderline"/>
        </w:rPr>
        <w:t xml:space="preserve"> continues to pose a deep threat to global stability</w:t>
      </w:r>
      <w:r w:rsidRPr="00F62F1A">
        <w:rPr>
          <w:sz w:val="16"/>
        </w:rPr>
        <w:t xml:space="preserve"> and the current world order. </w:t>
      </w:r>
      <w:r w:rsidRPr="00F62F1A">
        <w:rPr>
          <w:rStyle w:val="StyleUnderline"/>
        </w:rPr>
        <w:t>Their</w:t>
      </w:r>
      <w:r w:rsidRPr="00F62F1A">
        <w:rPr>
          <w:sz w:val="16"/>
        </w:rPr>
        <w:t xml:space="preserve"> 1,800-mile </w:t>
      </w:r>
      <w:r w:rsidRPr="00F62F1A">
        <w:rPr>
          <w:rStyle w:val="StyleUnderline"/>
        </w:rPr>
        <w:t>border is the only place</w:t>
      </w:r>
      <w:r w:rsidRPr="00F62F1A">
        <w:rPr>
          <w:sz w:val="16"/>
        </w:rPr>
        <w:t xml:space="preserve"> in the world </w:t>
      </w:r>
      <w:r w:rsidRPr="00F62F1A">
        <w:rPr>
          <w:rStyle w:val="StyleUnderline"/>
        </w:rPr>
        <w:t>where two hostile, nuclear</w:t>
      </w:r>
      <w:r w:rsidRPr="00F62F1A">
        <w:rPr>
          <w:sz w:val="16"/>
        </w:rPr>
        <w:t xml:space="preserve">-armed </w:t>
      </w:r>
      <w:r w:rsidRPr="00F62F1A">
        <w:rPr>
          <w:rStyle w:val="StyleUnderline"/>
        </w:rPr>
        <w:t>states face off every day</w:t>
      </w:r>
      <w:r w:rsidRPr="00F62F1A">
        <w:rPr>
          <w:sz w:val="16"/>
        </w:rPr>
        <w:t xml:space="preserve">. </w:t>
      </w:r>
      <w:r w:rsidRPr="00F62F1A">
        <w:rPr>
          <w:rStyle w:val="StyleUnderline"/>
        </w:rPr>
        <w:t xml:space="preserve">And </w:t>
      </w:r>
      <w:r w:rsidRPr="00F62F1A">
        <w:rPr>
          <w:rStyle w:val="Emphasis"/>
        </w:rPr>
        <w:t>the risk</w:t>
      </w:r>
      <w:r w:rsidRPr="00F62F1A">
        <w:rPr>
          <w:rStyle w:val="StyleUnderline"/>
        </w:rPr>
        <w:t xml:space="preserve"> of nuclear </w:t>
      </w:r>
      <w:r w:rsidRPr="00F62F1A">
        <w:rPr>
          <w:rStyle w:val="Emphasis"/>
        </w:rPr>
        <w:t>conflict has only continued to rise</w:t>
      </w:r>
      <w:r w:rsidRPr="00F62F1A">
        <w:rPr>
          <w:sz w:val="16"/>
        </w:rPr>
        <w:t xml:space="preserve"> in the past few years, to the point that </w:t>
      </w:r>
      <w:r w:rsidRPr="00F62F1A">
        <w:rPr>
          <w:rStyle w:val="StyleUnderline"/>
        </w:rPr>
        <w:t>it is now a very real possibility</w:t>
      </w:r>
      <w:r w:rsidRPr="00F62F1A">
        <w:rPr>
          <w:sz w:val="16"/>
        </w:rPr>
        <w:t xml:space="preserve">. India and Pakistan have fought three wars since they gained independence in 1947, including one that ended in 1971 with Pakistan losing approximately half its territory (present-day Bangladesh). Today, the disputed Line of Control that divides the disputed Kashmir region remains a particularly tense flashpoint. </w:t>
      </w:r>
      <w:r w:rsidRPr="00F62F1A">
        <w:rPr>
          <w:rStyle w:val="StyleUnderline"/>
        </w:rPr>
        <w:t xml:space="preserve">Both the </w:t>
      </w:r>
      <w:proofErr w:type="spellStart"/>
      <w:r w:rsidRPr="00F62F1A">
        <w:rPr>
          <w:rStyle w:val="StyleUnderline"/>
        </w:rPr>
        <w:t>Kargil</w:t>
      </w:r>
      <w:proofErr w:type="spellEnd"/>
      <w:r w:rsidRPr="00F62F1A">
        <w:rPr>
          <w:rStyle w:val="StyleUnderline"/>
        </w:rPr>
        <w:t xml:space="preserve"> crisis of 1999 and the 2001 attack on the Indian Parliament</w:t>
      </w:r>
      <w:r w:rsidRPr="00F62F1A">
        <w:rPr>
          <w:sz w:val="16"/>
        </w:rPr>
        <w:t xml:space="preserve"> by Pakistan-supported militants </w:t>
      </w:r>
      <w:r w:rsidRPr="00F62F1A">
        <w:rPr>
          <w:rStyle w:val="StyleUnderline"/>
        </w:rPr>
        <w:t>brought</w:t>
      </w:r>
      <w:r w:rsidRPr="00F62F1A">
        <w:rPr>
          <w:sz w:val="16"/>
        </w:rPr>
        <w:t xml:space="preserve"> both nations once again to </w:t>
      </w:r>
      <w:r w:rsidRPr="00F62F1A">
        <w:rPr>
          <w:rStyle w:val="StyleUnderline"/>
        </w:rPr>
        <w:t>the brink of war</w:t>
      </w:r>
      <w:r w:rsidRPr="00F62F1A">
        <w:rPr>
          <w:sz w:val="16"/>
        </w:rPr>
        <w:t xml:space="preserve">. Yet, unlike earlier major wars, these two crises occurred after both India and Pakistan became nuclear-armed states. Quick and forceful diplomatic intervention played a pivotal role in preventing a larger conflict from erupting during each crisis. </w:t>
      </w:r>
      <w:r w:rsidRPr="00F62F1A">
        <w:rPr>
          <w:rStyle w:val="StyleUnderline"/>
        </w:rPr>
        <w:t xml:space="preserve">These </w:t>
      </w:r>
      <w:r w:rsidRPr="00F62F1A">
        <w:rPr>
          <w:rStyle w:val="Emphasis"/>
        </w:rPr>
        <w:t>stakes are even higher</w:t>
      </w:r>
      <w:r w:rsidRPr="00F62F1A">
        <w:rPr>
          <w:rStyle w:val="StyleUnderline"/>
        </w:rPr>
        <w:t xml:space="preserve">, and more dangerous, today. </w:t>
      </w:r>
      <w:r w:rsidRPr="00F62F1A">
        <w:rPr>
          <w:sz w:val="16"/>
        </w:rPr>
        <w:t xml:space="preserve">Since 2004, </w:t>
      </w:r>
      <w:r w:rsidRPr="00F62F1A">
        <w:rPr>
          <w:rStyle w:val="StyleUnderline"/>
        </w:rPr>
        <w:t>India has been developing a new military doctrine called Cold Start</w:t>
      </w:r>
      <w:r w:rsidRPr="00F62F1A">
        <w:rPr>
          <w:sz w:val="16"/>
        </w:rPr>
        <w:t xml:space="preserve">, a limited war option </w:t>
      </w:r>
      <w:r w:rsidRPr="00F62F1A">
        <w:rPr>
          <w:rStyle w:val="StyleUnderline"/>
        </w:rPr>
        <w:t>designed</w:t>
      </w:r>
      <w:r w:rsidRPr="00F62F1A">
        <w:rPr>
          <w:sz w:val="16"/>
        </w:rPr>
        <w:t xml:space="preserve"> largely </w:t>
      </w:r>
      <w:r w:rsidRPr="00F62F1A">
        <w:rPr>
          <w:rStyle w:val="StyleUnderline"/>
        </w:rPr>
        <w:t>to deter</w:t>
      </w:r>
      <w:r w:rsidRPr="00F62F1A">
        <w:rPr>
          <w:sz w:val="16"/>
        </w:rPr>
        <w:t xml:space="preserve"> Islamabad from sponsoring irregular attacks against New Delhi. It involves rapid conventional retaliation after any such attack, launching </w:t>
      </w:r>
      <w:proofErr w:type="gramStart"/>
      <w:r w:rsidRPr="00F62F1A">
        <w:rPr>
          <w:sz w:val="16"/>
        </w:rPr>
        <w:t>a number of</w:t>
      </w:r>
      <w:proofErr w:type="gramEnd"/>
      <w:r w:rsidRPr="00F62F1A">
        <w:rPr>
          <w:sz w:val="16"/>
        </w:rPr>
        <w:t xml:space="preserve"> quick </w:t>
      </w:r>
      <w:proofErr w:type="spellStart"/>
      <w:r w:rsidRPr="00F62F1A">
        <w:rPr>
          <w:sz w:val="16"/>
        </w:rPr>
        <w:t>armoured</w:t>
      </w:r>
      <w:proofErr w:type="spellEnd"/>
      <w:r w:rsidRPr="00F62F1A">
        <w:rPr>
          <w:sz w:val="16"/>
        </w:rPr>
        <w:t xml:space="preserve"> assaults into Pakistan and rapidly securing limited objectives that hypothetically remain below Pakistan’s nuclear threshold. In accordance with this doctrine, the Indian military is meant to </w:t>
      </w:r>
      <w:proofErr w:type="spellStart"/>
      <w:r w:rsidRPr="00F62F1A">
        <w:rPr>
          <w:sz w:val="16"/>
        </w:rPr>
        <w:t>mobilise</w:t>
      </w:r>
      <w:proofErr w:type="spellEnd"/>
      <w:r w:rsidRPr="00F62F1A">
        <w:rPr>
          <w:sz w:val="16"/>
        </w:rPr>
        <w:t xml:space="preserve"> half a million troops in less than 72 hours. </w:t>
      </w:r>
      <w:r w:rsidRPr="00F62F1A">
        <w:rPr>
          <w:rStyle w:val="StyleUnderline"/>
        </w:rPr>
        <w:t>The problem is</w:t>
      </w:r>
      <w:r w:rsidRPr="00F62F1A">
        <w:rPr>
          <w:sz w:val="16"/>
        </w:rPr>
        <w:t xml:space="preserve">, unlike its </w:t>
      </w:r>
      <w:proofErr w:type="spellStart"/>
      <w:r w:rsidRPr="00F62F1A">
        <w:rPr>
          <w:sz w:val="16"/>
        </w:rPr>
        <w:t>neighbours</w:t>
      </w:r>
      <w:proofErr w:type="spellEnd"/>
      <w:r w:rsidRPr="00F62F1A">
        <w:rPr>
          <w:sz w:val="16"/>
        </w:rPr>
        <w:t xml:space="preserve"> India and China, </w:t>
      </w:r>
      <w:r w:rsidRPr="00F62F1A">
        <w:rPr>
          <w:rStyle w:val="StyleUnderline"/>
        </w:rPr>
        <w:t>Pakistan has not renounced</w:t>
      </w:r>
      <w:r w:rsidRPr="00F62F1A">
        <w:rPr>
          <w:sz w:val="16"/>
        </w:rPr>
        <w:t xml:space="preserve"> the </w:t>
      </w:r>
      <w:r w:rsidRPr="00F62F1A">
        <w:rPr>
          <w:rStyle w:val="StyleUnderline"/>
        </w:rPr>
        <w:t>first use</w:t>
      </w:r>
      <w:r w:rsidRPr="00F62F1A">
        <w:rPr>
          <w:sz w:val="16"/>
        </w:rPr>
        <w:t xml:space="preserve"> of nuclear weapons. Instead, Pakistani leaders have stated that they may have to use nuclear weapons first </w:t>
      </w:r>
      <w:proofErr w:type="gramStart"/>
      <w:r w:rsidRPr="00F62F1A">
        <w:rPr>
          <w:sz w:val="16"/>
        </w:rPr>
        <w:t>in order to</w:t>
      </w:r>
      <w:proofErr w:type="gramEnd"/>
      <w:r w:rsidRPr="00F62F1A">
        <w:rPr>
          <w:sz w:val="16"/>
        </w:rPr>
        <w:t xml:space="preserve"> defend against a conventional attack from India. Therefore, both </w:t>
      </w:r>
      <w:r w:rsidRPr="00F62F1A">
        <w:rPr>
          <w:rStyle w:val="StyleUnderline"/>
        </w:rPr>
        <w:t>to counter Cold Start and</w:t>
      </w:r>
      <w:r w:rsidRPr="00F62F1A">
        <w:rPr>
          <w:sz w:val="16"/>
        </w:rPr>
        <w:t xml:space="preserve"> help to </w:t>
      </w:r>
      <w:r w:rsidRPr="00F62F1A">
        <w:rPr>
          <w:rStyle w:val="StyleUnderline"/>
        </w:rPr>
        <w:t>offset India’s</w:t>
      </w:r>
      <w:r w:rsidRPr="00F62F1A">
        <w:rPr>
          <w:sz w:val="16"/>
        </w:rPr>
        <w:t xml:space="preserve"> growing conventional </w:t>
      </w:r>
      <w:r w:rsidRPr="00F62F1A">
        <w:rPr>
          <w:rStyle w:val="StyleUnderline"/>
        </w:rPr>
        <w:t>superiority</w:t>
      </w:r>
      <w:r w:rsidRPr="00F62F1A">
        <w:rPr>
          <w:sz w:val="16"/>
        </w:rPr>
        <w:t xml:space="preserve">, </w:t>
      </w:r>
      <w:r w:rsidRPr="00F62F1A">
        <w:rPr>
          <w:rStyle w:val="StyleUnderline"/>
        </w:rPr>
        <w:t xml:space="preserve">Pakistan has accelerated its nuclear weapons </w:t>
      </w:r>
      <w:proofErr w:type="spellStart"/>
      <w:r w:rsidRPr="00F62F1A">
        <w:rPr>
          <w:rStyle w:val="StyleUnderline"/>
        </w:rPr>
        <w:t>programme</w:t>
      </w:r>
      <w:proofErr w:type="spellEnd"/>
      <w:r w:rsidRPr="00F62F1A">
        <w:rPr>
          <w:rStyle w:val="StyleUnderline"/>
        </w:rPr>
        <w:t>—and begun to field short-range</w:t>
      </w:r>
      <w:r w:rsidRPr="00F62F1A">
        <w:rPr>
          <w:sz w:val="16"/>
        </w:rPr>
        <w:t xml:space="preserve">, low yield </w:t>
      </w:r>
      <w:r w:rsidRPr="00F62F1A">
        <w:rPr>
          <w:rStyle w:val="StyleUnderline"/>
        </w:rPr>
        <w:t>tactical</w:t>
      </w:r>
      <w:r w:rsidRPr="00F62F1A">
        <w:rPr>
          <w:sz w:val="16"/>
        </w:rPr>
        <w:t xml:space="preserve"> nuclear </w:t>
      </w:r>
      <w:r w:rsidRPr="00F62F1A">
        <w:rPr>
          <w:rStyle w:val="StyleUnderline"/>
        </w:rPr>
        <w:t>weapons</w:t>
      </w:r>
      <w:r w:rsidRPr="00F62F1A">
        <w:rPr>
          <w:sz w:val="16"/>
        </w:rPr>
        <w:t xml:space="preserve">. Some observers now judge this nuclear </w:t>
      </w:r>
      <w:proofErr w:type="spellStart"/>
      <w:r w:rsidRPr="00F62F1A">
        <w:rPr>
          <w:sz w:val="16"/>
        </w:rPr>
        <w:t>programme</w:t>
      </w:r>
      <w:proofErr w:type="spellEnd"/>
      <w:r w:rsidRPr="00F62F1A">
        <w:rPr>
          <w:sz w:val="16"/>
        </w:rPr>
        <w:t xml:space="preserve"> to be the fastest growing in the world. Pakistan will reportedly have enough fissile material by 2020 to build more than 200 nuclear warheads—more than the UK plans to have by that time. It is not simply the pace of the build-up that should cause concern. </w:t>
      </w:r>
      <w:r w:rsidRPr="00F62F1A">
        <w:rPr>
          <w:rStyle w:val="StyleUnderline"/>
        </w:rPr>
        <w:t>Pakistan’s arsenal</w:t>
      </w:r>
      <w:r w:rsidRPr="00F62F1A">
        <w:rPr>
          <w:sz w:val="16"/>
        </w:rPr>
        <w:t xml:space="preserve"> of short-range tactical nuclear weapons </w:t>
      </w:r>
      <w:r w:rsidRPr="00F62F1A">
        <w:rPr>
          <w:rStyle w:val="StyleUnderline"/>
        </w:rPr>
        <w:t>is a game changer</w:t>
      </w:r>
      <w:r w:rsidRPr="00F62F1A">
        <w:rPr>
          <w:sz w:val="16"/>
        </w:rPr>
        <w:t xml:space="preserve"> in other ways. </w:t>
      </w:r>
      <w:r w:rsidRPr="00F62F1A">
        <w:rPr>
          <w:rStyle w:val="StyleUnderline"/>
        </w:rPr>
        <w:t>Pakistan</w:t>
      </w:r>
      <w:r w:rsidRPr="00F62F1A">
        <w:rPr>
          <w:sz w:val="16"/>
        </w:rPr>
        <w:t xml:space="preserve"> clearly </w:t>
      </w:r>
      <w:r w:rsidRPr="00F62F1A">
        <w:rPr>
          <w:rStyle w:val="StyleUnderline"/>
        </w:rPr>
        <w:t>intends to use these</w:t>
      </w:r>
      <w:r w:rsidRPr="00F62F1A">
        <w:rPr>
          <w:sz w:val="16"/>
        </w:rPr>
        <w:t xml:space="preserve"> weapons—</w:t>
      </w:r>
      <w:r w:rsidRPr="00F62F1A">
        <w:rPr>
          <w:rStyle w:val="StyleUnderline"/>
        </w:rPr>
        <w:t>on its own soil if necessary</w:t>
      </w:r>
      <w:r w:rsidRPr="00F62F1A">
        <w:rPr>
          <w:sz w:val="16"/>
        </w:rPr>
        <w:t xml:space="preserve">—to counter Cold Start’s plan for sudden Indian </w:t>
      </w:r>
      <w:proofErr w:type="spellStart"/>
      <w:r w:rsidRPr="00F62F1A">
        <w:rPr>
          <w:sz w:val="16"/>
        </w:rPr>
        <w:t>armoured</w:t>
      </w:r>
      <w:proofErr w:type="spellEnd"/>
      <w:r w:rsidRPr="00F62F1A">
        <w:rPr>
          <w:sz w:val="16"/>
        </w:rPr>
        <w:t xml:space="preserve"> thrusts into Pakistan. </w:t>
      </w:r>
      <w:r w:rsidRPr="00F62F1A">
        <w:rPr>
          <w:rStyle w:val="StyleUnderline"/>
        </w:rPr>
        <w:t>The introduction</w:t>
      </w:r>
      <w:r w:rsidRPr="00F62F1A">
        <w:rPr>
          <w:sz w:val="16"/>
        </w:rPr>
        <w:t xml:space="preserve"> of these weapons </w:t>
      </w:r>
      <w:r w:rsidRPr="00F62F1A">
        <w:rPr>
          <w:rStyle w:val="Emphasis"/>
        </w:rPr>
        <w:t>has altered the long-standing geometry</w:t>
      </w:r>
      <w:r w:rsidRPr="00F62F1A">
        <w:rPr>
          <w:sz w:val="16"/>
        </w:rPr>
        <w:t xml:space="preserve"> between the two nuclear powers </w:t>
      </w:r>
      <w:r w:rsidRPr="00F62F1A">
        <w:rPr>
          <w:rStyle w:val="StyleUnderline"/>
        </w:rPr>
        <w:t xml:space="preserve">and </w:t>
      </w:r>
      <w:r w:rsidRPr="00F62F1A">
        <w:rPr>
          <w:rStyle w:val="Emphasis"/>
        </w:rPr>
        <w:t>increases the risk of escalation to a nuclear exchange in a crisis.</w:t>
      </w:r>
      <w:r w:rsidRPr="00F62F1A">
        <w:rPr>
          <w:rStyle w:val="StyleUnderline"/>
        </w:rPr>
        <w:t xml:space="preserve"> </w:t>
      </w:r>
      <w:r w:rsidRPr="00F62F1A">
        <w:rPr>
          <w:sz w:val="16"/>
        </w:rPr>
        <w:t xml:space="preserve">Beyond the risks of runaway nuclear escalation, Pakistan’s growing tactical nuclear weapons </w:t>
      </w:r>
      <w:proofErr w:type="spellStart"/>
      <w:r w:rsidRPr="00F62F1A">
        <w:rPr>
          <w:sz w:val="16"/>
        </w:rPr>
        <w:t>programme</w:t>
      </w:r>
      <w:proofErr w:type="spellEnd"/>
      <w:r w:rsidRPr="00F62F1A">
        <w:rPr>
          <w:sz w:val="16"/>
        </w:rPr>
        <w:t xml:space="preserve"> also brings a wide array of other </w:t>
      </w:r>
      <w:proofErr w:type="spellStart"/>
      <w:r w:rsidRPr="00F62F1A">
        <w:rPr>
          <w:sz w:val="16"/>
        </w:rPr>
        <w:t>destabilising</w:t>
      </w:r>
      <w:proofErr w:type="spellEnd"/>
      <w:r w:rsidRPr="00F62F1A">
        <w:rPr>
          <w:sz w:val="16"/>
        </w:rPr>
        <w:t xml:space="preserve"> characteristics to this already unstable mix: </w:t>
      </w:r>
      <w:r w:rsidRPr="00F62F1A">
        <w:rPr>
          <w:rStyle w:val="StyleUnderline"/>
        </w:rPr>
        <w:t>the necessity to position</w:t>
      </w:r>
      <w:r w:rsidRPr="00F62F1A">
        <w:rPr>
          <w:sz w:val="16"/>
        </w:rPr>
        <w:t xml:space="preserve"> these </w:t>
      </w:r>
      <w:r w:rsidRPr="00F62F1A">
        <w:rPr>
          <w:rStyle w:val="StyleUnderline"/>
        </w:rPr>
        <w:t>short-range weapons close</w:t>
      </w:r>
      <w:r w:rsidRPr="00F62F1A">
        <w:rPr>
          <w:sz w:val="16"/>
        </w:rPr>
        <w:t xml:space="preserve"> to the border with India, making them more vulnerable to interdiction; the need to move and disperse these weapons during a crisis, </w:t>
      </w:r>
      <w:r w:rsidRPr="00F62F1A">
        <w:rPr>
          <w:rStyle w:val="StyleUnderline"/>
        </w:rPr>
        <w:t xml:space="preserve">thereby </w:t>
      </w:r>
      <w:proofErr w:type="spellStart"/>
      <w:r w:rsidRPr="00F62F1A">
        <w:rPr>
          <w:rStyle w:val="StyleUnderline"/>
        </w:rPr>
        <w:t>signalling</w:t>
      </w:r>
      <w:proofErr w:type="spellEnd"/>
      <w:r w:rsidRPr="00F62F1A">
        <w:rPr>
          <w:rStyle w:val="StyleUnderline"/>
        </w:rPr>
        <w:t xml:space="preserve"> a nuclear threat;</w:t>
      </w:r>
      <w:r w:rsidRPr="00F62F1A">
        <w:rPr>
          <w:sz w:val="16"/>
        </w:rPr>
        <w:t xml:space="preserve"> </w:t>
      </w:r>
      <w:r w:rsidRPr="00F62F1A">
        <w:rPr>
          <w:rStyle w:val="StyleUnderline"/>
        </w:rPr>
        <w:t>and</w:t>
      </w:r>
      <w:r w:rsidRPr="00F62F1A">
        <w:rPr>
          <w:sz w:val="16"/>
        </w:rPr>
        <w:t xml:space="preserve"> the prospects of local commanders being </w:t>
      </w:r>
      <w:r w:rsidRPr="00F62F1A">
        <w:rPr>
          <w:rStyle w:val="StyleUnderline"/>
        </w:rPr>
        <w:t xml:space="preserve">given </w:t>
      </w:r>
      <w:proofErr w:type="spellStart"/>
      <w:r w:rsidRPr="00F62F1A">
        <w:rPr>
          <w:rStyle w:val="StyleUnderline"/>
        </w:rPr>
        <w:t>decentralised</w:t>
      </w:r>
      <w:proofErr w:type="spellEnd"/>
      <w:r w:rsidRPr="00F62F1A">
        <w:rPr>
          <w:rStyle w:val="StyleUnderline"/>
        </w:rPr>
        <w:t xml:space="preserve"> control of the weapons—a “use it or lose it” danger if facing an Indian </w:t>
      </w:r>
      <w:proofErr w:type="spellStart"/>
      <w:r w:rsidRPr="00F62F1A">
        <w:rPr>
          <w:rStyle w:val="StyleUnderline"/>
        </w:rPr>
        <w:t>armoured</w:t>
      </w:r>
      <w:proofErr w:type="spellEnd"/>
      <w:r w:rsidRPr="00F62F1A">
        <w:rPr>
          <w:rStyle w:val="StyleUnderline"/>
        </w:rPr>
        <w:t xml:space="preserve"> offensive</w:t>
      </w:r>
      <w:r w:rsidRPr="00F62F1A">
        <w:rPr>
          <w:sz w:val="16"/>
        </w:rPr>
        <w:t xml:space="preserve">. Furthermore, large numbers of small nuclear weapons scattered at different locations increase the risk that some will fall into the hands of violent extremists. A terrorist group gaining control of a nuclear weapon remains one of the most frightening potential spin-offs of the current arms race. Perhaps the most dangerous scenario that could lead to catastrophe is a replay of the 2008 Mumbai terrorist attacks. In November 2008, 10 terrorists launched attacks that left 166 people dead 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Only through the combination of diplomatic pressure from the US and immense restraint exerted by then-Indian prime minister Manmohan Singh was an Indian retaliatory strike averted. </w:t>
      </w:r>
      <w:r w:rsidRPr="00F62F1A">
        <w:rPr>
          <w:rStyle w:val="StyleUnderline"/>
        </w:rPr>
        <w:t>The chances of</w:t>
      </w:r>
      <w:r w:rsidRPr="00F62F1A">
        <w:rPr>
          <w:sz w:val="16"/>
        </w:rPr>
        <w:t xml:space="preserve"> such </w:t>
      </w:r>
      <w:r w:rsidRPr="00F62F1A">
        <w:rPr>
          <w:rStyle w:val="StyleUnderline"/>
        </w:rPr>
        <w:t>Indian</w:t>
      </w:r>
      <w:r w:rsidRPr="00F62F1A">
        <w:rPr>
          <w:sz w:val="16"/>
        </w:rPr>
        <w:t xml:space="preserve"> government </w:t>
      </w:r>
      <w:r w:rsidRPr="00F62F1A">
        <w:rPr>
          <w:rStyle w:val="StyleUnderline"/>
        </w:rPr>
        <w:t>restraint</w:t>
      </w:r>
      <w:r w:rsidRPr="00F62F1A">
        <w:rPr>
          <w:sz w:val="16"/>
        </w:rPr>
        <w:t xml:space="preserve"> in a similarly deadly future scenario </w:t>
      </w:r>
      <w:r w:rsidRPr="00F62F1A">
        <w:rPr>
          <w:rStyle w:val="StyleUnderline"/>
        </w:rPr>
        <w:t>are unlikely.</w:t>
      </w:r>
      <w:r w:rsidRPr="00F62F1A">
        <w:rPr>
          <w:sz w:val="16"/>
        </w:rPr>
        <w:t xml:space="preserve"> </w:t>
      </w:r>
      <w:r w:rsidRPr="00F62F1A">
        <w:rPr>
          <w:rStyle w:val="Emphasis"/>
        </w:rPr>
        <w:t>Experts</w:t>
      </w:r>
      <w:r w:rsidRPr="00F62F1A">
        <w:rPr>
          <w:sz w:val="16"/>
        </w:rPr>
        <w:t xml:space="preserve"> </w:t>
      </w:r>
      <w:r w:rsidRPr="00F62F1A">
        <w:rPr>
          <w:rStyle w:val="StyleUnderline"/>
        </w:rPr>
        <w:t>such as</w:t>
      </w:r>
      <w:r w:rsidRPr="00F62F1A">
        <w:rPr>
          <w:sz w:val="16"/>
        </w:rPr>
        <w:t xml:space="preserve"> Stephen </w:t>
      </w:r>
      <w:r w:rsidRPr="00F62F1A">
        <w:rPr>
          <w:rStyle w:val="StyleUnderline"/>
        </w:rPr>
        <w:t>Cohen of</w:t>
      </w:r>
      <w:r w:rsidRPr="00F62F1A">
        <w:rPr>
          <w:sz w:val="16"/>
        </w:rPr>
        <w:t xml:space="preserve"> the </w:t>
      </w:r>
      <w:r w:rsidRPr="00F62F1A">
        <w:rPr>
          <w:rStyle w:val="StyleUnderline"/>
        </w:rPr>
        <w:t>Brookings</w:t>
      </w:r>
      <w:r w:rsidRPr="00F62F1A">
        <w:rPr>
          <w:sz w:val="16"/>
        </w:rPr>
        <w:t xml:space="preserve"> Institution </w:t>
      </w:r>
      <w:r w:rsidRPr="00F62F1A">
        <w:rPr>
          <w:rStyle w:val="StyleUnderline"/>
        </w:rPr>
        <w:t>and</w:t>
      </w:r>
      <w:r w:rsidRPr="00F62F1A">
        <w:rPr>
          <w:sz w:val="16"/>
        </w:rPr>
        <w:t xml:space="preserve"> former US ambassador to India Robert </w:t>
      </w:r>
      <w:proofErr w:type="spellStart"/>
      <w:r w:rsidRPr="00F62F1A">
        <w:rPr>
          <w:rStyle w:val="StyleUnderline"/>
        </w:rPr>
        <w:t>Blackwill</w:t>
      </w:r>
      <w:proofErr w:type="spellEnd"/>
      <w:r w:rsidRPr="00F62F1A">
        <w:rPr>
          <w:rStyle w:val="StyleUnderline"/>
        </w:rPr>
        <w:t xml:space="preserve"> </w:t>
      </w:r>
      <w:r w:rsidRPr="00F62F1A">
        <w:rPr>
          <w:rStyle w:val="Emphasis"/>
        </w:rPr>
        <w:t>agree</w:t>
      </w:r>
      <w:r w:rsidRPr="00F62F1A">
        <w:rPr>
          <w:sz w:val="16"/>
        </w:rPr>
        <w:t xml:space="preserve"> that if there were another Mumbai, Indian prime minister Narendra </w:t>
      </w:r>
      <w:r w:rsidRPr="00F62F1A">
        <w:rPr>
          <w:rStyle w:val="Emphasis"/>
        </w:rPr>
        <w:t>Modi would not step back</w:t>
      </w:r>
      <w:r w:rsidRPr="00F62F1A">
        <w:rPr>
          <w:sz w:val="16"/>
        </w:rPr>
        <w:t xml:space="preserve"> from using military force in response, unlike his predecessors. Indian public opinion would demand retaliation, especially after the unpopular degree of restraint exercised by the Singh government after the Mumbai attacks. But </w:t>
      </w:r>
      <w:r w:rsidRPr="00F62F1A">
        <w:rPr>
          <w:rStyle w:val="StyleUnderline"/>
        </w:rPr>
        <w:t>there remains no meaningful senior-level dialogue</w:t>
      </w:r>
      <w:r w:rsidRPr="00F62F1A">
        <w:rPr>
          <w:sz w:val="16"/>
        </w:rPr>
        <w:t xml:space="preserve"> between the two states—last August’s planned meeting between the two national security advisers was cancelled after disagreements about Kashmiri separatists.</w:t>
      </w:r>
    </w:p>
    <w:p w14:paraId="22F06EEE" w14:textId="56B9AE4E" w:rsidR="00BF450C" w:rsidRPr="00F62F1A" w:rsidRDefault="00BF450C" w:rsidP="00BF450C">
      <w:pPr>
        <w:rPr>
          <w:sz w:val="16"/>
        </w:rPr>
      </w:pPr>
    </w:p>
    <w:p w14:paraId="2FAEC045" w14:textId="0A2097FF" w:rsidR="00BF450C" w:rsidRPr="00F62F1A" w:rsidRDefault="00BF450C" w:rsidP="00BF450C">
      <w:pPr>
        <w:pStyle w:val="Heading3"/>
      </w:pPr>
      <w:r w:rsidRPr="00F62F1A">
        <w:t xml:space="preserve">2nc growth good – </w:t>
      </w:r>
      <w:proofErr w:type="spellStart"/>
      <w:r w:rsidR="00974327" w:rsidRPr="00F62F1A">
        <w:t>indo</w:t>
      </w:r>
      <w:proofErr w:type="spellEnd"/>
      <w:r w:rsidRPr="00F62F1A">
        <w:t xml:space="preserve"> nationalism 2nc </w:t>
      </w:r>
    </w:p>
    <w:p w14:paraId="79EA4563" w14:textId="77777777" w:rsidR="00BF450C" w:rsidRPr="00F62F1A" w:rsidRDefault="00BF450C" w:rsidP="00BF450C">
      <w:pPr>
        <w:pStyle w:val="Heading4"/>
      </w:pPr>
      <w:r w:rsidRPr="00F62F1A">
        <w:t xml:space="preserve">Economic growth key to peaceful Indian rise. Decline causes virulent nationalism </w:t>
      </w:r>
    </w:p>
    <w:p w14:paraId="2B74D9C2" w14:textId="77777777" w:rsidR="00BF450C" w:rsidRPr="00F62F1A" w:rsidRDefault="00BF450C" w:rsidP="00BF450C">
      <w:pPr>
        <w:rPr>
          <w:sz w:val="14"/>
        </w:rPr>
      </w:pPr>
      <w:r w:rsidRPr="00F62F1A">
        <w:rPr>
          <w:rStyle w:val="Style13ptBold"/>
        </w:rPr>
        <w:t>Joshi 11</w:t>
      </w:r>
      <w:r w:rsidRPr="00F62F1A">
        <w:rPr>
          <w:sz w:val="14"/>
        </w:rPr>
        <w:t xml:space="preserve"> (5/16, Yogesh, CSIS-Pacific Forum, “Will India Continue to Rise Peacefully?”, http://www.worldpoliticsreview.com/articles/8855/will-india-continue-to-rise-peacefully)</w:t>
      </w:r>
    </w:p>
    <w:p w14:paraId="3CD2A571" w14:textId="77777777" w:rsidR="00BF450C" w:rsidRPr="00F62F1A" w:rsidRDefault="00BF450C" w:rsidP="00BF450C">
      <w:pPr>
        <w:rPr>
          <w:sz w:val="14"/>
        </w:rPr>
      </w:pPr>
      <w:r w:rsidRPr="00F62F1A">
        <w:rPr>
          <w:rStyle w:val="StyleUnderline"/>
        </w:rPr>
        <w:t>India's current strategy is to bandwagon with other liberal democracies to ensure its ascent.</w:t>
      </w:r>
      <w:r w:rsidRPr="00F62F1A">
        <w:rPr>
          <w:sz w:val="14"/>
        </w:rPr>
        <w:t xml:space="preserve"> The </w:t>
      </w:r>
      <w:r w:rsidRPr="00F62F1A">
        <w:rPr>
          <w:rStyle w:val="StyleUnderline"/>
        </w:rPr>
        <w:t>history</w:t>
      </w:r>
      <w:r w:rsidRPr="00F62F1A">
        <w:rPr>
          <w:sz w:val="14"/>
        </w:rPr>
        <w:t xml:space="preserve"> of international politics </w:t>
      </w:r>
      <w:r w:rsidRPr="00F62F1A">
        <w:rPr>
          <w:rStyle w:val="StyleUnderline"/>
        </w:rPr>
        <w:t xml:space="preserve">tells us, though, that </w:t>
      </w:r>
      <w:r w:rsidRPr="00F62F1A">
        <w:rPr>
          <w:rStyle w:val="Emphasis"/>
        </w:rPr>
        <w:t>rising states often turn aggressive</w:t>
      </w:r>
      <w:r w:rsidRPr="00F62F1A">
        <w:rPr>
          <w:sz w:val="14"/>
        </w:rPr>
        <w:t xml:space="preserve">. Wilhelmine Germany and contemporary China fit this bill. If India's rise continues, delusions of power may lead it to be assertive in its neighborhood and around the Indian Ocean. Pakistan's apprehension toward India's continuous growth is not without reason, and other smaller South Asian countries are courting China to counterbalance India. In fact, the narrative of rising power is slowly percolating in New Delhi as it pursues a colossal military buildup. Remarks by the chief of the Indian army in the aftermath of Osama bin Laden's death, indicating that India has the capability to undertake U.S.-like surgical strikes in Pakistan, are a case in point. As India's power grows, so will its appetite for power projection -- and other states' anxieties. Second, </w:t>
      </w:r>
      <w:r w:rsidRPr="00F62F1A">
        <w:rPr>
          <w:rStyle w:val="StyleUnderline"/>
        </w:rPr>
        <w:t xml:space="preserve">when power and nationalism collide, the </w:t>
      </w:r>
      <w:r w:rsidRPr="00F62F1A">
        <w:rPr>
          <w:rStyle w:val="Emphasis"/>
        </w:rPr>
        <w:t>results are often explosive</w:t>
      </w:r>
      <w:r w:rsidRPr="00F62F1A">
        <w:rPr>
          <w:sz w:val="14"/>
        </w:rPr>
        <w:t xml:space="preserve">. </w:t>
      </w:r>
      <w:r w:rsidRPr="00F62F1A">
        <w:rPr>
          <w:rStyle w:val="StyleUnderline"/>
        </w:rPr>
        <w:t>India's democracy does not shield it from deleterious nationalism</w:t>
      </w:r>
      <w:r w:rsidRPr="00F62F1A">
        <w:rPr>
          <w:sz w:val="14"/>
        </w:rPr>
        <w:t xml:space="preserve">. </w:t>
      </w:r>
      <w:r w:rsidRPr="00F62F1A">
        <w:rPr>
          <w:rStyle w:val="StyleUnderline"/>
        </w:rPr>
        <w:t>India's nuclear weapons tests are an apt example</w:t>
      </w:r>
      <w:r w:rsidRPr="00F62F1A">
        <w:rPr>
          <w:sz w:val="14"/>
        </w:rPr>
        <w:t xml:space="preserve">. Although the 1974 nuclear test </w:t>
      </w:r>
      <w:r w:rsidRPr="00F62F1A">
        <w:rPr>
          <w:rStyle w:val="StyleUnderline"/>
        </w:rPr>
        <w:t>aimed primarily to bail out an incompetent and corrupt government by fomenting nuclear nationalism</w:t>
      </w:r>
      <w:r w:rsidRPr="00F62F1A">
        <w:rPr>
          <w:sz w:val="14"/>
        </w:rPr>
        <w:t xml:space="preserve">, the 1998 tests were motivated by the Bhartiya </w:t>
      </w:r>
      <w:proofErr w:type="spellStart"/>
      <w:r w:rsidRPr="00F62F1A">
        <w:rPr>
          <w:sz w:val="14"/>
        </w:rPr>
        <w:t>Janta</w:t>
      </w:r>
      <w:proofErr w:type="spellEnd"/>
      <w:r w:rsidRPr="00F62F1A">
        <w:rPr>
          <w:sz w:val="14"/>
        </w:rPr>
        <w:t xml:space="preserve"> Party's desire to brand itself as the symbol of a muscular -- Hindu -- India. The "</w:t>
      </w:r>
      <w:r w:rsidRPr="00F62F1A">
        <w:rPr>
          <w:rStyle w:val="StyleUnderline"/>
        </w:rPr>
        <w:t>maximalists</w:t>
      </w:r>
      <w:r w:rsidRPr="00F62F1A">
        <w:rPr>
          <w:sz w:val="14"/>
        </w:rPr>
        <w:t xml:space="preserve">," as eminent Indian scholar </w:t>
      </w:r>
      <w:proofErr w:type="spellStart"/>
      <w:r w:rsidRPr="00F62F1A">
        <w:rPr>
          <w:sz w:val="14"/>
        </w:rPr>
        <w:t>Kanti</w:t>
      </w:r>
      <w:proofErr w:type="spellEnd"/>
      <w:r w:rsidRPr="00F62F1A">
        <w:rPr>
          <w:sz w:val="14"/>
        </w:rPr>
        <w:t xml:space="preserve"> </w:t>
      </w:r>
      <w:proofErr w:type="spellStart"/>
      <w:r w:rsidRPr="00F62F1A">
        <w:rPr>
          <w:sz w:val="14"/>
        </w:rPr>
        <w:t>Bajpayee</w:t>
      </w:r>
      <w:proofErr w:type="spellEnd"/>
      <w:r w:rsidRPr="00F62F1A">
        <w:rPr>
          <w:sz w:val="14"/>
        </w:rPr>
        <w:t xml:space="preserve"> calls them, </w:t>
      </w:r>
      <w:r w:rsidRPr="00F62F1A">
        <w:rPr>
          <w:rStyle w:val="StyleUnderline"/>
        </w:rPr>
        <w:t xml:space="preserve">believe in an </w:t>
      </w:r>
      <w:r w:rsidRPr="00F62F1A">
        <w:rPr>
          <w:rStyle w:val="Emphasis"/>
        </w:rPr>
        <w:t>open-ended nuclear arsenal</w:t>
      </w:r>
      <w:r w:rsidRPr="00F62F1A">
        <w:rPr>
          <w:sz w:val="14"/>
        </w:rPr>
        <w:t xml:space="preserve"> </w:t>
      </w:r>
      <w:r w:rsidRPr="00F62F1A">
        <w:rPr>
          <w:rStyle w:val="StyleUnderline"/>
        </w:rPr>
        <w:t>to deter the U.S.</w:t>
      </w:r>
      <w:r w:rsidRPr="00F62F1A">
        <w:rPr>
          <w:sz w:val="14"/>
        </w:rPr>
        <w:t xml:space="preserve">, as well as </w:t>
      </w:r>
      <w:r w:rsidRPr="00F62F1A">
        <w:rPr>
          <w:rStyle w:val="StyleUnderline"/>
        </w:rPr>
        <w:t>China and Pakistan</w:t>
      </w:r>
      <w:r w:rsidRPr="00F62F1A">
        <w:rPr>
          <w:sz w:val="14"/>
        </w:rPr>
        <w:t xml:space="preserve">. </w:t>
      </w:r>
      <w:r w:rsidRPr="00F62F1A">
        <w:rPr>
          <w:rStyle w:val="StyleUnderline"/>
        </w:rPr>
        <w:t>The recent rise of Hindu extremism and nationalism threatens the secular and democratic fabric of the Indian state</w:t>
      </w:r>
      <w:r w:rsidRPr="00F62F1A">
        <w:rPr>
          <w:sz w:val="14"/>
        </w:rPr>
        <w:t xml:space="preserve">, as illustrated by the 2001 Godhra riots and killings of minority Muslims in Gujarat state. </w:t>
      </w:r>
      <w:r w:rsidRPr="00F62F1A">
        <w:rPr>
          <w:rStyle w:val="StyleUnderline"/>
        </w:rPr>
        <w:t xml:space="preserve">Pakistan and China have been the </w:t>
      </w:r>
      <w:r w:rsidRPr="00F62F1A">
        <w:rPr>
          <w:rStyle w:val="Emphasis"/>
        </w:rPr>
        <w:t>primary targets</w:t>
      </w:r>
      <w:r w:rsidRPr="00F62F1A">
        <w:rPr>
          <w:rStyle w:val="StyleUnderline"/>
        </w:rPr>
        <w:t xml:space="preserve"> of India's right-wing nationalists</w:t>
      </w:r>
      <w:r w:rsidRPr="00F62F1A">
        <w:rPr>
          <w:sz w:val="14"/>
        </w:rPr>
        <w:t xml:space="preserve">, but the U.S. has also received flak for its terror policies and for cajoling China at India's expense. </w:t>
      </w:r>
      <w:r w:rsidRPr="00F62F1A">
        <w:rPr>
          <w:rStyle w:val="Emphasis"/>
        </w:rPr>
        <w:t>If India's economy stagnates</w:t>
      </w:r>
      <w:r w:rsidRPr="00F62F1A">
        <w:rPr>
          <w:sz w:val="14"/>
        </w:rPr>
        <w:t xml:space="preserve"> or religious polarization accelerates, </w:t>
      </w:r>
      <w:r w:rsidRPr="00F62F1A">
        <w:rPr>
          <w:rStyle w:val="StyleUnderline"/>
        </w:rPr>
        <w:t xml:space="preserve">the increasing hold of right-wing Hindu fundamentalists on domestic politics may result in an </w:t>
      </w:r>
      <w:r w:rsidRPr="00F62F1A">
        <w:rPr>
          <w:rStyle w:val="Emphasis"/>
        </w:rPr>
        <w:t>overtly hostile foreign policy</w:t>
      </w:r>
      <w:r w:rsidRPr="00F62F1A">
        <w:rPr>
          <w:sz w:val="14"/>
        </w:rPr>
        <w:t xml:space="preserve">. </w:t>
      </w:r>
      <w:r w:rsidRPr="00F62F1A">
        <w:rPr>
          <w:rStyle w:val="StyleUnderline"/>
        </w:rPr>
        <w:t>To sustain its peaceful rise, India needs to shield itself from the ill effects of delusional power and crude nationalism</w:t>
      </w:r>
      <w:r w:rsidRPr="00F62F1A">
        <w:rPr>
          <w:sz w:val="14"/>
        </w:rPr>
        <w:t xml:space="preserve">. The time has come for a rising India to think thoroughly about its role in the future global order and the peaceful mechanisms it must employ to achieve its desired ends. </w:t>
      </w:r>
    </w:p>
    <w:p w14:paraId="7821C234" w14:textId="77777777" w:rsidR="00BF450C" w:rsidRPr="00F62F1A" w:rsidRDefault="00BF450C" w:rsidP="00BF450C">
      <w:pPr>
        <w:pStyle w:val="Heading4"/>
      </w:pPr>
      <w:r w:rsidRPr="00F62F1A">
        <w:t>Nationalist Indian grand strategy causes nuclear war</w:t>
      </w:r>
    </w:p>
    <w:p w14:paraId="42244325" w14:textId="77777777" w:rsidR="00BF450C" w:rsidRPr="00F62F1A" w:rsidRDefault="00BF450C" w:rsidP="00BF450C">
      <w:pPr>
        <w:rPr>
          <w:sz w:val="14"/>
        </w:rPr>
      </w:pPr>
      <w:r w:rsidRPr="00F62F1A">
        <w:rPr>
          <w:rStyle w:val="Style13ptBold"/>
        </w:rPr>
        <w:t>Ahmed 14</w:t>
      </w:r>
      <w:r w:rsidRPr="00F62F1A">
        <w:rPr>
          <w:sz w:val="14"/>
        </w:rPr>
        <w:t xml:space="preserve"> (Ali, PhD is a freelance analyst. “China and India: Nationalism and Nuclear Risk”, http://thediplomat.com/2014/12/china-and-india-nationalism-and-nuclear-risk/)</w:t>
      </w:r>
    </w:p>
    <w:p w14:paraId="0430BED5" w14:textId="77777777" w:rsidR="00BF450C" w:rsidRPr="00F62F1A" w:rsidRDefault="00BF450C" w:rsidP="00BF450C">
      <w:pPr>
        <w:rPr>
          <w:sz w:val="10"/>
        </w:rPr>
      </w:pPr>
      <w:r w:rsidRPr="00F62F1A">
        <w:rPr>
          <w:sz w:val="10"/>
        </w:rPr>
        <w:t xml:space="preserve">Following Gaurav </w:t>
      </w:r>
      <w:proofErr w:type="spellStart"/>
      <w:r w:rsidRPr="00F62F1A">
        <w:rPr>
          <w:sz w:val="10"/>
        </w:rPr>
        <w:t>Kampani’s</w:t>
      </w:r>
      <w:proofErr w:type="spellEnd"/>
      <w:r w:rsidRPr="00F62F1A">
        <w:rPr>
          <w:sz w:val="10"/>
        </w:rPr>
        <w:t xml:space="preserve"> recent essay in International Security, another paper by the author was published by the Norwegian Institute for </w:t>
      </w:r>
      <w:proofErr w:type="spellStart"/>
      <w:r w:rsidRPr="00F62F1A">
        <w:rPr>
          <w:sz w:val="10"/>
        </w:rPr>
        <w:t>Defence</w:t>
      </w:r>
      <w:proofErr w:type="spellEnd"/>
      <w:r w:rsidRPr="00F62F1A">
        <w:rPr>
          <w:sz w:val="10"/>
        </w:rPr>
        <w:t xml:space="preserve"> Studies. This new paper is quite compelling and deserves a close look, especially where he notes two tendencies increasing deterrence instability </w:t>
      </w:r>
      <w:r w:rsidRPr="00F62F1A">
        <w:rPr>
          <w:rStyle w:val="StyleUnderline"/>
        </w:rPr>
        <w:t xml:space="preserve">between </w:t>
      </w:r>
      <w:r w:rsidRPr="00F62F1A">
        <w:rPr>
          <w:rStyle w:val="Emphasis"/>
        </w:rPr>
        <w:t>India</w:t>
      </w:r>
      <w:r w:rsidRPr="00F62F1A">
        <w:rPr>
          <w:rStyle w:val="StyleUnderline"/>
        </w:rPr>
        <w:t xml:space="preserve"> and </w:t>
      </w:r>
      <w:r w:rsidRPr="00F62F1A">
        <w:rPr>
          <w:rStyle w:val="Emphasis"/>
        </w:rPr>
        <w:t>China</w:t>
      </w:r>
      <w:r w:rsidRPr="00F62F1A">
        <w:rPr>
          <w:sz w:val="10"/>
        </w:rPr>
        <w:t xml:space="preserve">. However, there may be a blind spot in </w:t>
      </w:r>
      <w:proofErr w:type="spellStart"/>
      <w:r w:rsidRPr="00F62F1A">
        <w:rPr>
          <w:sz w:val="10"/>
        </w:rPr>
        <w:t>Kampani’s</w:t>
      </w:r>
      <w:proofErr w:type="spellEnd"/>
      <w:r w:rsidRPr="00F62F1A">
        <w:rPr>
          <w:sz w:val="10"/>
        </w:rPr>
        <w:t xml:space="preserve"> analysis. But let’s start with the first tendency noted by </w:t>
      </w:r>
      <w:proofErr w:type="spellStart"/>
      <w:r w:rsidRPr="00F62F1A">
        <w:rPr>
          <w:sz w:val="10"/>
        </w:rPr>
        <w:t>Kampani</w:t>
      </w:r>
      <w:proofErr w:type="spellEnd"/>
      <w:r w:rsidRPr="00F62F1A">
        <w:rPr>
          <w:sz w:val="10"/>
        </w:rPr>
        <w:t xml:space="preserve">: As both militaries have entered nuclear strategic decision making – with the Indian military lagging behind by about a decade – </w:t>
      </w:r>
      <w:r w:rsidRPr="00F62F1A">
        <w:rPr>
          <w:rStyle w:val="StyleUnderline"/>
        </w:rPr>
        <w:t>there is a push to move from minimal to limited deterrence</w:t>
      </w:r>
      <w:r w:rsidRPr="00F62F1A">
        <w:rPr>
          <w:sz w:val="10"/>
        </w:rPr>
        <w:t xml:space="preserve">. </w:t>
      </w:r>
      <w:r w:rsidRPr="00F62F1A">
        <w:rPr>
          <w:rStyle w:val="StyleUnderline"/>
        </w:rPr>
        <w:t>This involves</w:t>
      </w:r>
      <w:r w:rsidRPr="00F62F1A">
        <w:rPr>
          <w:sz w:val="10"/>
        </w:rPr>
        <w:t xml:space="preserve">, in part, </w:t>
      </w:r>
      <w:r w:rsidRPr="00F62F1A">
        <w:rPr>
          <w:rStyle w:val="StyleUnderline"/>
        </w:rPr>
        <w:t xml:space="preserve">seeking to enhance deterrence by </w:t>
      </w:r>
      <w:r w:rsidRPr="00F62F1A">
        <w:rPr>
          <w:rStyle w:val="Emphasis"/>
        </w:rPr>
        <w:t>building in options for limited nuclear use</w:t>
      </w:r>
      <w:r w:rsidRPr="00F62F1A">
        <w:rPr>
          <w:sz w:val="10"/>
        </w:rPr>
        <w:t xml:space="preserve">. The second tendency is in the negative implications this carries for no-first use (NFU), which is currently the professed policy of both states. This was particularly evident in the now-defunct Indian debate on the expected revision of its nuclear doctrine. Taken together, the two beget a situation of instability described by </w:t>
      </w:r>
      <w:proofErr w:type="spellStart"/>
      <w:r w:rsidRPr="00F62F1A">
        <w:rPr>
          <w:sz w:val="10"/>
        </w:rPr>
        <w:t>Kampani</w:t>
      </w:r>
      <w:proofErr w:type="spellEnd"/>
      <w:r w:rsidRPr="00F62F1A">
        <w:rPr>
          <w:sz w:val="10"/>
        </w:rPr>
        <w:t xml:space="preserve"> as: “… limited options render deterrence more credible and are more likely to achieve intra-war deterrence … </w:t>
      </w:r>
      <w:r w:rsidRPr="00F62F1A">
        <w:rPr>
          <w:rStyle w:val="StyleUnderline"/>
        </w:rPr>
        <w:t xml:space="preserve">The net strategic effect of these operational changes will be the </w:t>
      </w:r>
      <w:r w:rsidRPr="00F62F1A">
        <w:rPr>
          <w:rStyle w:val="Emphasis"/>
        </w:rPr>
        <w:t>lowering of the bar for nuclear weapons use in the future</w:t>
      </w:r>
      <w:r w:rsidRPr="00F62F1A">
        <w:rPr>
          <w:sz w:val="10"/>
        </w:rPr>
        <w:t xml:space="preserve">.” </w:t>
      </w:r>
      <w:proofErr w:type="spellStart"/>
      <w:r w:rsidRPr="00F62F1A">
        <w:rPr>
          <w:rStyle w:val="StyleUnderline"/>
        </w:rPr>
        <w:t>Kampani</w:t>
      </w:r>
      <w:proofErr w:type="spellEnd"/>
      <w:r w:rsidRPr="00F62F1A">
        <w:rPr>
          <w:rStyle w:val="StyleUnderline"/>
        </w:rPr>
        <w:t xml:space="preserve"> rightly notes that there are </w:t>
      </w:r>
      <w:r w:rsidRPr="00F62F1A">
        <w:rPr>
          <w:rStyle w:val="Emphasis"/>
        </w:rPr>
        <w:t>mitigating structural and institutional features</w:t>
      </w:r>
      <w:r w:rsidRPr="00F62F1A">
        <w:rPr>
          <w:sz w:val="10"/>
        </w:rPr>
        <w:t xml:space="preserve">, namely large and strong militaries and </w:t>
      </w:r>
      <w:r w:rsidRPr="00F62F1A">
        <w:rPr>
          <w:rStyle w:val="StyleUnderline"/>
        </w:rPr>
        <w:t>balancing institutional pulls from political and scientific establishments</w:t>
      </w:r>
      <w:r w:rsidRPr="00F62F1A">
        <w:rPr>
          <w:sz w:val="10"/>
        </w:rPr>
        <w:t xml:space="preserve">, </w:t>
      </w:r>
      <w:r w:rsidRPr="00F62F1A">
        <w:rPr>
          <w:rStyle w:val="StyleUnderline"/>
        </w:rPr>
        <w:t>that make for stability</w:t>
      </w:r>
      <w:r w:rsidRPr="00F62F1A">
        <w:rPr>
          <w:sz w:val="10"/>
        </w:rPr>
        <w:t xml:space="preserve">. </w:t>
      </w:r>
      <w:proofErr w:type="spellStart"/>
      <w:r w:rsidRPr="00F62F1A">
        <w:rPr>
          <w:sz w:val="10"/>
        </w:rPr>
        <w:t>Kampani’s</w:t>
      </w:r>
      <w:proofErr w:type="spellEnd"/>
      <w:r w:rsidRPr="00F62F1A">
        <w:rPr>
          <w:sz w:val="10"/>
        </w:rPr>
        <w:t xml:space="preserve"> case is that while “there is reason for concern, the case for nuclear pessimism in the China–India nuclear dyad is overstated,” so can’t we, </w:t>
      </w:r>
      <w:proofErr w:type="gramStart"/>
      <w:r w:rsidRPr="00F62F1A">
        <w:rPr>
          <w:sz w:val="10"/>
        </w:rPr>
        <w:t>on account of</w:t>
      </w:r>
      <w:proofErr w:type="gramEnd"/>
      <w:r w:rsidRPr="00F62F1A">
        <w:rPr>
          <w:sz w:val="10"/>
        </w:rPr>
        <w:t xml:space="preserve"> that stability, leave well enough alone? To be sure, the two states have considerable depth in both territory and forces, thus precluding the ready or early resort to nuclear weapons. However, nationalism is growing stronger in the politics of both states. Chinese nationalism is being fanned by the nationalist turns in Japan, and this year India elected a nationalist government. </w:t>
      </w:r>
      <w:r w:rsidRPr="00F62F1A">
        <w:rPr>
          <w:rStyle w:val="StyleUnderline"/>
        </w:rPr>
        <w:t xml:space="preserve">The impact of </w:t>
      </w:r>
      <w:r w:rsidRPr="00F62F1A">
        <w:rPr>
          <w:rStyle w:val="Emphasis"/>
        </w:rPr>
        <w:t>nationalism</w:t>
      </w:r>
      <w:r w:rsidRPr="00F62F1A">
        <w:rPr>
          <w:rStyle w:val="StyleUnderline"/>
        </w:rPr>
        <w:t xml:space="preserve"> on strategic rationality is to force everything towards the hard option</w:t>
      </w:r>
      <w:r w:rsidRPr="00F62F1A">
        <w:rPr>
          <w:sz w:val="10"/>
        </w:rPr>
        <w:t xml:space="preserve">. During crises or conflicts, there are also media-induced nationalist pulls and pressures magnifying this force. Of course, this force is further strengthened by both states being on the cusp of rising to the next echelon in power, with China poised to become a superpower and India a great power. </w:t>
      </w:r>
      <w:r w:rsidRPr="00F62F1A">
        <w:rPr>
          <w:rStyle w:val="StyleUnderline"/>
        </w:rPr>
        <w:t>The adverse effect of downward movement by either will be taken as impacting its standing</w:t>
      </w:r>
      <w:r w:rsidRPr="00F62F1A">
        <w:rPr>
          <w:sz w:val="10"/>
        </w:rPr>
        <w:t xml:space="preserve">. </w:t>
      </w:r>
      <w:r w:rsidRPr="00F62F1A">
        <w:rPr>
          <w:rStyle w:val="StyleUnderline"/>
        </w:rPr>
        <w:t>In India’s case this would include its regional salience in relation to Pakistan</w:t>
      </w:r>
      <w:r w:rsidRPr="00F62F1A">
        <w:rPr>
          <w:sz w:val="10"/>
        </w:rPr>
        <w:t xml:space="preserve">. Finally, </w:t>
      </w:r>
      <w:r w:rsidRPr="00F62F1A">
        <w:rPr>
          <w:rStyle w:val="StyleUnderline"/>
        </w:rPr>
        <w:t xml:space="preserve">while nationalism in both states can prove fatal, it is bad enough in just one as that would suffice to </w:t>
      </w:r>
      <w:r w:rsidRPr="00F62F1A">
        <w:rPr>
          <w:rStyle w:val="Emphasis"/>
        </w:rPr>
        <w:t>ensure a mirroring in the other</w:t>
      </w:r>
      <w:r w:rsidRPr="00F62F1A">
        <w:rPr>
          <w:sz w:val="10"/>
        </w:rPr>
        <w:t xml:space="preserve">. </w:t>
      </w:r>
      <w:r w:rsidRPr="00F62F1A">
        <w:rPr>
          <w:rStyle w:val="StyleUnderline"/>
        </w:rPr>
        <w:t>The net effect of this is</w:t>
      </w:r>
      <w:r w:rsidRPr="00F62F1A">
        <w:rPr>
          <w:sz w:val="10"/>
        </w:rPr>
        <w:t xml:space="preserve"> the </w:t>
      </w:r>
      <w:r w:rsidRPr="00F62F1A">
        <w:rPr>
          <w:rStyle w:val="Emphasis"/>
        </w:rPr>
        <w:t>escalation</w:t>
      </w:r>
      <w:r w:rsidRPr="00F62F1A">
        <w:rPr>
          <w:sz w:val="10"/>
        </w:rPr>
        <w:t xml:space="preserve"> of the several border incidents in the recent past between the two states, such as the most recent, which coincided with the Chinese premier’s visit to Delhi. Clearly, there is nothing positive to be found here. </w:t>
      </w:r>
      <w:r w:rsidRPr="00F62F1A">
        <w:rPr>
          <w:rStyle w:val="StyleUnderline"/>
        </w:rPr>
        <w:t>A nudge is more liable to end up as a push, and a push more liable to transform into a shove</w:t>
      </w:r>
      <w:r w:rsidRPr="00F62F1A">
        <w:rPr>
          <w:sz w:val="10"/>
        </w:rPr>
        <w:t xml:space="preserve">. </w:t>
      </w:r>
      <w:r w:rsidRPr="00F62F1A">
        <w:rPr>
          <w:rStyle w:val="StyleUnderline"/>
        </w:rPr>
        <w:t>Nationalism and the cultural need to save face at this stage will likely kick in with greater gusto</w:t>
      </w:r>
      <w:r w:rsidRPr="00F62F1A">
        <w:rPr>
          <w:sz w:val="10"/>
        </w:rPr>
        <w:t xml:space="preserve">. The side that perceives itself to be on the losing end can be expected to escalate to escape disadvantage. To be sure, </w:t>
      </w:r>
      <w:r w:rsidRPr="00F62F1A">
        <w:rPr>
          <w:rStyle w:val="Emphasis"/>
        </w:rPr>
        <w:t>escalation can very well occur</w:t>
      </w:r>
      <w:r w:rsidRPr="00F62F1A">
        <w:rPr>
          <w:sz w:val="10"/>
        </w:rPr>
        <w:t xml:space="preserve">. Indeed, directions in the military preparedness of both states betray as much. Even though there is only a border dispute between them, an incipient rivalry in the Indian Ocean is being played out. This horizontal escalation is building in scope. Coupled with the nationalist impulse in strategic thinking, vertical escalation is becoming a certainty where otherwise it would have remained a mere possibility. </w:t>
      </w:r>
      <w:r w:rsidRPr="00F62F1A">
        <w:rPr>
          <w:rStyle w:val="StyleUnderline"/>
        </w:rPr>
        <w:t>What will vertical escalation look like? Nationalism-inspired strategies will place a premium on territory</w:t>
      </w:r>
      <w:r w:rsidRPr="00F62F1A">
        <w:rPr>
          <w:sz w:val="10"/>
        </w:rPr>
        <w:t xml:space="preserve">. With forces available and mobile thanks to increased investment in infrastructure and aerial transport fleets, </w:t>
      </w:r>
      <w:r w:rsidRPr="00F62F1A">
        <w:rPr>
          <w:rStyle w:val="StyleUnderline"/>
        </w:rPr>
        <w:t>the rapid concentration of forces can be foreseen</w:t>
      </w:r>
      <w:r w:rsidRPr="00F62F1A">
        <w:rPr>
          <w:sz w:val="10"/>
        </w:rPr>
        <w:t xml:space="preserve">. This might potentially set the stage for de-escalation, since neither would be able to claim an easy victory. In fact, precedence does favor this in that China withdrew after its earlier forays into India and Vietnam, and India has restricted its actions against Pakistan in </w:t>
      </w:r>
      <w:proofErr w:type="spellStart"/>
      <w:r w:rsidRPr="00F62F1A">
        <w:rPr>
          <w:sz w:val="10"/>
        </w:rPr>
        <w:t>Kargil</w:t>
      </w:r>
      <w:proofErr w:type="spellEnd"/>
      <w:r w:rsidRPr="00F62F1A">
        <w:rPr>
          <w:sz w:val="10"/>
        </w:rPr>
        <w:t xml:space="preserve"> to that theater itself. However, nationalism, with its effects on strategy, is the wildcard, making it difficult to rule out escalation. Traditional nuclear strategists would claim that India currently lacks strategic deterrence, since its Agni series is not yet </w:t>
      </w:r>
      <w:proofErr w:type="gramStart"/>
      <w:r w:rsidRPr="00F62F1A">
        <w:rPr>
          <w:sz w:val="10"/>
        </w:rPr>
        <w:t>complete</w:t>
      </w:r>
      <w:proofErr w:type="gramEnd"/>
      <w:r w:rsidRPr="00F62F1A">
        <w:rPr>
          <w:sz w:val="10"/>
        </w:rPr>
        <w:t xml:space="preserve"> and the K series has not yet been tested from the nuclear submarine. Even so, India will likely have enough deterrence elements to please such strategists by the end of the decade. In the interim, it is exercising minimal deterrence, the effect of which cannot be discounted, as China values its economic trajectory. However, this can, at best, only ensure deterrence stability at the upper reaches of city busting levels. As </w:t>
      </w:r>
      <w:proofErr w:type="spellStart"/>
      <w:r w:rsidRPr="00F62F1A">
        <w:rPr>
          <w:sz w:val="10"/>
        </w:rPr>
        <w:t>Kampani</w:t>
      </w:r>
      <w:proofErr w:type="spellEnd"/>
      <w:r w:rsidRPr="00F62F1A">
        <w:rPr>
          <w:sz w:val="10"/>
        </w:rPr>
        <w:t xml:space="preserve"> notes in his warning of military pushes in both states towards the operational – instead of political – utility of nuclear weapons, there will also likely be military pushes in both states for operational level leverage with nuclear weapons. </w:t>
      </w:r>
      <w:proofErr w:type="spellStart"/>
      <w:r w:rsidRPr="00F62F1A">
        <w:rPr>
          <w:sz w:val="10"/>
        </w:rPr>
        <w:t>Kampani</w:t>
      </w:r>
      <w:proofErr w:type="spellEnd"/>
      <w:r w:rsidRPr="00F62F1A">
        <w:rPr>
          <w:sz w:val="10"/>
        </w:rPr>
        <w:t xml:space="preserve"> admits to both militaries being capable of nuclear use from demonstration shots to shots across the bow. </w:t>
      </w:r>
      <w:r w:rsidRPr="00F62F1A">
        <w:rPr>
          <w:rStyle w:val="StyleUnderline"/>
        </w:rPr>
        <w:t>A nationalist strategy</w:t>
      </w:r>
      <w:r w:rsidRPr="00F62F1A">
        <w:rPr>
          <w:sz w:val="10"/>
        </w:rPr>
        <w:t xml:space="preserve">, coupled with a military need to recuperate from a bad bargain, </w:t>
      </w:r>
      <w:r w:rsidRPr="00F62F1A">
        <w:rPr>
          <w:rStyle w:val="StyleUnderline"/>
        </w:rPr>
        <w:t xml:space="preserve">may </w:t>
      </w:r>
      <w:r w:rsidRPr="00F62F1A">
        <w:rPr>
          <w:rStyle w:val="Emphasis"/>
        </w:rPr>
        <w:t>foreshadow the operational use of nuclear weapons</w:t>
      </w:r>
      <w:r w:rsidRPr="00F62F1A">
        <w:rPr>
          <w:sz w:val="10"/>
        </w:rPr>
        <w:t xml:space="preserve">. Use of nuclear weapons will not necessarily bring about a doomsday scenario in that the choice of nuclear first use and its response will be in areas marginal to the territorial and socio-political heartland of both states. Nuclear first use of this kind would likely invoke the strategic benefit in the deterrence logic of the “threat that leaves something to chance.” </w:t>
      </w:r>
      <w:r w:rsidRPr="00F62F1A">
        <w:rPr>
          <w:rStyle w:val="StyleUnderline"/>
        </w:rPr>
        <w:t xml:space="preserve">The scenario here relies on a factor </w:t>
      </w:r>
      <w:r w:rsidRPr="00F62F1A">
        <w:rPr>
          <w:rStyle w:val="Emphasis"/>
        </w:rPr>
        <w:t>usually discounted</w:t>
      </w:r>
      <w:r w:rsidRPr="00F62F1A">
        <w:rPr>
          <w:rStyle w:val="StyleUnderline"/>
        </w:rPr>
        <w:t xml:space="preserve"> in traditional strategic analyses, which presume strategic rationality and have internal political factors as a blind spot</w:t>
      </w:r>
      <w:r w:rsidRPr="00F62F1A">
        <w:rPr>
          <w:sz w:val="10"/>
        </w:rPr>
        <w:t xml:space="preserve">. Consequently, though </w:t>
      </w:r>
      <w:proofErr w:type="spellStart"/>
      <w:r w:rsidRPr="00F62F1A">
        <w:rPr>
          <w:sz w:val="10"/>
        </w:rPr>
        <w:t>Kampani</w:t>
      </w:r>
      <w:proofErr w:type="spellEnd"/>
      <w:r w:rsidRPr="00F62F1A">
        <w:rPr>
          <w:sz w:val="10"/>
        </w:rPr>
        <w:t xml:space="preserve"> is right that the “competition is unlikely to assume the unbridled nature of the former superpower rivalry,” that is not quite the real fear.</w:t>
      </w:r>
    </w:p>
    <w:p w14:paraId="170B18F9" w14:textId="489618F0" w:rsidR="00655C60" w:rsidRPr="00F62F1A" w:rsidRDefault="00655C60" w:rsidP="00655C60">
      <w:pPr>
        <w:pStyle w:val="Heading3"/>
      </w:pPr>
      <w:r w:rsidRPr="00F62F1A">
        <w:t xml:space="preserve">2nc growth good – global econ </w:t>
      </w:r>
    </w:p>
    <w:p w14:paraId="1D8600DD" w14:textId="23DDCA54" w:rsidR="00655C60" w:rsidRPr="00F62F1A" w:rsidRDefault="00655C60" w:rsidP="00655C60">
      <w:pPr>
        <w:pStyle w:val="Heading4"/>
      </w:pPr>
      <w:r w:rsidRPr="00F62F1A">
        <w:t xml:space="preserve">Stable Indian growth key to the global economy </w:t>
      </w:r>
    </w:p>
    <w:p w14:paraId="3505FBED" w14:textId="52F6F3D7" w:rsidR="00655C60" w:rsidRPr="00F62F1A" w:rsidRDefault="00655C60" w:rsidP="00655C60">
      <w:r w:rsidRPr="00F62F1A">
        <w:rPr>
          <w:rStyle w:val="Style13ptBold"/>
        </w:rPr>
        <w:t>Business Standard 17</w:t>
      </w:r>
      <w:r w:rsidRPr="00F62F1A">
        <w:t xml:space="preserve"> (“Move over China, Harvard says India is the new global growth engine,” 7-10, </w:t>
      </w:r>
      <w:hyperlink r:id="rId16" w:history="1">
        <w:r w:rsidRPr="00F62F1A">
          <w:rPr>
            <w:rStyle w:val="Hyperlink"/>
          </w:rPr>
          <w:t>http://www.business-standard.com/article/economy-policy/move-over-china-harvard-says-india-not-only-fastest-but-also-new-global-growth-engine-117070900233_1.html</w:t>
        </w:r>
      </w:hyperlink>
      <w:r w:rsidRPr="00F62F1A">
        <w:t xml:space="preserve">) </w:t>
      </w:r>
    </w:p>
    <w:p w14:paraId="155E8FA5" w14:textId="7B3C0540" w:rsidR="00F46F98" w:rsidRPr="00F62F1A" w:rsidRDefault="00655C60" w:rsidP="00655C60">
      <w:pPr>
        <w:rPr>
          <w:sz w:val="16"/>
        </w:rPr>
      </w:pPr>
      <w:r w:rsidRPr="00F62F1A">
        <w:rPr>
          <w:rStyle w:val="StyleUnderline"/>
        </w:rPr>
        <w:t xml:space="preserve">India has emerged as the </w:t>
      </w:r>
      <w:r w:rsidRPr="00F62F1A">
        <w:rPr>
          <w:rStyle w:val="Emphasis"/>
        </w:rPr>
        <w:t>economic pole of global growth</w:t>
      </w:r>
      <w:r w:rsidRPr="00F62F1A">
        <w:rPr>
          <w:rStyle w:val="StyleUnderline"/>
        </w:rPr>
        <w:t xml:space="preserve"> by surpassing China and is expected to maintain its lead over the coming decade,</w:t>
      </w:r>
      <w:r w:rsidRPr="00F62F1A">
        <w:rPr>
          <w:sz w:val="16"/>
        </w:rPr>
        <w:t xml:space="preserve"> says a new study by Harvard University. According to the Harvard University's Center for International Development (CID) growth projections, </w:t>
      </w:r>
      <w:r w:rsidRPr="00F62F1A">
        <w:rPr>
          <w:rStyle w:val="StyleUnderline"/>
        </w:rPr>
        <w:t>India will feature on top of the list of the fastest growing economies till 2025</w:t>
      </w:r>
      <w:r w:rsidRPr="00F62F1A">
        <w:rPr>
          <w:sz w:val="16"/>
        </w:rPr>
        <w:t xml:space="preserve"> with an average annual growth of 7.7 per cent, for a variety of reasons. "The economic pole of global growth has moved over the past few years from China to </w:t>
      </w:r>
      <w:proofErr w:type="spellStart"/>
      <w:r w:rsidRPr="00F62F1A">
        <w:rPr>
          <w:sz w:val="16"/>
        </w:rPr>
        <w:t>neighbouring</w:t>
      </w:r>
      <w:proofErr w:type="spellEnd"/>
      <w:r w:rsidRPr="00F62F1A">
        <w:rPr>
          <w:sz w:val="16"/>
        </w:rPr>
        <w:t xml:space="preserve"> India, where it is likely to stay over the coming decade," the CID research suggested. The study attributed India's rapid growth prospects to the fact that it is particularly well positioned to continue diversifying into new areas, given the capabilities accumulated to date. "</w:t>
      </w:r>
      <w:r w:rsidRPr="00F62F1A">
        <w:rPr>
          <w:rStyle w:val="StyleUnderline"/>
        </w:rPr>
        <w:t>India has made inroads in diversifying its export base to include more complex sectors, such as chemicals, vehicles, and certain electronics</w:t>
      </w:r>
      <w:r w:rsidRPr="00F62F1A">
        <w:rPr>
          <w:sz w:val="16"/>
        </w:rPr>
        <w:t>," the growth projection pointed out. "The major oil economies are experiencing the pitfalls of their reliance on one resource. India, Indonesia and Vietnam have accumulated new capabilities that allow for more diverse and more complex production that predicts faster growth in the coming years," it added. Stating that economic growth fails to follow one easy pattern, the study said, "The countries that are expected to be the fastest growing</w:t>
      </w:r>
      <w:r w:rsidRPr="00F62F1A">
        <w:rPr>
          <w:rStyle w:val="StyleUnderline"/>
        </w:rPr>
        <w:t xml:space="preserve"> - India</w:t>
      </w:r>
      <w:r w:rsidRPr="00F62F1A">
        <w:rPr>
          <w:sz w:val="16"/>
        </w:rPr>
        <w:t xml:space="preserve">, Turkey, Indonesia, Uganda, and Bulgaria - are diverse in all political, institutional, geographic and demographic dimensions." "What they share is a focus on expanding the capabilities of their </w:t>
      </w:r>
      <w:r w:rsidRPr="00F62F1A">
        <w:rPr>
          <w:rStyle w:val="Emphasis"/>
        </w:rPr>
        <w:t>workforce</w:t>
      </w:r>
      <w:r w:rsidRPr="00F62F1A">
        <w:rPr>
          <w:sz w:val="16"/>
        </w:rPr>
        <w:t xml:space="preserve"> that </w:t>
      </w:r>
      <w:r w:rsidRPr="00F62F1A">
        <w:rPr>
          <w:rStyle w:val="StyleUnderline"/>
        </w:rPr>
        <w:t>leaves them well positioned</w:t>
      </w:r>
      <w:r w:rsidRPr="00F62F1A">
        <w:rPr>
          <w:sz w:val="16"/>
        </w:rPr>
        <w:t xml:space="preserve"> to diversify into new products and products of increasingly greater complexity," the new growth projections by CID added. Besides, the projections divide countries into three basic categories -- the countries with too few productive capabilities to easily diversify into related products. Secondly, the countries that have enough capabilities that make diversification and growth easier, which include India, Indonesia and Turkey. Last, the advanced countries such as Japan, Germany and the US that already produce nearly all existing products, so that progress will require pushing the world's technological frontier by inventing new products, a process that implies slower growth. </w:t>
      </w:r>
      <w:r w:rsidRPr="00F62F1A">
        <w:rPr>
          <w:rStyle w:val="StyleUnderline"/>
        </w:rPr>
        <w:t xml:space="preserve">Growth in emerging markets is predicted to continue to </w:t>
      </w:r>
      <w:r w:rsidRPr="00F62F1A">
        <w:rPr>
          <w:rStyle w:val="Emphasis"/>
        </w:rPr>
        <w:t>outpace</w:t>
      </w:r>
      <w:r w:rsidRPr="00F62F1A">
        <w:rPr>
          <w:rStyle w:val="StyleUnderline"/>
        </w:rPr>
        <w:t xml:space="preserve"> that of advanced economies</w:t>
      </w:r>
      <w:r w:rsidRPr="00F62F1A">
        <w:rPr>
          <w:sz w:val="16"/>
        </w:rPr>
        <w:t>, though not uniformly says CID's new growth projections. The growth projections are based on measures of each country's economic complexity, which captures the diversity and sophistication of the productive capabilities embedded in its exports and the ease with which it could further diversify by expanding those capabilities. The CID is a university-wide center that works to advance the understanding of development challenges and offer viable solutions to problems of global poverty.</w:t>
      </w:r>
    </w:p>
    <w:p w14:paraId="0D432726" w14:textId="047F289E" w:rsidR="00F46F98" w:rsidRPr="00F62F1A" w:rsidRDefault="00F46F98" w:rsidP="006A34FE">
      <w:pPr>
        <w:pStyle w:val="Heading3"/>
      </w:pPr>
      <w:r w:rsidRPr="00F62F1A">
        <w:t xml:space="preserve">2nc growth good – turns china / deterrence </w:t>
      </w:r>
    </w:p>
    <w:p w14:paraId="7178E7F6" w14:textId="2F5F5B3C" w:rsidR="002A2994" w:rsidRPr="00F62F1A" w:rsidRDefault="006A34FE" w:rsidP="006A34FE">
      <w:pPr>
        <w:pStyle w:val="Heading4"/>
      </w:pPr>
      <w:r w:rsidRPr="00F62F1A">
        <w:t xml:space="preserve">The DA turns case – Strong Indian growth provides a critical counterweight against Chinese aggression </w:t>
      </w:r>
    </w:p>
    <w:p w14:paraId="69003973" w14:textId="34E8904C" w:rsidR="002A2994" w:rsidRPr="00F62F1A" w:rsidRDefault="002A2994" w:rsidP="00F46F98">
      <w:r w:rsidRPr="00F62F1A">
        <w:rPr>
          <w:rStyle w:val="Style13ptBold"/>
        </w:rPr>
        <w:t>Sing</w:t>
      </w:r>
      <w:r w:rsidR="006A34FE" w:rsidRPr="00F62F1A">
        <w:rPr>
          <w:rStyle w:val="Style13ptBold"/>
        </w:rPr>
        <w:t>h</w:t>
      </w:r>
      <w:r w:rsidRPr="00F62F1A">
        <w:rPr>
          <w:rStyle w:val="Style13ptBold"/>
        </w:rPr>
        <w:t xml:space="preserve"> 18</w:t>
      </w:r>
      <w:r w:rsidRPr="00F62F1A">
        <w:t xml:space="preserve"> (</w:t>
      </w:r>
      <w:proofErr w:type="spellStart"/>
      <w:r w:rsidRPr="00F62F1A">
        <w:t>Swaran</w:t>
      </w:r>
      <w:proofErr w:type="spellEnd"/>
      <w:r w:rsidRPr="00F62F1A">
        <w:t xml:space="preserve"> Singh is a professor in the School of International Studies, Jawaharlal Nehru University, New Delhi, “India and </w:t>
      </w:r>
      <w:proofErr w:type="spellStart"/>
      <w:r w:rsidRPr="00F62F1A">
        <w:t>Asean</w:t>
      </w:r>
      <w:proofErr w:type="spellEnd"/>
      <w:r w:rsidRPr="00F62F1A">
        <w:t xml:space="preserve"> look to each other to balance against China’s rise,” 1-18, </w:t>
      </w:r>
      <w:hyperlink r:id="rId17" w:history="1">
        <w:r w:rsidRPr="00F62F1A">
          <w:rPr>
            <w:rStyle w:val="Hyperlink"/>
          </w:rPr>
          <w:t>http://www.scmp.com/comment/insight-opinion/article/2129463/india-and-asean-look-each-other-balance-against-chinas-rise</w:t>
        </w:r>
      </w:hyperlink>
      <w:r w:rsidRPr="00F62F1A">
        <w:t xml:space="preserve">) </w:t>
      </w:r>
    </w:p>
    <w:p w14:paraId="482A1830" w14:textId="7E4EE2D9" w:rsidR="00F46F98" w:rsidRPr="00F62F1A" w:rsidRDefault="00F46F98" w:rsidP="00F46F98">
      <w:pPr>
        <w:rPr>
          <w:b/>
          <w:u w:val="single"/>
        </w:rPr>
      </w:pPr>
      <w:r w:rsidRPr="00F62F1A">
        <w:rPr>
          <w:sz w:val="16"/>
        </w:rPr>
        <w:t xml:space="preserve">Experts have often insinuated that </w:t>
      </w:r>
      <w:r w:rsidRPr="00F62F1A">
        <w:rPr>
          <w:rStyle w:val="Emphasis"/>
        </w:rPr>
        <w:t>containment of China</w:t>
      </w:r>
      <w:r w:rsidRPr="00F62F1A">
        <w:rPr>
          <w:rStyle w:val="StyleUnderline"/>
        </w:rPr>
        <w:t xml:space="preserve"> has been the motive for India’s </w:t>
      </w:r>
      <w:r w:rsidRPr="00F62F1A">
        <w:rPr>
          <w:sz w:val="16"/>
        </w:rPr>
        <w:t xml:space="preserve">Look East, and now Act East, </w:t>
      </w:r>
      <w:r w:rsidRPr="00F62F1A">
        <w:rPr>
          <w:rStyle w:val="StyleUnderline"/>
        </w:rPr>
        <w:t>policies</w:t>
      </w:r>
      <w:r w:rsidRPr="00F62F1A">
        <w:rPr>
          <w:sz w:val="16"/>
        </w:rPr>
        <w:t xml:space="preserve">. </w:t>
      </w:r>
      <w:r w:rsidRPr="00F62F1A">
        <w:rPr>
          <w:rStyle w:val="StyleUnderline"/>
        </w:rPr>
        <w:t>Studies</w:t>
      </w:r>
      <w:r w:rsidRPr="00F62F1A">
        <w:rPr>
          <w:sz w:val="16"/>
        </w:rPr>
        <w:t xml:space="preserve"> also </w:t>
      </w:r>
      <w:r w:rsidRPr="00F62F1A">
        <w:rPr>
          <w:rStyle w:val="StyleUnderline"/>
        </w:rPr>
        <w:t xml:space="preserve">allude to </w:t>
      </w:r>
      <w:proofErr w:type="spellStart"/>
      <w:r w:rsidRPr="00F62F1A">
        <w:rPr>
          <w:rStyle w:val="StyleUnderline"/>
        </w:rPr>
        <w:t>Asean</w:t>
      </w:r>
      <w:proofErr w:type="spellEnd"/>
      <w:r w:rsidRPr="00F62F1A">
        <w:rPr>
          <w:rStyle w:val="StyleUnderline"/>
        </w:rPr>
        <w:t xml:space="preserve"> engaging India </w:t>
      </w:r>
      <w:r w:rsidRPr="00F62F1A">
        <w:rPr>
          <w:sz w:val="16"/>
        </w:rPr>
        <w:t xml:space="preserve">since the early 1990s </w:t>
      </w:r>
      <w:r w:rsidRPr="00F62F1A">
        <w:rPr>
          <w:rStyle w:val="StyleUnderline"/>
        </w:rPr>
        <w:t xml:space="preserve">to obtain </w:t>
      </w:r>
      <w:r w:rsidRPr="00F62F1A">
        <w:rPr>
          <w:rStyle w:val="Emphasis"/>
        </w:rPr>
        <w:t>a counterweight to China’s rise</w:t>
      </w:r>
      <w:r w:rsidRPr="00F62F1A">
        <w:rPr>
          <w:sz w:val="16"/>
        </w:rPr>
        <w:t>. Both the Association of Southeast Asian Nations and India deny such motives and continue to expand partnerships with Beijing.</w:t>
      </w:r>
      <w:r w:rsidR="002A2994" w:rsidRPr="00F62F1A">
        <w:rPr>
          <w:sz w:val="16"/>
        </w:rPr>
        <w:t xml:space="preserve"> </w:t>
      </w:r>
      <w:r w:rsidRPr="00F62F1A">
        <w:rPr>
          <w:sz w:val="16"/>
        </w:rPr>
        <w:t xml:space="preserve">No doubt this period has seen an increasingly assertive China become a shared concern, yet neither India nor </w:t>
      </w:r>
      <w:proofErr w:type="spellStart"/>
      <w:r w:rsidRPr="00F62F1A">
        <w:rPr>
          <w:sz w:val="16"/>
        </w:rPr>
        <w:t>Asean</w:t>
      </w:r>
      <w:proofErr w:type="spellEnd"/>
      <w:r w:rsidRPr="00F62F1A">
        <w:rPr>
          <w:sz w:val="16"/>
        </w:rPr>
        <w:t xml:space="preserve"> will publicly address the dichotomy of their dependence on and discomfort with Beijing. Meanwhile, US President Donald Trump’s tweets generate </w:t>
      </w:r>
      <w:proofErr w:type="spellStart"/>
      <w:r w:rsidRPr="00F62F1A">
        <w:rPr>
          <w:sz w:val="16"/>
        </w:rPr>
        <w:t>scepticism</w:t>
      </w:r>
      <w:proofErr w:type="spellEnd"/>
      <w:r w:rsidRPr="00F62F1A">
        <w:rPr>
          <w:sz w:val="16"/>
        </w:rPr>
        <w:t xml:space="preserve"> in New Delhi about US interest in catapulting India onto the </w:t>
      </w:r>
      <w:proofErr w:type="spellStart"/>
      <w:r w:rsidRPr="00F62F1A">
        <w:rPr>
          <w:sz w:val="16"/>
        </w:rPr>
        <w:t>centre</w:t>
      </w:r>
      <w:proofErr w:type="spellEnd"/>
      <w:r w:rsidRPr="00F62F1A">
        <w:rPr>
          <w:sz w:val="16"/>
        </w:rPr>
        <w:t xml:space="preserve"> stage of the Indo-Pacific. In that light, 10 </w:t>
      </w:r>
      <w:proofErr w:type="spellStart"/>
      <w:r w:rsidRPr="00F62F1A">
        <w:rPr>
          <w:sz w:val="16"/>
        </w:rPr>
        <w:t>Asean</w:t>
      </w:r>
      <w:proofErr w:type="spellEnd"/>
      <w:r w:rsidRPr="00F62F1A">
        <w:rPr>
          <w:sz w:val="16"/>
        </w:rPr>
        <w:t xml:space="preserve"> heads in New Delhi may become a watershed, where Asians chose to take charge of Asian affairs, </w:t>
      </w:r>
      <w:proofErr w:type="spellStart"/>
      <w:r w:rsidRPr="00F62F1A">
        <w:rPr>
          <w:sz w:val="16"/>
        </w:rPr>
        <w:t>marginalising</w:t>
      </w:r>
      <w:proofErr w:type="spellEnd"/>
      <w:r w:rsidRPr="00F62F1A">
        <w:rPr>
          <w:sz w:val="16"/>
        </w:rPr>
        <w:t xml:space="preserve"> Washington.</w:t>
      </w:r>
      <w:r w:rsidR="002A2994" w:rsidRPr="00F62F1A">
        <w:rPr>
          <w:sz w:val="16"/>
        </w:rPr>
        <w:t xml:space="preserve"> </w:t>
      </w:r>
      <w:r w:rsidRPr="00F62F1A">
        <w:rPr>
          <w:sz w:val="16"/>
        </w:rPr>
        <w:t>Why Nepal can play a vital role in bringing India and China together</w:t>
      </w:r>
      <w:r w:rsidR="002A2994" w:rsidRPr="00F62F1A">
        <w:rPr>
          <w:sz w:val="16"/>
        </w:rPr>
        <w:t xml:space="preserve"> </w:t>
      </w:r>
      <w:r w:rsidRPr="00F62F1A">
        <w:rPr>
          <w:sz w:val="16"/>
        </w:rPr>
        <w:t xml:space="preserve">This explains the new focus on the Act East policy. In the past 44 months, Prime Minister Narendra Modi has travelled to nine out of the 10 </w:t>
      </w:r>
      <w:proofErr w:type="spellStart"/>
      <w:r w:rsidRPr="00F62F1A">
        <w:rPr>
          <w:sz w:val="16"/>
        </w:rPr>
        <w:t>Asean</w:t>
      </w:r>
      <w:proofErr w:type="spellEnd"/>
      <w:r w:rsidRPr="00F62F1A">
        <w:rPr>
          <w:sz w:val="16"/>
        </w:rPr>
        <w:t xml:space="preserve"> states. Modi announced India’s policy shift from Look East to Act East, with </w:t>
      </w:r>
      <w:proofErr w:type="spellStart"/>
      <w:r w:rsidRPr="00F62F1A">
        <w:rPr>
          <w:sz w:val="16"/>
        </w:rPr>
        <w:t>Asean</w:t>
      </w:r>
      <w:proofErr w:type="spellEnd"/>
      <w:r w:rsidRPr="00F62F1A">
        <w:rPr>
          <w:sz w:val="16"/>
        </w:rPr>
        <w:t xml:space="preserve"> as its core, during his debut at the 12th India-</w:t>
      </w:r>
      <w:proofErr w:type="spellStart"/>
      <w:r w:rsidRPr="00F62F1A">
        <w:rPr>
          <w:sz w:val="16"/>
        </w:rPr>
        <w:t>Asean</w:t>
      </w:r>
      <w:proofErr w:type="spellEnd"/>
      <w:r w:rsidRPr="00F62F1A">
        <w:rPr>
          <w:sz w:val="16"/>
        </w:rPr>
        <w:t xml:space="preserve"> summit in 2014. This shift implied widening and deepening India’s strategic partnerships with </w:t>
      </w:r>
      <w:proofErr w:type="spellStart"/>
      <w:r w:rsidRPr="00F62F1A">
        <w:rPr>
          <w:sz w:val="16"/>
        </w:rPr>
        <w:t>Asean</w:t>
      </w:r>
      <w:proofErr w:type="spellEnd"/>
      <w:r w:rsidRPr="00F62F1A">
        <w:rPr>
          <w:sz w:val="16"/>
        </w:rPr>
        <w:t xml:space="preserve">, with maritime security, especially anti-piracy, taking priority. Pragmatism seems to increasingly define policy in </w:t>
      </w:r>
      <w:proofErr w:type="gramStart"/>
      <w:r w:rsidRPr="00F62F1A">
        <w:rPr>
          <w:sz w:val="16"/>
        </w:rPr>
        <w:t>all of</w:t>
      </w:r>
      <w:proofErr w:type="gramEnd"/>
      <w:r w:rsidRPr="00F62F1A">
        <w:rPr>
          <w:sz w:val="16"/>
        </w:rPr>
        <w:t xml:space="preserve"> these counties. That explains how both India and </w:t>
      </w:r>
      <w:proofErr w:type="spellStart"/>
      <w:r w:rsidRPr="00F62F1A">
        <w:rPr>
          <w:sz w:val="16"/>
        </w:rPr>
        <w:t>Asean</w:t>
      </w:r>
      <w:proofErr w:type="spellEnd"/>
      <w:r w:rsidRPr="00F62F1A">
        <w:rPr>
          <w:sz w:val="16"/>
        </w:rPr>
        <w:t xml:space="preserve"> have accepted China’s lead in building the Regional Comprehensive Economic Partnership. </w:t>
      </w:r>
      <w:r w:rsidRPr="00F62F1A">
        <w:rPr>
          <w:rStyle w:val="StyleUnderline"/>
        </w:rPr>
        <w:t>India understands its growing asymmetry with China</w:t>
      </w:r>
      <w:r w:rsidRPr="00F62F1A">
        <w:rPr>
          <w:sz w:val="16"/>
        </w:rPr>
        <w:t>.</w:t>
      </w:r>
      <w:r w:rsidR="002A2994" w:rsidRPr="00F62F1A">
        <w:rPr>
          <w:sz w:val="16"/>
        </w:rPr>
        <w:t xml:space="preserve"> </w:t>
      </w:r>
      <w:r w:rsidRPr="00F62F1A">
        <w:rPr>
          <w:sz w:val="16"/>
        </w:rPr>
        <w:t>Mutual respect key in South Asia push by China</w:t>
      </w:r>
      <w:r w:rsidR="002A2994" w:rsidRPr="00F62F1A">
        <w:rPr>
          <w:sz w:val="16"/>
        </w:rPr>
        <w:t xml:space="preserve"> </w:t>
      </w:r>
      <w:r w:rsidRPr="00F62F1A">
        <w:rPr>
          <w:sz w:val="16"/>
        </w:rPr>
        <w:t>At home, Modi’s “</w:t>
      </w:r>
      <w:proofErr w:type="spellStart"/>
      <w:r w:rsidRPr="00F62F1A">
        <w:rPr>
          <w:sz w:val="16"/>
        </w:rPr>
        <w:t>neighbourhood</w:t>
      </w:r>
      <w:proofErr w:type="spellEnd"/>
      <w:r w:rsidRPr="00F62F1A">
        <w:rPr>
          <w:sz w:val="16"/>
        </w:rPr>
        <w:t xml:space="preserve"> first” </w:t>
      </w:r>
      <w:proofErr w:type="spellStart"/>
      <w:r w:rsidRPr="00F62F1A">
        <w:rPr>
          <w:sz w:val="16"/>
        </w:rPr>
        <w:t>programme</w:t>
      </w:r>
      <w:proofErr w:type="spellEnd"/>
      <w:r w:rsidRPr="00F62F1A">
        <w:rPr>
          <w:sz w:val="16"/>
        </w:rPr>
        <w:t xml:space="preserve"> means the focus of his Act East policy is on immediate eastern </w:t>
      </w:r>
      <w:proofErr w:type="spellStart"/>
      <w:r w:rsidRPr="00F62F1A">
        <w:rPr>
          <w:sz w:val="16"/>
        </w:rPr>
        <w:t>neighbours</w:t>
      </w:r>
      <w:proofErr w:type="spellEnd"/>
      <w:r w:rsidRPr="00F62F1A">
        <w:rPr>
          <w:sz w:val="16"/>
        </w:rPr>
        <w:t>. India hopes to boost its least-developed provinces in the northeast through this policy.</w:t>
      </w:r>
      <w:r w:rsidR="002A2994" w:rsidRPr="00F62F1A">
        <w:rPr>
          <w:sz w:val="16"/>
        </w:rPr>
        <w:t xml:space="preserve"> </w:t>
      </w:r>
      <w:r w:rsidRPr="00F62F1A">
        <w:rPr>
          <w:sz w:val="16"/>
        </w:rPr>
        <w:t xml:space="preserve">The birth of the Look East policy coincided with the expansion of </w:t>
      </w:r>
      <w:proofErr w:type="spellStart"/>
      <w:r w:rsidRPr="00F62F1A">
        <w:rPr>
          <w:sz w:val="16"/>
        </w:rPr>
        <w:t>Asean</w:t>
      </w:r>
      <w:proofErr w:type="spellEnd"/>
      <w:r w:rsidRPr="00F62F1A">
        <w:rPr>
          <w:sz w:val="16"/>
        </w:rPr>
        <w:t xml:space="preserve">, which added Cambodia, Laos, Myanmar and Vietnam, bringing </w:t>
      </w:r>
      <w:proofErr w:type="spellStart"/>
      <w:r w:rsidRPr="00F62F1A">
        <w:rPr>
          <w:sz w:val="16"/>
        </w:rPr>
        <w:t>Asean’s</w:t>
      </w:r>
      <w:proofErr w:type="spellEnd"/>
      <w:r w:rsidRPr="00F62F1A">
        <w:rPr>
          <w:sz w:val="16"/>
        </w:rPr>
        <w:t xml:space="preserve"> borders to India’s northeast. This </w:t>
      </w:r>
      <w:r w:rsidRPr="00F62F1A">
        <w:rPr>
          <w:rStyle w:val="StyleUnderline"/>
        </w:rPr>
        <w:t xml:space="preserve">connectivity promises economic relief </w:t>
      </w:r>
      <w:r w:rsidRPr="00F62F1A">
        <w:rPr>
          <w:sz w:val="16"/>
        </w:rPr>
        <w:t xml:space="preserve">among enduring political turmoil, </w:t>
      </w:r>
      <w:r w:rsidRPr="00F62F1A">
        <w:rPr>
          <w:rStyle w:val="StyleUnderline"/>
        </w:rPr>
        <w:t>meaning the stakes are high for India, which must steer its ambitions carefully.</w:t>
      </w:r>
    </w:p>
    <w:p w14:paraId="2EAECB20" w14:textId="7F2D2BB1" w:rsidR="006A34FE" w:rsidRPr="00F62F1A" w:rsidRDefault="006A34FE" w:rsidP="006A34FE">
      <w:pPr>
        <w:pStyle w:val="Heading4"/>
      </w:pPr>
      <w:r w:rsidRPr="00F62F1A">
        <w:t xml:space="preserve">Make-or-break for US deterrence strategy – India threads the needle </w:t>
      </w:r>
    </w:p>
    <w:p w14:paraId="15341519" w14:textId="6F06C21D" w:rsidR="006A34FE" w:rsidRPr="00F62F1A" w:rsidRDefault="006A34FE" w:rsidP="00F46F98">
      <w:r w:rsidRPr="00F62F1A">
        <w:rPr>
          <w:rStyle w:val="Style13ptBold"/>
        </w:rPr>
        <w:t>Lal 17</w:t>
      </w:r>
      <w:r w:rsidRPr="00F62F1A">
        <w:t xml:space="preserve"> (Neeta Lal is a New Delhi-based senior journalist, “In balancing US and China relations, India needs to focus on economics,” 1-9, </w:t>
      </w:r>
      <w:hyperlink r:id="rId18" w:history="1">
        <w:r w:rsidRPr="00F62F1A">
          <w:rPr>
            <w:rStyle w:val="Hyperlink"/>
          </w:rPr>
          <w:t>http://www.scmp.com/comment/insight-opinion/article/2060478/balancing-us-and-china-relations-india-needs-focus-economics</w:t>
        </w:r>
      </w:hyperlink>
      <w:r w:rsidRPr="00F62F1A">
        <w:t xml:space="preserve">) </w:t>
      </w:r>
    </w:p>
    <w:p w14:paraId="3810B46C" w14:textId="5DF42BAA" w:rsidR="00BF450C" w:rsidRPr="00F62F1A" w:rsidRDefault="00F46F98" w:rsidP="00BF450C">
      <w:pPr>
        <w:rPr>
          <w:sz w:val="16"/>
        </w:rPr>
      </w:pPr>
      <w:r w:rsidRPr="00F62F1A">
        <w:rPr>
          <w:sz w:val="16"/>
        </w:rPr>
        <w:t xml:space="preserve">The year 2016 witnessed a subtle yet significant recalibration of </w:t>
      </w:r>
      <w:r w:rsidRPr="00F62F1A">
        <w:rPr>
          <w:rStyle w:val="StyleUnderline"/>
        </w:rPr>
        <w:t>China-India</w:t>
      </w:r>
      <w:r w:rsidRPr="00F62F1A">
        <w:rPr>
          <w:sz w:val="16"/>
        </w:rPr>
        <w:t xml:space="preserve"> ties. Though Narendra Modi and Xi Jinping (</w:t>
      </w:r>
      <w:proofErr w:type="spellStart"/>
      <w:r w:rsidRPr="00F62F1A">
        <w:rPr>
          <w:rFonts w:ascii="MS Gothic" w:eastAsia="MS Gothic" w:hAnsi="MS Gothic" w:cs="MS Gothic" w:hint="eastAsia"/>
          <w:sz w:val="16"/>
        </w:rPr>
        <w:t>習近平</w:t>
      </w:r>
      <w:proofErr w:type="spellEnd"/>
      <w:r w:rsidRPr="00F62F1A">
        <w:rPr>
          <w:sz w:val="16"/>
        </w:rPr>
        <w:t xml:space="preserve">) had several opportunities to engage at multilateral forums like the G20, and the BRICS and Shanghai Cooperation </w:t>
      </w:r>
      <w:proofErr w:type="spellStart"/>
      <w:r w:rsidRPr="00F62F1A">
        <w:rPr>
          <w:sz w:val="16"/>
        </w:rPr>
        <w:t>Organisation</w:t>
      </w:r>
      <w:proofErr w:type="spellEnd"/>
      <w:r w:rsidRPr="00F62F1A">
        <w:rPr>
          <w:sz w:val="16"/>
        </w:rPr>
        <w:t xml:space="preserve"> summits, </w:t>
      </w:r>
      <w:r w:rsidRPr="00F62F1A">
        <w:rPr>
          <w:rStyle w:val="StyleUnderline"/>
        </w:rPr>
        <w:t>relations</w:t>
      </w:r>
      <w:r w:rsidRPr="00F62F1A">
        <w:rPr>
          <w:sz w:val="16"/>
        </w:rPr>
        <w:t xml:space="preserve"> between the </w:t>
      </w:r>
      <w:proofErr w:type="spellStart"/>
      <w:r w:rsidRPr="00F62F1A">
        <w:rPr>
          <w:sz w:val="16"/>
        </w:rPr>
        <w:t>neighbours</w:t>
      </w:r>
      <w:proofErr w:type="spellEnd"/>
      <w:r w:rsidRPr="00F62F1A">
        <w:rPr>
          <w:sz w:val="16"/>
        </w:rPr>
        <w:t xml:space="preserve"> </w:t>
      </w:r>
      <w:r w:rsidRPr="00F62F1A">
        <w:rPr>
          <w:rStyle w:val="StyleUnderline"/>
        </w:rPr>
        <w:t>seem to have hurtled downhill, as both leaders often found themselves on opposing sides while pursuing their respective foreign policy agendas.</w:t>
      </w:r>
      <w:r w:rsidR="006A34FE" w:rsidRPr="00F62F1A">
        <w:rPr>
          <w:rStyle w:val="StyleUnderline"/>
        </w:rPr>
        <w:t xml:space="preserve"> </w:t>
      </w:r>
      <w:r w:rsidRPr="00F62F1A">
        <w:rPr>
          <w:sz w:val="16"/>
        </w:rPr>
        <w:t>India would be averse to abandon the gains of a growing economic partnership [with] China</w:t>
      </w:r>
      <w:r w:rsidR="006A34FE" w:rsidRPr="00F62F1A">
        <w:rPr>
          <w:sz w:val="16"/>
        </w:rPr>
        <w:t xml:space="preserve"> </w:t>
      </w:r>
      <w:r w:rsidRPr="00F62F1A">
        <w:rPr>
          <w:sz w:val="16"/>
        </w:rPr>
        <w:t xml:space="preserve">In a bid to assert regional primacy, India resumed testing its intercontinental Agni V missile. With a powerful strike range of about 5,500km, the message to China is that India </w:t>
      </w:r>
      <w:proofErr w:type="gramStart"/>
      <w:r w:rsidRPr="00F62F1A">
        <w:rPr>
          <w:sz w:val="16"/>
        </w:rPr>
        <w:t>is capable of hitting</w:t>
      </w:r>
      <w:proofErr w:type="gramEnd"/>
      <w:r w:rsidRPr="00F62F1A">
        <w:rPr>
          <w:sz w:val="16"/>
        </w:rPr>
        <w:t xml:space="preserve"> targets anywhere across its vast territory. Further, </w:t>
      </w:r>
      <w:proofErr w:type="spellStart"/>
      <w:r w:rsidRPr="00F62F1A">
        <w:rPr>
          <w:sz w:val="16"/>
        </w:rPr>
        <w:t>defence</w:t>
      </w:r>
      <w:proofErr w:type="spellEnd"/>
      <w:r w:rsidRPr="00F62F1A">
        <w:rPr>
          <w:sz w:val="16"/>
        </w:rPr>
        <w:t xml:space="preserve"> cooperation with Vietnam, a civil nuclear deal with Japan and direct references to the South China Sea in bilateral statements have underlined an increasingly assertive India under nationalist Prime Minister Modi.</w:t>
      </w:r>
      <w:r w:rsidR="006A34FE" w:rsidRPr="00F62F1A">
        <w:rPr>
          <w:sz w:val="16"/>
        </w:rPr>
        <w:t xml:space="preserve"> </w:t>
      </w:r>
      <w:r w:rsidRPr="00F62F1A">
        <w:rPr>
          <w:sz w:val="16"/>
        </w:rPr>
        <w:t>India’s China policy off target, says Modi’s Mandarin-speaking ‘guided missile’</w:t>
      </w:r>
      <w:r w:rsidR="006A34FE" w:rsidRPr="00F62F1A">
        <w:rPr>
          <w:sz w:val="16"/>
        </w:rPr>
        <w:t xml:space="preserve"> </w:t>
      </w:r>
      <w:r w:rsidRPr="00F62F1A">
        <w:rPr>
          <w:sz w:val="16"/>
        </w:rPr>
        <w:t xml:space="preserve">India has also campaigned against China’s opposition to its membership of the Nuclear Suppliers’ Group, lack of enthusiasm for India’s claim for permanent membership of the UN Security Council, and its block on UN sanctions against Maulana Masood </w:t>
      </w:r>
      <w:proofErr w:type="spellStart"/>
      <w:r w:rsidRPr="00F62F1A">
        <w:rPr>
          <w:sz w:val="16"/>
        </w:rPr>
        <w:t>Azhar</w:t>
      </w:r>
      <w:proofErr w:type="spellEnd"/>
      <w:r w:rsidRPr="00F62F1A">
        <w:rPr>
          <w:sz w:val="16"/>
        </w:rPr>
        <w:t xml:space="preserve"> – chief of </w:t>
      </w:r>
      <w:proofErr w:type="spellStart"/>
      <w:r w:rsidRPr="00F62F1A">
        <w:rPr>
          <w:sz w:val="16"/>
        </w:rPr>
        <w:t>Jaish</w:t>
      </w:r>
      <w:proofErr w:type="spellEnd"/>
      <w:r w:rsidRPr="00F62F1A">
        <w:rPr>
          <w:sz w:val="16"/>
        </w:rPr>
        <w:t xml:space="preserve">-e-Mohammed, an extremist Islamist group blamed for several attacks on Indian soil. India would be averse to abandon the gains of a growing economic partnership that China also remains keen to </w:t>
      </w:r>
      <w:proofErr w:type="gramStart"/>
      <w:r w:rsidRPr="00F62F1A">
        <w:rPr>
          <w:sz w:val="16"/>
        </w:rPr>
        <w:t>sustain, but</w:t>
      </w:r>
      <w:proofErr w:type="gramEnd"/>
      <w:r w:rsidRPr="00F62F1A">
        <w:rPr>
          <w:sz w:val="16"/>
        </w:rPr>
        <w:t xml:space="preserve"> shifting Asian power equations have created fresh fissures in bilateral ties.</w:t>
      </w:r>
      <w:r w:rsidR="006A34FE" w:rsidRPr="00F62F1A">
        <w:rPr>
          <w:sz w:val="16"/>
        </w:rPr>
        <w:t xml:space="preserve"> </w:t>
      </w:r>
      <w:r w:rsidRPr="00F62F1A">
        <w:rPr>
          <w:rStyle w:val="StyleUnderline"/>
        </w:rPr>
        <w:t>Beijing’s territorial expansion and its growing regional heft</w:t>
      </w:r>
      <w:r w:rsidRPr="00F62F1A">
        <w:rPr>
          <w:sz w:val="16"/>
        </w:rPr>
        <w:t xml:space="preserve">, as well as deepening alliances with Pakistan and Russia, </w:t>
      </w:r>
      <w:r w:rsidRPr="00F62F1A">
        <w:rPr>
          <w:rStyle w:val="StyleUnderline"/>
        </w:rPr>
        <w:t>are alarming Delhi</w:t>
      </w:r>
      <w:r w:rsidRPr="00F62F1A">
        <w:rPr>
          <w:sz w:val="16"/>
        </w:rPr>
        <w:t xml:space="preserve">. China’s outreach to Sri Lanka and the Maldives, through its “Maritime Silk Road” initiative, is seen by India as encroachment in its own strategic backyard, and conflicts with Delhi’s “Act-East Policy” to bolster ties with </w:t>
      </w:r>
      <w:proofErr w:type="spellStart"/>
      <w:r w:rsidRPr="00F62F1A">
        <w:rPr>
          <w:sz w:val="16"/>
        </w:rPr>
        <w:t>neighbours</w:t>
      </w:r>
      <w:proofErr w:type="spellEnd"/>
      <w:r w:rsidRPr="00F62F1A">
        <w:rPr>
          <w:sz w:val="16"/>
        </w:rPr>
        <w:t xml:space="preserve"> in Southeast and East Asia.</w:t>
      </w:r>
      <w:r w:rsidR="006A34FE" w:rsidRPr="00F62F1A">
        <w:rPr>
          <w:sz w:val="16"/>
        </w:rPr>
        <w:t xml:space="preserve"> </w:t>
      </w:r>
      <w:r w:rsidRPr="00F62F1A">
        <w:rPr>
          <w:sz w:val="16"/>
        </w:rPr>
        <w:t>Why China is caught in India-Pakistan crossfire</w:t>
      </w:r>
      <w:r w:rsidR="006A34FE" w:rsidRPr="00F62F1A">
        <w:rPr>
          <w:sz w:val="16"/>
        </w:rPr>
        <w:t xml:space="preserve"> </w:t>
      </w:r>
      <w:r w:rsidRPr="00F62F1A">
        <w:rPr>
          <w:sz w:val="16"/>
        </w:rPr>
        <w:t xml:space="preserve">Beijing is also rapidly developing the China-Pakistan Economic Corridor, part of the “One Belt, One Road” initiative, which India feels is likely to be a threat to national security. Territorial disputes also continue to create </w:t>
      </w:r>
      <w:proofErr w:type="spellStart"/>
      <w:r w:rsidRPr="00F62F1A">
        <w:rPr>
          <w:sz w:val="16"/>
        </w:rPr>
        <w:t>rancour</w:t>
      </w:r>
      <w:proofErr w:type="spellEnd"/>
      <w:r w:rsidRPr="00F62F1A">
        <w:rPr>
          <w:sz w:val="16"/>
        </w:rPr>
        <w:t>, with the border issue remaining as fraught as ever decades on, amid sporadic skirmishes in the mountainous reaches of Arunachal Pradesh.</w:t>
      </w:r>
      <w:r w:rsidR="006A34FE" w:rsidRPr="00F62F1A">
        <w:rPr>
          <w:sz w:val="16"/>
        </w:rPr>
        <w:t xml:space="preserve"> </w:t>
      </w:r>
      <w:r w:rsidRPr="00F62F1A">
        <w:rPr>
          <w:sz w:val="16"/>
        </w:rPr>
        <w:t>Though growing economic ties are often used by both sides to tide over political differences, the huge trade deficit with China (nearly US$53 billion in 2015-16) rankles Delhi. With China challenging US primacy in Asia, balancing relations with both superpowers is proving to be a high-wire act for Delhi. Matters are not helped with Russia joining the China-Pakistan axis and Delhi partnering with the US and Japan.</w:t>
      </w:r>
      <w:r w:rsidR="006A34FE" w:rsidRPr="00F62F1A">
        <w:rPr>
          <w:sz w:val="16"/>
        </w:rPr>
        <w:t xml:space="preserve"> </w:t>
      </w:r>
      <w:r w:rsidRPr="00F62F1A">
        <w:rPr>
          <w:sz w:val="16"/>
        </w:rPr>
        <w:t>How India-Pakistan tensions (and US-China rivalry) are raising nuclear stakes</w:t>
      </w:r>
      <w:r w:rsidR="006A34FE" w:rsidRPr="00F62F1A">
        <w:rPr>
          <w:sz w:val="16"/>
        </w:rPr>
        <w:t xml:space="preserve"> </w:t>
      </w:r>
      <w:r w:rsidRPr="00F62F1A">
        <w:rPr>
          <w:rStyle w:val="StyleUnderline"/>
        </w:rPr>
        <w:t>Amid this geopolitical churn, India sees a growing political and economic convergence with the United States</w:t>
      </w:r>
      <w:r w:rsidRPr="00F62F1A">
        <w:rPr>
          <w:sz w:val="16"/>
        </w:rPr>
        <w:t xml:space="preserve">, with which it enjoys robust trade ties. </w:t>
      </w:r>
      <w:r w:rsidRPr="00F62F1A">
        <w:rPr>
          <w:rStyle w:val="Emphasis"/>
        </w:rPr>
        <w:t xml:space="preserve">Big-ticket military and </w:t>
      </w:r>
      <w:proofErr w:type="spellStart"/>
      <w:r w:rsidRPr="00F62F1A">
        <w:rPr>
          <w:rStyle w:val="Emphasis"/>
        </w:rPr>
        <w:t>defence</w:t>
      </w:r>
      <w:proofErr w:type="spellEnd"/>
      <w:r w:rsidRPr="00F62F1A">
        <w:rPr>
          <w:rStyle w:val="Emphasis"/>
        </w:rPr>
        <w:t xml:space="preserve"> alliances are also under way</w:t>
      </w:r>
      <w:r w:rsidRPr="00F62F1A">
        <w:rPr>
          <w:sz w:val="16"/>
        </w:rPr>
        <w:t xml:space="preserve">. Washington has helped Delhi contain cross-border terrorism from Pakistan while publicly buttressing India’s membership of the Security Council and the NSG. </w:t>
      </w:r>
      <w:r w:rsidRPr="00F62F1A">
        <w:rPr>
          <w:rStyle w:val="StyleUnderline"/>
        </w:rPr>
        <w:t>India and the US share a common goal of ensuring the safety and security of the sea lanes in the Indo-Pacific</w:t>
      </w:r>
      <w:r w:rsidRPr="00F62F1A">
        <w:rPr>
          <w:sz w:val="16"/>
        </w:rPr>
        <w:t xml:space="preserve">. </w:t>
      </w:r>
      <w:r w:rsidRPr="00F62F1A">
        <w:rPr>
          <w:rStyle w:val="StyleUnderline"/>
        </w:rPr>
        <w:t xml:space="preserve">The two have also decided “in principle” to sign a logistics support agreement allowing US and Indian militaries to share facilities for </w:t>
      </w:r>
      <w:proofErr w:type="spellStart"/>
      <w:r w:rsidRPr="00F62F1A">
        <w:rPr>
          <w:rStyle w:val="StyleUnderline"/>
        </w:rPr>
        <w:t>refuelling</w:t>
      </w:r>
      <w:proofErr w:type="spellEnd"/>
      <w:r w:rsidRPr="00F62F1A">
        <w:rPr>
          <w:rStyle w:val="StyleUnderline"/>
        </w:rPr>
        <w:t>, supplies and spares</w:t>
      </w:r>
      <w:r w:rsidRPr="00F62F1A">
        <w:rPr>
          <w:sz w:val="16"/>
        </w:rPr>
        <w:t>.</w:t>
      </w:r>
      <w:r w:rsidR="006A34FE" w:rsidRPr="00F62F1A">
        <w:rPr>
          <w:sz w:val="16"/>
        </w:rPr>
        <w:t xml:space="preserve"> </w:t>
      </w:r>
      <w:r w:rsidRPr="00F62F1A">
        <w:rPr>
          <w:rStyle w:val="Emphasis"/>
        </w:rPr>
        <w:t xml:space="preserve">But India can’t dismiss the urgency of maintaining cordial relations with a powerful </w:t>
      </w:r>
      <w:proofErr w:type="spellStart"/>
      <w:r w:rsidRPr="00F62F1A">
        <w:rPr>
          <w:rStyle w:val="Emphasis"/>
        </w:rPr>
        <w:t>neighbour</w:t>
      </w:r>
      <w:proofErr w:type="spellEnd"/>
      <w:r w:rsidRPr="00F62F1A">
        <w:rPr>
          <w:rStyle w:val="Emphasis"/>
        </w:rPr>
        <w:t xml:space="preserve"> like China</w:t>
      </w:r>
      <w:r w:rsidRPr="00F62F1A">
        <w:rPr>
          <w:sz w:val="16"/>
        </w:rPr>
        <w:t xml:space="preserve">. And although US President-elect Donald </w:t>
      </w:r>
      <w:r w:rsidRPr="00F62F1A">
        <w:rPr>
          <w:rStyle w:val="StyleUnderline"/>
        </w:rPr>
        <w:t>Trump’s brusqueness towards Beijing</w:t>
      </w:r>
      <w:r w:rsidRPr="00F62F1A">
        <w:rPr>
          <w:sz w:val="16"/>
        </w:rPr>
        <w:t xml:space="preserve"> – while describing India as a “strategic trading power” and “important Pacific partner”– may please Delhi, </w:t>
      </w:r>
      <w:r w:rsidRPr="00F62F1A">
        <w:rPr>
          <w:rStyle w:val="StyleUnderline"/>
        </w:rPr>
        <w:t>it would be naive to assume</w:t>
      </w:r>
      <w:r w:rsidRPr="00F62F1A">
        <w:rPr>
          <w:sz w:val="16"/>
        </w:rPr>
        <w:t xml:space="preserve"> that it will reap</w:t>
      </w:r>
      <w:r w:rsidRPr="00F62F1A">
        <w:rPr>
          <w:rStyle w:val="StyleUnderline"/>
        </w:rPr>
        <w:t xml:space="preserve"> any significant benefits from </w:t>
      </w:r>
      <w:r w:rsidRPr="00F62F1A">
        <w:rPr>
          <w:rStyle w:val="Emphasis"/>
        </w:rPr>
        <w:t>US-China hostility</w:t>
      </w:r>
      <w:r w:rsidRPr="00F62F1A">
        <w:rPr>
          <w:sz w:val="16"/>
        </w:rPr>
        <w:t>. It is more likely that Trump is biding his time to work out a formula that will give him economic and political leverage over Beijing.</w:t>
      </w:r>
      <w:r w:rsidR="006A34FE" w:rsidRPr="00F62F1A">
        <w:rPr>
          <w:sz w:val="16"/>
        </w:rPr>
        <w:t xml:space="preserve"> </w:t>
      </w:r>
      <w:r w:rsidRPr="00F62F1A">
        <w:rPr>
          <w:sz w:val="16"/>
        </w:rPr>
        <w:t>With one eye on China, Modi’s India strikes up a firm friendship with the US, but will it endure?</w:t>
      </w:r>
      <w:r w:rsidR="006A34FE" w:rsidRPr="00F62F1A">
        <w:rPr>
          <w:sz w:val="16"/>
        </w:rPr>
        <w:t xml:space="preserve"> </w:t>
      </w:r>
      <w:r w:rsidRPr="00F62F1A">
        <w:rPr>
          <w:sz w:val="16"/>
        </w:rPr>
        <w:t xml:space="preserve">Despite their power tussles, bilateral US-China relations will assume far greater importance for the two superpowers than their relations with India. </w:t>
      </w:r>
      <w:r w:rsidRPr="00F62F1A">
        <w:rPr>
          <w:rStyle w:val="StyleUnderline"/>
        </w:rPr>
        <w:t>Delhi</w:t>
      </w:r>
      <w:r w:rsidRPr="00F62F1A">
        <w:rPr>
          <w:sz w:val="16"/>
        </w:rPr>
        <w:t xml:space="preserve"> </w:t>
      </w:r>
      <w:proofErr w:type="spellStart"/>
      <w:r w:rsidRPr="00F62F1A">
        <w:rPr>
          <w:sz w:val="16"/>
        </w:rPr>
        <w:t>recognises</w:t>
      </w:r>
      <w:proofErr w:type="spellEnd"/>
      <w:r w:rsidRPr="00F62F1A">
        <w:rPr>
          <w:sz w:val="16"/>
        </w:rPr>
        <w:t xml:space="preserve"> this and, to find resonance with both, </w:t>
      </w:r>
      <w:r w:rsidRPr="00F62F1A">
        <w:rPr>
          <w:rStyle w:val="StyleUnderline"/>
        </w:rPr>
        <w:t>should try to regain its economic growth trajectory</w:t>
      </w:r>
      <w:r w:rsidRPr="00F62F1A">
        <w:rPr>
          <w:sz w:val="16"/>
        </w:rPr>
        <w:t xml:space="preserve"> and emerge as an attractive global investment destination. And while expanding its partnership with the US, </w:t>
      </w:r>
      <w:r w:rsidRPr="00F62F1A">
        <w:rPr>
          <w:rStyle w:val="Emphasis"/>
        </w:rPr>
        <w:t>Delhi will</w:t>
      </w:r>
      <w:r w:rsidRPr="00F62F1A">
        <w:rPr>
          <w:sz w:val="16"/>
        </w:rPr>
        <w:t xml:space="preserve"> also </w:t>
      </w:r>
      <w:r w:rsidRPr="00F62F1A">
        <w:rPr>
          <w:rStyle w:val="Emphasis"/>
        </w:rPr>
        <w:t>have to learn to “manage” Beijing</w:t>
      </w:r>
      <w:r w:rsidRPr="00F62F1A">
        <w:rPr>
          <w:sz w:val="16"/>
        </w:rPr>
        <w:t>. A tightrope act for sure, but one that India will simply have to walk.</w:t>
      </w:r>
    </w:p>
    <w:p w14:paraId="73E670BE" w14:textId="3132A84F" w:rsidR="00BF450C" w:rsidRPr="00F62F1A" w:rsidRDefault="00BF450C" w:rsidP="00BF450C">
      <w:pPr>
        <w:pStyle w:val="Heading3"/>
        <w:rPr>
          <w:szCs w:val="22"/>
        </w:rPr>
      </w:pPr>
      <w:r w:rsidRPr="00F62F1A">
        <w:t xml:space="preserve">2nc growth good – </w:t>
      </w:r>
      <w:proofErr w:type="spellStart"/>
      <w:r w:rsidR="00974327" w:rsidRPr="00F62F1A">
        <w:t>indo</w:t>
      </w:r>
      <w:proofErr w:type="spellEnd"/>
      <w:r w:rsidR="00974327" w:rsidRPr="00F62F1A">
        <w:t xml:space="preserve"> china</w:t>
      </w:r>
      <w:r w:rsidRPr="00F62F1A">
        <w:t xml:space="preserve"> 2nc </w:t>
      </w:r>
    </w:p>
    <w:p w14:paraId="6A801D3C" w14:textId="77777777" w:rsidR="00BF450C" w:rsidRPr="00F62F1A" w:rsidRDefault="00BF450C" w:rsidP="00BF450C">
      <w:pPr>
        <w:rPr>
          <w:sz w:val="8"/>
        </w:rPr>
      </w:pPr>
    </w:p>
    <w:p w14:paraId="4FEE7C82" w14:textId="77777777" w:rsidR="00BF450C" w:rsidRPr="00F62F1A" w:rsidRDefault="00BF450C" w:rsidP="00BF450C">
      <w:pPr>
        <w:pStyle w:val="Heading4"/>
      </w:pPr>
      <w:bookmarkStart w:id="0" w:name="_Hlk496623458"/>
      <w:r w:rsidRPr="00F62F1A">
        <w:t>Indian Economic Collapse causes India-China border disputes – that escalates</w:t>
      </w:r>
    </w:p>
    <w:p w14:paraId="0B2B6EC8" w14:textId="77777777" w:rsidR="00BF450C" w:rsidRPr="00F62F1A" w:rsidRDefault="00BF450C" w:rsidP="00BF450C">
      <w:proofErr w:type="spellStart"/>
      <w:r w:rsidRPr="00F62F1A">
        <w:rPr>
          <w:rStyle w:val="Style13ptBold"/>
        </w:rPr>
        <w:t>Lalwan</w:t>
      </w:r>
      <w:proofErr w:type="spellEnd"/>
      <w:r w:rsidRPr="00F62F1A">
        <w:rPr>
          <w:rStyle w:val="Style13ptBold"/>
        </w:rPr>
        <w:t xml:space="preserve"> 17</w:t>
      </w:r>
      <w:r w:rsidRPr="00F62F1A">
        <w:t xml:space="preserve"> (Sameer, Deputy Director for Stimson's South Asia program. From 2014-15, </w:t>
      </w:r>
      <w:proofErr w:type="spellStart"/>
      <w:r w:rsidRPr="00F62F1A">
        <w:t>Lalwani</w:t>
      </w:r>
      <w:proofErr w:type="spellEnd"/>
      <w:r w:rsidRPr="00F62F1A">
        <w:t xml:space="preserve"> was a Stanton Nuclear Security Postdoctoral Fellow at the RAND Corporation. He completed his Ph.D. in political science at MIT and remains a Research Affiliate at MIT's Center for International Studies. His research interests include grand strategy, counterinsurgency, civil-military relations, ethnic conflict, nuclear security, and the national security politics of South Asia and the Middle East "Signs of a Thaw in India, China Border Dispute," 7-25, Cipher Brief, https://www.thecipherbrief.com/signs-thaw-india-china-border-dispute/)</w:t>
      </w:r>
    </w:p>
    <w:p w14:paraId="6FECF4C7" w14:textId="60444219" w:rsidR="002A2994" w:rsidRPr="00F62F1A" w:rsidRDefault="00BF450C" w:rsidP="00DD1B14">
      <w:pPr>
        <w:rPr>
          <w:sz w:val="16"/>
        </w:rPr>
      </w:pPr>
      <w:r w:rsidRPr="00F62F1A">
        <w:rPr>
          <w:sz w:val="16"/>
        </w:rPr>
        <w:t xml:space="preserve">Finally, </w:t>
      </w:r>
      <w:r w:rsidRPr="00F62F1A">
        <w:rPr>
          <w:rStyle w:val="StyleUnderline"/>
        </w:rPr>
        <w:t>India may seek to boost international perceptions of its toughness after a series of diplomatic setbacks</w:t>
      </w:r>
      <w:r w:rsidRPr="00F62F1A">
        <w:rPr>
          <w:sz w:val="16"/>
        </w:rPr>
        <w:t xml:space="preserve"> at the hands of Beijing. These include India’s failed bid for permanent membership in the Nuclear Suppliers’ Group, unsuccessful efforts to designate </w:t>
      </w:r>
      <w:proofErr w:type="spellStart"/>
      <w:r w:rsidRPr="00F62F1A">
        <w:rPr>
          <w:sz w:val="16"/>
        </w:rPr>
        <w:t>Jaish</w:t>
      </w:r>
      <w:proofErr w:type="spellEnd"/>
      <w:r w:rsidRPr="00F62F1A">
        <w:rPr>
          <w:sz w:val="16"/>
        </w:rPr>
        <w:t xml:space="preserve">-e-Mohammed chief Masood </w:t>
      </w:r>
      <w:proofErr w:type="spellStart"/>
      <w:r w:rsidRPr="00F62F1A">
        <w:rPr>
          <w:sz w:val="16"/>
        </w:rPr>
        <w:t>Azhar</w:t>
      </w:r>
      <w:proofErr w:type="spellEnd"/>
      <w:r w:rsidRPr="00F62F1A">
        <w:rPr>
          <w:sz w:val="16"/>
        </w:rPr>
        <w:t xml:space="preserve"> a global terrorist (whom India holds responsible for major terrorist attacks), and unheeded objections to construction of a China-Pakistan economic corridor through disputed territory in Kashmir. That the recent alleged PLA incursion coincided with Indian Prime Minister </w:t>
      </w:r>
      <w:proofErr w:type="spellStart"/>
      <w:r w:rsidRPr="00F62F1A">
        <w:rPr>
          <w:sz w:val="16"/>
        </w:rPr>
        <w:t>Narenda</w:t>
      </w:r>
      <w:proofErr w:type="spellEnd"/>
      <w:r w:rsidRPr="00F62F1A">
        <w:rPr>
          <w:sz w:val="16"/>
        </w:rPr>
        <w:t xml:space="preserve"> Modi’s visit to the United States could be construed as another attempt to embarrass India. </w:t>
      </w:r>
      <w:r w:rsidRPr="00F62F1A">
        <w:rPr>
          <w:rStyle w:val="Emphasis"/>
        </w:rPr>
        <w:t xml:space="preserve">Both sides allege the current brinksmanship is driven by the other’s domestic politics and pugnacious nationalist audiences. </w:t>
      </w:r>
      <w:r w:rsidRPr="00F62F1A">
        <w:rPr>
          <w:sz w:val="16"/>
        </w:rPr>
        <w:t xml:space="preserve">Chinese analysts believe </w:t>
      </w:r>
      <w:r w:rsidRPr="00F62F1A">
        <w:rPr>
          <w:rStyle w:val="Emphasis"/>
          <w:sz w:val="32"/>
        </w:rPr>
        <w:t xml:space="preserve">Modi pursued a hardline China policy to appease his hawkish base </w:t>
      </w:r>
      <w:r w:rsidRPr="00F62F1A">
        <w:rPr>
          <w:rStyle w:val="Emphasis"/>
          <w:sz w:val="36"/>
        </w:rPr>
        <w:t>amidst lagging economic growth</w:t>
      </w:r>
      <w:r w:rsidRPr="00F62F1A">
        <w:rPr>
          <w:rStyle w:val="Emphasis"/>
          <w:sz w:val="32"/>
        </w:rPr>
        <w:t>.</w:t>
      </w:r>
      <w:r w:rsidRPr="00F62F1A">
        <w:rPr>
          <w:sz w:val="16"/>
        </w:rPr>
        <w:t xml:space="preserve"> Indian analysts contend Chinese President Xi Jinping is deliberately courting a crisis to consolidate power just ahead of the 19th Congress of the Chinese Communist Party this fall. TCB: What has been the track record for attempting to resolve this dispute and what does that say about the urgency of the new situation? </w:t>
      </w:r>
      <w:proofErr w:type="spellStart"/>
      <w:r w:rsidRPr="00F62F1A">
        <w:rPr>
          <w:sz w:val="16"/>
        </w:rPr>
        <w:t>Lalwani</w:t>
      </w:r>
      <w:proofErr w:type="spellEnd"/>
      <w:r w:rsidRPr="00F62F1A">
        <w:rPr>
          <w:sz w:val="16"/>
        </w:rPr>
        <w:t xml:space="preserve">: The track record for mitigating border tensions between China and India is normally quite good. Most low-level flare-ups subside in a matter of weeks. The last major stand-off in 1986 lasted for 10 months and involved a dispute over the </w:t>
      </w:r>
      <w:proofErr w:type="spellStart"/>
      <w:r w:rsidRPr="00F62F1A">
        <w:rPr>
          <w:sz w:val="16"/>
        </w:rPr>
        <w:t>Sumdorong</w:t>
      </w:r>
      <w:proofErr w:type="spellEnd"/>
      <w:r w:rsidRPr="00F62F1A">
        <w:rPr>
          <w:sz w:val="16"/>
        </w:rPr>
        <w:t xml:space="preserve"> Chu valley in what is now the Indian state of Arunachal Pradesh. This crisis was ultimately resolved through higher level talks. However, a couple aspects of the current standoff set it apart from previous crises. </w:t>
      </w:r>
      <w:r w:rsidRPr="00F62F1A">
        <w:rPr>
          <w:rStyle w:val="StyleUnderline"/>
        </w:rPr>
        <w:t>Bhutan’s silence regarding Indian troops in its territory has further complicated the dispute. India argues its troop deployments constitute assistance to their friend Bhutan in the face of PLA aggression. Beijing</w:t>
      </w:r>
      <w:r w:rsidRPr="00F62F1A">
        <w:rPr>
          <w:sz w:val="16"/>
        </w:rPr>
        <w:t xml:space="preserve">, however, </w:t>
      </w:r>
      <w:r w:rsidRPr="00F62F1A">
        <w:rPr>
          <w:rStyle w:val="StyleUnderline"/>
        </w:rPr>
        <w:t>contends that during a diplomatic visit, Bhutan failed to confirm its request for Indian military assistance</w:t>
      </w:r>
      <w:r w:rsidRPr="00F62F1A">
        <w:rPr>
          <w:sz w:val="16"/>
        </w:rPr>
        <w:t xml:space="preserve">, suggesting discomfort in </w:t>
      </w:r>
      <w:proofErr w:type="spellStart"/>
      <w:r w:rsidRPr="00F62F1A">
        <w:rPr>
          <w:sz w:val="16"/>
        </w:rPr>
        <w:t>Thimphu</w:t>
      </w:r>
      <w:proofErr w:type="spellEnd"/>
      <w:r w:rsidRPr="00F62F1A">
        <w:rPr>
          <w:sz w:val="16"/>
        </w:rPr>
        <w:t xml:space="preserve"> with India’s actions. An explicit statement from Bhutan or formal invitation to Indian troops would clarify matters, but Bhutan likely needs to proceed cautiously when dealing with its two major-power neighbors. Additionally, media commentary on both sides—some state sanctioned—has adopted a much more strident and belligerent tone than in the past, increasing the potential costs to leaders backing down. TCB: Where does this lead? </w:t>
      </w:r>
      <w:proofErr w:type="spellStart"/>
      <w:r w:rsidRPr="00F62F1A">
        <w:rPr>
          <w:sz w:val="16"/>
        </w:rPr>
        <w:t>Lalwani</w:t>
      </w:r>
      <w:proofErr w:type="spellEnd"/>
      <w:r w:rsidRPr="00F62F1A">
        <w:rPr>
          <w:sz w:val="16"/>
        </w:rPr>
        <w:t xml:space="preserve">: In recent statements, </w:t>
      </w:r>
      <w:r w:rsidRPr="00F62F1A">
        <w:rPr>
          <w:rStyle w:val="StyleUnderline"/>
        </w:rPr>
        <w:t xml:space="preserve">China has claimed it will not engage in dialogue with India until India unconditionally withdraws from </w:t>
      </w:r>
      <w:proofErr w:type="spellStart"/>
      <w:r w:rsidRPr="00F62F1A">
        <w:rPr>
          <w:rStyle w:val="StyleUnderline"/>
        </w:rPr>
        <w:t>Dolam</w:t>
      </w:r>
      <w:proofErr w:type="spellEnd"/>
      <w:r w:rsidRPr="00F62F1A">
        <w:rPr>
          <w:rStyle w:val="StyleUnderline"/>
        </w:rPr>
        <w:t>.</w:t>
      </w:r>
      <w:r w:rsidRPr="00F62F1A">
        <w:rPr>
          <w:sz w:val="16"/>
        </w:rPr>
        <w:t xml:space="preserve"> Apart from reputational concerns, </w:t>
      </w:r>
      <w:r w:rsidRPr="00F62F1A">
        <w:rPr>
          <w:rStyle w:val="Emphasis"/>
        </w:rPr>
        <w:t>such a demand will be difficult for India to follow</w:t>
      </w:r>
      <w:r w:rsidRPr="00F62F1A">
        <w:rPr>
          <w:sz w:val="16"/>
        </w:rPr>
        <w:t xml:space="preserve">, given that the resumption of the road-building project would represent a fait accompli with dire security implications. While China faces less severe security concerns in this region and is arguably less vulnerable to domestic pressures than a noisy democracy like India, </w:t>
      </w:r>
      <w:r w:rsidRPr="00F62F1A">
        <w:rPr>
          <w:rStyle w:val="Emphasis"/>
        </w:rPr>
        <w:t>China, is also unlikely to back down unprompted</w:t>
      </w:r>
      <w:r w:rsidRPr="00F62F1A">
        <w:rPr>
          <w:sz w:val="16"/>
        </w:rPr>
        <w:t xml:space="preserve">. This leaves three scenarios that could unfold in the coming weeks and months. The first possibility is escalation. </w:t>
      </w:r>
      <w:r w:rsidRPr="00F62F1A">
        <w:rPr>
          <w:rStyle w:val="StyleUnderline"/>
        </w:rPr>
        <w:t>Since neither side wants to capitulate first,</w:t>
      </w:r>
      <w:r w:rsidRPr="00F62F1A">
        <w:rPr>
          <w:sz w:val="16"/>
        </w:rPr>
        <w:t xml:space="preserve"> </w:t>
      </w:r>
      <w:r w:rsidRPr="00F62F1A">
        <w:rPr>
          <w:rStyle w:val="Emphasis"/>
          <w:sz w:val="28"/>
        </w:rPr>
        <w:t>the situation could escalate through miscalculation or misperception</w:t>
      </w:r>
      <w:r w:rsidRPr="00F62F1A">
        <w:rPr>
          <w:sz w:val="16"/>
        </w:rPr>
        <w:t xml:space="preserve">. India may have outmaneuvered China for the time being through what border dispute expert Professor Dan Altman terms “advancing without attacking,” pushing the ball into China’s court. </w:t>
      </w:r>
      <w:r w:rsidRPr="00F62F1A">
        <w:rPr>
          <w:rStyle w:val="StyleUnderline"/>
        </w:rPr>
        <w:t>Aggressive signals of resolve, like live fire drills by a Chinese front-line combat brigade, could then be misperceived as actual mobilization for war.</w:t>
      </w:r>
      <w:r w:rsidRPr="00F62F1A">
        <w:rPr>
          <w:sz w:val="16"/>
        </w:rPr>
        <w:t xml:space="preserve"> Since </w:t>
      </w:r>
      <w:r w:rsidRPr="00F62F1A">
        <w:rPr>
          <w:rStyle w:val="StyleUnderline"/>
        </w:rPr>
        <w:t xml:space="preserve">India has the geographical and logistical advantage in </w:t>
      </w:r>
      <w:proofErr w:type="spellStart"/>
      <w:r w:rsidRPr="00F62F1A">
        <w:rPr>
          <w:rStyle w:val="StyleUnderline"/>
        </w:rPr>
        <w:t>Dolam</w:t>
      </w:r>
      <w:proofErr w:type="spellEnd"/>
      <w:r w:rsidRPr="00F62F1A">
        <w:rPr>
          <w:rStyle w:val="StyleUnderline"/>
        </w:rPr>
        <w:t>, Beijing may press its advantage in another sector of the India-China border</w:t>
      </w:r>
      <w:r w:rsidRPr="00F62F1A">
        <w:rPr>
          <w:sz w:val="16"/>
        </w:rPr>
        <w:t>, or even another domain like cyberwarfare.</w:t>
      </w:r>
      <w:bookmarkEnd w:id="0"/>
    </w:p>
    <w:p w14:paraId="1E546AD6" w14:textId="1150B619" w:rsidR="002A2994" w:rsidRPr="00F62F1A" w:rsidRDefault="002A2994" w:rsidP="002A2994">
      <w:pPr>
        <w:pStyle w:val="Heading3"/>
      </w:pPr>
      <w:r w:rsidRPr="00F62F1A">
        <w:t xml:space="preserve">2nc global </w:t>
      </w:r>
      <w:proofErr w:type="spellStart"/>
      <w:r w:rsidRPr="00F62F1A">
        <w:t>devt</w:t>
      </w:r>
      <w:proofErr w:type="spellEnd"/>
      <w:r w:rsidRPr="00F62F1A">
        <w:t xml:space="preserve"> module / turns econ </w:t>
      </w:r>
    </w:p>
    <w:p w14:paraId="21D0AC4F" w14:textId="6B955ABD" w:rsidR="002A2994" w:rsidRPr="00F62F1A" w:rsidRDefault="002A2994" w:rsidP="002A2994">
      <w:pPr>
        <w:pStyle w:val="Heading4"/>
      </w:pPr>
      <w:r w:rsidRPr="00F62F1A">
        <w:t xml:space="preserve">Brain drains </w:t>
      </w:r>
      <w:r w:rsidRPr="00F62F1A">
        <w:rPr>
          <w:i/>
        </w:rPr>
        <w:t>uniquely</w:t>
      </w:r>
      <w:r w:rsidRPr="00F62F1A">
        <w:t xml:space="preserve"> ship-wrecks developing countries and long-term global growth </w:t>
      </w:r>
    </w:p>
    <w:p w14:paraId="4EE200B1" w14:textId="77777777" w:rsidR="002A2994" w:rsidRPr="00F62F1A" w:rsidRDefault="002A2994" w:rsidP="002A2994">
      <w:r w:rsidRPr="00F62F1A">
        <w:rPr>
          <w:rStyle w:val="Style13ptBold"/>
        </w:rPr>
        <w:t>Elliot 4</w:t>
      </w:r>
      <w:r w:rsidRPr="00F62F1A">
        <w:t xml:space="preserve"> (Larry, “Stop the brain drain,” 12-17, </w:t>
      </w:r>
      <w:hyperlink r:id="rId19" w:history="1">
        <w:r w:rsidRPr="00F62F1A">
          <w:rPr>
            <w:rStyle w:val="Hyperlink"/>
          </w:rPr>
          <w:t>https://www.theguardian.com/world/2004/dec/17/outlook.development</w:t>
        </w:r>
      </w:hyperlink>
      <w:r w:rsidRPr="00F62F1A">
        <w:t xml:space="preserve">) </w:t>
      </w:r>
    </w:p>
    <w:p w14:paraId="7CA4F63F" w14:textId="3DEDA0F2" w:rsidR="00CB1838" w:rsidRPr="00F62F1A" w:rsidRDefault="002A2994" w:rsidP="00DD1B14">
      <w:pPr>
        <w:rPr>
          <w:sz w:val="16"/>
        </w:rPr>
      </w:pPr>
      <w:r w:rsidRPr="00F62F1A">
        <w:rPr>
          <w:rStyle w:val="Emphasis"/>
        </w:rPr>
        <w:t>The West is stripping the developing world of its talent</w:t>
      </w:r>
      <w:r w:rsidRPr="00F62F1A">
        <w:rPr>
          <w:sz w:val="16"/>
        </w:rPr>
        <w:t xml:space="preserve">. The pressures of ageing populations and the need to be at the frontier of technological change have meant skilled </w:t>
      </w:r>
      <w:proofErr w:type="spellStart"/>
      <w:r w:rsidRPr="00F62F1A">
        <w:rPr>
          <w:sz w:val="16"/>
        </w:rPr>
        <w:t>labour</w:t>
      </w:r>
      <w:proofErr w:type="spellEnd"/>
      <w:r w:rsidRPr="00F62F1A">
        <w:rPr>
          <w:sz w:val="16"/>
        </w:rPr>
        <w:t xml:space="preserve"> is in short supply, so raiding parties have been sent out to find doctors, nurses, teachers, scientists and IT specialists prepared to move to Europe or North America. </w:t>
      </w:r>
      <w:r w:rsidRPr="00F62F1A">
        <w:rPr>
          <w:rStyle w:val="StyleUnderline"/>
        </w:rPr>
        <w:t>The West wants highly qualified expatriates to staff its hospitals and laboratories, even though the consequences for the developing countries affected by the brain drain are severe</w:t>
      </w:r>
      <w:r w:rsidRPr="00F62F1A">
        <w:rPr>
          <w:sz w:val="16"/>
        </w:rPr>
        <w:t xml:space="preserve">. </w:t>
      </w:r>
      <w:r w:rsidRPr="00F62F1A">
        <w:rPr>
          <w:rStyle w:val="StyleUnderline"/>
        </w:rPr>
        <w:t>Recent research from the</w:t>
      </w:r>
      <w:r w:rsidRPr="00F62F1A">
        <w:rPr>
          <w:sz w:val="16"/>
        </w:rPr>
        <w:t xml:space="preserve"> </w:t>
      </w:r>
      <w:proofErr w:type="spellStart"/>
      <w:r w:rsidRPr="00F62F1A">
        <w:rPr>
          <w:sz w:val="16"/>
        </w:rPr>
        <w:t>Organisation</w:t>
      </w:r>
      <w:proofErr w:type="spellEnd"/>
      <w:r w:rsidRPr="00F62F1A">
        <w:rPr>
          <w:sz w:val="16"/>
        </w:rPr>
        <w:t xml:space="preserve"> for Economic Cooperation and Development (</w:t>
      </w:r>
      <w:r w:rsidRPr="00F62F1A">
        <w:rPr>
          <w:rStyle w:val="StyleUnderline"/>
        </w:rPr>
        <w:t>OECD) shows the extent of the problem, particularly for smaller nations.</w:t>
      </w:r>
      <w:r w:rsidRPr="00F62F1A">
        <w:rPr>
          <w:sz w:val="16"/>
        </w:rPr>
        <w:t xml:space="preserve"> For the big beasts of the developing world China, India and Brazil the loss of highly skilled workers amounts to less than 5% of the stock available in their countries. But for the smaller nations of the Caribbean and Africa, the figures are frighteningly high. Mozambique, Ghana and Tanzania have seen almost half their highly skilled populations leave; for Jamaica, it is about 75%. This </w:t>
      </w:r>
      <w:r w:rsidRPr="00F62F1A">
        <w:rPr>
          <w:rStyle w:val="Emphasis"/>
        </w:rPr>
        <w:t>brain drain is being encouraged by the inducements offered by the West</w:t>
      </w:r>
      <w:r w:rsidRPr="00F62F1A">
        <w:rPr>
          <w:sz w:val="16"/>
        </w:rPr>
        <w:t xml:space="preserve">, even among countries that tend to have an exemplary record in development. In Sweden, for example, key foreign personnel who are in scarce supply pay no taxes on 25% of their income for 10 years. Similar tax breaks are offered by the Netherlands and Austria. Losing elite workers especially when you don't have many of them in the </w:t>
      </w:r>
      <w:proofErr w:type="gramStart"/>
      <w:r w:rsidRPr="00F62F1A">
        <w:rPr>
          <w:sz w:val="16"/>
        </w:rPr>
        <w:t>first place</w:t>
      </w:r>
      <w:proofErr w:type="gramEnd"/>
      <w:r w:rsidRPr="00F62F1A">
        <w:rPr>
          <w:sz w:val="16"/>
        </w:rPr>
        <w:t xml:space="preserve"> hurts. The OECD makes the point that "</w:t>
      </w:r>
      <w:r w:rsidRPr="00F62F1A">
        <w:rPr>
          <w:rStyle w:val="StyleUnderline"/>
        </w:rPr>
        <w:t>emigration of highly skilled workers may adversely affect small countries, preventing them from reaching a critical mass of human resources, which would be necessary to foster long-term economic development</w:t>
      </w:r>
      <w:r w:rsidRPr="00F62F1A">
        <w:rPr>
          <w:sz w:val="16"/>
        </w:rPr>
        <w:t xml:space="preserve">". A recent paper by Sanjaya </w:t>
      </w:r>
      <w:proofErr w:type="spellStart"/>
      <w:r w:rsidRPr="00F62F1A">
        <w:rPr>
          <w:sz w:val="16"/>
        </w:rPr>
        <w:t>Lall</w:t>
      </w:r>
      <w:proofErr w:type="spellEnd"/>
      <w:r w:rsidRPr="00F62F1A">
        <w:rPr>
          <w:sz w:val="16"/>
        </w:rPr>
        <w:t xml:space="preserve">, of Oxford University, puts things into perspective. Manufacturing, he says, is vital for Africa's growth. One condition for a thriving industrial sector is a good investment climate sound macroeconomic policies and property rights but it also requires a range of technological, managerial and institutional abilities. East Asian countries have developed the capabilities necessary for success in a global market; Africa has not. "Low wages as such are no longer the main competitive factor in manufacturing: it is low wages for skilled, disciplined and capable </w:t>
      </w:r>
      <w:proofErr w:type="spellStart"/>
      <w:r w:rsidRPr="00F62F1A">
        <w:rPr>
          <w:sz w:val="16"/>
        </w:rPr>
        <w:t>labour</w:t>
      </w:r>
      <w:proofErr w:type="spellEnd"/>
      <w:r w:rsidRPr="00F62F1A">
        <w:rPr>
          <w:sz w:val="16"/>
        </w:rPr>
        <w:t xml:space="preserve">. Africa has low wages but also low skills and capabilities. The stock of formally educated workers is small relative to other regions. Vocational training is held in low esteem in much of Africa and the provision of such training tends to be weak, obsolete and delinked from industrial needs. The shortage of technical skills is particularly severe at higher levels." </w:t>
      </w:r>
      <w:proofErr w:type="spellStart"/>
      <w:r w:rsidRPr="00F62F1A">
        <w:rPr>
          <w:sz w:val="16"/>
        </w:rPr>
        <w:t>Lall</w:t>
      </w:r>
      <w:proofErr w:type="spellEnd"/>
      <w:r w:rsidRPr="00F62F1A">
        <w:rPr>
          <w:sz w:val="16"/>
        </w:rPr>
        <w:t xml:space="preserve"> says the gap between Africa and the rest of the world widened in the 1980s and 1990s, and it is likely to carry on widening if the poorest countries are deprived of the workers who can make their industries internationally successful. While it is of concern that Africa's share of world manufactures fell between 1980 and 2000, of even greater importance is the danger that it will be pigeon-holed as a supplier of primary products to the West. "It is practically off the map </w:t>
      </w:r>
      <w:proofErr w:type="spellStart"/>
      <w:r w:rsidRPr="00F62F1A">
        <w:rPr>
          <w:sz w:val="16"/>
        </w:rPr>
        <w:t>inthe</w:t>
      </w:r>
      <w:proofErr w:type="spellEnd"/>
      <w:r w:rsidRPr="00F62F1A">
        <w:rPr>
          <w:sz w:val="16"/>
        </w:rPr>
        <w:t xml:space="preserve"> most dynamic and technologically rewarding areas of manufacturing," </w:t>
      </w:r>
      <w:proofErr w:type="spellStart"/>
      <w:r w:rsidRPr="00F62F1A">
        <w:rPr>
          <w:sz w:val="16"/>
        </w:rPr>
        <w:t>Lall</w:t>
      </w:r>
      <w:proofErr w:type="spellEnd"/>
      <w:r w:rsidRPr="00F62F1A">
        <w:rPr>
          <w:sz w:val="16"/>
        </w:rPr>
        <w:t xml:space="preserve"> says. "Not only is Africa becoming marginal to the dynamics of the global economy, it shows little signs of a technological response to the new challenges." Market access to rich countries is something of a red herring, he argues, with the real problem being low productivity and a lack of industrial capability. </w:t>
      </w:r>
      <w:r w:rsidRPr="00F62F1A">
        <w:rPr>
          <w:rStyle w:val="StyleUnderline"/>
        </w:rPr>
        <w:t xml:space="preserve">The issue of capacity is starting to interest development experts, some of whom have started to question whether poor countries can absorb large financial flows without </w:t>
      </w:r>
      <w:r w:rsidRPr="00F62F1A">
        <w:rPr>
          <w:rStyle w:val="Emphasis"/>
        </w:rPr>
        <w:t>straining their economies to breaking point</w:t>
      </w:r>
      <w:r w:rsidRPr="00F62F1A">
        <w:rPr>
          <w:rStyle w:val="StyleUnderline"/>
        </w:rPr>
        <w:t>.</w:t>
      </w:r>
      <w:r w:rsidRPr="00F62F1A">
        <w:rPr>
          <w:sz w:val="16"/>
        </w:rPr>
        <w:t xml:space="preserve"> </w:t>
      </w:r>
      <w:r w:rsidRPr="00F62F1A">
        <w:rPr>
          <w:rStyle w:val="StyleUnderline"/>
        </w:rPr>
        <w:t xml:space="preserve">Without a thriving supply side, there is a risk that a sudden surge of cash from outside might lead to rapid inflation and a rise in the real exchange rate, which would choke off exports and </w:t>
      </w:r>
      <w:proofErr w:type="spellStart"/>
      <w:r w:rsidRPr="00F62F1A">
        <w:rPr>
          <w:rStyle w:val="StyleUnderline"/>
        </w:rPr>
        <w:t>jeopardise</w:t>
      </w:r>
      <w:proofErr w:type="spellEnd"/>
      <w:r w:rsidRPr="00F62F1A">
        <w:rPr>
          <w:rStyle w:val="StyleUnderline"/>
        </w:rPr>
        <w:t xml:space="preserve"> growth</w:t>
      </w:r>
      <w:r w:rsidRPr="00F62F1A">
        <w:rPr>
          <w:sz w:val="16"/>
        </w:rPr>
        <w:t xml:space="preserve">. Such concerns need to be addressed, because much time and effort is going to be spent over the next 12 months trying to </w:t>
      </w:r>
      <w:proofErr w:type="spellStart"/>
      <w:r w:rsidRPr="00F62F1A">
        <w:rPr>
          <w:sz w:val="16"/>
        </w:rPr>
        <w:t>mobilise</w:t>
      </w:r>
      <w:proofErr w:type="spellEnd"/>
      <w:r w:rsidRPr="00F62F1A">
        <w:rPr>
          <w:sz w:val="16"/>
        </w:rPr>
        <w:t xml:space="preserve"> extra resources for development so that the world can "make poverty history". The motivation is that targets have been set by the UN for the state of the world by 2015 universal primary education, a two-thirds reduction in infant mortality and a halving of extreme poverty and on current trends they will be missed. Oxfam puts numbers on the price of failure. There will, the aid agency says, be 247 million more people in sub-Saharan Africa living on less than a dollar a day in 2015, 45 million more children will have died, an extra 97 million will have been deprived of a place in school, and 53million more will lack proper sanitation facilities. It is up to the rich countries of the West, Oxfam argues, to pay the price for avoiding this human tragedy. The developed world should live up to its promises on aid, it should scrap the debts owed by poor countries to the World Bank and the International Monetary Fund and it should tear down the protectionist barriers that price cheap exports from Africa out of western markets. Bono, quoted in the Oxfam report, puts it like this: "We are the first generation that can look extreme poverty in the eye, and say this and mean it we have the cash, we have the drugs, we have the science. Do we have the will to make poverty history?" To which, almost certainly, the answer is no. If we set out in 2005 imagining that by the end of the year, the G8 will all have agreed to a doubling of aid flows, have written off the unpayable debts of African countries and that they will have </w:t>
      </w:r>
      <w:proofErr w:type="gramStart"/>
      <w:r w:rsidRPr="00F62F1A">
        <w:rPr>
          <w:sz w:val="16"/>
        </w:rPr>
        <w:t>opened up</w:t>
      </w:r>
      <w:proofErr w:type="gramEnd"/>
      <w:r w:rsidRPr="00F62F1A">
        <w:rPr>
          <w:sz w:val="16"/>
        </w:rPr>
        <w:t xml:space="preserve"> their markets to low-cost products from the developing world, we are in for a nasty shock. By the end of 2005, we will not have made poverty history. That is not to denigrate the efforts of the aid agencies, still less to underestimate the commitment to Africa of Gordon Brown and Tony Blair. The prime minister's Africa Commission will report back in the spring and Britain will use its twin presidencies of the G8 and the European Union next year to press the case for extra resources. This</w:t>
      </w:r>
      <w:proofErr w:type="gramStart"/>
      <w:r w:rsidRPr="00F62F1A">
        <w:rPr>
          <w:sz w:val="16"/>
        </w:rPr>
        <w:t>, needless to say, is</w:t>
      </w:r>
      <w:proofErr w:type="gramEnd"/>
      <w:r w:rsidRPr="00F62F1A">
        <w:rPr>
          <w:sz w:val="16"/>
        </w:rPr>
        <w:t xml:space="preserve"> proving tough going, but finding the money might be the easy part. The current orthodoxy is that the UN's goals will only be achieved if there is an injection of additional development assistance. But an increasing number of development experts are now privately questioning whether hitting the 2015 targets is the right goal. The point, they say, is to provide a development path that not only allows Africa to emulate (to some extent) the performance of the Asian tigers, but also brings tackling profound inequality within poor countries into the equation. Extra resources are vital; </w:t>
      </w:r>
      <w:proofErr w:type="gramStart"/>
      <w:r w:rsidRPr="00F62F1A">
        <w:rPr>
          <w:sz w:val="16"/>
        </w:rPr>
        <w:t>of course</w:t>
      </w:r>
      <w:proofErr w:type="gramEnd"/>
      <w:r w:rsidRPr="00F62F1A">
        <w:rPr>
          <w:sz w:val="16"/>
        </w:rPr>
        <w:t xml:space="preserve"> they are. There is evidence plenty of it that aid can help put children in school rooms and build the roads that allows farmers to take their food to market and thus generate a surplus for future investment. But the idea that debt forgiveness, a doubling of aid and fairer trade rules is the end of the story is a fantasy, and probably a dangerous one at that. If the Africa Commission merely reheats the old nostrums more aid in return for open governance, debts written off provided countries </w:t>
      </w:r>
      <w:proofErr w:type="spellStart"/>
      <w:r w:rsidRPr="00F62F1A">
        <w:rPr>
          <w:sz w:val="16"/>
        </w:rPr>
        <w:t>liberalise</w:t>
      </w:r>
      <w:proofErr w:type="spellEnd"/>
      <w:r w:rsidRPr="00F62F1A">
        <w:rPr>
          <w:sz w:val="16"/>
        </w:rPr>
        <w:t xml:space="preserve"> it will be a missed opportunity. Counting immigrants and expatriates in OECD countries: a new perspective: www.oecd.org Stimulating Industrial Competitiveness in sub-Saharan Africa: Sanjaya </w:t>
      </w:r>
      <w:proofErr w:type="spellStart"/>
      <w:r w:rsidRPr="00F62F1A">
        <w:rPr>
          <w:sz w:val="16"/>
        </w:rPr>
        <w:t>Lall</w:t>
      </w:r>
      <w:proofErr w:type="spellEnd"/>
      <w:r w:rsidRPr="00F62F1A">
        <w:rPr>
          <w:sz w:val="16"/>
        </w:rPr>
        <w:t>, International Development Centre, Oxford University; Paying the Price: www.oxfam.org.uk</w:t>
      </w:r>
    </w:p>
    <w:p w14:paraId="56A9F65C" w14:textId="1D1807BD" w:rsidR="00437595" w:rsidRPr="00F62F1A" w:rsidRDefault="00ED477F" w:rsidP="00F62F1A">
      <w:pPr>
        <w:pStyle w:val="Heading2"/>
      </w:pPr>
      <w:r w:rsidRPr="00F62F1A">
        <w:t xml:space="preserve">Affirmative </w:t>
      </w:r>
    </w:p>
    <w:p w14:paraId="4880A0FD" w14:textId="7C247D61" w:rsidR="00BC6310" w:rsidRPr="00F62F1A" w:rsidRDefault="008531FC" w:rsidP="00BC6310">
      <w:pPr>
        <w:pStyle w:val="Heading3"/>
      </w:pPr>
      <w:r w:rsidRPr="00F62F1A">
        <w:t xml:space="preserve">2ac uniqueness – growth slow </w:t>
      </w:r>
    </w:p>
    <w:p w14:paraId="330201ED" w14:textId="33AB78FE" w:rsidR="00BC6310" w:rsidRPr="00F62F1A" w:rsidRDefault="00BC6310" w:rsidP="00BC6310">
      <w:pPr>
        <w:pStyle w:val="Heading4"/>
      </w:pPr>
      <w:r w:rsidRPr="00F62F1A">
        <w:t xml:space="preserve">Weakening investment will stagnate Indian growth </w:t>
      </w:r>
    </w:p>
    <w:p w14:paraId="163C3B1D" w14:textId="051849A8" w:rsidR="00BC6310" w:rsidRPr="00F62F1A" w:rsidRDefault="00BC6310" w:rsidP="00BC6310">
      <w:proofErr w:type="spellStart"/>
      <w:r w:rsidRPr="00F62F1A">
        <w:rPr>
          <w:rStyle w:val="Style13ptBold"/>
        </w:rPr>
        <w:t>Bundhun</w:t>
      </w:r>
      <w:proofErr w:type="spellEnd"/>
      <w:r w:rsidRPr="00F62F1A">
        <w:rPr>
          <w:rStyle w:val="Style13ptBold"/>
        </w:rPr>
        <w:t xml:space="preserve"> 18</w:t>
      </w:r>
      <w:r w:rsidRPr="00F62F1A">
        <w:t xml:space="preserve"> (Rebecca, “Economic growth in India stalls on low investment,” 1-6, </w:t>
      </w:r>
      <w:hyperlink r:id="rId20" w:history="1">
        <w:r w:rsidRPr="00F62F1A">
          <w:rPr>
            <w:rStyle w:val="Hyperlink"/>
          </w:rPr>
          <w:t>https://www.thenational.ae/business/economy/economic-growth-in-india-stalls-on-low-investment-1.693254</w:t>
        </w:r>
      </w:hyperlink>
      <w:r w:rsidRPr="00F62F1A">
        <w:t xml:space="preserve">) </w:t>
      </w:r>
    </w:p>
    <w:p w14:paraId="702EFD73" w14:textId="29FA286A" w:rsidR="00BC6310" w:rsidRPr="00F62F1A" w:rsidRDefault="00BC6310" w:rsidP="00BC6310">
      <w:pPr>
        <w:rPr>
          <w:sz w:val="16"/>
        </w:rPr>
      </w:pPr>
      <w:r w:rsidRPr="00F62F1A">
        <w:rPr>
          <w:sz w:val="16"/>
        </w:rPr>
        <w:t xml:space="preserve">Local investments in India are declining with companies holding back on launching new projects amid the uncertainty caused by reforms such as the introduction of a sales tax and reluctance of banks to lend in one of Asia’s largest economies. </w:t>
      </w:r>
      <w:r w:rsidRPr="00F62F1A">
        <w:rPr>
          <w:rStyle w:val="StyleUnderline"/>
        </w:rPr>
        <w:t>Investments in new projects by Indian companies fell to a 13-year low in the quarter to the end of December</w:t>
      </w:r>
      <w:r w:rsidRPr="00F62F1A">
        <w:rPr>
          <w:sz w:val="16"/>
        </w:rPr>
        <w:t xml:space="preserve">, reaching 770 billion rupees (us$12.17bn), less than half the amount spent in the same period a year earlier, according to the Centre for Monitoring Indian Economy (CMIE), a business and economic database and research firm. Manufacturing and construction sectors led this decline. </w:t>
      </w:r>
      <w:r w:rsidRPr="00F62F1A">
        <w:rPr>
          <w:rStyle w:val="Emphasis"/>
        </w:rPr>
        <w:t>Fresh investment is critical for India</w:t>
      </w:r>
      <w:r w:rsidRPr="00F62F1A">
        <w:rPr>
          <w:sz w:val="16"/>
        </w:rPr>
        <w:t xml:space="preserve">, </w:t>
      </w:r>
      <w:r w:rsidRPr="00F62F1A">
        <w:rPr>
          <w:rStyle w:val="StyleUnderline"/>
        </w:rPr>
        <w:t>as the country tries to boost economic growth</w:t>
      </w:r>
      <w:r w:rsidRPr="00F62F1A">
        <w:rPr>
          <w:sz w:val="16"/>
        </w:rPr>
        <w:t xml:space="preserve">, which has been negatively impacted by factors including </w:t>
      </w:r>
      <w:proofErr w:type="spellStart"/>
      <w:r w:rsidRPr="00F62F1A">
        <w:rPr>
          <w:sz w:val="16"/>
        </w:rPr>
        <w:t>demonetisation</w:t>
      </w:r>
      <w:proofErr w:type="spellEnd"/>
      <w:r w:rsidRPr="00F62F1A">
        <w:rPr>
          <w:sz w:val="16"/>
        </w:rPr>
        <w:t xml:space="preserve"> and the introduction of a new goods and services tax, which businesses have been trying to adjust to. </w:t>
      </w:r>
      <w:proofErr w:type="spellStart"/>
      <w:r w:rsidRPr="00F62F1A">
        <w:rPr>
          <w:sz w:val="16"/>
        </w:rPr>
        <w:t>Demonetisation</w:t>
      </w:r>
      <w:proofErr w:type="spellEnd"/>
      <w:r w:rsidRPr="00F62F1A">
        <w:rPr>
          <w:sz w:val="16"/>
        </w:rPr>
        <w:t xml:space="preserve">, which resulted in the government banning the two highest value bank notes of 500 and 1,000 rupees, clamped down on black money, but left liquidity for many businesses strained. </w:t>
      </w:r>
      <w:r w:rsidRPr="00F62F1A">
        <w:rPr>
          <w:rStyle w:val="StyleUnderline"/>
        </w:rPr>
        <w:t>India needs investment to drive growth, but growth has languished below the 8 per cent rate needed to create jobs for a population of 1.3 billion.</w:t>
      </w:r>
      <w:r w:rsidRPr="00F62F1A">
        <w:rPr>
          <w:sz w:val="16"/>
        </w:rPr>
        <w:t xml:space="preserve"> Gross domestic product expanded 6.3 per cent in the quarter between July to September, lower than the growth of 7.5 per cent that India had achieved in the same quarter in 2016. “</w:t>
      </w:r>
      <w:r w:rsidRPr="00F62F1A">
        <w:rPr>
          <w:rStyle w:val="StyleUnderline"/>
        </w:rPr>
        <w:t>In the absence of investment, there are no chances of job creation</w:t>
      </w:r>
      <w:r w:rsidRPr="00F62F1A">
        <w:rPr>
          <w:sz w:val="16"/>
        </w:rPr>
        <w:t xml:space="preserve">,” says Mahesh </w:t>
      </w:r>
      <w:proofErr w:type="spellStart"/>
      <w:r w:rsidRPr="00F62F1A">
        <w:rPr>
          <w:sz w:val="16"/>
        </w:rPr>
        <w:t>Singhi</w:t>
      </w:r>
      <w:proofErr w:type="spellEnd"/>
      <w:r w:rsidRPr="00F62F1A">
        <w:rPr>
          <w:sz w:val="16"/>
        </w:rPr>
        <w:t xml:space="preserve">, the founder and managing director of </w:t>
      </w:r>
      <w:proofErr w:type="spellStart"/>
      <w:r w:rsidRPr="00F62F1A">
        <w:rPr>
          <w:sz w:val="16"/>
        </w:rPr>
        <w:t>Singhi</w:t>
      </w:r>
      <w:proofErr w:type="spellEnd"/>
      <w:r w:rsidRPr="00F62F1A">
        <w:rPr>
          <w:sz w:val="16"/>
        </w:rPr>
        <w:t xml:space="preserve"> Advisors, an investment banking firm based in Mumbai. “Indian growth has largely been supported by government expenditure for the past few years. But a constant decline in private sector investment proposals indicates a big mismatch between the Indian stock markets – which are at an all-time high – and the real economic activity.”</w:t>
      </w:r>
    </w:p>
    <w:p w14:paraId="7CED2912" w14:textId="09C66C22" w:rsidR="00F174F1" w:rsidRPr="00F62F1A" w:rsidRDefault="00F174F1" w:rsidP="00F174F1">
      <w:pPr>
        <w:pStyle w:val="Heading3"/>
      </w:pPr>
      <w:r w:rsidRPr="00F62F1A">
        <w:t xml:space="preserve">2ac uniqueness – thumpers  </w:t>
      </w:r>
    </w:p>
    <w:p w14:paraId="6ACF4D4E" w14:textId="42C8DF80" w:rsidR="008531FC" w:rsidRPr="00F62F1A" w:rsidRDefault="008531FC" w:rsidP="008531FC">
      <w:pPr>
        <w:pStyle w:val="Heading4"/>
      </w:pPr>
      <w:r w:rsidRPr="00F62F1A">
        <w:t xml:space="preserve">Oil prices and central banking thump </w:t>
      </w:r>
    </w:p>
    <w:p w14:paraId="5C532C8F" w14:textId="0F91DB4F" w:rsidR="008531FC" w:rsidRPr="00F62F1A" w:rsidRDefault="008531FC" w:rsidP="008531FC">
      <w:r w:rsidRPr="00F62F1A">
        <w:rPr>
          <w:rStyle w:val="Style13ptBold"/>
        </w:rPr>
        <w:t>Crabtree 18</w:t>
      </w:r>
      <w:r w:rsidRPr="00F62F1A">
        <w:t xml:space="preserve"> (1/3, Justina, “India’s economy has serious upside, but a major investor still sees two big threats,” </w:t>
      </w:r>
      <w:hyperlink r:id="rId21" w:history="1">
        <w:r w:rsidRPr="00F62F1A">
          <w:rPr>
            <w:rStyle w:val="Hyperlink"/>
          </w:rPr>
          <w:t>https://www.cnbc.com/2018/01/03/india-2018-macro-risks.html</w:t>
        </w:r>
      </w:hyperlink>
      <w:r w:rsidRPr="00F62F1A">
        <w:t xml:space="preserve">) </w:t>
      </w:r>
    </w:p>
    <w:p w14:paraId="5AADD1EE" w14:textId="7A803F27" w:rsidR="0051638E" w:rsidRPr="00F62F1A" w:rsidRDefault="008531FC" w:rsidP="00ED477F">
      <w:pPr>
        <w:rPr>
          <w:b/>
          <w:u w:val="single"/>
        </w:rPr>
      </w:pPr>
      <w:r w:rsidRPr="00F62F1A">
        <w:rPr>
          <w:rStyle w:val="StyleUnderline"/>
        </w:rPr>
        <w:t>Rising oil prices and hawkish policy from its central bank are the two biggest risks for India's economy in 2018</w:t>
      </w:r>
      <w:r w:rsidRPr="00F62F1A">
        <w:rPr>
          <w:sz w:val="16"/>
        </w:rPr>
        <w:t xml:space="preserve">, a financial expert told CNBC on Wednesday. </w:t>
      </w:r>
      <w:r w:rsidRPr="00F62F1A">
        <w:rPr>
          <w:rStyle w:val="StyleUnderline"/>
        </w:rPr>
        <w:t>The increasing price of oil is "concerning" for India</w:t>
      </w:r>
      <w:r w:rsidRPr="00F62F1A">
        <w:rPr>
          <w:sz w:val="16"/>
        </w:rPr>
        <w:t xml:space="preserve">, said Vik Mehrotra, CEO and CIO of India-focused financial advisory firm Venus Capital. He added that </w:t>
      </w:r>
      <w:r w:rsidRPr="00F62F1A">
        <w:rPr>
          <w:rStyle w:val="StyleUnderline"/>
        </w:rPr>
        <w:t>this would particularly be an issue if oil goes over $70 per barrel</w:t>
      </w:r>
      <w:r w:rsidRPr="00F62F1A">
        <w:rPr>
          <w:sz w:val="16"/>
        </w:rPr>
        <w:t xml:space="preserve">. </w:t>
      </w:r>
      <w:r w:rsidRPr="00F62F1A">
        <w:rPr>
          <w:rStyle w:val="StyleUnderline"/>
        </w:rPr>
        <w:t>India is among the world's largest oil importers and rising prices could result in higher inflation. Given that tighter monetary policy from the U.S Federal Reserve and the European Central Bank is expected to emerge in 2018, the Reserve Bank of India will adopt a "more hawkish stance" in line with this</w:t>
      </w:r>
      <w:r w:rsidRPr="00F62F1A">
        <w:rPr>
          <w:sz w:val="16"/>
        </w:rPr>
        <w:t xml:space="preserve">, Mehrotra added. </w:t>
      </w:r>
      <w:r w:rsidRPr="00F62F1A">
        <w:rPr>
          <w:rStyle w:val="StyleUnderline"/>
        </w:rPr>
        <w:t>These global headwinds mean that the Reserve Bank of India was at a point where "interest rates have bottomed out."</w:t>
      </w:r>
    </w:p>
    <w:p w14:paraId="02EB079F" w14:textId="6E0C7A62" w:rsidR="00DF772F" w:rsidRPr="00F62F1A" w:rsidRDefault="008531FC" w:rsidP="00DF772F">
      <w:pPr>
        <w:pStyle w:val="Heading3"/>
      </w:pPr>
      <w:r w:rsidRPr="00F62F1A">
        <w:t xml:space="preserve">2ac link turn – brain circulation </w:t>
      </w:r>
    </w:p>
    <w:p w14:paraId="4ACE8DFC" w14:textId="0C024E0F" w:rsidR="00DF772F" w:rsidRPr="00F62F1A" w:rsidRDefault="00DF772F" w:rsidP="00DF772F">
      <w:pPr>
        <w:pStyle w:val="Heading4"/>
      </w:pPr>
      <w:r w:rsidRPr="00F62F1A">
        <w:t xml:space="preserve">Turn – </w:t>
      </w:r>
      <w:r w:rsidR="00860908" w:rsidRPr="00F62F1A">
        <w:t>migration</w:t>
      </w:r>
      <w:r w:rsidRPr="00F62F1A">
        <w:t xml:space="preserve"> facilitates Indian </w:t>
      </w:r>
      <w:r w:rsidRPr="00F62F1A">
        <w:rPr>
          <w:u w:val="single"/>
        </w:rPr>
        <w:t>brain circulation</w:t>
      </w:r>
      <w:r w:rsidRPr="00F62F1A">
        <w:t xml:space="preserve">, </w:t>
      </w:r>
      <w:r w:rsidRPr="00F62F1A">
        <w:rPr>
          <w:u w:val="single"/>
        </w:rPr>
        <w:t>outweighs</w:t>
      </w:r>
      <w:r w:rsidRPr="00F62F1A">
        <w:t xml:space="preserve"> and </w:t>
      </w:r>
      <w:r w:rsidRPr="00F62F1A">
        <w:rPr>
          <w:u w:val="single"/>
        </w:rPr>
        <w:t>solves</w:t>
      </w:r>
      <w:r w:rsidRPr="00F62F1A">
        <w:t xml:space="preserve"> the link</w:t>
      </w:r>
    </w:p>
    <w:p w14:paraId="6DBB253E" w14:textId="77777777" w:rsidR="00DF772F" w:rsidRPr="00F62F1A" w:rsidRDefault="00DF772F" w:rsidP="00DF772F">
      <w:r w:rsidRPr="00F62F1A">
        <w:rPr>
          <w:rStyle w:val="Style13ptBold"/>
        </w:rPr>
        <w:t>Bellman 15</w:t>
      </w:r>
      <w:r w:rsidRPr="00F62F1A">
        <w:t xml:space="preserve"> (Eric, “The Surprising Secret of India’s Success Could Be its Brain Drain,” 1-30, https://blogs.wsj.com/indiarealtime/2015/01/30/the-surprising-secret-of-indias-success-could-be-its-brain-drain/)</w:t>
      </w:r>
    </w:p>
    <w:p w14:paraId="6A1B8B36" w14:textId="6FBFF42A" w:rsidR="00DF772F" w:rsidRPr="00F62F1A" w:rsidRDefault="00DF772F" w:rsidP="00DF772F">
      <w:pPr>
        <w:rPr>
          <w:sz w:val="16"/>
        </w:rPr>
      </w:pPr>
      <w:r w:rsidRPr="00F62F1A">
        <w:rPr>
          <w:sz w:val="16"/>
        </w:rPr>
        <w:t xml:space="preserve">For decades, developing country governments have struggled with what is called the “brain drain.” They spend precious funds backing their best and brightest, only to see them take their talents to a rich country the minute they have a job offer. </w:t>
      </w:r>
      <w:r w:rsidRPr="00F62F1A">
        <w:rPr>
          <w:rStyle w:val="StyleUnderline"/>
        </w:rPr>
        <w:t>A new study</w:t>
      </w:r>
      <w:r w:rsidRPr="00F62F1A">
        <w:rPr>
          <w:sz w:val="16"/>
        </w:rPr>
        <w:t xml:space="preserve"> published this week </w:t>
      </w:r>
      <w:r w:rsidRPr="00F62F1A">
        <w:rPr>
          <w:rStyle w:val="StyleUnderline"/>
        </w:rPr>
        <w:t>suggests</w:t>
      </w:r>
      <w:r w:rsidRPr="00F62F1A">
        <w:rPr>
          <w:sz w:val="16"/>
        </w:rPr>
        <w:t xml:space="preserve"> the dreaded </w:t>
      </w:r>
      <w:r w:rsidRPr="00F62F1A">
        <w:rPr>
          <w:rStyle w:val="StyleUnderline"/>
        </w:rPr>
        <w:t xml:space="preserve">brain drain can </w:t>
      </w:r>
      <w:proofErr w:type="gramStart"/>
      <w:r w:rsidRPr="00F62F1A">
        <w:rPr>
          <w:rStyle w:val="StyleUnderline"/>
        </w:rPr>
        <w:t>actually be</w:t>
      </w:r>
      <w:proofErr w:type="gramEnd"/>
      <w:r w:rsidRPr="00F62F1A">
        <w:rPr>
          <w:rStyle w:val="StyleUnderline"/>
        </w:rPr>
        <w:t xml:space="preserve"> a good thing</w:t>
      </w:r>
      <w:r w:rsidRPr="00F62F1A">
        <w:rPr>
          <w:sz w:val="16"/>
        </w:rPr>
        <w:t xml:space="preserve"> as it helps upgrade a country’s talent-pool and global connections. “Policy makers in emerging economies often believe that allowing citizens to study and work in developed markets results in brain drain and is thus to be discouraged,” said the paper which was co-authored by professors from Cambridge University’s Judge Business School, Warwick Business School and the London Business School. “Our </w:t>
      </w:r>
      <w:r w:rsidRPr="00F62F1A">
        <w:rPr>
          <w:rStyle w:val="StyleUnderline"/>
        </w:rPr>
        <w:t>findings</w:t>
      </w:r>
      <w:r w:rsidRPr="00F62F1A">
        <w:rPr>
          <w:sz w:val="16"/>
        </w:rPr>
        <w:t xml:space="preserve">, however, </w:t>
      </w:r>
      <w:r w:rsidRPr="00F62F1A">
        <w:rPr>
          <w:rStyle w:val="StyleUnderline"/>
        </w:rPr>
        <w:t>suggest that there can be benefits to allowing, and even encouraging, citizens from emerging economies to study and work in developed markets</w:t>
      </w:r>
      <w:r w:rsidRPr="00F62F1A">
        <w:rPr>
          <w:sz w:val="16"/>
        </w:rPr>
        <w:t xml:space="preserve">.” The paper titled “Indirect Learning: How Emerging Market Firms Grow in Developed Markets,” uses India to illustrate how </w:t>
      </w:r>
      <w:r w:rsidRPr="00F62F1A">
        <w:rPr>
          <w:rStyle w:val="StyleUnderline"/>
        </w:rPr>
        <w:t>local companies benefit from the global free flow of students and employees. In less than two decades, an elite group of Indian companies have evolved from being almost unknown outside of the subcontinent to world-beating brands with billions of dollars in sales and thousands of employees in the United States</w:t>
      </w:r>
      <w:r w:rsidRPr="00F62F1A">
        <w:rPr>
          <w:sz w:val="16"/>
        </w:rPr>
        <w:t xml:space="preserve">, the United Kingdom and other developed markets. </w:t>
      </w:r>
      <w:r w:rsidRPr="00F62F1A">
        <w:rPr>
          <w:rStyle w:val="StyleUnderline"/>
        </w:rPr>
        <w:t>Almost all of India’s international success stories can attribute part of their success to the skills and connections their leaders gained through working and studying abroad.</w:t>
      </w:r>
      <w:r w:rsidRPr="00F62F1A">
        <w:rPr>
          <w:sz w:val="16"/>
        </w:rPr>
        <w:t xml:space="preserve"> “</w:t>
      </w:r>
      <w:r w:rsidRPr="00F62F1A">
        <w:rPr>
          <w:rStyle w:val="StyleUnderline"/>
        </w:rPr>
        <w:t>The term brain drain is misleading because really we are in an era of brain circulation,</w:t>
      </w:r>
      <w:r w:rsidRPr="00F62F1A">
        <w:rPr>
          <w:sz w:val="16"/>
        </w:rPr>
        <w:t xml:space="preserve">” Jaideep </w:t>
      </w:r>
      <w:proofErr w:type="spellStart"/>
      <w:r w:rsidRPr="00F62F1A">
        <w:rPr>
          <w:rStyle w:val="StyleUnderline"/>
        </w:rPr>
        <w:t>Prabhu</w:t>
      </w:r>
      <w:proofErr w:type="spellEnd"/>
      <w:r w:rsidRPr="00F62F1A">
        <w:rPr>
          <w:rStyle w:val="StyleUnderline"/>
        </w:rPr>
        <w:t>, a professor at Cambridge Judge Business School</w:t>
      </w:r>
      <w:r w:rsidRPr="00F62F1A">
        <w:rPr>
          <w:sz w:val="16"/>
        </w:rPr>
        <w:t xml:space="preserve"> told The Wall Street Journal. </w:t>
      </w:r>
      <w:r w:rsidRPr="00F62F1A">
        <w:rPr>
          <w:rStyle w:val="StyleUnderline"/>
        </w:rPr>
        <w:t>The study looked at 116 Indian companies, whether their executives had international experience and how they performed during the 10 years through 2008</w:t>
      </w:r>
      <w:r w:rsidRPr="00F62F1A">
        <w:rPr>
          <w:sz w:val="16"/>
        </w:rPr>
        <w:t xml:space="preserve">. The authors measured how the companies performed in developed markets and by crunching the numbers they were able to show that companies with leaders who had studied and worked abroad had a competitive advantage. This international edge helped them expand rapidly in developed markets, despite a lack of experience peddling their products and services in the West. The data suggests that pharmaceutical company Ranbaxy Laboratories, software and outsourcing company Infosys, refining company Reliance Industries, the Mahindra Group and India’s largest conglomerate the Tata group, all benefited from having executives who had spent time studying or working overseas. </w:t>
      </w:r>
      <w:r w:rsidRPr="00F62F1A">
        <w:rPr>
          <w:rStyle w:val="StyleUnderline"/>
        </w:rPr>
        <w:t>These companies were able to survive increased competition in their home market and then thrive even in the most-competitive developed markets because their chiefs had taken a crash course in global capitalism by honing their skills in the United States and elsewhere</w:t>
      </w:r>
      <w:r w:rsidRPr="00F62F1A">
        <w:rPr>
          <w:sz w:val="16"/>
        </w:rPr>
        <w:t xml:space="preserve">, the study said. While the recent paper did not try to measure the impact of the global non-resident Indian network, Dr. </w:t>
      </w:r>
      <w:proofErr w:type="spellStart"/>
      <w:r w:rsidRPr="00F62F1A">
        <w:rPr>
          <w:sz w:val="16"/>
        </w:rPr>
        <w:t>Prabhu</w:t>
      </w:r>
      <w:proofErr w:type="spellEnd"/>
      <w:r w:rsidRPr="00F62F1A">
        <w:rPr>
          <w:sz w:val="16"/>
        </w:rPr>
        <w:t xml:space="preserve"> thinks Indian companies have also been helped by the Indians that never came home. </w:t>
      </w:r>
      <w:r w:rsidRPr="00F62F1A">
        <w:rPr>
          <w:rStyle w:val="StyleUnderline"/>
        </w:rPr>
        <w:t>The army of brilliant computer programmers, engineers, doctors, managers and professors that populate the most-dynamic organizations in the U.S. are testament to the capabilities within India</w:t>
      </w:r>
      <w:r w:rsidRPr="00F62F1A">
        <w:rPr>
          <w:sz w:val="16"/>
        </w:rPr>
        <w:t>. Indian Americans are the highest-paid, best educated migrant group in the United States. “</w:t>
      </w:r>
      <w:r w:rsidRPr="00F62F1A">
        <w:rPr>
          <w:rStyle w:val="StyleUnderline"/>
        </w:rPr>
        <w:t>The intellectual diaspora has played a very big role</w:t>
      </w:r>
      <w:r w:rsidRPr="00F62F1A">
        <w:rPr>
          <w:sz w:val="16"/>
        </w:rPr>
        <w:t xml:space="preserve">,” in India’s success said Dr. </w:t>
      </w:r>
      <w:proofErr w:type="spellStart"/>
      <w:r w:rsidRPr="00F62F1A">
        <w:rPr>
          <w:sz w:val="16"/>
        </w:rPr>
        <w:t>Prabhu</w:t>
      </w:r>
      <w:proofErr w:type="spellEnd"/>
      <w:r w:rsidRPr="00F62F1A">
        <w:rPr>
          <w:sz w:val="16"/>
        </w:rPr>
        <w:t xml:space="preserve">. “It would not have happened without these ambassadors,” He even goes as far as to suggest that the brain drain is one of the main reasons the U.S. is now trying to get closer to India. President Barack Obama this week became the first U.S. president to have visited India twice during his time in office. </w:t>
      </w:r>
    </w:p>
    <w:p w14:paraId="1B36E0CF" w14:textId="1498918A" w:rsidR="008531FC" w:rsidRPr="00F62F1A" w:rsidRDefault="008531FC" w:rsidP="008531FC">
      <w:pPr>
        <w:pStyle w:val="Heading4"/>
      </w:pPr>
      <w:r w:rsidRPr="00F62F1A">
        <w:t xml:space="preserve">Foreign investment critical to Indian growth </w:t>
      </w:r>
    </w:p>
    <w:p w14:paraId="085F164F" w14:textId="6F2EE953" w:rsidR="00BC6310" w:rsidRPr="00F62F1A" w:rsidRDefault="00BC6310" w:rsidP="008531FC">
      <w:r w:rsidRPr="00F62F1A">
        <w:rPr>
          <w:rStyle w:val="Style13ptBold"/>
        </w:rPr>
        <w:t>Choi 17</w:t>
      </w:r>
      <w:r w:rsidRPr="00F62F1A">
        <w:t xml:space="preserve"> (Yoon Jung Choi, “Does FDI Really Matter to Economic Growth in </w:t>
      </w:r>
      <w:proofErr w:type="gramStart"/>
      <w:r w:rsidRPr="00F62F1A">
        <w:t>India?,</w:t>
      </w:r>
      <w:proofErr w:type="gramEnd"/>
      <w:r w:rsidRPr="00F62F1A">
        <w:t xml:space="preserve">” </w:t>
      </w:r>
      <w:r w:rsidRPr="00F62F1A">
        <w:rPr>
          <w:i/>
        </w:rPr>
        <w:t>economies</w:t>
      </w:r>
      <w:r w:rsidRPr="00F62F1A">
        <w:t xml:space="preserve">, June 12, 2017, online) </w:t>
      </w:r>
    </w:p>
    <w:p w14:paraId="135D31E0" w14:textId="304FA52B" w:rsidR="00003F99" w:rsidRPr="00F62F1A" w:rsidRDefault="008531FC" w:rsidP="008531FC">
      <w:pPr>
        <w:rPr>
          <w:sz w:val="16"/>
        </w:rPr>
      </w:pPr>
      <w:r w:rsidRPr="00F62F1A">
        <w:rPr>
          <w:sz w:val="16"/>
        </w:rPr>
        <w:t xml:space="preserve">Despite the recent rise in inward FDI in India, empirical studies on the FDI spillover impacts are relatively scarce and have provided mixed results. The main contribution of this article is thus to examine the productivity spillover effects from India’s inward FDI, controlling for trade, using the cointegrated vector autoregression (CVAR). For this purpose, </w:t>
      </w:r>
      <w:r w:rsidRPr="00F62F1A">
        <w:rPr>
          <w:rStyle w:val="StyleUnderline"/>
        </w:rPr>
        <w:t>the aggregate total factor productivity</w:t>
      </w:r>
      <w:r w:rsidRPr="00F62F1A">
        <w:rPr>
          <w:sz w:val="16"/>
        </w:rPr>
        <w:t xml:space="preserve"> (TFP) </w:t>
      </w:r>
      <w:r w:rsidRPr="00F62F1A">
        <w:rPr>
          <w:rStyle w:val="StyleUnderline"/>
        </w:rPr>
        <w:t>for the Indian economy is estimated to measure FDI spillovers. We have found that the inflow of FDI to India indeed has a beneficial effect on TFP growth through positive spillover effects</w:t>
      </w:r>
      <w:r w:rsidRPr="00F62F1A">
        <w:rPr>
          <w:sz w:val="16"/>
        </w:rPr>
        <w:t xml:space="preserve">. We also find that exports appear to have a detrimental effect on TFP growth. A clear implication from this finding is that, since </w:t>
      </w:r>
      <w:r w:rsidRPr="00F62F1A">
        <w:rPr>
          <w:rStyle w:val="Emphasis"/>
        </w:rPr>
        <w:t xml:space="preserve">FDI is </w:t>
      </w:r>
      <w:r w:rsidRPr="00F62F1A">
        <w:rPr>
          <w:sz w:val="16"/>
        </w:rPr>
        <w:t xml:space="preserve">found to be </w:t>
      </w:r>
      <w:r w:rsidRPr="00F62F1A">
        <w:rPr>
          <w:rStyle w:val="Emphasis"/>
        </w:rPr>
        <w:t>an engine of economic growth in India</w:t>
      </w:r>
      <w:r w:rsidRPr="00F62F1A">
        <w:rPr>
          <w:sz w:val="16"/>
        </w:rPr>
        <w:t xml:space="preserve">, adopting a more active and open policy to attract FDI inflows in selected sectors (i.e., finance, telecommunication and computer software) would be likely to facilitate technology transfer and economic growth. Another important implication is that, given that growth generally goes hand in hand with </w:t>
      </w:r>
      <w:r w:rsidRPr="00F62F1A">
        <w:rPr>
          <w:rStyle w:val="StyleUnderline"/>
        </w:rPr>
        <w:t>FDI-induced productivity growth and exports</w:t>
      </w:r>
      <w:r w:rsidRPr="00F62F1A">
        <w:rPr>
          <w:sz w:val="16"/>
        </w:rPr>
        <w:t xml:space="preserve"> in host countries, government policy directed at undertaking industry transfer to advance industrial structure (e.g., high-tech industries) in India </w:t>
      </w:r>
      <w:r w:rsidRPr="00F62F1A">
        <w:rPr>
          <w:rStyle w:val="StyleUnderline"/>
        </w:rPr>
        <w:t>can have positive effects</w:t>
      </w:r>
      <w:r w:rsidRPr="00F62F1A">
        <w:rPr>
          <w:sz w:val="16"/>
        </w:rPr>
        <w:t xml:space="preserve"> on both FDI and exports, thereby boosting TFP growth. Finally, it should be admitted that, although we conjecture that more disaggregated data such as sector and industry data would produce more robust results, this article is not able to explore industrial/sectoral heterogeneity. This issue should be addressed in future research.</w:t>
      </w:r>
    </w:p>
    <w:p w14:paraId="6C666798" w14:textId="2887CB41" w:rsidR="00003F99" w:rsidRPr="00F62F1A" w:rsidRDefault="00003F99" w:rsidP="00003F99">
      <w:pPr>
        <w:pStyle w:val="Heading3"/>
      </w:pPr>
      <w:r w:rsidRPr="00F62F1A">
        <w:t xml:space="preserve">2ac link turn – remittances </w:t>
      </w:r>
    </w:p>
    <w:p w14:paraId="7C8D552D" w14:textId="445AEC8C" w:rsidR="00003F99" w:rsidRPr="00F62F1A" w:rsidRDefault="00003F99" w:rsidP="00003F99">
      <w:pPr>
        <w:pStyle w:val="Heading4"/>
      </w:pPr>
      <w:r w:rsidRPr="00F62F1A">
        <w:t xml:space="preserve">Turn – India brain drain spurs remittances and drives growth – empirics prove </w:t>
      </w:r>
    </w:p>
    <w:p w14:paraId="2A08184B" w14:textId="77777777" w:rsidR="00003F99" w:rsidRPr="00F62F1A" w:rsidRDefault="00003F99" w:rsidP="00003F99">
      <w:proofErr w:type="spellStart"/>
      <w:r w:rsidRPr="00F62F1A">
        <w:rPr>
          <w:rStyle w:val="Style13ptBold"/>
        </w:rPr>
        <w:t>Raveesh</w:t>
      </w:r>
      <w:proofErr w:type="spellEnd"/>
      <w:r w:rsidRPr="00F62F1A">
        <w:rPr>
          <w:rStyle w:val="Style13ptBold"/>
        </w:rPr>
        <w:t xml:space="preserve"> 13</w:t>
      </w:r>
      <w:r w:rsidRPr="00F62F1A">
        <w:t xml:space="preserve"> (S, Research Scholar, Department of Sociology, Bangalore University, Bangalore, Karnataka, India, “Brain Drain: Socio-Economic Impact on Indian Society,” International Journal of Humanities and Social Science Invention, Volume 2 Issue 5) </w:t>
      </w:r>
    </w:p>
    <w:p w14:paraId="6B8009E2" w14:textId="5E0992C0" w:rsidR="00003F99" w:rsidRPr="00F62F1A" w:rsidRDefault="00003F99" w:rsidP="00003F99">
      <w:pPr>
        <w:rPr>
          <w:sz w:val="16"/>
        </w:rPr>
      </w:pPr>
      <w:r w:rsidRPr="00F62F1A">
        <w:rPr>
          <w:sz w:val="16"/>
        </w:rPr>
        <w:t xml:space="preserve">V. BRAIN DRAIN V/S BRAIN GAIN </w:t>
      </w:r>
      <w:r w:rsidRPr="00F62F1A">
        <w:rPr>
          <w:rStyle w:val="StyleUnderline"/>
        </w:rPr>
        <w:t>There is increasing awareness that migration can benefit both the “sending” and the “receiving‟ country</w:t>
      </w:r>
      <w:r w:rsidRPr="00F62F1A">
        <w:rPr>
          <w:sz w:val="16"/>
        </w:rPr>
        <w:t xml:space="preserve">. In the long run </w:t>
      </w:r>
      <w:r w:rsidRPr="00F62F1A">
        <w:rPr>
          <w:rStyle w:val="StyleUnderline"/>
        </w:rPr>
        <w:t>brain drain may be converted into brain gain: something particularly relevant to India</w:t>
      </w:r>
      <w:r w:rsidRPr="00F62F1A">
        <w:rPr>
          <w:sz w:val="16"/>
        </w:rPr>
        <w:t xml:space="preserve">. Until recently, the role of the overseas Indian community in the development of the homeland concerned only financial resources. Estimated at 30 million and with a presence in 189 countries, </w:t>
      </w:r>
      <w:r w:rsidRPr="00F62F1A">
        <w:rPr>
          <w:rStyle w:val="StyleUnderline"/>
        </w:rPr>
        <w:t xml:space="preserve">the Indian Diaspora produces an annual economic income of about $400 billion, almost </w:t>
      </w:r>
      <w:r w:rsidRPr="00F62F1A">
        <w:rPr>
          <w:rStyle w:val="Emphasis"/>
        </w:rPr>
        <w:t>30 percent of India’s GDP</w:t>
      </w:r>
      <w:r w:rsidRPr="00F62F1A">
        <w:rPr>
          <w:sz w:val="16"/>
        </w:rPr>
        <w:t xml:space="preserve">27. Desai, </w:t>
      </w:r>
      <w:proofErr w:type="spellStart"/>
      <w:r w:rsidRPr="00F62F1A">
        <w:rPr>
          <w:sz w:val="16"/>
        </w:rPr>
        <w:t>Kapur</w:t>
      </w:r>
      <w:proofErr w:type="spellEnd"/>
      <w:r w:rsidRPr="00F62F1A">
        <w:rPr>
          <w:sz w:val="16"/>
        </w:rPr>
        <w:t xml:space="preserve"> and McHale (2001) found that the </w:t>
      </w:r>
      <w:r w:rsidRPr="00F62F1A">
        <w:rPr>
          <w:rStyle w:val="StyleUnderline"/>
        </w:rPr>
        <w:t>1 million Indians in the United States who represent only 0.1 percent of India’s population earn the equivalent of about 10% of India’s national income.</w:t>
      </w:r>
      <w:r w:rsidRPr="00F62F1A">
        <w:rPr>
          <w:sz w:val="16"/>
        </w:rPr>
        <w:t xml:space="preserve"> </w:t>
      </w:r>
      <w:r w:rsidRPr="00F62F1A">
        <w:rPr>
          <w:rStyle w:val="StyleUnderline"/>
        </w:rPr>
        <w:t>The estimated volume of remittances in 2010 was $55 billion or 3.9% as a share of GDP</w:t>
      </w:r>
      <w:r w:rsidRPr="00F62F1A">
        <w:rPr>
          <w:sz w:val="16"/>
        </w:rPr>
        <w:t xml:space="preserve">. </w:t>
      </w:r>
      <w:r w:rsidRPr="00F62F1A">
        <w:rPr>
          <w:rStyle w:val="StyleUnderline"/>
        </w:rPr>
        <w:t>Naturally, these financial resources contributed to development processes in India</w:t>
      </w:r>
      <w:r w:rsidRPr="00F62F1A">
        <w:rPr>
          <w:sz w:val="16"/>
        </w:rPr>
        <w:t xml:space="preserve">. But </w:t>
      </w:r>
      <w:r w:rsidRPr="00F62F1A">
        <w:rPr>
          <w:rStyle w:val="StyleUnderline"/>
        </w:rPr>
        <w:t>in addition to direct financial advantage, Indian expatriates abroad</w:t>
      </w:r>
      <w:r w:rsidRPr="00F62F1A">
        <w:rPr>
          <w:sz w:val="16"/>
        </w:rPr>
        <w:t xml:space="preserve">, especially highly–qualified expatriates </w:t>
      </w:r>
      <w:r w:rsidRPr="00F62F1A">
        <w:rPr>
          <w:rStyle w:val="StyleUnderline"/>
        </w:rPr>
        <w:t>bring other benefits such as image improvement for the country, knowledge transfers, access to new markets, business networks</w:t>
      </w:r>
      <w:r w:rsidRPr="00F62F1A">
        <w:rPr>
          <w:sz w:val="16"/>
        </w:rPr>
        <w:t>.</w:t>
      </w:r>
    </w:p>
    <w:p w14:paraId="2B00DB42" w14:textId="77777777" w:rsidR="008531FC" w:rsidRPr="00F62F1A" w:rsidRDefault="008531FC" w:rsidP="008531FC">
      <w:pPr>
        <w:pStyle w:val="Heading3"/>
      </w:pPr>
      <w:r w:rsidRPr="00F62F1A">
        <w:t xml:space="preserve">--- 1ar brain circulation turn </w:t>
      </w:r>
    </w:p>
    <w:p w14:paraId="634013D4" w14:textId="77777777" w:rsidR="00F174F1" w:rsidRPr="00F62F1A" w:rsidRDefault="00F174F1" w:rsidP="00F174F1">
      <w:pPr>
        <w:pStyle w:val="Heading4"/>
      </w:pPr>
      <w:r w:rsidRPr="00F62F1A">
        <w:t>We solve their impact – foreign ties, returnees, skills training, remittances</w:t>
      </w:r>
    </w:p>
    <w:p w14:paraId="2C4585C8" w14:textId="77777777" w:rsidR="00F174F1" w:rsidRPr="00F62F1A" w:rsidRDefault="00F174F1" w:rsidP="00F174F1">
      <w:r w:rsidRPr="00F62F1A">
        <w:rPr>
          <w:rStyle w:val="Style13ptBold"/>
        </w:rPr>
        <w:t>Anderson 10</w:t>
      </w:r>
      <w:r w:rsidRPr="00F62F1A">
        <w:t xml:space="preserve"> – former staff director of the Senate Immigration Subcommittee, is executive director of the National Foundation for American</w:t>
      </w:r>
    </w:p>
    <w:p w14:paraId="022A145D" w14:textId="77777777" w:rsidR="00F174F1" w:rsidRPr="00F62F1A" w:rsidRDefault="00F174F1" w:rsidP="00F174F1">
      <w:r w:rsidRPr="00F62F1A">
        <w:t>[Stuart, “Debunking Myths About International Students and Highly Skilled Immigrants”, http://www.nafsa.org/_/File/_/sepoct10_frontlines.pdf]</w:t>
      </w:r>
    </w:p>
    <w:p w14:paraId="235BEAEF" w14:textId="77777777" w:rsidR="00F174F1" w:rsidRPr="00F62F1A" w:rsidRDefault="00F174F1" w:rsidP="00F174F1">
      <w:pPr>
        <w:rPr>
          <w:sz w:val="16"/>
        </w:rPr>
      </w:pPr>
      <w:r w:rsidRPr="00F62F1A">
        <w:rPr>
          <w:sz w:val="16"/>
        </w:rPr>
        <w:t xml:space="preserve">Should the United States Compel International Students to Go Home So </w:t>
      </w:r>
      <w:proofErr w:type="gramStart"/>
      <w:r w:rsidRPr="00F62F1A">
        <w:rPr>
          <w:sz w:val="16"/>
        </w:rPr>
        <w:t>As</w:t>
      </w:r>
      <w:proofErr w:type="gramEnd"/>
      <w:r w:rsidRPr="00F62F1A">
        <w:rPr>
          <w:sz w:val="16"/>
        </w:rPr>
        <w:t xml:space="preserve"> to Prevent a “Brain Drain” from Poorer Countries? Even individuals who otherwise support a liberal immigration policy can be heard making the argument that the U.S. government should not allow international students to stay in the United States after completing degrees in their fields. The argument is that if </w:t>
      </w:r>
      <w:proofErr w:type="gramStart"/>
      <w:r w:rsidRPr="00F62F1A">
        <w:rPr>
          <w:sz w:val="16"/>
        </w:rPr>
        <w:t>an individual stays</w:t>
      </w:r>
      <w:proofErr w:type="gramEnd"/>
      <w:r w:rsidRPr="00F62F1A">
        <w:rPr>
          <w:sz w:val="16"/>
        </w:rPr>
        <w:t xml:space="preserve"> in America after completing his or her studies that is a loss to the student’s home country. However, this argument about “</w:t>
      </w:r>
      <w:r w:rsidRPr="00F62F1A">
        <w:rPr>
          <w:rStyle w:val="StyleUnderline"/>
        </w:rPr>
        <w:t>brain drain” rests on false premises and ignores the role immigrants can play in their home countries after achieving success in the United States. If an international student stays in America and becomes successful, he or she will likely maintain ties to his or her home nation by returning to invest in a business, establishing export ties, or conducting charity work</w:t>
      </w:r>
      <w:r w:rsidRPr="00F62F1A">
        <w:rPr>
          <w:sz w:val="16"/>
        </w:rPr>
        <w:t xml:space="preserve">, as has been done by many successful Indian Americans, such as Vinod Khosla, a cofounder of Sun Microsystems. </w:t>
      </w:r>
      <w:r w:rsidRPr="00F62F1A">
        <w:rPr>
          <w:rStyle w:val="StyleUnderline"/>
        </w:rPr>
        <w:t>They will also retain family ties that will keep them connected to their native land</w:t>
      </w:r>
      <w:r w:rsidRPr="00F62F1A">
        <w:rPr>
          <w:sz w:val="16"/>
        </w:rPr>
        <w:t xml:space="preserve">. </w:t>
      </w:r>
      <w:r w:rsidRPr="00F62F1A">
        <w:rPr>
          <w:rStyle w:val="StyleUnderline"/>
        </w:rPr>
        <w:t>In contrast, if an international student returns to their home country right after graduation, he or she may possess limited skills to make a major impact. This is particularly the case if the country the student returns to is run by corrupt or inept leaders who limit economic opportunities for entrepreneurs or those with creative talent. Even students educated in their home countries may have gone to school with the specific intention to earn money abroad to help support their families</w:t>
      </w:r>
      <w:r w:rsidRPr="00F62F1A">
        <w:rPr>
          <w:sz w:val="16"/>
        </w:rPr>
        <w:t>. In the case of nurses who are educated in the Philippines, if the option of working overseas were denied they likely would not have trained as nurses in the first place.</w:t>
      </w:r>
    </w:p>
    <w:p w14:paraId="5AE837AF" w14:textId="77777777" w:rsidR="008531FC" w:rsidRPr="00F62F1A" w:rsidRDefault="008531FC" w:rsidP="008531FC">
      <w:pPr>
        <w:pStyle w:val="Heading4"/>
      </w:pPr>
      <w:r w:rsidRPr="00F62F1A">
        <w:t>Brain Circulation increases the mobility of knowledge – that solves and outweighs brain drain</w:t>
      </w:r>
    </w:p>
    <w:p w14:paraId="19AD2412" w14:textId="77777777" w:rsidR="008531FC" w:rsidRPr="00F62F1A" w:rsidRDefault="008531FC" w:rsidP="008531FC">
      <w:r w:rsidRPr="00F62F1A">
        <w:rPr>
          <w:rStyle w:val="Style13ptBold"/>
        </w:rPr>
        <w:t xml:space="preserve">OECD 9 </w:t>
      </w:r>
      <w:r w:rsidRPr="00F62F1A">
        <w:t>(Organization for Economic Cooperation and Development, “The Global Competition</w:t>
      </w:r>
    </w:p>
    <w:p w14:paraId="224D84CE" w14:textId="77777777" w:rsidR="008531FC" w:rsidRPr="00F62F1A" w:rsidRDefault="008531FC" w:rsidP="008531FC">
      <w:r w:rsidRPr="00F62F1A">
        <w:t>for Talent”, Policy Brief, February, http://www.oecd.org/dataoecd/58/50/42259140.pdf)</w:t>
      </w:r>
    </w:p>
    <w:p w14:paraId="12ECAA81" w14:textId="77777777" w:rsidR="008531FC" w:rsidRPr="00F62F1A" w:rsidRDefault="008531FC" w:rsidP="008531FC">
      <w:pPr>
        <w:rPr>
          <w:sz w:val="16"/>
        </w:rPr>
      </w:pPr>
      <w:r w:rsidRPr="00F62F1A">
        <w:rPr>
          <w:rStyle w:val="StyleUnderline"/>
        </w:rPr>
        <w:t>Mobility</w:t>
      </w:r>
      <w:r w:rsidRPr="00F62F1A">
        <w:rPr>
          <w:sz w:val="16"/>
        </w:rPr>
        <w:t xml:space="preserve"> is not just about meeting demand for professional workers. Its </w:t>
      </w:r>
      <w:r w:rsidRPr="00F62F1A">
        <w:rPr>
          <w:rStyle w:val="StyleUnderline"/>
        </w:rPr>
        <w:t>importance for innovation stems from its contribution to creating and diffusing knowledge</w:t>
      </w:r>
      <w:r w:rsidRPr="00F62F1A">
        <w:rPr>
          <w:sz w:val="16"/>
        </w:rPr>
        <w:t xml:space="preserve">. </w:t>
      </w:r>
      <w:r w:rsidRPr="00F62F1A">
        <w:rPr>
          <w:rStyle w:val="StyleUnderline"/>
        </w:rPr>
        <w:t xml:space="preserve">Once in another country, people transmit their know-how and skills. In the workplace, knowledge spreads to colleagues, especially those in close contact. Knowledge also spills over to people and </w:t>
      </w:r>
      <w:proofErr w:type="spellStart"/>
      <w:r w:rsidRPr="00F62F1A">
        <w:rPr>
          <w:rStyle w:val="StyleUnderline"/>
        </w:rPr>
        <w:t>organisations</w:t>
      </w:r>
      <w:proofErr w:type="spellEnd"/>
      <w:r w:rsidRPr="00F62F1A">
        <w:rPr>
          <w:rStyle w:val="StyleUnderline"/>
        </w:rPr>
        <w:t xml:space="preserve"> nearby and can contribute to the emergence of local concentrations of activity. Mobile talent also </w:t>
      </w:r>
      <w:proofErr w:type="gramStart"/>
      <w:r w:rsidRPr="00F62F1A">
        <w:rPr>
          <w:rStyle w:val="StyleUnderline"/>
        </w:rPr>
        <w:t>act</w:t>
      </w:r>
      <w:proofErr w:type="gramEnd"/>
      <w:r w:rsidRPr="00F62F1A">
        <w:rPr>
          <w:rStyle w:val="StyleUnderline"/>
        </w:rPr>
        <w:t xml:space="preserve"> as a vital complement to the transfer of knowledge through flows of goods and capital across borders.</w:t>
      </w:r>
      <w:r w:rsidRPr="00F62F1A">
        <w:rPr>
          <w:sz w:val="16"/>
        </w:rPr>
        <w:t xml:space="preserve"> For sending countries, work on the effects of emigration has often focused on migrant remittances and brain drain, with </w:t>
      </w:r>
      <w:proofErr w:type="gramStart"/>
      <w:r w:rsidRPr="00F62F1A">
        <w:rPr>
          <w:sz w:val="16"/>
        </w:rPr>
        <w:t>particular emphasis</w:t>
      </w:r>
      <w:proofErr w:type="gramEnd"/>
      <w:r w:rsidRPr="00F62F1A">
        <w:rPr>
          <w:sz w:val="16"/>
        </w:rPr>
        <w:t xml:space="preserve"> on the impact on developing countries. For these countries, the main concerns about </w:t>
      </w:r>
      <w:r w:rsidRPr="00F62F1A">
        <w:rPr>
          <w:rStyle w:val="Emphasis"/>
        </w:rPr>
        <w:t>brain drain</w:t>
      </w:r>
      <w:r w:rsidRPr="00F62F1A">
        <w:rPr>
          <w:sz w:val="16"/>
        </w:rPr>
        <w:t xml:space="preserve"> </w:t>
      </w:r>
      <w:proofErr w:type="spellStart"/>
      <w:r w:rsidRPr="00F62F1A">
        <w:rPr>
          <w:sz w:val="16"/>
        </w:rPr>
        <w:t>centre</w:t>
      </w:r>
      <w:proofErr w:type="spellEnd"/>
      <w:r w:rsidRPr="00F62F1A">
        <w:rPr>
          <w:sz w:val="16"/>
        </w:rPr>
        <w:t xml:space="preserve"> on the loss of productive </w:t>
      </w:r>
      <w:proofErr w:type="spellStart"/>
      <w:r w:rsidRPr="00F62F1A">
        <w:rPr>
          <w:sz w:val="16"/>
        </w:rPr>
        <w:t>labour</w:t>
      </w:r>
      <w:proofErr w:type="spellEnd"/>
      <w:r w:rsidRPr="00F62F1A">
        <w:rPr>
          <w:sz w:val="16"/>
        </w:rPr>
        <w:t xml:space="preserve"> and its associated output, the cost of educating workers who then move abroad, and the potential impact on much-needed institutional development and structural change. However, these </w:t>
      </w:r>
      <w:r w:rsidRPr="00F62F1A">
        <w:rPr>
          <w:rStyle w:val="Emphasis"/>
        </w:rPr>
        <w:t>concerns must be balanced against the question of whether these people could have found productive employment at home</w:t>
      </w:r>
      <w:r w:rsidRPr="00F62F1A">
        <w:rPr>
          <w:rStyle w:val="StyleUnderline"/>
        </w:rPr>
        <w:t>.</w:t>
      </w:r>
      <w:r w:rsidRPr="00F62F1A">
        <w:rPr>
          <w:sz w:val="16"/>
        </w:rPr>
        <w:t xml:space="preserve"> </w:t>
      </w:r>
      <w:r w:rsidRPr="00F62F1A">
        <w:rPr>
          <w:rStyle w:val="StyleUnderline"/>
        </w:rPr>
        <w:t>Emigration of skilled workers</w:t>
      </w:r>
      <w:r w:rsidRPr="00F62F1A">
        <w:rPr>
          <w:sz w:val="16"/>
        </w:rPr>
        <w:t xml:space="preserve">, such as researchers and scientists, </w:t>
      </w:r>
      <w:r w:rsidRPr="00F62F1A">
        <w:rPr>
          <w:rStyle w:val="StyleUnderline"/>
        </w:rPr>
        <w:t xml:space="preserve">can be beneficial for creating and diffusing knowledge in their country of origin. </w:t>
      </w:r>
      <w:proofErr w:type="gramStart"/>
      <w:r w:rsidRPr="00F62F1A">
        <w:rPr>
          <w:sz w:val="16"/>
        </w:rPr>
        <w:t xml:space="preserve">In particular, </w:t>
      </w:r>
      <w:r w:rsidRPr="00F62F1A">
        <w:rPr>
          <w:rStyle w:val="StyleUnderline"/>
        </w:rPr>
        <w:t>emigration</w:t>
      </w:r>
      <w:proofErr w:type="gramEnd"/>
      <w:r w:rsidRPr="00F62F1A">
        <w:rPr>
          <w:rStyle w:val="StyleUnderline"/>
        </w:rPr>
        <w:t xml:space="preserve"> possibilities may encourage the development of skills</w:t>
      </w:r>
      <w:r w:rsidRPr="00F62F1A">
        <w:rPr>
          <w:sz w:val="16"/>
        </w:rPr>
        <w:t xml:space="preserve">. In addition, </w:t>
      </w:r>
      <w:r w:rsidRPr="00F62F1A">
        <w:rPr>
          <w:rStyle w:val="StyleUnderline"/>
        </w:rPr>
        <w:t>when skilled individuals move to larger and “denser” economies they can benefit the sending country by producing “better” knowledge than they could at home, accumulating human capital faster and improving their productivity, thereby increasing the potential return flows of knowledge</w:t>
      </w:r>
      <w:r w:rsidRPr="00F62F1A">
        <w:rPr>
          <w:sz w:val="16"/>
        </w:rPr>
        <w:t xml:space="preserve">. This can increase the global stock of knowledge. “Brain circulation” can stimulate knowledge transfer to sending countries. </w:t>
      </w:r>
      <w:r w:rsidRPr="00F62F1A">
        <w:rPr>
          <w:rStyle w:val="StyleUnderline"/>
        </w:rPr>
        <w:t>This may mean the return of skilled migrants to their home country after a period abroad, or a pattern of temporary and circular migration between home and abroad</w:t>
      </w:r>
      <w:r w:rsidRPr="00F62F1A">
        <w:rPr>
          <w:sz w:val="16"/>
        </w:rPr>
        <w:t xml:space="preserve">. Professionals diffuse the knowledge they acquire to their home country and maintain networks, thereby facilitating continuing knowledge exchange. To make the most of brain circulation, the home country needs to have sufficient absorptive capacity and returning talent need to be able to re-enter local </w:t>
      </w:r>
      <w:proofErr w:type="spellStart"/>
      <w:r w:rsidRPr="00F62F1A">
        <w:rPr>
          <w:sz w:val="16"/>
        </w:rPr>
        <w:t>labour</w:t>
      </w:r>
      <w:proofErr w:type="spellEnd"/>
      <w:r w:rsidRPr="00F62F1A">
        <w:rPr>
          <w:sz w:val="16"/>
        </w:rPr>
        <w:t xml:space="preserve"> markets at a level that is appropriate for their skills and knowledge. </w:t>
      </w:r>
      <w:r w:rsidRPr="00F62F1A">
        <w:rPr>
          <w:rStyle w:val="StyleUnderline"/>
        </w:rPr>
        <w:t>The existence of a diaspora</w:t>
      </w:r>
      <w:r w:rsidRPr="00F62F1A">
        <w:rPr>
          <w:sz w:val="16"/>
        </w:rPr>
        <w:t xml:space="preserve"> (i.e. a group of nationals living overseas) </w:t>
      </w:r>
      <w:r w:rsidRPr="00F62F1A">
        <w:rPr>
          <w:rStyle w:val="StyleUnderline"/>
        </w:rPr>
        <w:t>further enhances the transfer of knowledge</w:t>
      </w:r>
      <w:r w:rsidRPr="00F62F1A">
        <w:rPr>
          <w:sz w:val="16"/>
        </w:rPr>
        <w:t xml:space="preserve">. A stock of skilled science and technology workers abroad can act as a conduit for flows of knowledge and information back to the home country. </w:t>
      </w:r>
      <w:r w:rsidRPr="00F62F1A">
        <w:rPr>
          <w:rStyle w:val="StyleUnderline"/>
        </w:rPr>
        <w:t>Social and other links increase the probability that knowledge will continue to flow back. In some emerging economies, diaspora networks play a vital role in developing science and technology capacity</w:t>
      </w:r>
      <w:r w:rsidRPr="00F62F1A">
        <w:rPr>
          <w:sz w:val="16"/>
        </w:rPr>
        <w:t xml:space="preserve">. Taken together, </w:t>
      </w:r>
      <w:r w:rsidRPr="00F62F1A">
        <w:rPr>
          <w:rStyle w:val="StyleUnderline"/>
        </w:rPr>
        <w:t>these effects suggest that knowledge flows associated with the emigration of researchers and scientists can provide benefits to sending countries</w:t>
      </w:r>
      <w:r w:rsidRPr="00F62F1A">
        <w:rPr>
          <w:sz w:val="16"/>
        </w:rPr>
        <w:t xml:space="preserve">. </w:t>
      </w:r>
      <w:r w:rsidRPr="00F62F1A">
        <w:rPr>
          <w:rStyle w:val="Emphasis"/>
        </w:rPr>
        <w:t>The mobility of researchers therefore is not necessarily a zero-sum game in which receiving countries gain and sending countries lose</w:t>
      </w:r>
      <w:r w:rsidRPr="00F62F1A">
        <w:rPr>
          <w:sz w:val="16"/>
        </w:rPr>
        <w:t>. n</w:t>
      </w:r>
    </w:p>
    <w:p w14:paraId="1C55DE46" w14:textId="77777777" w:rsidR="008531FC" w:rsidRPr="00F62F1A" w:rsidRDefault="008531FC" w:rsidP="008531FC">
      <w:pPr>
        <w:pStyle w:val="Heading4"/>
      </w:pPr>
      <w:r w:rsidRPr="00F62F1A">
        <w:t xml:space="preserve">Brain circulation </w:t>
      </w:r>
      <w:r w:rsidRPr="00F62F1A">
        <w:rPr>
          <w:i/>
        </w:rPr>
        <w:t>outweighs</w:t>
      </w:r>
      <w:r w:rsidRPr="00F62F1A">
        <w:t xml:space="preserve"> – benefits are </w:t>
      </w:r>
      <w:r w:rsidRPr="00F62F1A">
        <w:rPr>
          <w:u w:val="single"/>
        </w:rPr>
        <w:t>positive-sum</w:t>
      </w:r>
      <w:r w:rsidRPr="00F62F1A">
        <w:t xml:space="preserve"> </w:t>
      </w:r>
      <w:r w:rsidRPr="00F62F1A">
        <w:rPr>
          <w:i/>
        </w:rPr>
        <w:t>regardless</w:t>
      </w:r>
      <w:r w:rsidRPr="00F62F1A">
        <w:t xml:space="preserve"> of return </w:t>
      </w:r>
    </w:p>
    <w:p w14:paraId="253CDAE1" w14:textId="77777777" w:rsidR="008531FC" w:rsidRPr="00F62F1A" w:rsidRDefault="008531FC" w:rsidP="008531FC">
      <w:r w:rsidRPr="00F62F1A">
        <w:rPr>
          <w:rStyle w:val="Style13ptBold"/>
        </w:rPr>
        <w:t>Clemens and McKenzie 9</w:t>
      </w:r>
      <w:r w:rsidRPr="00F62F1A">
        <w:t>**, *Research Fellow at the Center for Global Development and an Affiliated Associate Professor of Public Policy at Georgetown University, *McKenzie is a Senior Economist in the Development Research Group of the World Bank, a fellow of the Center for Research and Analysis of Migration, and a research affiliate of Innovations for Poverty Action, (Michael and David, “ Think Again: Brain Drain,” Foreign Policy, October 22, http://www.foreignpolicy.com/articles/2009/10/22/think_again_brain_drain?page=full)</w:t>
      </w:r>
    </w:p>
    <w:p w14:paraId="484748E1" w14:textId="35782AAA" w:rsidR="008531FC" w:rsidRPr="00F62F1A" w:rsidRDefault="008531FC" w:rsidP="008531FC">
      <w:pPr>
        <w:rPr>
          <w:b/>
          <w:u w:val="single"/>
        </w:rPr>
      </w:pPr>
      <w:r w:rsidRPr="00F62F1A">
        <w:rPr>
          <w:sz w:val="16"/>
        </w:rPr>
        <w:t>"</w:t>
      </w:r>
      <w:r w:rsidRPr="00F62F1A">
        <w:rPr>
          <w:rStyle w:val="StyleUnderline"/>
        </w:rPr>
        <w:t>Allowing skilled emigration is stealing human capital from poor countries</w:t>
      </w:r>
      <w:r w:rsidRPr="00F62F1A">
        <w:rPr>
          <w:sz w:val="16"/>
        </w:rPr>
        <w:t xml:space="preserve">." </w:t>
      </w:r>
      <w:r w:rsidRPr="00F62F1A">
        <w:rPr>
          <w:rStyle w:val="Emphasis"/>
        </w:rPr>
        <w:t>No</w:t>
      </w:r>
      <w:r w:rsidRPr="00F62F1A">
        <w:rPr>
          <w:sz w:val="16"/>
        </w:rPr>
        <w:t xml:space="preserve">. Many of the same countries courted by the United States through aid and trade deals complain bitterly of the "brain drain" of their doctors, scientists, and engineers to the United States and other rich countries. If correct, these complaints would mean that current immigration policy amounts to counterproductive foreign policy. Thankfully, however, </w:t>
      </w:r>
      <w:r w:rsidRPr="00F62F1A">
        <w:rPr>
          <w:rStyle w:val="StyleUnderline"/>
        </w:rPr>
        <w:t xml:space="preserve">the flow of skilled emigrants from poor to rich parties can </w:t>
      </w:r>
      <w:proofErr w:type="gramStart"/>
      <w:r w:rsidRPr="00F62F1A">
        <w:rPr>
          <w:rStyle w:val="StyleUnderline"/>
        </w:rPr>
        <w:t>actually benefit</w:t>
      </w:r>
      <w:proofErr w:type="gramEnd"/>
      <w:r w:rsidRPr="00F62F1A">
        <w:rPr>
          <w:rStyle w:val="StyleUnderline"/>
        </w:rPr>
        <w:t xml:space="preserve"> both parties. This common idea that skilled emigration amounts to "stealing" requires a cartoonish set of assumptions about developing countries</w:t>
      </w:r>
      <w:r w:rsidRPr="00F62F1A">
        <w:rPr>
          <w:sz w:val="16"/>
        </w:rPr>
        <w:t xml:space="preserve">. First, </w:t>
      </w:r>
      <w:r w:rsidRPr="00F62F1A">
        <w:rPr>
          <w:rStyle w:val="StyleUnderline"/>
        </w:rPr>
        <w:t>it requires us to assume that developing countries possess a finite stock of skilled workers, a stock depleted by one for every departure. In fact, people respond to the incentives created by migration: Enormous numbers of skilled workers from developing countries have been induced to acquire their skills by the opportunity of high earnings abroad</w:t>
      </w:r>
      <w:r w:rsidRPr="00F62F1A">
        <w:rPr>
          <w:sz w:val="16"/>
        </w:rPr>
        <w:t xml:space="preserve">. </w:t>
      </w:r>
      <w:proofErr w:type="gramStart"/>
      <w:r w:rsidRPr="00F62F1A">
        <w:rPr>
          <w:sz w:val="16"/>
        </w:rPr>
        <w:t>This is why</w:t>
      </w:r>
      <w:proofErr w:type="gramEnd"/>
      <w:r w:rsidRPr="00F62F1A">
        <w:rPr>
          <w:sz w:val="16"/>
        </w:rPr>
        <w:t xml:space="preserve"> the Philippines, which sends more nurses abroad than any other developing country, still has more nurses per capita at home than Britain does. </w:t>
      </w:r>
      <w:r w:rsidRPr="00F62F1A">
        <w:rPr>
          <w:rStyle w:val="StyleUnderline"/>
        </w:rPr>
        <w:t>Recent research has also shown that a sudden, large increase in skilled emigration from a developing country to a skill-selective destination can cause a corresponding sudden increase in skill acquisition in the source country.</w:t>
      </w:r>
    </w:p>
    <w:p w14:paraId="25F952EB" w14:textId="509B5D19" w:rsidR="0051638E" w:rsidRPr="00F62F1A" w:rsidRDefault="0051638E" w:rsidP="0051638E">
      <w:pPr>
        <w:pStyle w:val="Heading3"/>
      </w:pPr>
      <w:r w:rsidRPr="00F62F1A">
        <w:t xml:space="preserve">2ac link defense </w:t>
      </w:r>
    </w:p>
    <w:p w14:paraId="1071B6C0" w14:textId="578EB95A" w:rsidR="00730F22" w:rsidRPr="00F62F1A" w:rsidRDefault="00730F22" w:rsidP="00730F22">
      <w:pPr>
        <w:pStyle w:val="Heading4"/>
      </w:pPr>
      <w:r w:rsidRPr="00F62F1A">
        <w:t xml:space="preserve">Numerous checks prevent large-scale Indian brain drain </w:t>
      </w:r>
    </w:p>
    <w:p w14:paraId="04DD9EA7" w14:textId="24D847AD" w:rsidR="0051638E" w:rsidRPr="00F62F1A" w:rsidRDefault="0051638E" w:rsidP="0051638E">
      <w:r w:rsidRPr="00F62F1A">
        <w:rPr>
          <w:rStyle w:val="Style13ptBold"/>
        </w:rPr>
        <w:t>Srinivasan 11</w:t>
      </w:r>
      <w:r w:rsidRPr="00F62F1A">
        <w:t xml:space="preserve"> (Rajesh Srinivasan, Ph.D., Gallup Regional Director, Asia, being interviewed by Gallup Management Journal, “Who Wants to Leave </w:t>
      </w:r>
      <w:proofErr w:type="gramStart"/>
      <w:r w:rsidRPr="00F62F1A">
        <w:t>India?;</w:t>
      </w:r>
      <w:proofErr w:type="gramEnd"/>
      <w:r w:rsidRPr="00F62F1A">
        <w:t xml:space="preserve"> A certain percentage of Indian adults would like to leave the country permanently if they could. What would this migration mean for India's economy,” 7-7, </w:t>
      </w:r>
      <w:proofErr w:type="gramStart"/>
      <w:r w:rsidRPr="00F62F1A">
        <w:t>lexis)</w:t>
      </w:r>
      <w:proofErr w:type="gramEnd"/>
      <w:r w:rsidRPr="00F62F1A">
        <w:t xml:space="preserve"> </w:t>
      </w:r>
    </w:p>
    <w:p w14:paraId="175CED4C" w14:textId="66B97875" w:rsidR="0051638E" w:rsidRPr="00F62F1A" w:rsidRDefault="0051638E" w:rsidP="0051638E">
      <w:pPr>
        <w:rPr>
          <w:sz w:val="16"/>
        </w:rPr>
      </w:pPr>
      <w:r w:rsidRPr="00F62F1A">
        <w:rPr>
          <w:sz w:val="16"/>
        </w:rPr>
        <w:t>Dr. Srinivasan</w:t>
      </w:r>
      <w:r w:rsidR="00730F22" w:rsidRPr="00F62F1A">
        <w:rPr>
          <w:sz w:val="16"/>
        </w:rPr>
        <w:t xml:space="preserve"> </w:t>
      </w:r>
      <w:r w:rsidRPr="00F62F1A">
        <w:rPr>
          <w:rStyle w:val="StyleUnderline"/>
        </w:rPr>
        <w:t>Being concerned about these large negative numbers is</w:t>
      </w:r>
      <w:r w:rsidRPr="00F62F1A">
        <w:rPr>
          <w:sz w:val="16"/>
        </w:rPr>
        <w:t xml:space="preserve">, I think, maybe </w:t>
      </w:r>
      <w:r w:rsidRPr="00F62F1A">
        <w:rPr>
          <w:rStyle w:val="StyleUnderline"/>
        </w:rPr>
        <w:t>premature for several reasons</w:t>
      </w:r>
      <w:r w:rsidRPr="00F62F1A">
        <w:rPr>
          <w:sz w:val="16"/>
        </w:rPr>
        <w:t xml:space="preserve">. </w:t>
      </w:r>
      <w:r w:rsidRPr="00F62F1A">
        <w:rPr>
          <w:rStyle w:val="StyleUnderline"/>
        </w:rPr>
        <w:t>One, this is still an index reflecting desire</w:t>
      </w:r>
      <w:r w:rsidRPr="00F62F1A">
        <w:rPr>
          <w:sz w:val="16"/>
        </w:rPr>
        <w:t xml:space="preserve">. The international Office on Migration [IOM] estimates that </w:t>
      </w:r>
      <w:r w:rsidRPr="00F62F1A">
        <w:rPr>
          <w:rStyle w:val="StyleUnderline"/>
        </w:rPr>
        <w:t>the net migration rate for India for years 2010-2015 will be -0.2 per 1,000 population, which is quite low.</w:t>
      </w:r>
      <w:r w:rsidRPr="00F62F1A">
        <w:rPr>
          <w:sz w:val="16"/>
        </w:rPr>
        <w:t xml:space="preserve"> Second, </w:t>
      </w:r>
      <w:r w:rsidRPr="00F62F1A">
        <w:rPr>
          <w:rStyle w:val="StyleUnderline"/>
        </w:rPr>
        <w:t>India has begun to adopt a more flexible approach to facilitating legal migration that is time bound</w:t>
      </w:r>
      <w:r w:rsidRPr="00F62F1A">
        <w:rPr>
          <w:sz w:val="16"/>
        </w:rPr>
        <w:t xml:space="preserve"> (such as labor migration) </w:t>
      </w:r>
      <w:r w:rsidRPr="00F62F1A">
        <w:rPr>
          <w:rStyle w:val="StyleUnderline"/>
        </w:rPr>
        <w:t>rather than permanent</w:t>
      </w:r>
      <w:r w:rsidRPr="00F62F1A">
        <w:rPr>
          <w:sz w:val="16"/>
        </w:rPr>
        <w:t xml:space="preserve">. Finally, </w:t>
      </w:r>
      <w:r w:rsidRPr="00F62F1A">
        <w:rPr>
          <w:rStyle w:val="StyleUnderline"/>
        </w:rPr>
        <w:t>a large part of the population is still rural</w:t>
      </w:r>
      <w:r w:rsidRPr="00F62F1A">
        <w:rPr>
          <w:sz w:val="16"/>
        </w:rPr>
        <w:t xml:space="preserve"> -- 65% to 70% -- </w:t>
      </w:r>
      <w:r w:rsidRPr="00F62F1A">
        <w:rPr>
          <w:rStyle w:val="StyleUnderline"/>
        </w:rPr>
        <w:t>and their opportunities outside the country are rather limited even if their desire is not.</w:t>
      </w:r>
      <w:r w:rsidR="00730F22" w:rsidRPr="00F62F1A">
        <w:rPr>
          <w:rStyle w:val="StyleUnderline"/>
        </w:rPr>
        <w:t xml:space="preserve"> </w:t>
      </w:r>
      <w:proofErr w:type="gramStart"/>
      <w:r w:rsidRPr="00F62F1A">
        <w:rPr>
          <w:sz w:val="16"/>
        </w:rPr>
        <w:t>So</w:t>
      </w:r>
      <w:proofErr w:type="gramEnd"/>
      <w:r w:rsidRPr="00F62F1A">
        <w:rPr>
          <w:sz w:val="16"/>
        </w:rPr>
        <w:t xml:space="preserve"> </w:t>
      </w:r>
      <w:r w:rsidRPr="00F62F1A">
        <w:rPr>
          <w:rStyle w:val="StyleUnderline"/>
        </w:rPr>
        <w:t xml:space="preserve">the potential brain drain is really among the elite, the educated. To that extent, we're talking about </w:t>
      </w:r>
      <w:r w:rsidRPr="00F62F1A">
        <w:rPr>
          <w:rStyle w:val="Emphasis"/>
        </w:rPr>
        <w:t xml:space="preserve">a </w:t>
      </w:r>
      <w:proofErr w:type="gramStart"/>
      <w:r w:rsidRPr="00F62F1A">
        <w:rPr>
          <w:rStyle w:val="Emphasis"/>
        </w:rPr>
        <w:t>fairly small</w:t>
      </w:r>
      <w:proofErr w:type="gramEnd"/>
      <w:r w:rsidRPr="00F62F1A">
        <w:rPr>
          <w:rStyle w:val="Emphasis"/>
        </w:rPr>
        <w:t xml:space="preserve"> population</w:t>
      </w:r>
      <w:r w:rsidRPr="00F62F1A">
        <w:rPr>
          <w:sz w:val="16"/>
        </w:rPr>
        <w:t xml:space="preserve">. </w:t>
      </w:r>
      <w:r w:rsidRPr="00F62F1A">
        <w:rPr>
          <w:rStyle w:val="StyleUnderline"/>
        </w:rPr>
        <w:t xml:space="preserve">It might be that a larger proportion of this group is interested in leaving but only expressing a desire </w:t>
      </w:r>
      <w:proofErr w:type="gramStart"/>
      <w:r w:rsidRPr="00F62F1A">
        <w:rPr>
          <w:rStyle w:val="StyleUnderline"/>
        </w:rPr>
        <w:t>at this point in time</w:t>
      </w:r>
      <w:proofErr w:type="gramEnd"/>
      <w:r w:rsidRPr="00F62F1A">
        <w:rPr>
          <w:rStyle w:val="StyleUnderline"/>
        </w:rPr>
        <w:t>. Though the numbers look negative, India is still a huge country</w:t>
      </w:r>
      <w:r w:rsidRPr="00F62F1A">
        <w:rPr>
          <w:sz w:val="16"/>
        </w:rPr>
        <w:t>. Brain drain would be a lot more problematic in a smaller country.</w:t>
      </w:r>
    </w:p>
    <w:p w14:paraId="1DDE7244" w14:textId="77777777" w:rsidR="00F174F1" w:rsidRPr="00F62F1A" w:rsidRDefault="00F174F1" w:rsidP="00F174F1">
      <w:pPr>
        <w:pStyle w:val="Heading4"/>
      </w:pPr>
      <w:r w:rsidRPr="00F62F1A">
        <w:t>Other countries make the link inevitable</w:t>
      </w:r>
    </w:p>
    <w:p w14:paraId="79D26FBE" w14:textId="77777777" w:rsidR="00F174F1" w:rsidRPr="00F62F1A" w:rsidRDefault="00F174F1" w:rsidP="00F174F1">
      <w:r w:rsidRPr="00F62F1A">
        <w:rPr>
          <w:rStyle w:val="Style13ptBold"/>
        </w:rPr>
        <w:t>Anderson 10</w:t>
      </w:r>
      <w:r w:rsidRPr="00F62F1A">
        <w:t xml:space="preserve"> – former staff director of the Senate Immigration Subcommittee, is executive director of the National Foundation for American</w:t>
      </w:r>
    </w:p>
    <w:p w14:paraId="1915D273" w14:textId="77777777" w:rsidR="00F174F1" w:rsidRPr="00F62F1A" w:rsidRDefault="00F174F1" w:rsidP="00F174F1">
      <w:r w:rsidRPr="00F62F1A">
        <w:t>[Stuart, “Debunking Myths About International Students and Highly Skilled Immigrants”, http://www.nafsa.org/_/File/_/sepoct10_frontlines.pdf]</w:t>
      </w:r>
    </w:p>
    <w:p w14:paraId="744F2114" w14:textId="208F5337" w:rsidR="00BC6310" w:rsidRPr="00F62F1A" w:rsidRDefault="00F174F1" w:rsidP="0051638E">
      <w:pPr>
        <w:rPr>
          <w:sz w:val="16"/>
        </w:rPr>
      </w:pPr>
      <w:r w:rsidRPr="00F62F1A">
        <w:rPr>
          <w:sz w:val="16"/>
        </w:rPr>
        <w:t xml:space="preserve">There is nothing wrong—and indeed much that is positive—with international students voluntarily choosing to return to their home country after earning a degree in the United States. But </w:t>
      </w:r>
      <w:r w:rsidRPr="00F62F1A">
        <w:rPr>
          <w:rStyle w:val="StyleUnderline"/>
        </w:rPr>
        <w:t>there is also nothing wrong with</w:t>
      </w:r>
      <w:r w:rsidRPr="00F62F1A">
        <w:rPr>
          <w:sz w:val="16"/>
        </w:rPr>
        <w:t xml:space="preserve"> such </w:t>
      </w:r>
      <w:r w:rsidRPr="00F62F1A">
        <w:rPr>
          <w:rStyle w:val="StyleUnderline"/>
        </w:rPr>
        <w:t xml:space="preserve">individuals deciding to stay in America if they can make a positive contribution and achieve gainful employment. The reality is that those international students who desire to leave their home—the most ambitious—will go to </w:t>
      </w:r>
      <w:r w:rsidRPr="00F62F1A">
        <w:rPr>
          <w:rStyle w:val="Emphasis"/>
        </w:rPr>
        <w:t>other countries</w:t>
      </w:r>
      <w:r w:rsidRPr="00F62F1A">
        <w:rPr>
          <w:rStyle w:val="StyleUnderline"/>
        </w:rPr>
        <w:t xml:space="preserve"> if they are not allowed to stay in the United States. Rather than attempting to choose for an individual </w:t>
      </w:r>
      <w:proofErr w:type="gramStart"/>
      <w:r w:rsidRPr="00F62F1A">
        <w:rPr>
          <w:rStyle w:val="StyleUnderline"/>
        </w:rPr>
        <w:t>whether or not</w:t>
      </w:r>
      <w:proofErr w:type="gramEnd"/>
      <w:r w:rsidRPr="00F62F1A">
        <w:rPr>
          <w:rStyle w:val="StyleUnderline"/>
        </w:rPr>
        <w:t xml:space="preserve"> they would be “better off” in their home country, the United States should err on the side of freedom</w:t>
      </w:r>
      <w:r w:rsidRPr="00F62F1A">
        <w:rPr>
          <w:sz w:val="16"/>
        </w:rPr>
        <w:t>.</w:t>
      </w:r>
    </w:p>
    <w:p w14:paraId="5B7CDDA1" w14:textId="5EA27EFC" w:rsidR="00BC6310" w:rsidRPr="00F62F1A" w:rsidRDefault="00BC6310" w:rsidP="00BC6310">
      <w:pPr>
        <w:pStyle w:val="Heading3"/>
      </w:pPr>
      <w:r w:rsidRPr="00F62F1A">
        <w:t xml:space="preserve">2ac econ resilient </w:t>
      </w:r>
    </w:p>
    <w:p w14:paraId="4160B458" w14:textId="77777777" w:rsidR="00BC6310" w:rsidRPr="00F62F1A" w:rsidRDefault="00BC6310" w:rsidP="00BC6310">
      <w:pPr>
        <w:pStyle w:val="Heading4"/>
      </w:pPr>
      <w:r w:rsidRPr="00F62F1A">
        <w:t xml:space="preserve">Indian Econ is </w:t>
      </w:r>
      <w:r w:rsidRPr="00F62F1A">
        <w:rPr>
          <w:u w:val="single"/>
        </w:rPr>
        <w:t>resilient</w:t>
      </w:r>
      <w:r w:rsidRPr="00F62F1A">
        <w:t xml:space="preserve"> and </w:t>
      </w:r>
      <w:r w:rsidRPr="00F62F1A">
        <w:rPr>
          <w:u w:val="single"/>
        </w:rPr>
        <w:t>other factors</w:t>
      </w:r>
      <w:r w:rsidRPr="00F62F1A">
        <w:t xml:space="preserve"> overwhelm</w:t>
      </w:r>
    </w:p>
    <w:p w14:paraId="54306DBF" w14:textId="2B7CE775" w:rsidR="00BC6310" w:rsidRPr="00F62F1A" w:rsidRDefault="00BC6310" w:rsidP="00BC6310">
      <w:r w:rsidRPr="00F62F1A">
        <w:rPr>
          <w:rStyle w:val="Style13ptBold"/>
        </w:rPr>
        <w:t>Accad, 16</w:t>
      </w:r>
      <w:r w:rsidRPr="00F62F1A">
        <w:t xml:space="preserve"> — Camille Accad, Research Analyst at </w:t>
      </w:r>
      <w:proofErr w:type="spellStart"/>
      <w:r w:rsidRPr="00F62F1A">
        <w:t>Asiya</w:t>
      </w:r>
      <w:proofErr w:type="spellEnd"/>
      <w:r w:rsidRPr="00F62F1A">
        <w:t xml:space="preserve"> Capital Investments, 2-16-2016, Accessed: 9-25-2017, "Indian Economy Resilient" Khaleej Times, https://www.khaleejtimes.com/international/india/indian-economy-resilient</w:t>
      </w:r>
    </w:p>
    <w:p w14:paraId="60EF0AA8" w14:textId="77777777" w:rsidR="00BC6310" w:rsidRPr="00F62F1A" w:rsidRDefault="00BC6310" w:rsidP="00BC6310">
      <w:r w:rsidRPr="00F62F1A">
        <w:rPr>
          <w:rStyle w:val="StyleUnderline"/>
        </w:rPr>
        <w:t xml:space="preserve">The Indian economy </w:t>
      </w:r>
      <w:r w:rsidRPr="00F62F1A">
        <w:rPr>
          <w:rStyle w:val="Emphasis"/>
        </w:rPr>
        <w:t>has been resilient</w:t>
      </w:r>
      <w:r w:rsidRPr="00F62F1A">
        <w:rPr>
          <w:rStyle w:val="StyleUnderline"/>
        </w:rPr>
        <w:t xml:space="preserve"> in an environment of slowing global growth and market volatility, with </w:t>
      </w:r>
      <w:r w:rsidRPr="00F62F1A">
        <w:rPr>
          <w:rStyle w:val="Emphasis"/>
        </w:rPr>
        <w:t>gross domestic product</w:t>
      </w:r>
      <w:r w:rsidRPr="00F62F1A">
        <w:t xml:space="preserve"> (GDP) </w:t>
      </w:r>
      <w:r w:rsidRPr="00F62F1A">
        <w:rPr>
          <w:rStyle w:val="StyleUnderline"/>
        </w:rPr>
        <w:t>growth estimated to accelerate</w:t>
      </w:r>
      <w:r w:rsidRPr="00F62F1A">
        <w:t xml:space="preserve"> to more than seven per cent year on year (YoY) in the current fiscal year ending in March.</w:t>
      </w:r>
    </w:p>
    <w:p w14:paraId="4D78B9CE" w14:textId="77777777" w:rsidR="00BC6310" w:rsidRPr="00F62F1A" w:rsidRDefault="00BC6310" w:rsidP="00BC6310">
      <w:pPr>
        <w:rPr>
          <w:sz w:val="16"/>
        </w:rPr>
      </w:pPr>
      <w:r w:rsidRPr="00F62F1A">
        <w:rPr>
          <w:rStyle w:val="StyleUnderline"/>
        </w:rPr>
        <w:t xml:space="preserve">The </w:t>
      </w:r>
      <w:r w:rsidRPr="00F62F1A">
        <w:rPr>
          <w:rStyle w:val="Emphasis"/>
        </w:rPr>
        <w:t>I</w:t>
      </w:r>
      <w:r w:rsidRPr="00F62F1A">
        <w:rPr>
          <w:sz w:val="16"/>
        </w:rPr>
        <w:t xml:space="preserve">nternational </w:t>
      </w:r>
      <w:r w:rsidRPr="00F62F1A">
        <w:rPr>
          <w:rStyle w:val="Emphasis"/>
        </w:rPr>
        <w:t>M</w:t>
      </w:r>
      <w:r w:rsidRPr="00F62F1A">
        <w:rPr>
          <w:sz w:val="16"/>
        </w:rPr>
        <w:t xml:space="preserve">onetary </w:t>
      </w:r>
      <w:r w:rsidRPr="00F62F1A">
        <w:rPr>
          <w:rStyle w:val="Emphasis"/>
        </w:rPr>
        <w:t>F</w:t>
      </w:r>
      <w:r w:rsidRPr="00F62F1A">
        <w:rPr>
          <w:sz w:val="16"/>
        </w:rPr>
        <w:t xml:space="preserve">und (IMF) </w:t>
      </w:r>
      <w:r w:rsidRPr="00F62F1A">
        <w:rPr>
          <w:rStyle w:val="StyleUnderline"/>
        </w:rPr>
        <w:t xml:space="preserve">and the Indian government expect the GDP to keep </w:t>
      </w:r>
      <w:r w:rsidRPr="00F62F1A">
        <w:rPr>
          <w:rStyle w:val="Emphasis"/>
        </w:rPr>
        <w:t>accelerating next fiscal year</w:t>
      </w:r>
      <w:r w:rsidRPr="00F62F1A">
        <w:rPr>
          <w:rStyle w:val="StyleUnderline"/>
        </w:rPr>
        <w:t xml:space="preserve">. </w:t>
      </w:r>
      <w:r w:rsidRPr="00F62F1A">
        <w:rPr>
          <w:sz w:val="16"/>
        </w:rPr>
        <w:t xml:space="preserve">According to the IMF, lower commodity prices and a pick-up in investment </w:t>
      </w:r>
      <w:proofErr w:type="gramStart"/>
      <w:r w:rsidRPr="00F62F1A">
        <w:rPr>
          <w:sz w:val="16"/>
        </w:rPr>
        <w:t>as a result of</w:t>
      </w:r>
      <w:proofErr w:type="gramEnd"/>
      <w:r w:rsidRPr="00F62F1A">
        <w:rPr>
          <w:sz w:val="16"/>
        </w:rPr>
        <w:t xml:space="preserve"> recent policy reforms will benefit growth. In our view, these projections may have to be trimmed down. The GDP for the fourth quarter of 2015 was released last week and registered a growth rate of 7.3 per cent YoY, a deceleration from an up</w:t>
      </w:r>
      <w:bookmarkStart w:id="1" w:name="_GoBack"/>
      <w:bookmarkEnd w:id="1"/>
      <w:r w:rsidRPr="00F62F1A">
        <w:rPr>
          <w:sz w:val="16"/>
        </w:rPr>
        <w:t xml:space="preserve">wardly revised 7.7 per cent in the third quarter. Investments grew by the least in over a year, exports witnessed the sharpest decline in more than four years and imports contracted by the most in two years. The main positive takeaway from the latest release was the increase in private consumption growth. Also, imports contracted more than exports which led to an increase in the trade balance, an encouraging development regarding India's plans to reduce its current account deficit. </w:t>
      </w:r>
      <w:r w:rsidRPr="00F62F1A">
        <w:rPr>
          <w:rStyle w:val="StyleUnderline"/>
        </w:rPr>
        <w:t xml:space="preserve">Overall, the latest release of </w:t>
      </w:r>
      <w:r w:rsidRPr="00F62F1A">
        <w:rPr>
          <w:rStyle w:val="Emphasis"/>
        </w:rPr>
        <w:t>GDP showed that external factors</w:t>
      </w:r>
      <w:r w:rsidRPr="00F62F1A">
        <w:rPr>
          <w:rStyle w:val="StyleUnderline"/>
        </w:rPr>
        <w:t xml:space="preserve"> were benefiting the economy</w:t>
      </w:r>
      <w:r w:rsidRPr="00F62F1A">
        <w:rPr>
          <w:sz w:val="16"/>
        </w:rPr>
        <w:t xml:space="preserve"> - the IMF expects them to continue doing so - but the domestic economy was facing hurdles, which in our view will hold back growth next fiscal year. </w:t>
      </w:r>
      <w:r w:rsidRPr="00F62F1A">
        <w:rPr>
          <w:rStyle w:val="Emphasis"/>
        </w:rPr>
        <w:t>Imports get cheaper</w:t>
      </w:r>
      <w:r w:rsidRPr="00F62F1A">
        <w:rPr>
          <w:sz w:val="16"/>
        </w:rPr>
        <w:t xml:space="preserve"> </w:t>
      </w:r>
      <w:proofErr w:type="gramStart"/>
      <w:r w:rsidRPr="00F62F1A">
        <w:rPr>
          <w:sz w:val="16"/>
        </w:rPr>
        <w:t>On</w:t>
      </w:r>
      <w:proofErr w:type="gramEnd"/>
      <w:r w:rsidRPr="00F62F1A">
        <w:rPr>
          <w:sz w:val="16"/>
        </w:rPr>
        <w:t xml:space="preserve"> the external front, two key factors will contribute positively to growth next fiscal year. First, as a net oil importer, </w:t>
      </w:r>
      <w:r w:rsidRPr="00F62F1A">
        <w:rPr>
          <w:rStyle w:val="StyleUnderline"/>
        </w:rPr>
        <w:t xml:space="preserve">the decline </w:t>
      </w:r>
      <w:r w:rsidRPr="00F62F1A">
        <w:rPr>
          <w:rStyle w:val="Emphasis"/>
        </w:rPr>
        <w:t>in the price of oil is benefiting</w:t>
      </w:r>
      <w:r w:rsidRPr="00F62F1A">
        <w:rPr>
          <w:rStyle w:val="StyleUnderline"/>
        </w:rPr>
        <w:t xml:space="preserve"> India. The government</w:t>
      </w:r>
      <w:r w:rsidRPr="00F62F1A">
        <w:rPr>
          <w:sz w:val="16"/>
        </w:rPr>
        <w:t xml:space="preserve">, which </w:t>
      </w:r>
      <w:r w:rsidRPr="00F62F1A">
        <w:rPr>
          <w:rStyle w:val="StyleUnderline"/>
        </w:rPr>
        <w:t>has been having to pay less for subsidies</w:t>
      </w:r>
      <w:r w:rsidRPr="00F62F1A">
        <w:rPr>
          <w:sz w:val="16"/>
        </w:rPr>
        <w:t xml:space="preserve">, will find it easier to reduce its fiscal deficit. </w:t>
      </w:r>
      <w:r w:rsidRPr="00F62F1A">
        <w:rPr>
          <w:rStyle w:val="StyleUnderline"/>
        </w:rPr>
        <w:t xml:space="preserve">Wholesale energy prices have also </w:t>
      </w:r>
      <w:r w:rsidRPr="00F62F1A">
        <w:rPr>
          <w:rStyle w:val="Emphasis"/>
        </w:rPr>
        <w:t>been falling sharply</w:t>
      </w:r>
      <w:r w:rsidRPr="00F62F1A">
        <w:rPr>
          <w:sz w:val="16"/>
        </w:rPr>
        <w:t xml:space="preserve"> in the economy, which has helped boost manufacturing. Second, the Indian rupee depreciated around 10 per cent in the last 12 months. The improvement in competitiveness should help strengthen India's weak export sector. Major forecasters do not expect oil prices and the rupee to recover, which should continue to have a positive impact on growth in the fiscal year 2016-17. Domestic economic conditions are a bit more mixed. Inflation and policy rates are at the lowest levels since the global financial crisis. The central bank is widely expected to reduce interest rates further in the first half of 2016, with potentially more cuts as the US economic slowdown delays the Federal Reserve's plans to raise interest rates. On the fiscal front, lower subsidy expenses will give room for the government to spend more freely on other matters, which should be confirmed in the budget later this month. Consumption growth Moreover, </w:t>
      </w:r>
      <w:r w:rsidRPr="00F62F1A">
        <w:rPr>
          <w:rStyle w:val="StyleUnderline"/>
        </w:rPr>
        <w:t xml:space="preserve">an expected increase in </w:t>
      </w:r>
      <w:r w:rsidRPr="00F62F1A">
        <w:rPr>
          <w:rStyle w:val="Emphasis"/>
        </w:rPr>
        <w:t>public worker salaries</w:t>
      </w:r>
      <w:r w:rsidRPr="00F62F1A">
        <w:rPr>
          <w:rStyle w:val="StyleUnderline"/>
        </w:rPr>
        <w:t xml:space="preserve"> will support household consumption growth</w:t>
      </w:r>
      <w:r w:rsidRPr="00F62F1A">
        <w:rPr>
          <w:sz w:val="16"/>
        </w:rPr>
        <w:t xml:space="preserve">, but the wage raises might take time to be implemented. </w:t>
      </w:r>
      <w:r w:rsidRPr="00F62F1A">
        <w:rPr>
          <w:rStyle w:val="StyleUnderline"/>
        </w:rPr>
        <w:t xml:space="preserve">Monetary and fiscal policies will help create a </w:t>
      </w:r>
      <w:r w:rsidRPr="00F62F1A">
        <w:rPr>
          <w:rStyle w:val="Emphasis"/>
        </w:rPr>
        <w:t>business-friendly domestic</w:t>
      </w:r>
      <w:r w:rsidRPr="00F62F1A">
        <w:rPr>
          <w:rStyle w:val="StyleUnderline"/>
        </w:rPr>
        <w:t xml:space="preserve"> environment.</w:t>
      </w:r>
      <w:r w:rsidRPr="00F62F1A">
        <w:rPr>
          <w:sz w:val="16"/>
        </w:rPr>
        <w:t xml:space="preserve">  </w:t>
      </w:r>
    </w:p>
    <w:p w14:paraId="1AEE6C9B" w14:textId="10C87128" w:rsidR="00BC6310" w:rsidRPr="00F62F1A" w:rsidRDefault="00BC6310" w:rsidP="00BC6310">
      <w:pPr>
        <w:pStyle w:val="Heading3"/>
      </w:pPr>
      <w:r w:rsidRPr="00F62F1A">
        <w:t xml:space="preserve">at: </w:t>
      </w:r>
      <w:proofErr w:type="spellStart"/>
      <w:r w:rsidRPr="00F62F1A">
        <w:t>indo-pak</w:t>
      </w:r>
      <w:proofErr w:type="spellEnd"/>
      <w:r w:rsidRPr="00F62F1A">
        <w:t xml:space="preserve"> war </w:t>
      </w:r>
    </w:p>
    <w:p w14:paraId="6AC0EE02" w14:textId="77777777" w:rsidR="00BC6310" w:rsidRPr="00F62F1A" w:rsidRDefault="00BC6310" w:rsidP="00BC6310">
      <w:pPr>
        <w:pStyle w:val="Heading4"/>
        <w:rPr>
          <w:rFonts w:cs="Arial"/>
        </w:rPr>
      </w:pPr>
      <w:r w:rsidRPr="00F62F1A">
        <w:rPr>
          <w:rFonts w:cs="Arial"/>
          <w:u w:val="single"/>
        </w:rPr>
        <w:t>Zero risk</w:t>
      </w:r>
      <w:r w:rsidRPr="00F62F1A">
        <w:rPr>
          <w:rFonts w:cs="Arial"/>
        </w:rPr>
        <w:t xml:space="preserve"> of India-Pakistan conflict---</w:t>
      </w:r>
      <w:r w:rsidRPr="00F62F1A">
        <w:rPr>
          <w:rFonts w:cs="Arial"/>
          <w:u w:val="single"/>
        </w:rPr>
        <w:t>deterrence</w:t>
      </w:r>
      <w:r w:rsidRPr="00F62F1A">
        <w:rPr>
          <w:rFonts w:cs="Arial"/>
        </w:rPr>
        <w:t xml:space="preserve"> checks escalation</w:t>
      </w:r>
    </w:p>
    <w:p w14:paraId="3B5E578E" w14:textId="32410EA6" w:rsidR="00BC6310" w:rsidRPr="00F62F1A" w:rsidRDefault="00BC6310" w:rsidP="00BC6310">
      <w:r w:rsidRPr="00F62F1A">
        <w:t xml:space="preserve">S. Paul </w:t>
      </w:r>
      <w:proofErr w:type="spellStart"/>
      <w:r w:rsidRPr="00F62F1A">
        <w:rPr>
          <w:rStyle w:val="Style13ptBold"/>
        </w:rPr>
        <w:t>Kapur</w:t>
      </w:r>
      <w:proofErr w:type="spellEnd"/>
      <w:r w:rsidRPr="00F62F1A">
        <w:rPr>
          <w:rStyle w:val="Style13ptBold"/>
        </w:rPr>
        <w:t xml:space="preserve"> &amp;</w:t>
      </w:r>
      <w:r w:rsidRPr="00F62F1A">
        <w:t xml:space="preserve"> </w:t>
      </w:r>
      <w:proofErr w:type="spellStart"/>
      <w:r w:rsidRPr="00F62F1A">
        <w:t>Sumit</w:t>
      </w:r>
      <w:proofErr w:type="spellEnd"/>
      <w:r w:rsidRPr="00F62F1A">
        <w:t xml:space="preserve"> </w:t>
      </w:r>
      <w:proofErr w:type="spellStart"/>
      <w:r w:rsidRPr="00F62F1A">
        <w:rPr>
          <w:rStyle w:val="Style13ptBold"/>
        </w:rPr>
        <w:t>Ganguly</w:t>
      </w:r>
      <w:proofErr w:type="spellEnd"/>
      <w:r w:rsidRPr="00F62F1A">
        <w:rPr>
          <w:rStyle w:val="Style13ptBold"/>
        </w:rPr>
        <w:t xml:space="preserve"> 16</w:t>
      </w:r>
      <w:r w:rsidRPr="00F62F1A">
        <w:t>, Professor in the Department of National Security Affairs at the U.S. Naval Postgraduate School, Affiliate at Stanford University’s Center for International Security and Cooperation, and a Visiting Fellow at the Observer Research Foundation in New Delhi AND Professor of Political Science at University of Indiana-Bloomington, “India, Pakistan and the Unlikely Dream of a Nuclear-Free South Asia,” Global Nuclear Disarmament: Strategic, Political, and Regional Perspectives, edited by Nik Hynek &amp; Michal Smetana, pp. 273-274, Google Books</w:t>
      </w:r>
    </w:p>
    <w:p w14:paraId="74A9CF1D" w14:textId="3BCF7384" w:rsidR="00BC6310" w:rsidRPr="00F62F1A" w:rsidRDefault="00BC6310" w:rsidP="00BC6310">
      <w:pPr>
        <w:rPr>
          <w:sz w:val="16"/>
        </w:rPr>
      </w:pPr>
      <w:r w:rsidRPr="00F62F1A">
        <w:rPr>
          <w:sz w:val="16"/>
        </w:rPr>
        <w:t xml:space="preserve">This minimalist approach is changing, however. Today, </w:t>
      </w:r>
      <w:r w:rsidRPr="00F62F1A">
        <w:rPr>
          <w:b/>
          <w:u w:val="single"/>
        </w:rPr>
        <w:t>India is increasing all aspects of its nuclear weapons capability</w:t>
      </w:r>
      <w:r w:rsidRPr="00F62F1A">
        <w:rPr>
          <w:sz w:val="16"/>
        </w:rPr>
        <w:t xml:space="preserve">. For example, </w:t>
      </w:r>
      <w:r w:rsidRPr="00F62F1A">
        <w:rPr>
          <w:b/>
          <w:u w:val="single"/>
        </w:rPr>
        <w:t>India is expanding fissile material production</w:t>
      </w:r>
      <w:r w:rsidRPr="00F62F1A">
        <w:rPr>
          <w:sz w:val="16"/>
        </w:rPr>
        <w:t xml:space="preserve">: India and Pakistan are the only countries in the world that are currently believed to be doing so (Crail 2011). </w:t>
      </w:r>
      <w:r w:rsidRPr="00F62F1A">
        <w:rPr>
          <w:b/>
          <w:u w:val="single"/>
        </w:rPr>
        <w:t>India</w:t>
      </w:r>
      <w:r w:rsidRPr="00F62F1A">
        <w:rPr>
          <w:sz w:val="16"/>
        </w:rPr>
        <w:t xml:space="preserve"> probably possesses enough weapons-grade plutonium to produce 100—130 nuclear warheads. It </w:t>
      </w:r>
      <w:r w:rsidRPr="00F62F1A">
        <w:rPr>
          <w:b/>
          <w:u w:val="single"/>
        </w:rPr>
        <w:t>is increasing its production capacity with projects such as an unsafeguarded fast breeder reactor</w:t>
      </w:r>
      <w:r w:rsidRPr="00F62F1A">
        <w:rPr>
          <w:sz w:val="16"/>
        </w:rPr>
        <w:t xml:space="preserve"> under construction near </w:t>
      </w:r>
      <w:proofErr w:type="spellStart"/>
      <w:r w:rsidRPr="00F62F1A">
        <w:rPr>
          <w:sz w:val="16"/>
        </w:rPr>
        <w:t>Kalpakkam</w:t>
      </w:r>
      <w:proofErr w:type="spellEnd"/>
      <w:r w:rsidRPr="00F62F1A">
        <w:rPr>
          <w:sz w:val="16"/>
        </w:rPr>
        <w:t xml:space="preserve"> (Kristensen and Norris 2012). The </w:t>
      </w:r>
      <w:r w:rsidRPr="00F62F1A">
        <w:rPr>
          <w:b/>
          <w:u w:val="single"/>
        </w:rPr>
        <w:t>Indians are</w:t>
      </w:r>
      <w:r w:rsidRPr="00F62F1A">
        <w:rPr>
          <w:sz w:val="16"/>
        </w:rPr>
        <w:t xml:space="preserve"> also </w:t>
      </w:r>
      <w:r w:rsidRPr="00F62F1A">
        <w:rPr>
          <w:b/>
          <w:u w:val="single"/>
        </w:rPr>
        <w:t>improving their weapons-delivery capabilities</w:t>
      </w:r>
      <w:r w:rsidRPr="00F62F1A">
        <w:rPr>
          <w:sz w:val="16"/>
        </w:rPr>
        <w:t xml:space="preserve">. For example, </w:t>
      </w:r>
      <w:r w:rsidRPr="00F62F1A">
        <w:rPr>
          <w:b/>
          <w:u w:val="single"/>
        </w:rPr>
        <w:t>the Agni V intermediate range ballistic missile</w:t>
      </w:r>
      <w:r w:rsidRPr="00F62F1A">
        <w:rPr>
          <w:sz w:val="16"/>
        </w:rPr>
        <w:t xml:space="preserve">, which the Indians recently tested, </w:t>
      </w:r>
      <w:r w:rsidRPr="00F62F1A">
        <w:rPr>
          <w:b/>
          <w:u w:val="single"/>
        </w:rPr>
        <w:t>will have a range of</w:t>
      </w:r>
      <w:r w:rsidRPr="00F62F1A">
        <w:rPr>
          <w:sz w:val="16"/>
        </w:rPr>
        <w:t xml:space="preserve"> approximately </w:t>
      </w:r>
      <w:r w:rsidRPr="00F62F1A">
        <w:rPr>
          <w:b/>
          <w:u w:val="single"/>
        </w:rPr>
        <w:t>5000 km</w:t>
      </w:r>
      <w:r w:rsidRPr="00F62F1A">
        <w:rPr>
          <w:sz w:val="16"/>
        </w:rPr>
        <w:t xml:space="preserve">, enabling it to reach targets anywhere in China. The </w:t>
      </w:r>
      <w:r w:rsidRPr="00F62F1A">
        <w:rPr>
          <w:b/>
          <w:u w:val="single"/>
        </w:rPr>
        <w:t>BRAHMOS</w:t>
      </w:r>
      <w:r w:rsidRPr="00F62F1A">
        <w:rPr>
          <w:sz w:val="16"/>
        </w:rPr>
        <w:t xml:space="preserve"> cruise </w:t>
      </w:r>
      <w:r w:rsidRPr="00F62F1A">
        <w:rPr>
          <w:b/>
          <w:u w:val="single"/>
        </w:rPr>
        <w:t>missile</w:t>
      </w:r>
      <w:r w:rsidRPr="00F62F1A">
        <w:rPr>
          <w:sz w:val="16"/>
        </w:rPr>
        <w:t xml:space="preserve">, jointly developed with Russia, </w:t>
      </w:r>
      <w:r w:rsidRPr="00F62F1A">
        <w:rPr>
          <w:b/>
          <w:u w:val="single"/>
        </w:rPr>
        <w:t>will be able to strike targets at ranges of 300</w:t>
      </w:r>
      <w:r w:rsidRPr="00F62F1A">
        <w:rPr>
          <w:sz w:val="16"/>
        </w:rPr>
        <w:t>—</w:t>
      </w:r>
      <w:r w:rsidRPr="00F62F1A">
        <w:rPr>
          <w:b/>
          <w:u w:val="single"/>
        </w:rPr>
        <w:t>500km</w:t>
      </w:r>
      <w:r w:rsidRPr="00F62F1A">
        <w:rPr>
          <w:sz w:val="16"/>
        </w:rPr>
        <w:t xml:space="preserve"> with conventional or nuclear warheads at supersonic speeds (</w:t>
      </w:r>
      <w:proofErr w:type="spellStart"/>
      <w:r w:rsidRPr="00F62F1A">
        <w:rPr>
          <w:sz w:val="16"/>
        </w:rPr>
        <w:t>Rahyuhin</w:t>
      </w:r>
      <w:proofErr w:type="spellEnd"/>
      <w:r w:rsidRPr="00F62F1A">
        <w:rPr>
          <w:sz w:val="16"/>
        </w:rPr>
        <w:t xml:space="preserve"> 2012). The </w:t>
      </w:r>
      <w:r w:rsidRPr="00F62F1A">
        <w:rPr>
          <w:b/>
          <w:u w:val="single"/>
        </w:rPr>
        <w:t>Indians are also working to acquire sea-based launch capabilities</w:t>
      </w:r>
      <w:r w:rsidRPr="00F62F1A">
        <w:rPr>
          <w:sz w:val="16"/>
        </w:rPr>
        <w:t xml:space="preserve">, in </w:t>
      </w:r>
      <w:proofErr w:type="spellStart"/>
      <w:r w:rsidRPr="00F62F1A">
        <w:rPr>
          <w:sz w:val="16"/>
        </w:rPr>
        <w:t>addilion</w:t>
      </w:r>
      <w:proofErr w:type="spellEnd"/>
      <w:r w:rsidRPr="00F62F1A">
        <w:rPr>
          <w:sz w:val="16"/>
        </w:rPr>
        <w:t xml:space="preserve"> to land- and air-based platforms, to ensure that they </w:t>
      </w:r>
      <w:proofErr w:type="gramStart"/>
      <w:r w:rsidRPr="00F62F1A">
        <w:rPr>
          <w:sz w:val="16"/>
        </w:rPr>
        <w:t>are able to</w:t>
      </w:r>
      <w:proofErr w:type="gramEnd"/>
      <w:r w:rsidRPr="00F62F1A">
        <w:rPr>
          <w:sz w:val="16"/>
        </w:rPr>
        <w:t xml:space="preserve"> field a full nuclear triad (Davenport 2012; Kristensen and Norris 2012: 96). </w:t>
      </w:r>
      <w:r w:rsidRPr="00F62F1A">
        <w:rPr>
          <w:rStyle w:val="Emphasis"/>
        </w:rPr>
        <w:t>India is doing this</w:t>
      </w:r>
      <w:r w:rsidRPr="00F62F1A">
        <w:rPr>
          <w:sz w:val="16"/>
        </w:rPr>
        <w:t xml:space="preserve"> mainly </w:t>
      </w:r>
      <w:r w:rsidRPr="00F62F1A">
        <w:rPr>
          <w:rStyle w:val="Emphasis"/>
        </w:rPr>
        <w:t>for security-related reasons</w:t>
      </w:r>
      <w:r w:rsidRPr="00F62F1A">
        <w:rPr>
          <w:sz w:val="16"/>
        </w:rPr>
        <w:t xml:space="preserve"> — reasons largely </w:t>
      </w:r>
      <w:r w:rsidRPr="00F62F1A">
        <w:rPr>
          <w:rStyle w:val="Emphasis"/>
        </w:rPr>
        <w:t>unconnected with</w:t>
      </w:r>
      <w:r w:rsidRPr="00F62F1A">
        <w:rPr>
          <w:sz w:val="16"/>
        </w:rPr>
        <w:t xml:space="preserve"> its oft-cited nemesis, </w:t>
      </w:r>
      <w:r w:rsidRPr="00F62F1A">
        <w:rPr>
          <w:rStyle w:val="Emphasis"/>
        </w:rPr>
        <w:t>Pakistan</w:t>
      </w:r>
      <w:r w:rsidRPr="00F62F1A">
        <w:rPr>
          <w:sz w:val="16"/>
        </w:rPr>
        <w:t xml:space="preserve">. </w:t>
      </w:r>
      <w:r w:rsidRPr="00F62F1A">
        <w:rPr>
          <w:b/>
          <w:u w:val="single"/>
        </w:rPr>
        <w:t>Although analysts tend to focus their attention on the Indo-Pakistani conflict</w:t>
      </w:r>
      <w:r w:rsidRPr="00F62F1A">
        <w:rPr>
          <w:sz w:val="16"/>
        </w:rPr>
        <w:t xml:space="preserve">, the </w:t>
      </w:r>
      <w:r w:rsidRPr="00F62F1A">
        <w:rPr>
          <w:rStyle w:val="Emphasis"/>
        </w:rPr>
        <w:t>Pakistanis do not pose a serious</w:t>
      </w:r>
      <w:r w:rsidRPr="00F62F1A">
        <w:rPr>
          <w:sz w:val="16"/>
        </w:rPr>
        <w:t xml:space="preserve">, long-term </w:t>
      </w:r>
      <w:r w:rsidRPr="00F62F1A">
        <w:rPr>
          <w:rStyle w:val="Emphasis"/>
        </w:rPr>
        <w:t>strategic threat to India</w:t>
      </w:r>
      <w:r w:rsidRPr="00F62F1A">
        <w:rPr>
          <w:sz w:val="16"/>
        </w:rPr>
        <w:t xml:space="preserve">. </w:t>
      </w:r>
      <w:r w:rsidRPr="00F62F1A">
        <w:rPr>
          <w:b/>
          <w:u w:val="single"/>
        </w:rPr>
        <w:t>The rivalry between the two countries is</w:t>
      </w:r>
      <w:r w:rsidRPr="00F62F1A">
        <w:rPr>
          <w:sz w:val="16"/>
        </w:rPr>
        <w:t xml:space="preserve">, of course, </w:t>
      </w:r>
      <w:r w:rsidRPr="00F62F1A">
        <w:rPr>
          <w:b/>
          <w:u w:val="single"/>
        </w:rPr>
        <w:t>real</w:t>
      </w:r>
      <w:r w:rsidRPr="00F62F1A">
        <w:rPr>
          <w:sz w:val="16"/>
        </w:rPr>
        <w:t xml:space="preserve">. </w:t>
      </w:r>
      <w:r w:rsidRPr="00F62F1A">
        <w:rPr>
          <w:b/>
          <w:u w:val="single"/>
        </w:rPr>
        <w:t>They have fought four wars</w:t>
      </w:r>
      <w:r w:rsidRPr="00F62F1A">
        <w:rPr>
          <w:sz w:val="16"/>
        </w:rPr>
        <w:t xml:space="preserve"> against each other and they continue to battle one another over the territory of Kashmir, where Pakistan supports an anti-Indian insurgency; they have also trained sizable nuclear arsenals on one another.10 Nonetheless, </w:t>
      </w:r>
      <w:r w:rsidRPr="00F62F1A">
        <w:rPr>
          <w:b/>
          <w:u w:val="single"/>
        </w:rPr>
        <w:t xml:space="preserve">Pakistan suffers from </w:t>
      </w:r>
      <w:r w:rsidRPr="00F62F1A">
        <w:rPr>
          <w:rStyle w:val="Emphasis"/>
        </w:rPr>
        <w:t>too many handicaps</w:t>
      </w:r>
      <w:r w:rsidRPr="00F62F1A">
        <w:rPr>
          <w:b/>
          <w:u w:val="single"/>
        </w:rPr>
        <w:t xml:space="preserve"> to pose a significant strategic threat</w:t>
      </w:r>
      <w:r w:rsidRPr="00F62F1A">
        <w:rPr>
          <w:sz w:val="16"/>
        </w:rPr>
        <w:t xml:space="preserve">. </w:t>
      </w:r>
      <w:r w:rsidRPr="00F62F1A">
        <w:rPr>
          <w:b/>
          <w:u w:val="single"/>
        </w:rPr>
        <w:t>These include economic stagnation, sectarian and ethnic violence, a relatively small territorial and population base, and a dysfunctional government</w:t>
      </w:r>
      <w:r w:rsidRPr="00F62F1A">
        <w:rPr>
          <w:sz w:val="16"/>
        </w:rPr>
        <w:t xml:space="preserve"> that is increasingly </w:t>
      </w:r>
      <w:r w:rsidRPr="00F62F1A">
        <w:rPr>
          <w:b/>
          <w:u w:val="single"/>
        </w:rPr>
        <w:t>unable to provide its people with basic public goods</w:t>
      </w:r>
      <w:r w:rsidRPr="00F62F1A">
        <w:rPr>
          <w:sz w:val="16"/>
        </w:rPr>
        <w:t xml:space="preserve"> (Lieven 201 1: 3—40; </w:t>
      </w:r>
      <w:proofErr w:type="spellStart"/>
      <w:r w:rsidRPr="00F62F1A">
        <w:rPr>
          <w:sz w:val="16"/>
        </w:rPr>
        <w:t>Bajoria</w:t>
      </w:r>
      <w:proofErr w:type="spellEnd"/>
      <w:r w:rsidRPr="00F62F1A">
        <w:rPr>
          <w:sz w:val="16"/>
        </w:rPr>
        <w:t xml:space="preserve"> 2009). </w:t>
      </w:r>
      <w:r w:rsidRPr="00F62F1A">
        <w:rPr>
          <w:b/>
          <w:u w:val="single"/>
        </w:rPr>
        <w:t>In the military realm, Pakistan possesses highly capable conventional and nuclear forces</w:t>
      </w:r>
      <w:r w:rsidRPr="00F62F1A">
        <w:rPr>
          <w:sz w:val="16"/>
        </w:rPr>
        <w:t xml:space="preserve">. </w:t>
      </w:r>
      <w:r w:rsidRPr="00F62F1A">
        <w:rPr>
          <w:rStyle w:val="Emphasis"/>
        </w:rPr>
        <w:t>These forces</w:t>
      </w:r>
      <w:r w:rsidRPr="00F62F1A">
        <w:rPr>
          <w:sz w:val="16"/>
        </w:rPr>
        <w:t xml:space="preserve">, however, </w:t>
      </w:r>
      <w:r w:rsidRPr="00F62F1A">
        <w:rPr>
          <w:rStyle w:val="Emphasis"/>
        </w:rPr>
        <w:t>are</w:t>
      </w:r>
      <w:r w:rsidRPr="00F62F1A">
        <w:rPr>
          <w:sz w:val="16"/>
        </w:rPr>
        <w:t xml:space="preserve"> mainly </w:t>
      </w:r>
      <w:r w:rsidRPr="00F62F1A">
        <w:rPr>
          <w:rStyle w:val="Emphasis"/>
        </w:rPr>
        <w:t>defensive and seek to prevent India from leveraging</w:t>
      </w:r>
      <w:r w:rsidRPr="00F62F1A">
        <w:rPr>
          <w:sz w:val="16"/>
        </w:rPr>
        <w:t xml:space="preserve"> its </w:t>
      </w:r>
      <w:r w:rsidRPr="00F62F1A">
        <w:rPr>
          <w:rStyle w:val="StyleUnderline"/>
        </w:rPr>
        <w:t>superior</w:t>
      </w:r>
      <w:r w:rsidRPr="00F62F1A">
        <w:rPr>
          <w:sz w:val="16"/>
        </w:rPr>
        <w:t xml:space="preserve"> </w:t>
      </w:r>
      <w:r w:rsidRPr="00F62F1A">
        <w:rPr>
          <w:rStyle w:val="Emphasis"/>
        </w:rPr>
        <w:t>conventional military capabilities</w:t>
      </w:r>
      <w:r w:rsidRPr="00F62F1A">
        <w:rPr>
          <w:sz w:val="16"/>
        </w:rPr>
        <w:t xml:space="preserve"> to attack Pakistan." </w:t>
      </w:r>
      <w:r w:rsidRPr="00F62F1A">
        <w:rPr>
          <w:b/>
          <w:u w:val="single"/>
        </w:rPr>
        <w:t>In addition</w:t>
      </w:r>
      <w:r w:rsidRPr="00F62F1A">
        <w:rPr>
          <w:sz w:val="16"/>
        </w:rPr>
        <w:t xml:space="preserve"> to its strategic nuclear arsenal, </w:t>
      </w:r>
      <w:r w:rsidRPr="00F62F1A">
        <w:rPr>
          <w:b/>
          <w:u w:val="single"/>
        </w:rPr>
        <w:t>Pakistan is developing a battlefield nuclear capacity</w:t>
      </w:r>
      <w:r w:rsidRPr="00F62F1A">
        <w:rPr>
          <w:sz w:val="16"/>
        </w:rPr>
        <w:t xml:space="preserve"> consisting of small, short-range weapons </w:t>
      </w:r>
      <w:r w:rsidRPr="00F62F1A">
        <w:rPr>
          <w:b/>
          <w:u w:val="single"/>
        </w:rPr>
        <w:t>stationed close to the Indo-Pakistani border</w:t>
      </w:r>
      <w:r w:rsidRPr="00F62F1A">
        <w:rPr>
          <w:sz w:val="16"/>
        </w:rPr>
        <w:t xml:space="preserve">. This will increase the likelihood of nuclear escalation in the event of any Indo- Pakistani conventional confrontation and may discourage India from undertaking aggressive military action against Pakistan (Khan 2011: 279; </w:t>
      </w:r>
      <w:proofErr w:type="spellStart"/>
      <w:r w:rsidRPr="00F62F1A">
        <w:rPr>
          <w:sz w:val="16"/>
        </w:rPr>
        <w:t>Basrur</w:t>
      </w:r>
      <w:proofErr w:type="spellEnd"/>
      <w:r w:rsidRPr="00F62F1A">
        <w:rPr>
          <w:sz w:val="16"/>
        </w:rPr>
        <w:t xml:space="preserve"> 2011). </w:t>
      </w:r>
      <w:r w:rsidRPr="00F62F1A">
        <w:rPr>
          <w:rStyle w:val="Emphasis"/>
        </w:rPr>
        <w:t>There is little likelihood</w:t>
      </w:r>
      <w:r w:rsidRPr="00F62F1A">
        <w:rPr>
          <w:sz w:val="16"/>
        </w:rPr>
        <w:t xml:space="preserve">, however, </w:t>
      </w:r>
      <w:r w:rsidRPr="00F62F1A">
        <w:rPr>
          <w:b/>
          <w:u w:val="single"/>
        </w:rPr>
        <w:t>even with the addition of</w:t>
      </w:r>
      <w:r w:rsidRPr="00F62F1A">
        <w:rPr>
          <w:sz w:val="16"/>
        </w:rPr>
        <w:t xml:space="preserve"> a </w:t>
      </w:r>
      <w:r w:rsidRPr="00F62F1A">
        <w:rPr>
          <w:b/>
          <w:u w:val="single"/>
        </w:rPr>
        <w:t>battlefield capability</w:t>
      </w:r>
      <w:r w:rsidRPr="00F62F1A">
        <w:rPr>
          <w:sz w:val="16"/>
        </w:rPr>
        <w:t xml:space="preserve">, </w:t>
      </w:r>
      <w:r w:rsidRPr="00F62F1A">
        <w:rPr>
          <w:rStyle w:val="Emphasis"/>
        </w:rPr>
        <w:t>that Pakistan will</w:t>
      </w:r>
      <w:r w:rsidRPr="00F62F1A">
        <w:rPr>
          <w:sz w:val="16"/>
        </w:rPr>
        <w:t xml:space="preserve"> be able to </w:t>
      </w:r>
      <w:r w:rsidRPr="00F62F1A">
        <w:rPr>
          <w:rStyle w:val="Emphasis"/>
        </w:rPr>
        <w:t>use</w:t>
      </w:r>
      <w:r w:rsidRPr="00F62F1A">
        <w:rPr>
          <w:sz w:val="16"/>
        </w:rPr>
        <w:t xml:space="preserve"> its </w:t>
      </w:r>
      <w:r w:rsidRPr="00F62F1A">
        <w:rPr>
          <w:rStyle w:val="Emphasis"/>
        </w:rPr>
        <w:t>nuclear weapons to</w:t>
      </w:r>
      <w:r w:rsidRPr="00F62F1A">
        <w:rPr>
          <w:sz w:val="16"/>
        </w:rPr>
        <w:t xml:space="preserve"> capture significant portions of Indian territory, to </w:t>
      </w:r>
      <w:r w:rsidRPr="00F62F1A">
        <w:rPr>
          <w:rStyle w:val="Emphasis"/>
        </w:rPr>
        <w:t>erode India's nuclear second-strike capability, or</w:t>
      </w:r>
      <w:r w:rsidRPr="00F62F1A">
        <w:rPr>
          <w:sz w:val="16"/>
        </w:rPr>
        <w:t xml:space="preserve"> otherwise to </w:t>
      </w:r>
      <w:r w:rsidRPr="00F62F1A">
        <w:rPr>
          <w:rStyle w:val="Emphasis"/>
        </w:rPr>
        <w:t>achieve</w:t>
      </w:r>
      <w:r w:rsidRPr="00F62F1A">
        <w:rPr>
          <w:sz w:val="16"/>
        </w:rPr>
        <w:t xml:space="preserve"> coercive </w:t>
      </w:r>
      <w:r w:rsidRPr="00F62F1A">
        <w:rPr>
          <w:rStyle w:val="Emphasis"/>
        </w:rPr>
        <w:t>leverage over India</w:t>
      </w:r>
      <w:r w:rsidRPr="00F62F1A">
        <w:rPr>
          <w:sz w:val="16"/>
        </w:rPr>
        <w:t xml:space="preserve">.  </w:t>
      </w:r>
    </w:p>
    <w:p w14:paraId="734F7147" w14:textId="5498412E" w:rsidR="0051638E" w:rsidRPr="00F62F1A" w:rsidRDefault="00BC6310" w:rsidP="00BC6310">
      <w:pPr>
        <w:pStyle w:val="Heading3"/>
      </w:pPr>
      <w:r w:rsidRPr="00F62F1A">
        <w:t xml:space="preserve">at: </w:t>
      </w:r>
      <w:proofErr w:type="spellStart"/>
      <w:r w:rsidRPr="00F62F1A">
        <w:t>indo</w:t>
      </w:r>
      <w:proofErr w:type="spellEnd"/>
      <w:r w:rsidRPr="00F62F1A">
        <w:t xml:space="preserve">-china war </w:t>
      </w:r>
    </w:p>
    <w:p w14:paraId="323DBF91" w14:textId="77777777" w:rsidR="00BC6310" w:rsidRPr="00F62F1A" w:rsidRDefault="00BC6310" w:rsidP="00BC6310">
      <w:pPr>
        <w:pStyle w:val="Heading4"/>
      </w:pPr>
      <w:r w:rsidRPr="00F62F1A">
        <w:t>No Sino-Indian war – mutual deterrence, economic interdependence, and military cooperation</w:t>
      </w:r>
    </w:p>
    <w:p w14:paraId="05EAF99E" w14:textId="77777777" w:rsidR="00BC6310" w:rsidRPr="00F62F1A" w:rsidRDefault="00BC6310" w:rsidP="00BC6310">
      <w:pPr>
        <w:rPr>
          <w:rStyle w:val="Style13ptBold"/>
        </w:rPr>
      </w:pPr>
      <w:r w:rsidRPr="00F62F1A">
        <w:rPr>
          <w:rStyle w:val="Style13ptBold"/>
        </w:rPr>
        <w:t xml:space="preserve">French, </w:t>
      </w:r>
      <w:r w:rsidRPr="00F62F1A">
        <w:t>2/24/</w:t>
      </w:r>
      <w:r w:rsidRPr="00F62F1A">
        <w:rPr>
          <w:rStyle w:val="Style13ptBold"/>
        </w:rPr>
        <w:t xml:space="preserve">16 </w:t>
      </w:r>
      <w:proofErr w:type="gramStart"/>
      <w:r w:rsidRPr="00F62F1A">
        <w:t>( Erik</w:t>
      </w:r>
      <w:proofErr w:type="gramEnd"/>
      <w:r w:rsidRPr="00F62F1A">
        <w:t>, east Asian security studies PHD at Syracuse University, “Unraveling the China –India conflict risk”, http://globalriskinsights.com/2016/02/unraveling-the-china-india-conflict-risk/)</w:t>
      </w:r>
    </w:p>
    <w:p w14:paraId="06D31274" w14:textId="6AA0F477" w:rsidR="00F46F98" w:rsidRPr="00F62F1A" w:rsidRDefault="00BC6310" w:rsidP="00BC6310">
      <w:pPr>
        <w:rPr>
          <w:b/>
          <w:u w:val="single"/>
        </w:rPr>
      </w:pPr>
      <w:r w:rsidRPr="00F62F1A">
        <w:rPr>
          <w:rStyle w:val="StyleUnderline"/>
        </w:rPr>
        <w:t xml:space="preserve">India and China held their first </w:t>
      </w:r>
      <w:r w:rsidRPr="00F62F1A">
        <w:rPr>
          <w:rStyle w:val="Emphasis"/>
        </w:rPr>
        <w:t>joint military exercise</w:t>
      </w:r>
      <w:r w:rsidRPr="00F62F1A">
        <w:rPr>
          <w:rStyle w:val="StyleUnderline"/>
        </w:rPr>
        <w:t xml:space="preserve"> along their contested border</w:t>
      </w:r>
      <w:r w:rsidRPr="00F62F1A">
        <w:rPr>
          <w:sz w:val="12"/>
        </w:rPr>
        <w:t xml:space="preserve"> in Aksai Chin in early February. Is this a sign of warming ties? What are the prospects for international investors? On February 6, China and India held a joint disaster relief exercise near their disputed border in Aksai Chin. Two 30-troop teams from each country’s military cooperated in disaster relief drills titled “Sino-Indian Cooperation 2016: Joint Tactical Exercise.” </w:t>
      </w:r>
      <w:r w:rsidRPr="00F62F1A">
        <w:rPr>
          <w:rStyle w:val="StyleUnderline"/>
        </w:rPr>
        <w:t xml:space="preserve">Coming amid burgeoning Sino-Indian trade, some observers have taken this exercise as a signal of </w:t>
      </w:r>
      <w:r w:rsidRPr="00F62F1A">
        <w:rPr>
          <w:rStyle w:val="Emphasis"/>
        </w:rPr>
        <w:t>improving bilateral ties</w:t>
      </w:r>
      <w:r w:rsidRPr="00F62F1A">
        <w:rPr>
          <w:rStyle w:val="StyleUnderline"/>
        </w:rPr>
        <w:t xml:space="preserve"> and </w:t>
      </w:r>
      <w:r w:rsidRPr="00F62F1A">
        <w:rPr>
          <w:rStyle w:val="Emphasis"/>
        </w:rPr>
        <w:t>decreasing geopolitical tensions</w:t>
      </w:r>
      <w:r w:rsidRPr="00F62F1A">
        <w:rPr>
          <w:rStyle w:val="StyleUnderline"/>
        </w:rPr>
        <w:t xml:space="preserve"> between the historic rivals</w:t>
      </w:r>
      <w:r w:rsidRPr="00F62F1A">
        <w:rPr>
          <w:sz w:val="12"/>
        </w:rPr>
        <w:t xml:space="preserve">. Given recent developments, how optimistic should investors be about the future of Sino-Indian relations? What are the primary impediments to stronger bilateral commercial ties and diplomatic rapprochement? The ghosts of 1962 still linger One of the principal obstacles to healthy Sino-Indian relations is the continued dispute over the two states’ borders in Aksai Chin and Arunachal Pradesh. These disagreements led to a brief Sino-Indian border war in 1962. The conflict resulted in a humiliating defeat for India that continues to color how Indian leaders see the bilateral relationship today. It also led to the suspension of Sino-Indian diplomatic and commercial ties until the late 1980s. At first glance, it might seem that tensions over the border dispute are diminishing, given the Sino-Indian Border Defense Cooperation Agreement in 2013, the establishment of a hotline between local military commanders in 2015, and the recent Joint Tactical Exercise. These steps, however, have been accompanied by growing provocative military activity on both sides. </w:t>
      </w:r>
      <w:proofErr w:type="gramStart"/>
      <w:r w:rsidRPr="00F62F1A">
        <w:rPr>
          <w:sz w:val="12"/>
        </w:rPr>
        <w:t>In particular, both</w:t>
      </w:r>
      <w:proofErr w:type="gramEnd"/>
      <w:r w:rsidRPr="00F62F1A">
        <w:rPr>
          <w:sz w:val="12"/>
        </w:rPr>
        <w:t xml:space="preserve"> sides are beefing up infrastructure — both in the contested territory itself and nearby — in order to support their local military capabilities and legitimize their sovereignty claims. This has contributed to frequent standoffs and clashes between border forces. Given this troubling context, </w:t>
      </w:r>
      <w:r w:rsidRPr="00F62F1A">
        <w:rPr>
          <w:rStyle w:val="StyleUnderline"/>
        </w:rPr>
        <w:t xml:space="preserve">measures like the recent Joint Tactical Exercise should </w:t>
      </w:r>
      <w:proofErr w:type="gramStart"/>
      <w:r w:rsidRPr="00F62F1A">
        <w:rPr>
          <w:rStyle w:val="StyleUnderline"/>
        </w:rPr>
        <w:t>be seen as</w:t>
      </w:r>
      <w:proofErr w:type="gramEnd"/>
      <w:r w:rsidRPr="00F62F1A">
        <w:rPr>
          <w:rStyle w:val="StyleUnderline"/>
        </w:rPr>
        <w:t xml:space="preserve"> an effort to prevent inadvertent crisis escalation</w:t>
      </w:r>
      <w:r w:rsidRPr="00F62F1A">
        <w:rPr>
          <w:sz w:val="12"/>
        </w:rPr>
        <w:t xml:space="preserve"> rather than signals that relations are thawing or that the dispute is nearing a resolution. While these arrangements may improve crisis stability, they do not herald a major shift in the tenor of Sino-Indian rivalry and they are unlikely to reduce the frequency of spats and stand-offs along the border. Investors should be aware that the border will be a source of competition and a major obstacle to closer commercial ties between the two economic powers for years to come. Beyond the border </w:t>
      </w:r>
      <w:proofErr w:type="gramStart"/>
      <w:r w:rsidRPr="00F62F1A">
        <w:rPr>
          <w:sz w:val="12"/>
        </w:rPr>
        <w:t>The</w:t>
      </w:r>
      <w:proofErr w:type="gramEnd"/>
      <w:r w:rsidRPr="00F62F1A">
        <w:rPr>
          <w:sz w:val="12"/>
        </w:rPr>
        <w:t xml:space="preserve"> border dispute is not the source of tension in Sino-Indian relations. Both states’ overall power and military capabilities are on the rise; this is generating a security dilemma between the two nuclear powers as both fear the other’s capacity to threaten their security and undermine their freedom of action. These concerns are particularly acute for India given that China’s military modernization is outpacing its own. These worries will put a damper on opportunities to deepen and broaden commercial and diplomatic ties between the two Asian economies. Both China and India are also partnering with each other’s adversaries; this will likely perpetuate their longstanding rivalry. China’s strong relations with Pakistan, India’s primary international antagonist, are a constant source of concern for India. India’s budding cooperation with the US and Japan similarly strains India’s ties with China; China fears that the US and Japan may be drawing India into a counterbalancing coalition designed to contain Chinese growth. Finally, although commercial ties between the two countries have deepened significantly, India’s trade deficit with Beijing is broadening. Many Indians therefore see the economic relationship as lopsided and are wary of growing dependence on China. This will likely to contribute to bilateral tensions and could fuel protectionist sentiment in Indian politics. Outlook warrants cautious optimism All of these factors make it likely that India and China will continue to perceive one another as rivals for the foreseeable future. But this does not mean that conflict risk between the two will rise unabated or that a repeat of the 1962 Sino-Indian War is likely. </w:t>
      </w:r>
      <w:r w:rsidRPr="00F62F1A">
        <w:rPr>
          <w:rStyle w:val="Emphasis"/>
        </w:rPr>
        <w:t>Mutual deterrence</w:t>
      </w:r>
      <w:r w:rsidRPr="00F62F1A">
        <w:rPr>
          <w:rStyle w:val="StyleUnderline"/>
        </w:rPr>
        <w:t xml:space="preserve"> between the two nuclear powers is a powerful force for </w:t>
      </w:r>
      <w:r w:rsidRPr="00F62F1A">
        <w:rPr>
          <w:rStyle w:val="Emphasis"/>
        </w:rPr>
        <w:t>bilateral stability</w:t>
      </w:r>
      <w:r w:rsidRPr="00F62F1A">
        <w:rPr>
          <w:rStyle w:val="StyleUnderline"/>
        </w:rPr>
        <w:t xml:space="preserve">. Despite the trade imbalance and the animosity and protectionism it may fuel, in general </w:t>
      </w:r>
      <w:r w:rsidRPr="00F62F1A">
        <w:rPr>
          <w:rStyle w:val="Emphasis"/>
        </w:rPr>
        <w:t>growing economic ties</w:t>
      </w:r>
      <w:r w:rsidRPr="00F62F1A">
        <w:rPr>
          <w:rStyle w:val="StyleUnderline"/>
        </w:rPr>
        <w:t xml:space="preserve"> will also reduce the likelihood that either state will risk open conflict.</w:t>
      </w:r>
    </w:p>
    <w:p w14:paraId="20883CB8" w14:textId="5DD8D7DE" w:rsidR="006A34FE" w:rsidRPr="00F62F1A" w:rsidRDefault="00F46F98" w:rsidP="006A34FE">
      <w:pPr>
        <w:pStyle w:val="Heading3"/>
      </w:pPr>
      <w:r w:rsidRPr="00F62F1A">
        <w:t xml:space="preserve">at: </w:t>
      </w:r>
      <w:proofErr w:type="spellStart"/>
      <w:r w:rsidRPr="00F62F1A">
        <w:t>india</w:t>
      </w:r>
      <w:proofErr w:type="spellEnd"/>
      <w:r w:rsidRPr="00F62F1A">
        <w:t xml:space="preserve"> growth solves china </w:t>
      </w:r>
    </w:p>
    <w:p w14:paraId="1DF870CD" w14:textId="285B9E69" w:rsidR="006A34FE" w:rsidRPr="00F62F1A" w:rsidRDefault="006A34FE" w:rsidP="006A34FE">
      <w:pPr>
        <w:pStyle w:val="Heading4"/>
      </w:pPr>
      <w:r w:rsidRPr="00F62F1A">
        <w:t xml:space="preserve">Indian growth </w:t>
      </w:r>
      <w:r w:rsidRPr="00F62F1A">
        <w:rPr>
          <w:u w:val="single"/>
        </w:rPr>
        <w:t>insufficient</w:t>
      </w:r>
      <w:r w:rsidRPr="00F62F1A">
        <w:t xml:space="preserve"> to contain china – and US growth key to India’s </w:t>
      </w:r>
    </w:p>
    <w:p w14:paraId="64F44EA6" w14:textId="19EF3A9E" w:rsidR="00F46F98" w:rsidRPr="00F62F1A" w:rsidRDefault="006A34FE" w:rsidP="00F46F98">
      <w:r w:rsidRPr="00F62F1A">
        <w:rPr>
          <w:rStyle w:val="Style13ptBold"/>
        </w:rPr>
        <w:t>Rajagopalan 17</w:t>
      </w:r>
      <w:r w:rsidRPr="00F62F1A">
        <w:t xml:space="preserve"> (Rajesh, professor of international politics at Jawaharlal Nehru University in New Delhi, “India’s Strategic Choices: China and the Balance of Power in Asia,” 9-14, </w:t>
      </w:r>
      <w:hyperlink r:id="rId22" w:history="1">
        <w:r w:rsidRPr="00F62F1A">
          <w:rPr>
            <w:rStyle w:val="Hyperlink"/>
          </w:rPr>
          <w:t>https://carnegieindia.org/2017/09/14/india-s-strategic-choices-china-and-balance-of-power-in-asia-pub-73108</w:t>
        </w:r>
      </w:hyperlink>
      <w:r w:rsidRPr="00F62F1A">
        <w:t xml:space="preserve">) </w:t>
      </w:r>
    </w:p>
    <w:p w14:paraId="19CF06C6" w14:textId="3D25B516" w:rsidR="00ED477F" w:rsidRPr="00F62F1A" w:rsidRDefault="00F46F98" w:rsidP="00ED477F">
      <w:pPr>
        <w:rPr>
          <w:sz w:val="16"/>
        </w:rPr>
      </w:pPr>
      <w:r w:rsidRPr="00F62F1A">
        <w:rPr>
          <w:sz w:val="16"/>
        </w:rPr>
        <w:t xml:space="preserve">Finally, </w:t>
      </w:r>
      <w:r w:rsidRPr="00F62F1A">
        <w:rPr>
          <w:rStyle w:val="StyleUnderline"/>
        </w:rPr>
        <w:t>international economic cooperation and trade may also be useful tools for India. But Indian policymakers need to have a clear understanding of what this can and cannot achieve. Trade and economic cooperation are useful tools for growing the Indian economy</w:t>
      </w:r>
      <w:r w:rsidRPr="00F62F1A">
        <w:rPr>
          <w:sz w:val="16"/>
        </w:rPr>
        <w:t xml:space="preserve">, generating greater wealth, and developing India’s technological capacities. Greater wealth and technological capacities are essential building blocks of military power and greater international influence, both of which are necessary for meeting the challenge China poses. </w:t>
      </w:r>
      <w:r w:rsidRPr="00F62F1A">
        <w:rPr>
          <w:rStyle w:val="StyleUnderline"/>
        </w:rPr>
        <w:t>But the pacifying effects of such economic integration on international conflict are often exaggerated, and expectations that commerce will lead to cooperation in other areas are usually misplaced</w:t>
      </w:r>
      <w:r w:rsidRPr="00F62F1A">
        <w:rPr>
          <w:sz w:val="16"/>
        </w:rPr>
        <w:t xml:space="preserve">. </w:t>
      </w:r>
      <w:proofErr w:type="gramStart"/>
      <w:r w:rsidRPr="00F62F1A">
        <w:rPr>
          <w:sz w:val="16"/>
        </w:rPr>
        <w:t>So</w:t>
      </w:r>
      <w:proofErr w:type="gramEnd"/>
      <w:r w:rsidRPr="00F62F1A">
        <w:rPr>
          <w:sz w:val="16"/>
        </w:rPr>
        <w:t xml:space="preserve"> India can use trade and economic cooperation with China as one way of enhancing Indian economic growth, but </w:t>
      </w:r>
      <w:r w:rsidRPr="00F62F1A">
        <w:rPr>
          <w:rStyle w:val="StyleUnderline"/>
        </w:rPr>
        <w:t>New Delhi should be careful about buying into the idea that such cooperation can ameliorate potential conflict with Beijing</w:t>
      </w:r>
      <w:r w:rsidRPr="00F62F1A">
        <w:rPr>
          <w:sz w:val="16"/>
        </w:rPr>
        <w:t xml:space="preserve">. More broadly, </w:t>
      </w:r>
      <w:r w:rsidRPr="00F62F1A">
        <w:rPr>
          <w:rStyle w:val="StyleUnderline"/>
        </w:rPr>
        <w:t>greater trade and cooperation with</w:t>
      </w:r>
      <w:r w:rsidRPr="00F62F1A">
        <w:rPr>
          <w:sz w:val="16"/>
        </w:rPr>
        <w:t xml:space="preserve"> friendlier countries and blocs, from </w:t>
      </w:r>
      <w:r w:rsidRPr="00F62F1A">
        <w:rPr>
          <w:rStyle w:val="StyleUnderline"/>
        </w:rPr>
        <w:t>the United States</w:t>
      </w:r>
      <w:r w:rsidRPr="00F62F1A">
        <w:rPr>
          <w:sz w:val="16"/>
        </w:rPr>
        <w:t xml:space="preserve"> and the European Union to Japan and other countries in the Indo-Pacific region, </w:t>
      </w:r>
      <w:r w:rsidRPr="00F62F1A">
        <w:rPr>
          <w:rStyle w:val="StyleUnderline"/>
        </w:rPr>
        <w:t>can</w:t>
      </w:r>
      <w:r w:rsidRPr="00F62F1A">
        <w:rPr>
          <w:sz w:val="16"/>
        </w:rPr>
        <w:t xml:space="preserve"> also </w:t>
      </w:r>
      <w:r w:rsidRPr="00F62F1A">
        <w:rPr>
          <w:rStyle w:val="StyleUnderline"/>
        </w:rPr>
        <w:t>help expand India’s wealth and power</w:t>
      </w:r>
      <w:r w:rsidRPr="00F62F1A">
        <w:rPr>
          <w:sz w:val="16"/>
        </w:rPr>
        <w:t>.</w:t>
      </w:r>
    </w:p>
    <w:sectPr w:rsidR="00ED477F" w:rsidRPr="00F62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A454B"/>
    <w:rsid w:val="00003F99"/>
    <w:rsid w:val="000139A3"/>
    <w:rsid w:val="0004793F"/>
    <w:rsid w:val="00100833"/>
    <w:rsid w:val="00104529"/>
    <w:rsid w:val="00105942"/>
    <w:rsid w:val="00107396"/>
    <w:rsid w:val="00144A4C"/>
    <w:rsid w:val="00144FDA"/>
    <w:rsid w:val="00176AB0"/>
    <w:rsid w:val="00177B7D"/>
    <w:rsid w:val="0018322D"/>
    <w:rsid w:val="00184D53"/>
    <w:rsid w:val="001B5776"/>
    <w:rsid w:val="001E527A"/>
    <w:rsid w:val="001F4DFF"/>
    <w:rsid w:val="001F78CE"/>
    <w:rsid w:val="00241415"/>
    <w:rsid w:val="00247FC3"/>
    <w:rsid w:val="00251FC7"/>
    <w:rsid w:val="002855A7"/>
    <w:rsid w:val="002A2994"/>
    <w:rsid w:val="002B146A"/>
    <w:rsid w:val="002B5E17"/>
    <w:rsid w:val="00315690"/>
    <w:rsid w:val="00316B75"/>
    <w:rsid w:val="00325646"/>
    <w:rsid w:val="003460F2"/>
    <w:rsid w:val="003525D7"/>
    <w:rsid w:val="00370F5B"/>
    <w:rsid w:val="0038158C"/>
    <w:rsid w:val="003902BA"/>
    <w:rsid w:val="003916C9"/>
    <w:rsid w:val="00396CD9"/>
    <w:rsid w:val="003A09E2"/>
    <w:rsid w:val="00405CD7"/>
    <w:rsid w:val="00407037"/>
    <w:rsid w:val="00410810"/>
    <w:rsid w:val="00437595"/>
    <w:rsid w:val="00442884"/>
    <w:rsid w:val="0044700E"/>
    <w:rsid w:val="004605D6"/>
    <w:rsid w:val="004810CB"/>
    <w:rsid w:val="004C60E8"/>
    <w:rsid w:val="004C7C07"/>
    <w:rsid w:val="004E1DB5"/>
    <w:rsid w:val="004E3579"/>
    <w:rsid w:val="004E728B"/>
    <w:rsid w:val="004F39E0"/>
    <w:rsid w:val="0051638E"/>
    <w:rsid w:val="00537BD5"/>
    <w:rsid w:val="0057268A"/>
    <w:rsid w:val="0057534D"/>
    <w:rsid w:val="005B394A"/>
    <w:rsid w:val="005B4CB1"/>
    <w:rsid w:val="005D2912"/>
    <w:rsid w:val="005E393A"/>
    <w:rsid w:val="006065BD"/>
    <w:rsid w:val="00634C0D"/>
    <w:rsid w:val="00645FA9"/>
    <w:rsid w:val="00647866"/>
    <w:rsid w:val="00655C60"/>
    <w:rsid w:val="00665003"/>
    <w:rsid w:val="006A2AD0"/>
    <w:rsid w:val="006A34FE"/>
    <w:rsid w:val="006C2375"/>
    <w:rsid w:val="006D4ECC"/>
    <w:rsid w:val="00722258"/>
    <w:rsid w:val="007243E5"/>
    <w:rsid w:val="00730F22"/>
    <w:rsid w:val="00731DF6"/>
    <w:rsid w:val="00746F14"/>
    <w:rsid w:val="00751C16"/>
    <w:rsid w:val="00766EA0"/>
    <w:rsid w:val="007A2226"/>
    <w:rsid w:val="007A241F"/>
    <w:rsid w:val="007F5B66"/>
    <w:rsid w:val="007F648B"/>
    <w:rsid w:val="0080740B"/>
    <w:rsid w:val="00823A1C"/>
    <w:rsid w:val="00845B9D"/>
    <w:rsid w:val="008531FC"/>
    <w:rsid w:val="00860908"/>
    <w:rsid w:val="00860984"/>
    <w:rsid w:val="00880302"/>
    <w:rsid w:val="008B3ECB"/>
    <w:rsid w:val="008B4E85"/>
    <w:rsid w:val="008C1B2E"/>
    <w:rsid w:val="008C6266"/>
    <w:rsid w:val="008E017A"/>
    <w:rsid w:val="009004DF"/>
    <w:rsid w:val="0091627E"/>
    <w:rsid w:val="00935CB9"/>
    <w:rsid w:val="009504C8"/>
    <w:rsid w:val="0097032B"/>
    <w:rsid w:val="00974327"/>
    <w:rsid w:val="009D2EAD"/>
    <w:rsid w:val="009D54B2"/>
    <w:rsid w:val="009E1922"/>
    <w:rsid w:val="009F389B"/>
    <w:rsid w:val="009F7ED2"/>
    <w:rsid w:val="00A43AD6"/>
    <w:rsid w:val="00A44DFE"/>
    <w:rsid w:val="00A86C7A"/>
    <w:rsid w:val="00A93661"/>
    <w:rsid w:val="00A95652"/>
    <w:rsid w:val="00AC0AB8"/>
    <w:rsid w:val="00AC41A1"/>
    <w:rsid w:val="00AC6165"/>
    <w:rsid w:val="00AF6D8C"/>
    <w:rsid w:val="00AF77E8"/>
    <w:rsid w:val="00B33C6D"/>
    <w:rsid w:val="00B44C00"/>
    <w:rsid w:val="00B4508F"/>
    <w:rsid w:val="00B55AD5"/>
    <w:rsid w:val="00B8057C"/>
    <w:rsid w:val="00BC4F88"/>
    <w:rsid w:val="00BC6310"/>
    <w:rsid w:val="00BD6238"/>
    <w:rsid w:val="00BE3A77"/>
    <w:rsid w:val="00BF450C"/>
    <w:rsid w:val="00BF593B"/>
    <w:rsid w:val="00BF773A"/>
    <w:rsid w:val="00BF7E81"/>
    <w:rsid w:val="00C13773"/>
    <w:rsid w:val="00C17CC8"/>
    <w:rsid w:val="00C20620"/>
    <w:rsid w:val="00C83417"/>
    <w:rsid w:val="00C9604F"/>
    <w:rsid w:val="00CA19AA"/>
    <w:rsid w:val="00CA454B"/>
    <w:rsid w:val="00CB1838"/>
    <w:rsid w:val="00CC1DF4"/>
    <w:rsid w:val="00CC5298"/>
    <w:rsid w:val="00CC78B5"/>
    <w:rsid w:val="00CC7A55"/>
    <w:rsid w:val="00CD736E"/>
    <w:rsid w:val="00CD798D"/>
    <w:rsid w:val="00CE161E"/>
    <w:rsid w:val="00CF597E"/>
    <w:rsid w:val="00CF59A8"/>
    <w:rsid w:val="00D13A23"/>
    <w:rsid w:val="00D22DB1"/>
    <w:rsid w:val="00D325A9"/>
    <w:rsid w:val="00D36A8A"/>
    <w:rsid w:val="00D44A88"/>
    <w:rsid w:val="00D61409"/>
    <w:rsid w:val="00D6691E"/>
    <w:rsid w:val="00D71170"/>
    <w:rsid w:val="00D7367B"/>
    <w:rsid w:val="00D764BF"/>
    <w:rsid w:val="00D84B34"/>
    <w:rsid w:val="00D85718"/>
    <w:rsid w:val="00DA1C92"/>
    <w:rsid w:val="00DA25D4"/>
    <w:rsid w:val="00DA6538"/>
    <w:rsid w:val="00DC27BF"/>
    <w:rsid w:val="00DD1B14"/>
    <w:rsid w:val="00DE5C1C"/>
    <w:rsid w:val="00DF224D"/>
    <w:rsid w:val="00DF772F"/>
    <w:rsid w:val="00E15E75"/>
    <w:rsid w:val="00E5088B"/>
    <w:rsid w:val="00E5262C"/>
    <w:rsid w:val="00E579F0"/>
    <w:rsid w:val="00E71421"/>
    <w:rsid w:val="00EB4D37"/>
    <w:rsid w:val="00EC37DD"/>
    <w:rsid w:val="00EC7DC4"/>
    <w:rsid w:val="00ED30CF"/>
    <w:rsid w:val="00ED477F"/>
    <w:rsid w:val="00F02F7C"/>
    <w:rsid w:val="00F174F1"/>
    <w:rsid w:val="00F176EF"/>
    <w:rsid w:val="00F32289"/>
    <w:rsid w:val="00F35104"/>
    <w:rsid w:val="00F44E68"/>
    <w:rsid w:val="00F45E10"/>
    <w:rsid w:val="00F46F98"/>
    <w:rsid w:val="00F62F1A"/>
    <w:rsid w:val="00F6364A"/>
    <w:rsid w:val="00F767FE"/>
    <w:rsid w:val="00F9113A"/>
    <w:rsid w:val="00FB147A"/>
    <w:rsid w:val="00FB6E3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F4F6"/>
  <w15:chartTrackingRefBased/>
  <w15:docId w15:val="{42FF1DAA-5060-4F09-B071-6899B9711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4793F"/>
    <w:pPr>
      <w:spacing w:after="0" w:line="240" w:lineRule="auto"/>
    </w:pPr>
    <w:rPr>
      <w:rFonts w:ascii="Calibri" w:hAnsi="Calibri" w:cs="Calibri"/>
    </w:rPr>
  </w:style>
  <w:style w:type="paragraph" w:styleId="Heading1">
    <w:name w:val="heading 1"/>
    <w:aliases w:val="Pocket"/>
    <w:basedOn w:val="Normal"/>
    <w:next w:val="Normal"/>
    <w:link w:val="Heading1Char"/>
    <w:qFormat/>
    <w:rsid w:val="000479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793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793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small space,Medium Grid 21,ta,t"/>
    <w:basedOn w:val="Normal"/>
    <w:next w:val="Normal"/>
    <w:link w:val="Heading4Char"/>
    <w:uiPriority w:val="3"/>
    <w:unhideWhenUsed/>
    <w:qFormat/>
    <w:rsid w:val="0004793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479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793F"/>
  </w:style>
  <w:style w:type="character" w:customStyle="1" w:styleId="Heading1Char">
    <w:name w:val="Heading 1 Char"/>
    <w:aliases w:val="Pocket Char"/>
    <w:basedOn w:val="DefaultParagraphFont"/>
    <w:link w:val="Heading1"/>
    <w:rsid w:val="000479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79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793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04793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04793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4793F"/>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6"/>
    <w:qFormat/>
    <w:rsid w:val="0004793F"/>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Pocket Char1,F2 - Heading 1 Char1,Heading 3 Char2"/>
    <w:basedOn w:val="DefaultParagraphFont"/>
    <w:uiPriority w:val="99"/>
    <w:unhideWhenUsed/>
    <w:rsid w:val="0004793F"/>
    <w:rPr>
      <w:color w:val="auto"/>
      <w:u w:val="none"/>
    </w:rPr>
  </w:style>
  <w:style w:type="character" w:styleId="FollowedHyperlink">
    <w:name w:val="FollowedHyperlink"/>
    <w:basedOn w:val="DefaultParagraphFont"/>
    <w:uiPriority w:val="99"/>
    <w:semiHidden/>
    <w:unhideWhenUsed/>
    <w:rsid w:val="0004793F"/>
    <w:rPr>
      <w:color w:val="auto"/>
      <w:u w:val="none"/>
    </w:rPr>
  </w:style>
  <w:style w:type="paragraph" w:customStyle="1" w:styleId="textbold">
    <w:name w:val="text bold"/>
    <w:basedOn w:val="Normal"/>
    <w:link w:val="Emphasis"/>
    <w:uiPriority w:val="7"/>
    <w:qFormat/>
    <w:rsid w:val="00F02F7C"/>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DC27BF"/>
    <w:rPr>
      <w:color w:val="808080"/>
      <w:shd w:val="clear" w:color="auto" w:fill="E6E6E6"/>
    </w:rPr>
  </w:style>
  <w:style w:type="character" w:customStyle="1" w:styleId="underline">
    <w:name w:val="underline"/>
    <w:basedOn w:val="DefaultParagraphFont"/>
    <w:uiPriority w:val="7"/>
    <w:qFormat/>
    <w:locked/>
    <w:rsid w:val="00BF450C"/>
    <w:rPr>
      <w:u w:val="single"/>
    </w:rPr>
  </w:style>
  <w:style w:type="character" w:customStyle="1" w:styleId="apple-converted-space">
    <w:name w:val="apple-converted-space"/>
    <w:basedOn w:val="DefaultParagraphFont"/>
    <w:rsid w:val="00974327"/>
  </w:style>
  <w:style w:type="paragraph" w:customStyle="1" w:styleId="tag">
    <w:name w:val="tag"/>
    <w:basedOn w:val="Normal"/>
    <w:next w:val="Normal"/>
    <w:qFormat/>
    <w:rsid w:val="00AC41A1"/>
    <w:rPr>
      <w:rFonts w:ascii="Times New Roman" w:eastAsia="Calibri" w:hAnsi="Times New Roman" w:cs="Times New Roman"/>
      <w:b/>
      <w:sz w:val="24"/>
    </w:rPr>
  </w:style>
  <w:style w:type="character" w:styleId="CommentReference">
    <w:name w:val="annotation reference"/>
    <w:basedOn w:val="DefaultParagraphFont"/>
    <w:uiPriority w:val="99"/>
    <w:semiHidden/>
    <w:unhideWhenUsed/>
    <w:rsid w:val="00BC6310"/>
    <w:rPr>
      <w:sz w:val="16"/>
      <w:szCs w:val="16"/>
    </w:rPr>
  </w:style>
  <w:style w:type="paragraph" w:styleId="CommentText">
    <w:name w:val="annotation text"/>
    <w:basedOn w:val="Normal"/>
    <w:link w:val="CommentTextChar"/>
    <w:uiPriority w:val="99"/>
    <w:semiHidden/>
    <w:unhideWhenUsed/>
    <w:rsid w:val="00BC6310"/>
    <w:rPr>
      <w:sz w:val="20"/>
      <w:szCs w:val="20"/>
    </w:rPr>
  </w:style>
  <w:style w:type="character" w:customStyle="1" w:styleId="CommentTextChar">
    <w:name w:val="Comment Text Char"/>
    <w:basedOn w:val="DefaultParagraphFont"/>
    <w:link w:val="CommentText"/>
    <w:uiPriority w:val="99"/>
    <w:semiHidden/>
    <w:rsid w:val="00BC6310"/>
    <w:rPr>
      <w:rFonts w:ascii="Calibri" w:hAnsi="Calibri" w:cs="Calibri"/>
      <w:sz w:val="20"/>
      <w:szCs w:val="20"/>
    </w:rPr>
  </w:style>
  <w:style w:type="paragraph" w:styleId="BalloonText">
    <w:name w:val="Balloon Text"/>
    <w:basedOn w:val="Normal"/>
    <w:link w:val="BalloonTextChar"/>
    <w:uiPriority w:val="99"/>
    <w:semiHidden/>
    <w:unhideWhenUsed/>
    <w:rsid w:val="00BC63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63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33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sinesstoday.in/current/economy-politics/india-gdp-growth-rate-fastest-growing-economy/story/278220.html" TargetMode="External"/><Relationship Id="rId13" Type="http://schemas.openxmlformats.org/officeDocument/2006/relationships/hyperlink" Target="http://phdcci.in/image/data/Research%20Bureau-2014/Economic%20Developments/Economic-2018/India%20ranks%2081st.pdf" TargetMode="External"/><Relationship Id="rId18" Type="http://schemas.openxmlformats.org/officeDocument/2006/relationships/hyperlink" Target="http://www.scmp.com/comment/insight-opinion/article/2060478/balancing-us-and-china-relations-india-needs-focus-economics" TargetMode="External"/><Relationship Id="rId3" Type="http://schemas.openxmlformats.org/officeDocument/2006/relationships/styles" Target="styles.xml"/><Relationship Id="rId21" Type="http://schemas.openxmlformats.org/officeDocument/2006/relationships/hyperlink" Target="https://www.cnbc.com/2018/01/03/india-2018-macro-risks.html" TargetMode="External"/><Relationship Id="rId7" Type="http://schemas.openxmlformats.org/officeDocument/2006/relationships/hyperlink" Target="http://www.fsi.gov.ph/boosting-growth-through-reverse-brain-drain-indias-know-how/" TargetMode="External"/><Relationship Id="rId12" Type="http://schemas.openxmlformats.org/officeDocument/2006/relationships/hyperlink" Target="https://pubs.aeaweb.org/doi/pdfplus/10.1257/jep.25.3.107" TargetMode="External"/><Relationship Id="rId17" Type="http://schemas.openxmlformats.org/officeDocument/2006/relationships/hyperlink" Target="http://www.scmp.com/comment/insight-opinion/article/2129463/india-and-asean-look-each-other-balance-against-chinas-rise" TargetMode="External"/><Relationship Id="rId2" Type="http://schemas.openxmlformats.org/officeDocument/2006/relationships/numbering" Target="numbering.xml"/><Relationship Id="rId16" Type="http://schemas.openxmlformats.org/officeDocument/2006/relationships/hyperlink" Target="http://www.business-standard.com/article/economy-policy/move-over-china-harvard-says-india-not-only-fastest-but-also-new-global-growth-engine-117070900233_1.html" TargetMode="External"/><Relationship Id="rId20" Type="http://schemas.openxmlformats.org/officeDocument/2006/relationships/hyperlink" Target="https://www.thenational.ae/business/economy/economic-growth-in-india-stalls-on-low-investment-1.693254" TargetMode="External"/><Relationship Id="rId1" Type="http://schemas.openxmlformats.org/officeDocument/2006/relationships/customXml" Target="../customXml/item1.xml"/><Relationship Id="rId6" Type="http://schemas.openxmlformats.org/officeDocument/2006/relationships/hyperlink" Target="https://www.hindustantimes.com/analysis/how-trump-is-making-china-and-india-great-again/story-0FKz16kitI0CVjz0mIohBJ.html" TargetMode="External"/><Relationship Id="rId11" Type="http://schemas.openxmlformats.org/officeDocument/2006/relationships/hyperlink" Target="https://www.wsj.com/articles/michael-s-malone-the-self-inflicted-u-s-brain-drain-1413414239"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pringerlink.com/content/4736rl34w118q532/fulltext.pdf" TargetMode="External"/><Relationship Id="rId23" Type="http://schemas.openxmlformats.org/officeDocument/2006/relationships/fontTable" Target="fontTable.xml"/><Relationship Id="rId10" Type="http://schemas.openxmlformats.org/officeDocument/2006/relationships/hyperlink" Target="http://money.cnn.com/2017/08/16/news/economy/immigration-reverse-brain-drain-india/index.html" TargetMode="External"/><Relationship Id="rId19" Type="http://schemas.openxmlformats.org/officeDocument/2006/relationships/hyperlink" Target="https://www.theguardian.com/world/2004/dec/17/outlook.development" TargetMode="External"/><Relationship Id="rId4" Type="http://schemas.openxmlformats.org/officeDocument/2006/relationships/settings" Target="settings.xml"/><Relationship Id="rId9" Type="http://schemas.openxmlformats.org/officeDocument/2006/relationships/hyperlink" Target="http://foreignpolicy.com/2017/09/22/trump-has-started-a-brain-drain-back-to-india/" TargetMode="External"/><Relationship Id="rId14" Type="http://schemas.openxmlformats.org/officeDocument/2006/relationships/hyperlink" Target="https://www.thequint.com/voices/blogs/india-brain-drain-and-no-jobs" TargetMode="External"/><Relationship Id="rId22" Type="http://schemas.openxmlformats.org/officeDocument/2006/relationships/hyperlink" Target="https://carnegieindia.org/2017/09/14/india-s-strategic-choices-china-and-balance-of-power-in-asia-pub-731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17CCE-DFDA-4A4F-99BF-AA3536BB7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2322</TotalTime>
  <Pages>1</Pages>
  <Words>23526</Words>
  <Characters>134104</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Collin Roark</cp:lastModifiedBy>
  <cp:revision>7</cp:revision>
  <dcterms:created xsi:type="dcterms:W3CDTF">2018-05-29T03:28:00Z</dcterms:created>
  <dcterms:modified xsi:type="dcterms:W3CDTF">2018-06-20T20:31:00Z</dcterms:modified>
</cp:coreProperties>
</file>