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34CC" w:rsidRDefault="008834CC" w:rsidP="008834CC">
      <w:pPr>
        <w:pStyle w:val="Heading1"/>
      </w:pPr>
      <w:r>
        <w:t>ENDI 2018 - Topicality</w:t>
      </w:r>
      <w:bookmarkStart w:id="0" w:name="_GoBack"/>
      <w:bookmarkEnd w:id="0"/>
    </w:p>
    <w:p w:rsidR="00671220" w:rsidRDefault="009C1F13" w:rsidP="00671220">
      <w:pPr>
        <w:pStyle w:val="Heading2"/>
      </w:pPr>
      <w:r>
        <w:t>Top Level Stuff</w:t>
      </w:r>
    </w:p>
    <w:p w:rsidR="00DA17B3" w:rsidRDefault="009C1F13" w:rsidP="00DA17B3">
      <w:pPr>
        <w:pStyle w:val="Heading3"/>
      </w:pPr>
      <w:proofErr w:type="spellStart"/>
      <w:r>
        <w:t>Resolutional</w:t>
      </w:r>
      <w:proofErr w:type="spellEnd"/>
      <w:r>
        <w:t xml:space="preserve"> Wording</w:t>
      </w:r>
      <w:r w:rsidR="00F169C1">
        <w:t xml:space="preserve"> for 18-19 Topic</w:t>
      </w:r>
    </w:p>
    <w:p w:rsidR="0010734F" w:rsidRDefault="00DA17B3" w:rsidP="002C60CC">
      <w:pPr>
        <w:pStyle w:val="Heading4"/>
      </w:pPr>
      <w:r w:rsidRPr="00DA17B3">
        <w:t>Resolved: The United States federal government should substantially reduce its restrictions on legal immigration to the United States.</w:t>
      </w:r>
    </w:p>
    <w:p w:rsidR="0010734F" w:rsidRDefault="0010734F" w:rsidP="0010734F">
      <w:pPr>
        <w:pStyle w:val="Heading3"/>
      </w:pPr>
      <w:r>
        <w:t>H1B Plan Text</w:t>
      </w:r>
    </w:p>
    <w:p w:rsidR="00DA17B3" w:rsidRPr="0010734F" w:rsidRDefault="0010734F" w:rsidP="002C60CC">
      <w:pPr>
        <w:pStyle w:val="Heading4"/>
      </w:pPr>
      <w:r w:rsidRPr="0010734F">
        <w:t xml:space="preserve">The United States federal government should increase the annual H-1B visa limit to escalate to meet demand and exempt spouses and children from the total visa limit.   </w:t>
      </w:r>
      <w:r w:rsidR="0092244F" w:rsidRPr="0010734F">
        <w:br/>
      </w:r>
    </w:p>
    <w:p w:rsidR="0092244F" w:rsidRDefault="0092244F" w:rsidP="0092244F">
      <w:pPr>
        <w:pStyle w:val="Heading3"/>
      </w:pPr>
      <w:r>
        <w:t>FYI</w:t>
      </w:r>
      <w:r w:rsidR="002C60CC">
        <w:t xml:space="preserve"> – Immigration Stats</w:t>
      </w:r>
    </w:p>
    <w:p w:rsidR="0092244F" w:rsidRDefault="0092244F" w:rsidP="002C60CC">
      <w:pPr>
        <w:pStyle w:val="Heading4"/>
      </w:pPr>
      <w:proofErr w:type="gramStart"/>
      <w:r>
        <w:t>good</w:t>
      </w:r>
      <w:proofErr w:type="gramEnd"/>
      <w:r>
        <w:t xml:space="preserve"> FYI/stats</w:t>
      </w:r>
      <w:r w:rsidR="002C60CC">
        <w:t xml:space="preserve"> on US immigration</w:t>
      </w:r>
    </w:p>
    <w:p w:rsidR="0092244F" w:rsidRDefault="0092244F" w:rsidP="0092244F">
      <w:proofErr w:type="spellStart"/>
      <w:r w:rsidRPr="002C60CC">
        <w:rPr>
          <w:rStyle w:val="Style13ptBold"/>
        </w:rPr>
        <w:t>Benac</w:t>
      </w:r>
      <w:proofErr w:type="spellEnd"/>
      <w:r w:rsidRPr="002C60CC">
        <w:rPr>
          <w:rStyle w:val="Style13ptBold"/>
        </w:rPr>
        <w:t xml:space="preserve"> 13</w:t>
      </w:r>
      <w:r>
        <w:t xml:space="preserve"> (Nancy, Associated Press, "All about immigration: Green cards? Citizenship</w:t>
      </w:r>
      <w:proofErr w:type="gramStart"/>
      <w:r>
        <w:t>?,</w:t>
      </w:r>
      <w:proofErr w:type="gramEnd"/>
      <w:r>
        <w:t>" http://www.sandiegouniontribune.com/sdut-all-about-immigration-green-cards-citizenship-2013may04-story.html)</w:t>
      </w:r>
    </w:p>
    <w:p w:rsidR="0092244F" w:rsidRDefault="0092244F" w:rsidP="0092244F">
      <w:pPr>
        <w:rPr>
          <w:sz w:val="16"/>
        </w:rPr>
      </w:pPr>
      <w:r w:rsidRPr="0070473E">
        <w:rPr>
          <w:rStyle w:val="Emphasis"/>
        </w:rPr>
        <w:t>A record 40.4 million immigrants live in the U.S.,</w:t>
      </w:r>
      <w:r w:rsidRPr="00B97264">
        <w:rPr>
          <w:rStyle w:val="StyleUnderline"/>
        </w:rPr>
        <w:t xml:space="preserve"> representing 13 percent of the population. More than 18 million are naturalized citizens, 11 million are legal permanent or temporary residents, and more than 11 million are in the country without legal permission</w:t>
      </w:r>
      <w:r w:rsidRPr="0070473E">
        <w:rPr>
          <w:sz w:val="16"/>
        </w:rPr>
        <w:t>, according to the Pew Hispanic Center, a private research organization.</w:t>
      </w:r>
      <w:r w:rsidRPr="0070473E">
        <w:rPr>
          <w:sz w:val="16"/>
        </w:rPr>
        <w:t xml:space="preserve"> </w:t>
      </w:r>
      <w:r w:rsidRPr="0070473E">
        <w:rPr>
          <w:sz w:val="16"/>
        </w:rPr>
        <w:t>Those in the U.S. illegally made up about 3.7 percent of the U.S. population in 2010. While overall immigration has steadily grown, the number of immigrants in the U.S. illegally peaked at 12 million in 2007.</w:t>
      </w:r>
    </w:p>
    <w:p w:rsidR="00F169C1" w:rsidRPr="0070473E" w:rsidRDefault="00F169C1" w:rsidP="00F169C1">
      <w:pPr>
        <w:pStyle w:val="Heading3"/>
      </w:pPr>
      <w:r w:rsidRPr="0070473E">
        <w:t>Limits</w:t>
      </w:r>
      <w:r>
        <w:t xml:space="preserve"> Impact</w:t>
      </w:r>
    </w:p>
    <w:p w:rsidR="00F169C1" w:rsidRPr="00691DAA" w:rsidRDefault="00F169C1" w:rsidP="00F169C1">
      <w:pPr>
        <w:pStyle w:val="Heading4"/>
        <w:rPr>
          <w:rFonts w:cs="Times New Roman"/>
        </w:rPr>
      </w:pPr>
      <w:r w:rsidRPr="00691DAA">
        <w:rPr>
          <w:rFonts w:cs="Times New Roman"/>
        </w:rPr>
        <w:t>Limits outweigh –</w:t>
      </w:r>
      <w:r w:rsidR="00DC379A">
        <w:rPr>
          <w:rFonts w:cs="Times New Roman"/>
        </w:rPr>
        <w:t xml:space="preserve"> </w:t>
      </w:r>
      <w:r w:rsidRPr="00691DAA">
        <w:rPr>
          <w:rFonts w:cs="Times New Roman"/>
        </w:rPr>
        <w:t xml:space="preserve">huge research burdens mean we can’t prepare to compete – and big topics cause hyper-generics, lack of clash, and shallow debate </w:t>
      </w:r>
    </w:p>
    <w:p w:rsidR="00F169C1" w:rsidRPr="00691DAA" w:rsidRDefault="00F169C1" w:rsidP="00F169C1">
      <w:r w:rsidRPr="00691DAA">
        <w:rPr>
          <w:rStyle w:val="Style13ptBold"/>
        </w:rPr>
        <w:t>Rowland 84</w:t>
      </w:r>
      <w:r w:rsidRPr="00691DAA">
        <w:t xml:space="preserve"> (Robert C., Prof of Comm</w:t>
      </w:r>
      <w:r>
        <w:t>unication</w:t>
      </w:r>
      <w:r w:rsidRPr="00691DAA">
        <w:t xml:space="preserve"> @ </w:t>
      </w:r>
      <w:r>
        <w:t>Kansas and former Debate Coach @</w:t>
      </w:r>
      <w:r w:rsidRPr="00691DAA">
        <w:t xml:space="preserve"> Baylor University, “Topic Selection in Debate”, American Forensics in Perspective, Ed. Parson, p. 53-54)</w:t>
      </w:r>
    </w:p>
    <w:p w:rsidR="00F169C1" w:rsidRPr="00691DAA" w:rsidRDefault="00F169C1" w:rsidP="00F169C1">
      <w:r w:rsidRPr="00691DAA">
        <w:rPr>
          <w:sz w:val="16"/>
        </w:rPr>
        <w:t xml:space="preserve">The first major problem identified by the work group as relating to topic selection is the decline in participation in the National Debate Tournament (NDT) policy debate. </w:t>
      </w:r>
      <w:proofErr w:type="gramStart"/>
      <w:r w:rsidRPr="00691DAA">
        <w:rPr>
          <w:sz w:val="16"/>
        </w:rPr>
        <w:t xml:space="preserve">As </w:t>
      </w:r>
      <w:proofErr w:type="spellStart"/>
      <w:r w:rsidRPr="00691DAA">
        <w:rPr>
          <w:sz w:val="16"/>
        </w:rPr>
        <w:t>Boman</w:t>
      </w:r>
      <w:proofErr w:type="spellEnd"/>
      <w:r w:rsidRPr="00691DAA">
        <w:rPr>
          <w:sz w:val="16"/>
        </w:rPr>
        <w:t xml:space="preserve"> notes: There is a growing dissatisfaction with academic debate that utilizes a policy proposition.</w:t>
      </w:r>
      <w:proofErr w:type="gramEnd"/>
      <w:r w:rsidRPr="00691DAA">
        <w:rPr>
          <w:sz w:val="16"/>
        </w:rPr>
        <w:t xml:space="preserve"> Programs which are oriented toward debating the national policy debate proposition, so-called “NDT” programs, are diminishing in scope and size.4 </w:t>
      </w:r>
      <w:proofErr w:type="gramStart"/>
      <w:r w:rsidRPr="00691DAA">
        <w:rPr>
          <w:sz w:val="16"/>
        </w:rPr>
        <w:t>This</w:t>
      </w:r>
      <w:proofErr w:type="gramEnd"/>
      <w:r w:rsidRPr="00691DAA">
        <w:rPr>
          <w:sz w:val="18"/>
        </w:rPr>
        <w:t xml:space="preserve"> </w:t>
      </w:r>
      <w:r w:rsidRPr="00691DAA">
        <w:rPr>
          <w:rStyle w:val="StyleStyle4CharTimesNewRoman11pt"/>
          <w:highlight w:val="yellow"/>
        </w:rPr>
        <w:t>decline in</w:t>
      </w:r>
      <w:r w:rsidRPr="00691DAA">
        <w:rPr>
          <w:rStyle w:val="Style11pt"/>
        </w:rPr>
        <w:t xml:space="preserve"> </w:t>
      </w:r>
      <w:r w:rsidRPr="00691DAA">
        <w:rPr>
          <w:sz w:val="16"/>
        </w:rPr>
        <w:t>policy</w:t>
      </w:r>
      <w:r w:rsidRPr="00691DAA">
        <w:rPr>
          <w:sz w:val="18"/>
        </w:rPr>
        <w:t xml:space="preserve"> </w:t>
      </w:r>
      <w:r w:rsidRPr="00691DAA">
        <w:rPr>
          <w:rStyle w:val="StyleStyle4CharTimesNewRoman11pt"/>
          <w:highlight w:val="yellow"/>
        </w:rPr>
        <w:t>debate is tied</w:t>
      </w:r>
      <w:r w:rsidRPr="00691DAA">
        <w:rPr>
          <w:rStyle w:val="Style11pt"/>
        </w:rPr>
        <w:t xml:space="preserve">, </w:t>
      </w:r>
      <w:r w:rsidRPr="00691DAA">
        <w:rPr>
          <w:sz w:val="16"/>
        </w:rPr>
        <w:t>many in the work group believe,</w:t>
      </w:r>
      <w:r w:rsidRPr="00691DAA">
        <w:rPr>
          <w:sz w:val="18"/>
        </w:rPr>
        <w:t xml:space="preserve"> </w:t>
      </w:r>
      <w:r w:rsidRPr="00691DAA">
        <w:rPr>
          <w:rStyle w:val="StyleStyle4CharTimesNewRoman11pt"/>
          <w:highlight w:val="yellow"/>
        </w:rPr>
        <w:t>to excessively broad topics</w:t>
      </w:r>
      <w:r w:rsidRPr="00691DAA">
        <w:rPr>
          <w:sz w:val="16"/>
        </w:rPr>
        <w:t xml:space="preserve">. The most obvious characteristic of some recent policy debate topics is extreme breath. A resolution calling for regulation of land use literally and figuratively covers a lot of ground. </w:t>
      </w:r>
      <w:proofErr w:type="spellStart"/>
      <w:r w:rsidRPr="00691DAA">
        <w:rPr>
          <w:sz w:val="16"/>
        </w:rPr>
        <w:t>Naitonal</w:t>
      </w:r>
      <w:proofErr w:type="spellEnd"/>
      <w:r w:rsidRPr="00691DAA">
        <w:rPr>
          <w:sz w:val="16"/>
        </w:rPr>
        <w:t xml:space="preserve"> debate topics have not always been so broad. Before the late 1960s the topic often specified a particular policy change.5</w:t>
      </w:r>
      <w:r w:rsidRPr="00691DAA">
        <w:rPr>
          <w:sz w:val="18"/>
        </w:rPr>
        <w:t xml:space="preserve"> </w:t>
      </w:r>
      <w:proofErr w:type="gramStart"/>
      <w:r w:rsidRPr="00691DAA">
        <w:rPr>
          <w:rStyle w:val="StyleStyle4CharTimesNewRoman11pt"/>
        </w:rPr>
        <w:t>The</w:t>
      </w:r>
      <w:proofErr w:type="gramEnd"/>
      <w:r w:rsidRPr="00691DAA">
        <w:rPr>
          <w:rStyle w:val="StyleStyle4CharTimesNewRoman11pt"/>
        </w:rPr>
        <w:t xml:space="preserve"> move from narrow to </w:t>
      </w:r>
      <w:r w:rsidRPr="00691DAA">
        <w:rPr>
          <w:rStyle w:val="StyleStyle4CharTimesNewRoman11pt"/>
          <w:highlight w:val="yellow"/>
        </w:rPr>
        <w:t xml:space="preserve">broad topics </w:t>
      </w:r>
      <w:r w:rsidRPr="00691DAA">
        <w:rPr>
          <w:rStyle w:val="StyleStyle4CharTimesNewRoman11pt"/>
        </w:rPr>
        <w:t>has had</w:t>
      </w:r>
      <w:r w:rsidRPr="00691DAA">
        <w:rPr>
          <w:sz w:val="16"/>
        </w:rPr>
        <w:t>, according to some,</w:t>
      </w:r>
      <w:r w:rsidRPr="00691DAA">
        <w:rPr>
          <w:sz w:val="18"/>
        </w:rPr>
        <w:t xml:space="preserve"> </w:t>
      </w:r>
      <w:r w:rsidRPr="00691DAA">
        <w:rPr>
          <w:rStyle w:val="StyleStyle4CharTimesNewRoman11pt"/>
        </w:rPr>
        <w:t xml:space="preserve">the effect of </w:t>
      </w:r>
      <w:r w:rsidRPr="00691DAA">
        <w:rPr>
          <w:rStyle w:val="StyleStyle4CharTimesNewRoman11pt"/>
          <w:highlight w:val="yellow"/>
        </w:rPr>
        <w:t>limit</w:t>
      </w:r>
      <w:r w:rsidRPr="00691DAA">
        <w:rPr>
          <w:rStyle w:val="StyleStyle4CharTimesNewRoman11pt"/>
        </w:rPr>
        <w:t xml:space="preserve">ing </w:t>
      </w:r>
      <w:r w:rsidRPr="00691DAA">
        <w:rPr>
          <w:rStyle w:val="StyleStyle4CharTimesNewRoman11pt"/>
          <w:highlight w:val="yellow"/>
        </w:rPr>
        <w:t>the number</w:t>
      </w:r>
      <w:r w:rsidRPr="00691DAA">
        <w:rPr>
          <w:rStyle w:val="Style11pt"/>
        </w:rPr>
        <w:t xml:space="preserve"> </w:t>
      </w:r>
      <w:r w:rsidRPr="00691DAA">
        <w:rPr>
          <w:sz w:val="16"/>
        </w:rPr>
        <w:t>of students</w:t>
      </w:r>
      <w:r w:rsidRPr="00691DAA">
        <w:rPr>
          <w:sz w:val="18"/>
        </w:rPr>
        <w:t xml:space="preserve"> </w:t>
      </w:r>
      <w:r w:rsidRPr="00691DAA">
        <w:rPr>
          <w:rStyle w:val="StyleStyle4CharTimesNewRoman11pt"/>
          <w:highlight w:val="yellow"/>
        </w:rPr>
        <w:t>who participate</w:t>
      </w:r>
      <w:r w:rsidRPr="00691DAA">
        <w:rPr>
          <w:rStyle w:val="StyleStyle4CharTimesNewRoman11pt"/>
        </w:rPr>
        <w:t xml:space="preserve"> in</w:t>
      </w:r>
      <w:r w:rsidRPr="00691DAA">
        <w:rPr>
          <w:rStyle w:val="Style11pt"/>
        </w:rPr>
        <w:t xml:space="preserve"> </w:t>
      </w:r>
      <w:r w:rsidRPr="00691DAA">
        <w:rPr>
          <w:sz w:val="16"/>
        </w:rPr>
        <w:t>policy</w:t>
      </w:r>
      <w:r w:rsidRPr="00691DAA">
        <w:rPr>
          <w:sz w:val="18"/>
        </w:rPr>
        <w:t xml:space="preserve"> </w:t>
      </w:r>
      <w:r w:rsidRPr="00691DAA">
        <w:rPr>
          <w:rStyle w:val="StyleStyle4CharTimesNewRoman11pt"/>
        </w:rPr>
        <w:t>debate. First, the breadth of the topics has all but destroyed novice debate</w:t>
      </w:r>
      <w:r w:rsidRPr="00691DAA">
        <w:rPr>
          <w:rStyle w:val="Style11pt"/>
        </w:rPr>
        <w:t xml:space="preserve">. </w:t>
      </w:r>
      <w:r w:rsidRPr="00691DAA">
        <w:rPr>
          <w:sz w:val="16"/>
        </w:rPr>
        <w:t xml:space="preserve">Paul </w:t>
      </w:r>
      <w:proofErr w:type="spellStart"/>
      <w:r w:rsidRPr="00691DAA">
        <w:rPr>
          <w:sz w:val="16"/>
        </w:rPr>
        <w:t>Gaske</w:t>
      </w:r>
      <w:proofErr w:type="spellEnd"/>
      <w:r w:rsidRPr="00691DAA">
        <w:rPr>
          <w:sz w:val="16"/>
        </w:rPr>
        <w:t xml:space="preserve"> argues that because the stock issues of policy debate are clearly defined, it is superior to value debate as a means of introducing students to the debate process.6 </w:t>
      </w:r>
      <w:proofErr w:type="gramStart"/>
      <w:r w:rsidRPr="00691DAA">
        <w:rPr>
          <w:sz w:val="16"/>
        </w:rPr>
        <w:t>Despite</w:t>
      </w:r>
      <w:proofErr w:type="gramEnd"/>
      <w:r w:rsidRPr="00691DAA">
        <w:rPr>
          <w:sz w:val="16"/>
        </w:rPr>
        <w:t xml:space="preserve"> this advantage of policy debate, </w:t>
      </w:r>
      <w:proofErr w:type="spellStart"/>
      <w:r w:rsidRPr="00691DAA">
        <w:rPr>
          <w:sz w:val="16"/>
        </w:rPr>
        <w:t>Gaske</w:t>
      </w:r>
      <w:proofErr w:type="spellEnd"/>
      <w:r w:rsidRPr="00691DAA">
        <w:rPr>
          <w:sz w:val="16"/>
        </w:rPr>
        <w:t xml:space="preserve"> </w:t>
      </w:r>
      <w:proofErr w:type="spellStart"/>
      <w:r w:rsidRPr="00691DAA">
        <w:rPr>
          <w:sz w:val="16"/>
        </w:rPr>
        <w:t>belives</w:t>
      </w:r>
      <w:proofErr w:type="spellEnd"/>
      <w:r w:rsidRPr="00691DAA">
        <w:rPr>
          <w:sz w:val="16"/>
        </w:rPr>
        <w:t xml:space="preserve"> that NDT debate is not the best vehicle for teaching beginners. The problem is that</w:t>
      </w:r>
      <w:r w:rsidRPr="00691DAA">
        <w:rPr>
          <w:sz w:val="18"/>
        </w:rPr>
        <w:t xml:space="preserve"> </w:t>
      </w:r>
      <w:r w:rsidRPr="00691DAA">
        <w:rPr>
          <w:rStyle w:val="StyleStyle4CharTimesNewRoman11pt"/>
        </w:rPr>
        <w:t>broad</w:t>
      </w:r>
      <w:r w:rsidRPr="00691DAA">
        <w:rPr>
          <w:rStyle w:val="Style11pt"/>
        </w:rPr>
        <w:t xml:space="preserve"> policy </w:t>
      </w:r>
      <w:r w:rsidRPr="00691DAA">
        <w:rPr>
          <w:rStyle w:val="StyleStyle4CharTimesNewRoman11pt"/>
        </w:rPr>
        <w:t>topics terrify novice debaters</w:t>
      </w:r>
      <w:r w:rsidRPr="00691DAA">
        <w:rPr>
          <w:sz w:val="16"/>
        </w:rPr>
        <w:t>, especially those who lack high school debate experience.</w:t>
      </w:r>
      <w:r w:rsidRPr="00691DAA">
        <w:rPr>
          <w:rStyle w:val="Style11pt"/>
        </w:rPr>
        <w:t xml:space="preserve"> </w:t>
      </w:r>
      <w:r w:rsidRPr="002C60CC">
        <w:rPr>
          <w:rStyle w:val="StyleUnderline"/>
          <w:highlight w:val="yellow"/>
        </w:rPr>
        <w:t>They are unable to cope with the breadth of the topic</w:t>
      </w:r>
      <w:r w:rsidRPr="00691DAA">
        <w:rPr>
          <w:sz w:val="18"/>
        </w:rPr>
        <w:t xml:space="preserve"> </w:t>
      </w:r>
      <w:r w:rsidRPr="00691DAA">
        <w:rPr>
          <w:rStyle w:val="StyleStyle4CharTimesNewRoman11pt"/>
        </w:rPr>
        <w:t>and experience</w:t>
      </w:r>
      <w:r w:rsidRPr="00691DAA">
        <w:rPr>
          <w:rStyle w:val="Style11pt"/>
        </w:rPr>
        <w:t xml:space="preserve"> </w:t>
      </w:r>
      <w:r w:rsidRPr="00691DAA">
        <w:rPr>
          <w:sz w:val="16"/>
        </w:rPr>
        <w:t>“negophobia,”7</w:t>
      </w:r>
      <w:r w:rsidRPr="00691DAA">
        <w:rPr>
          <w:sz w:val="18"/>
        </w:rPr>
        <w:t xml:space="preserve"> </w:t>
      </w:r>
      <w:r w:rsidRPr="00691DAA">
        <w:rPr>
          <w:rStyle w:val="StyleStyle4CharTimesNewRoman11pt"/>
        </w:rPr>
        <w:t>the fear of debating negative</w:t>
      </w:r>
      <w:r w:rsidRPr="00691DAA">
        <w:rPr>
          <w:rStyle w:val="Style11pt"/>
        </w:rPr>
        <w:t xml:space="preserve">. </w:t>
      </w:r>
      <w:r w:rsidRPr="00691DAA">
        <w:rPr>
          <w:sz w:val="16"/>
        </w:rPr>
        <w:t xml:space="preserve">As a consequence, the educational advantages associated with teaching novices through policy debate are lost: “Yet all of these benefits fly out the window as rookies in their formative stage quickly experience humiliation at being </w:t>
      </w:r>
      <w:proofErr w:type="spellStart"/>
      <w:r w:rsidRPr="00691DAA">
        <w:rPr>
          <w:sz w:val="16"/>
        </w:rPr>
        <w:t>caugh</w:t>
      </w:r>
      <w:proofErr w:type="spellEnd"/>
      <w:r w:rsidRPr="00691DAA">
        <w:rPr>
          <w:sz w:val="16"/>
        </w:rPr>
        <w:t xml:space="preserve">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w:t>
      </w:r>
      <w:r w:rsidRPr="00691DAA">
        <w:rPr>
          <w:sz w:val="18"/>
        </w:rPr>
        <w:t xml:space="preserve"> </w:t>
      </w:r>
      <w:r w:rsidRPr="00691DAA">
        <w:rPr>
          <w:rStyle w:val="StyleStyle4CharTimesNewRoman11pt"/>
          <w:highlight w:val="yellow"/>
        </w:rPr>
        <w:t>broad topics</w:t>
      </w:r>
      <w:r w:rsidRPr="00691DAA">
        <w:rPr>
          <w:rStyle w:val="Style11pt"/>
          <w:highlight w:val="yellow"/>
        </w:rPr>
        <w:t xml:space="preserve"> </w:t>
      </w:r>
      <w:r w:rsidRPr="00691DAA">
        <w:rPr>
          <w:sz w:val="16"/>
        </w:rPr>
        <w:t>also</w:t>
      </w:r>
      <w:r w:rsidRPr="00691DAA">
        <w:rPr>
          <w:sz w:val="18"/>
        </w:rPr>
        <w:t xml:space="preserve"> </w:t>
      </w:r>
      <w:r w:rsidRPr="00691DAA">
        <w:rPr>
          <w:rStyle w:val="StyleStyle4CharTimesNewRoman11pt"/>
          <w:highlight w:val="yellow"/>
        </w:rPr>
        <w:t>discourage experienced debaters from continued participation</w:t>
      </w:r>
      <w:r w:rsidRPr="00691DAA">
        <w:rPr>
          <w:rStyle w:val="Style11pt"/>
          <w:highlight w:val="yellow"/>
        </w:rPr>
        <w:t xml:space="preserve"> </w:t>
      </w:r>
      <w:r w:rsidRPr="00691DAA">
        <w:rPr>
          <w:rStyle w:val="Style11pt"/>
        </w:rPr>
        <w:t>i</w:t>
      </w:r>
      <w:r w:rsidRPr="00691DAA">
        <w:rPr>
          <w:sz w:val="16"/>
        </w:rPr>
        <w:t xml:space="preserve">n policy debate. Here, the claim is that </w:t>
      </w:r>
      <w:r w:rsidRPr="00691DAA">
        <w:rPr>
          <w:rStyle w:val="StyleStyle4CharTimesNewRoman11pt"/>
        </w:rPr>
        <w:t>it takes so much times and effort to be competitive on a broad topic that students</w:t>
      </w:r>
      <w:r w:rsidRPr="00691DAA">
        <w:rPr>
          <w:rStyle w:val="Style11pt"/>
        </w:rPr>
        <w:t xml:space="preserve"> </w:t>
      </w:r>
      <w:r w:rsidRPr="00691DAA">
        <w:rPr>
          <w:sz w:val="16"/>
        </w:rPr>
        <w:t>who are concerned with doing more than just debate</w:t>
      </w:r>
      <w:r w:rsidRPr="00691DAA">
        <w:rPr>
          <w:rStyle w:val="Style11pt"/>
        </w:rPr>
        <w:t xml:space="preserve"> </w:t>
      </w:r>
      <w:r w:rsidRPr="00691DAA">
        <w:rPr>
          <w:rStyle w:val="StyleStyle4CharTimesNewRoman11pt"/>
        </w:rPr>
        <w:t>are forced out of the activity</w:t>
      </w:r>
      <w:r w:rsidRPr="00691DAA">
        <w:rPr>
          <w:rStyle w:val="Style11pt"/>
        </w:rPr>
        <w:t>.</w:t>
      </w:r>
      <w:r w:rsidRPr="00691DAA">
        <w:rPr>
          <w:sz w:val="16"/>
        </w:rPr>
        <w:t xml:space="preserve">9 </w:t>
      </w:r>
      <w:proofErr w:type="spellStart"/>
      <w:r w:rsidRPr="00691DAA">
        <w:rPr>
          <w:sz w:val="16"/>
        </w:rPr>
        <w:t>Gaske</w:t>
      </w:r>
      <w:proofErr w:type="spellEnd"/>
      <w:r w:rsidRPr="00691DAA">
        <w:rPr>
          <w:sz w:val="16"/>
        </w:rPr>
        <w:t xml:space="preserve"> notes, that “broad topics discourage participation because of insufficient time to do requisite research.”10</w:t>
      </w:r>
      <w:r w:rsidRPr="00691DAA">
        <w:rPr>
          <w:sz w:val="18"/>
        </w:rPr>
        <w:t xml:space="preserve"> </w:t>
      </w:r>
      <w:r w:rsidRPr="00691DAA">
        <w:rPr>
          <w:rStyle w:val="StyleStyle4CharTimesNewRoman11pt"/>
          <w:highlight w:val="yellow"/>
        </w:rPr>
        <w:t xml:space="preserve">The final effect may be that </w:t>
      </w:r>
      <w:r w:rsidRPr="00691DAA">
        <w:rPr>
          <w:rStyle w:val="StyleStyle4CharTimesNewRoman11ptBold"/>
          <w:rFonts w:eastAsia="SimSun"/>
          <w:highlight w:val="yellow"/>
          <w:bdr w:val="single" w:sz="4" w:space="0" w:color="auto"/>
        </w:rPr>
        <w:t>entire programs</w:t>
      </w:r>
      <w:r w:rsidRPr="00691DAA">
        <w:rPr>
          <w:rStyle w:val="Style11pt"/>
        </w:rPr>
        <w:t xml:space="preserve"> </w:t>
      </w:r>
      <w:r w:rsidRPr="00691DAA">
        <w:rPr>
          <w:sz w:val="16"/>
        </w:rPr>
        <w:t xml:space="preserve">either </w:t>
      </w:r>
      <w:r w:rsidRPr="00691DAA">
        <w:rPr>
          <w:rStyle w:val="StyleStyle4CharTimesNewRoman11ptBold"/>
          <w:rFonts w:eastAsia="SimSun"/>
          <w:highlight w:val="yellow"/>
          <w:bdr w:val="single" w:sz="4" w:space="0" w:color="auto"/>
        </w:rPr>
        <w:t>cease functioning</w:t>
      </w:r>
      <w:r w:rsidRPr="00691DAA">
        <w:rPr>
          <w:rStyle w:val="Style11pt"/>
        </w:rPr>
        <w:t xml:space="preserve"> </w:t>
      </w:r>
      <w:r w:rsidRPr="00691DAA">
        <w:rPr>
          <w:sz w:val="16"/>
        </w:rPr>
        <w:t xml:space="preserve">or shift to value debate as a way to avoid unreasonable research burdens. </w:t>
      </w:r>
      <w:proofErr w:type="spellStart"/>
      <w:r w:rsidRPr="00691DAA">
        <w:rPr>
          <w:sz w:val="16"/>
        </w:rPr>
        <w:t>Boman</w:t>
      </w:r>
      <w:proofErr w:type="spellEnd"/>
      <w:r w:rsidRPr="00691DAA">
        <w:rPr>
          <w:sz w:val="16"/>
        </w:rPr>
        <w:t xml:space="preserve"> supports this point: “It is this</w:t>
      </w:r>
      <w:r w:rsidRPr="00691DAA">
        <w:rPr>
          <w:sz w:val="18"/>
        </w:rPr>
        <w:t xml:space="preserve"> </w:t>
      </w:r>
      <w:r w:rsidRPr="00691DAA">
        <w:rPr>
          <w:rStyle w:val="Style11ptUnderline"/>
        </w:rPr>
        <w:t>expanding</w:t>
      </w:r>
      <w:r w:rsidRPr="00691DAA">
        <w:rPr>
          <w:rStyle w:val="Style11pt"/>
        </w:rPr>
        <w:t xml:space="preserve"> </w:t>
      </w:r>
      <w:r w:rsidRPr="00691DAA">
        <w:rPr>
          <w:sz w:val="16"/>
        </w:rPr>
        <w:t>necessity of evidence, and thereby</w:t>
      </w:r>
      <w:r w:rsidRPr="00691DAA">
        <w:rPr>
          <w:sz w:val="18"/>
        </w:rPr>
        <w:t xml:space="preserve"> </w:t>
      </w:r>
      <w:r w:rsidRPr="00691DAA">
        <w:rPr>
          <w:rStyle w:val="Style11ptUnderline"/>
        </w:rPr>
        <w:t>research</w:t>
      </w:r>
      <w:r w:rsidRPr="00691DAA">
        <w:rPr>
          <w:rStyle w:val="Style11pt"/>
        </w:rPr>
        <w:t xml:space="preserve">, </w:t>
      </w:r>
      <w:r w:rsidRPr="00691DAA">
        <w:rPr>
          <w:sz w:val="16"/>
        </w:rPr>
        <w:t>which</w:t>
      </w:r>
      <w:r w:rsidRPr="00691DAA">
        <w:rPr>
          <w:sz w:val="18"/>
        </w:rPr>
        <w:t xml:space="preserve"> </w:t>
      </w:r>
      <w:r w:rsidRPr="00691DAA">
        <w:rPr>
          <w:rStyle w:val="Style11ptUnderline"/>
        </w:rPr>
        <w:t>has created a competitive imbalance</w:t>
      </w:r>
      <w:r w:rsidRPr="00691DAA">
        <w:rPr>
          <w:rStyle w:val="Style11pt"/>
        </w:rPr>
        <w:t xml:space="preserve"> </w:t>
      </w:r>
      <w:r w:rsidRPr="00691DAA">
        <w:rPr>
          <w:sz w:val="16"/>
        </w:rPr>
        <w:t>between institutions that participate in academic debate.”11 In this view, it is the competitive imbalance resulting from the use of broad topics that has led some small schools to cancel their programs.</w:t>
      </w:r>
    </w:p>
    <w:p w:rsidR="00D35351" w:rsidRDefault="00D35351" w:rsidP="00D35351">
      <w:pPr>
        <w:pStyle w:val="Heading3"/>
      </w:pPr>
      <w:r>
        <w:t xml:space="preserve">Precision </w:t>
      </w:r>
      <w:r w:rsidR="009C1F13">
        <w:t>Impact</w:t>
      </w:r>
    </w:p>
    <w:p w:rsidR="0070473E" w:rsidRPr="0070473E" w:rsidRDefault="0070473E" w:rsidP="007324CD">
      <w:pPr>
        <w:pStyle w:val="Heading4"/>
      </w:pPr>
      <w:r w:rsidRPr="0070473E">
        <w:t>Prec</w:t>
      </w:r>
      <w:r>
        <w:t>ision is key – imprecise interpretations</w:t>
      </w:r>
      <w:r w:rsidRPr="0070473E">
        <w:t xml:space="preserve"> undermine research</w:t>
      </w:r>
      <w:r w:rsidR="00A02072">
        <w:t xml:space="preserve"> and effective policymaking </w:t>
      </w:r>
    </w:p>
    <w:p w:rsidR="0070473E" w:rsidRPr="0070473E" w:rsidRDefault="0070473E" w:rsidP="0070473E">
      <w:r w:rsidRPr="007324CD">
        <w:rPr>
          <w:rFonts w:eastAsiaTheme="majorEastAsia" w:cstheme="majorBidi"/>
          <w:b/>
          <w:iCs/>
        </w:rPr>
        <w:t>Resnick 1</w:t>
      </w:r>
      <w:r w:rsidRPr="0070473E">
        <w:t xml:space="preserve"> (</w:t>
      </w:r>
      <w:r>
        <w:t>Evan,</w:t>
      </w:r>
      <w:r w:rsidRPr="0070473E">
        <w:t xml:space="preserve"> </w:t>
      </w:r>
      <w:r w:rsidR="00A02072">
        <w:t>A</w:t>
      </w:r>
      <w:r w:rsidRPr="0070473E">
        <w:t xml:space="preserve">ssistant professor of political science </w:t>
      </w:r>
      <w:r>
        <w:t>@</w:t>
      </w:r>
      <w:r w:rsidRPr="0070473E">
        <w:t xml:space="preserve"> Yeshiva University,  “Defining Engagement,” Journal of International Affairs, Vol. 54, </w:t>
      </w:r>
      <w:proofErr w:type="spellStart"/>
      <w:r w:rsidRPr="0070473E">
        <w:t>Iss</w:t>
      </w:r>
      <w:proofErr w:type="spellEnd"/>
      <w:r w:rsidRPr="0070473E">
        <w:t>. 2)</w:t>
      </w:r>
    </w:p>
    <w:p w:rsidR="0070473E" w:rsidRPr="0070473E" w:rsidRDefault="0070473E" w:rsidP="0070473E">
      <w:pPr>
        <w:rPr>
          <w:sz w:val="16"/>
        </w:rPr>
      </w:pPr>
      <w:r w:rsidRPr="0070473E">
        <w:rPr>
          <w:sz w:val="16"/>
        </w:rPr>
        <w:t xml:space="preserve">In matters of national security, </w:t>
      </w:r>
      <w:r w:rsidRPr="00691DAA">
        <w:rPr>
          <w:rStyle w:val="StyleUnderline"/>
        </w:rPr>
        <w:t xml:space="preserve">establishing </w:t>
      </w:r>
      <w:r w:rsidRPr="00691DAA">
        <w:rPr>
          <w:rStyle w:val="StyleUnderline"/>
          <w:highlight w:val="yellow"/>
        </w:rPr>
        <w:t xml:space="preserve">a clear definition of terms is a </w:t>
      </w:r>
      <w:r w:rsidRPr="00A02072">
        <w:rPr>
          <w:rStyle w:val="Emphasis"/>
          <w:highlight w:val="yellow"/>
        </w:rPr>
        <w:t>precondition</w:t>
      </w:r>
      <w:r w:rsidRPr="00A02072">
        <w:rPr>
          <w:rStyle w:val="Emphasis"/>
        </w:rPr>
        <w:t xml:space="preserve"> </w:t>
      </w:r>
      <w:r w:rsidRPr="00A02072">
        <w:rPr>
          <w:rStyle w:val="Emphasis"/>
          <w:highlight w:val="yellow"/>
        </w:rPr>
        <w:t>for effective policymaking</w:t>
      </w:r>
      <w:r w:rsidRPr="0070473E">
        <w:rPr>
          <w:sz w:val="16"/>
        </w:rPr>
        <w:t xml:space="preserve">. </w:t>
      </w:r>
      <w:proofErr w:type="spellStart"/>
      <w:r w:rsidRPr="00691DAA">
        <w:rPr>
          <w:rStyle w:val="StyleUnderline"/>
          <w:highlight w:val="yellow"/>
        </w:rPr>
        <w:t>Decisionmakers</w:t>
      </w:r>
      <w:proofErr w:type="spellEnd"/>
      <w:r w:rsidRPr="00691DAA">
        <w:rPr>
          <w:rStyle w:val="StyleUnderline"/>
          <w:highlight w:val="yellow"/>
        </w:rPr>
        <w:t xml:space="preserve"> who invoke critical terms in an</w:t>
      </w:r>
      <w:r w:rsidRPr="00691DAA">
        <w:rPr>
          <w:rStyle w:val="StyleUnderline"/>
        </w:rPr>
        <w:t xml:space="preserve"> erratic, a</w:t>
      </w:r>
      <w:r w:rsidRPr="00691DAA">
        <w:rPr>
          <w:rStyle w:val="StyleUnderline"/>
          <w:highlight w:val="yellow"/>
        </w:rPr>
        <w:t>d hoc fashion risk</w:t>
      </w:r>
      <w:r w:rsidRPr="0070473E">
        <w:rPr>
          <w:sz w:val="16"/>
        </w:rPr>
        <w:t xml:space="preserve"> alienating their constituencies. They also risk </w:t>
      </w:r>
      <w:r w:rsidRPr="00691DAA">
        <w:rPr>
          <w:rStyle w:val="StyleUnderline"/>
        </w:rPr>
        <w:t xml:space="preserve">exacerbating </w:t>
      </w:r>
      <w:r w:rsidRPr="00691DAA">
        <w:rPr>
          <w:rStyle w:val="StyleUnderline"/>
          <w:highlight w:val="yellow"/>
        </w:rPr>
        <w:t>misperceptions</w:t>
      </w:r>
      <w:r w:rsidRPr="0070473E">
        <w:rPr>
          <w:sz w:val="16"/>
        </w:rPr>
        <w:t xml:space="preserve"> </w:t>
      </w:r>
      <w:r w:rsidRPr="00A02072">
        <w:rPr>
          <w:rStyle w:val="StyleUnderline"/>
        </w:rPr>
        <w:t>and hostility</w:t>
      </w:r>
      <w:r w:rsidRPr="0070473E">
        <w:rPr>
          <w:sz w:val="16"/>
        </w:rPr>
        <w:t xml:space="preserve"> among those the policies target. </w:t>
      </w:r>
      <w:r w:rsidRPr="00691DAA">
        <w:rPr>
          <w:rStyle w:val="StyleUnderline"/>
          <w:highlight w:val="yellow"/>
        </w:rPr>
        <w:t>Scholars</w:t>
      </w:r>
      <w:r w:rsidRPr="00691DAA">
        <w:rPr>
          <w:rStyle w:val="StyleUnderline"/>
        </w:rPr>
        <w:t xml:space="preserve"> </w:t>
      </w:r>
      <w:r w:rsidRPr="00A02072">
        <w:rPr>
          <w:rStyle w:val="StyleUnderline"/>
          <w:highlight w:val="yellow"/>
        </w:rPr>
        <w:t>who commit the same error</w:t>
      </w:r>
      <w:r w:rsidRPr="00691DAA">
        <w:rPr>
          <w:rStyle w:val="StyleUnderline"/>
        </w:rPr>
        <w:t xml:space="preserve"> </w:t>
      </w:r>
      <w:r w:rsidRPr="00691DAA">
        <w:rPr>
          <w:rStyle w:val="StyleUnderline"/>
          <w:highlight w:val="yellow"/>
        </w:rPr>
        <w:t>undercut</w:t>
      </w:r>
      <w:r w:rsidRPr="00691DAA">
        <w:rPr>
          <w:rStyle w:val="StyleUnderline"/>
        </w:rPr>
        <w:t xml:space="preserve"> their ability to conduct </w:t>
      </w:r>
      <w:r w:rsidRPr="00691DAA">
        <w:rPr>
          <w:rStyle w:val="Emphasis"/>
          <w:highlight w:val="yellow"/>
        </w:rPr>
        <w:t>valuable</w:t>
      </w:r>
      <w:r w:rsidRPr="00691DAA">
        <w:rPr>
          <w:rStyle w:val="Emphasis"/>
        </w:rPr>
        <w:t xml:space="preserve"> empirical </w:t>
      </w:r>
      <w:r w:rsidRPr="00691DAA">
        <w:rPr>
          <w:rStyle w:val="Emphasis"/>
          <w:highlight w:val="yellow"/>
        </w:rPr>
        <w:t>research</w:t>
      </w:r>
      <w:r w:rsidRPr="0070473E">
        <w:rPr>
          <w:sz w:val="16"/>
        </w:rPr>
        <w:t>. Hence, if scholars and policymakers fail rigorously to define "engagement," they undermine the ability to build an effective foreign policy.</w:t>
      </w:r>
    </w:p>
    <w:p w:rsidR="0070473E" w:rsidRDefault="0070473E" w:rsidP="0070473E">
      <w:pPr>
        <w:pStyle w:val="Heading3"/>
      </w:pPr>
      <w:r>
        <w:t>Grammar</w:t>
      </w:r>
      <w:r w:rsidR="009C1F13">
        <w:t xml:space="preserve"> Impact</w:t>
      </w:r>
    </w:p>
    <w:p w:rsidR="0070473E" w:rsidRPr="00691DAA" w:rsidRDefault="0070473E" w:rsidP="0070473E">
      <w:pPr>
        <w:pStyle w:val="Heading4"/>
        <w:rPr>
          <w:rFonts w:cs="Times New Roman"/>
        </w:rPr>
      </w:pPr>
      <w:r w:rsidRPr="00691DAA">
        <w:rPr>
          <w:rFonts w:cs="Times New Roman"/>
        </w:rPr>
        <w:t>Grammar outweighs --- without it, debate is impossible</w:t>
      </w:r>
    </w:p>
    <w:p w:rsidR="0070473E" w:rsidRPr="00691DAA" w:rsidRDefault="0070473E" w:rsidP="0070473E">
      <w:r w:rsidRPr="00691DAA">
        <w:rPr>
          <w:rStyle w:val="Style13ptBold"/>
        </w:rPr>
        <w:t>Allen 93</w:t>
      </w:r>
      <w:r w:rsidRPr="00691DAA">
        <w:t xml:space="preserve"> (Robert, Editor and Director – The Chambers Dictionary, Does Grammar Matter?)</w:t>
      </w:r>
    </w:p>
    <w:p w:rsidR="0070473E" w:rsidRPr="0070473E" w:rsidRDefault="0070473E" w:rsidP="0070473E">
      <w:pPr>
        <w:rPr>
          <w:sz w:val="16"/>
        </w:rPr>
      </w:pPr>
      <w:r w:rsidRPr="0070473E">
        <w:rPr>
          <w:rStyle w:val="Emphasis"/>
        </w:rPr>
        <w:t>Grammar matters</w:t>
      </w:r>
      <w:r w:rsidRPr="0070473E">
        <w:rPr>
          <w:sz w:val="16"/>
        </w:rPr>
        <w:t xml:space="preserve">, then, </w:t>
      </w:r>
      <w:r w:rsidRPr="0070473E">
        <w:rPr>
          <w:rStyle w:val="Emphasis"/>
        </w:rPr>
        <w:t>because it is the accepted way of using language</w:t>
      </w:r>
      <w:r w:rsidRPr="0070473E">
        <w:rPr>
          <w:sz w:val="16"/>
        </w:rPr>
        <w:t xml:space="preserve">, whatever one’s exact interpretation of the term. </w:t>
      </w:r>
      <w:r w:rsidRPr="0070473E">
        <w:rPr>
          <w:rStyle w:val="StyleUnderline"/>
        </w:rPr>
        <w:t xml:space="preserve">Incorrect grammar </w:t>
      </w:r>
      <w:r w:rsidRPr="0070473E">
        <w:rPr>
          <w:rStyle w:val="Emphasis"/>
        </w:rPr>
        <w:t>hampers communication</w:t>
      </w:r>
      <w:r w:rsidRPr="0070473E">
        <w:rPr>
          <w:sz w:val="16"/>
        </w:rPr>
        <w:t xml:space="preserve">, which is </w:t>
      </w:r>
      <w:r w:rsidRPr="0070473E">
        <w:rPr>
          <w:rStyle w:val="StyleUnderline"/>
        </w:rPr>
        <w:t>the whole purpose of language</w:t>
      </w:r>
      <w:r w:rsidRPr="0070473E">
        <w:rPr>
          <w:sz w:val="16"/>
        </w:rPr>
        <w:t xml:space="preserve">. The grammar of </w:t>
      </w:r>
      <w:proofErr w:type="gramStart"/>
      <w:r w:rsidRPr="0070473E">
        <w:rPr>
          <w:sz w:val="16"/>
        </w:rPr>
        <w:t>standard</w:t>
      </w:r>
      <w:proofErr w:type="gramEnd"/>
      <w:r w:rsidRPr="0070473E">
        <w:rPr>
          <w:sz w:val="16"/>
        </w:rPr>
        <w:t xml:space="preserve"> English matters because it is a codification of the way using English that most people will find acceptable.</w:t>
      </w:r>
    </w:p>
    <w:p w:rsidR="009C1F13" w:rsidRDefault="009C1F13" w:rsidP="009C1F13">
      <w:pPr>
        <w:pStyle w:val="Heading3"/>
      </w:pPr>
      <w:r>
        <w:t>Effects Topicality Impact</w:t>
      </w:r>
    </w:p>
    <w:p w:rsidR="009C1F13" w:rsidRPr="00363453" w:rsidRDefault="009C1F13" w:rsidP="009C1F13">
      <w:pPr>
        <w:pStyle w:val="Heading4"/>
      </w:pPr>
      <w:r>
        <w:t xml:space="preserve">Effects topicality is a voting issue for clash, ground, and grammar </w:t>
      </w:r>
    </w:p>
    <w:p w:rsidR="009C1F13" w:rsidRDefault="009C1F13" w:rsidP="009C1F13">
      <w:proofErr w:type="spellStart"/>
      <w:r w:rsidRPr="00150D90">
        <w:rPr>
          <w:rStyle w:val="Style13ptBold"/>
        </w:rPr>
        <w:t>Hingstman</w:t>
      </w:r>
      <w:proofErr w:type="spellEnd"/>
      <w:r w:rsidRPr="00150D90">
        <w:rPr>
          <w:rStyle w:val="Style13ptBold"/>
        </w:rPr>
        <w:t xml:space="preserve"> 97</w:t>
      </w:r>
      <w:r>
        <w:t xml:space="preserve"> (David, Associate Professor + Director of Grad Studies @ Univ. of Iowa, PhD, Northwestern; JD, Harvard, "The Cutting Edge," https://www.dropbox.com/s/p4juhkh0dgyepd1/1997%20Hingstman%20-%20Effects%20Topicality%20-%20Rostrum.pdf)</w:t>
      </w:r>
    </w:p>
    <w:p w:rsidR="009C1F13" w:rsidRPr="00363453" w:rsidRDefault="009C1F13" w:rsidP="009C1F13">
      <w:pPr>
        <w:rPr>
          <w:sz w:val="16"/>
        </w:rPr>
      </w:pPr>
      <w:r w:rsidRPr="00363453">
        <w:rPr>
          <w:sz w:val="16"/>
        </w:rPr>
        <w:t>This month we take up a pro-</w:t>
      </w:r>
      <w:proofErr w:type="spellStart"/>
      <w:r w:rsidRPr="00363453">
        <w:rPr>
          <w:sz w:val="16"/>
        </w:rPr>
        <w:t>cedural</w:t>
      </w:r>
      <w:proofErr w:type="spellEnd"/>
      <w:r w:rsidRPr="00363453">
        <w:rPr>
          <w:sz w:val="16"/>
        </w:rPr>
        <w:t xml:space="preserve"> issue that was much dis-</w:t>
      </w:r>
      <w:proofErr w:type="spellStart"/>
      <w:r w:rsidRPr="00363453">
        <w:rPr>
          <w:sz w:val="16"/>
        </w:rPr>
        <w:t>puted</w:t>
      </w:r>
      <w:proofErr w:type="spellEnd"/>
      <w:r w:rsidRPr="00363453">
        <w:rPr>
          <w:sz w:val="16"/>
        </w:rPr>
        <w:t xml:space="preserve"> in policy debates at </w:t>
      </w:r>
      <w:proofErr w:type="spellStart"/>
      <w:r w:rsidRPr="00363453">
        <w:rPr>
          <w:sz w:val="16"/>
        </w:rPr>
        <w:t>theHarvard</w:t>
      </w:r>
      <w:proofErr w:type="spellEnd"/>
      <w:r w:rsidRPr="00363453">
        <w:rPr>
          <w:sz w:val="16"/>
        </w:rPr>
        <w:t xml:space="preserve"> University tournament. </w:t>
      </w:r>
      <w:proofErr w:type="spellStart"/>
      <w:r w:rsidRPr="00363453">
        <w:rPr>
          <w:sz w:val="16"/>
        </w:rPr>
        <w:t>Infact</w:t>
      </w:r>
      <w:proofErr w:type="spellEnd"/>
      <w:r w:rsidRPr="00363453">
        <w:rPr>
          <w:sz w:val="16"/>
        </w:rPr>
        <w:t xml:space="preserve">, several of the </w:t>
      </w:r>
      <w:proofErr w:type="spellStart"/>
      <w:r w:rsidRPr="00363453">
        <w:rPr>
          <w:sz w:val="16"/>
        </w:rPr>
        <w:t>eliminationrounds</w:t>
      </w:r>
      <w:proofErr w:type="spellEnd"/>
      <w:r w:rsidRPr="00363453">
        <w:rPr>
          <w:sz w:val="16"/>
        </w:rPr>
        <w:t xml:space="preserve"> were decided solely on </w:t>
      </w:r>
      <w:proofErr w:type="spellStart"/>
      <w:r w:rsidRPr="00363453">
        <w:rPr>
          <w:sz w:val="16"/>
        </w:rPr>
        <w:t>thebasis</w:t>
      </w:r>
      <w:proofErr w:type="spellEnd"/>
      <w:r w:rsidRPr="00363453">
        <w:rPr>
          <w:sz w:val="16"/>
        </w:rPr>
        <w:t xml:space="preserve"> of this issue. And next </w:t>
      </w:r>
      <w:proofErr w:type="spellStart"/>
      <w:r w:rsidRPr="00363453">
        <w:rPr>
          <w:sz w:val="16"/>
        </w:rPr>
        <w:t>year'stopic</w:t>
      </w:r>
      <w:proofErr w:type="spellEnd"/>
      <w:r w:rsidRPr="00363453">
        <w:rPr>
          <w:sz w:val="16"/>
        </w:rPr>
        <w:t xml:space="preserve"> on renewable energy prom-</w:t>
      </w:r>
      <w:proofErr w:type="spellStart"/>
      <w:r w:rsidRPr="00363453">
        <w:rPr>
          <w:sz w:val="16"/>
        </w:rPr>
        <w:t>ises</w:t>
      </w:r>
      <w:proofErr w:type="spellEnd"/>
      <w:r w:rsidRPr="00363453">
        <w:rPr>
          <w:sz w:val="16"/>
        </w:rPr>
        <w:t xml:space="preserve"> even more controversies </w:t>
      </w:r>
      <w:proofErr w:type="spellStart"/>
      <w:r w:rsidRPr="00363453">
        <w:rPr>
          <w:sz w:val="16"/>
        </w:rPr>
        <w:t>aboutthis</w:t>
      </w:r>
      <w:proofErr w:type="spellEnd"/>
      <w:r w:rsidRPr="00363453">
        <w:rPr>
          <w:sz w:val="16"/>
        </w:rPr>
        <w:t xml:space="preserve"> issue. What is </w:t>
      </w:r>
      <w:r w:rsidRPr="005145E2">
        <w:rPr>
          <w:rStyle w:val="StyleUnderline"/>
        </w:rPr>
        <w:t>this important and controversial issue</w:t>
      </w:r>
      <w:r w:rsidRPr="00363453">
        <w:rPr>
          <w:sz w:val="16"/>
        </w:rPr>
        <w:t xml:space="preserve">? It </w:t>
      </w:r>
      <w:r w:rsidRPr="005145E2">
        <w:rPr>
          <w:rStyle w:val="StyleUnderline"/>
        </w:rPr>
        <w:t>is whether the affirmative plan is topical only by its effects or only indirectly</w:t>
      </w:r>
      <w:r w:rsidRPr="00363453">
        <w:rPr>
          <w:sz w:val="16"/>
        </w:rPr>
        <w:t xml:space="preserve"> -- the "effects topicality" </w:t>
      </w:r>
      <w:proofErr w:type="spellStart"/>
      <w:r w:rsidRPr="00363453">
        <w:rPr>
          <w:sz w:val="16"/>
        </w:rPr>
        <w:t>argument.As</w:t>
      </w:r>
      <w:proofErr w:type="spellEnd"/>
      <w:r w:rsidRPr="00363453">
        <w:rPr>
          <w:sz w:val="16"/>
        </w:rPr>
        <w:t xml:space="preserve"> long as we choose to debate resolutions that describe what ac-</w:t>
      </w:r>
      <w:proofErr w:type="spellStart"/>
      <w:r w:rsidRPr="00363453">
        <w:rPr>
          <w:sz w:val="16"/>
        </w:rPr>
        <w:t>tion</w:t>
      </w:r>
      <w:proofErr w:type="spellEnd"/>
      <w:r w:rsidRPr="00363453">
        <w:rPr>
          <w:sz w:val="16"/>
        </w:rPr>
        <w:t xml:space="preserve"> should be taken according </w:t>
      </w:r>
      <w:proofErr w:type="spellStart"/>
      <w:r w:rsidRPr="00363453">
        <w:rPr>
          <w:sz w:val="16"/>
        </w:rPr>
        <w:t>tosome</w:t>
      </w:r>
      <w:proofErr w:type="spellEnd"/>
      <w:r w:rsidRPr="00363453">
        <w:rPr>
          <w:sz w:val="16"/>
        </w:rPr>
        <w:t xml:space="preserve"> desired end -- programs to re-duce juvenile crime, policies to in-crease use of renewable energy --rather than according to some de-sired means -- trying juvenile of-fenders in adult courts, </w:t>
      </w:r>
      <w:proofErr w:type="spellStart"/>
      <w:r w:rsidRPr="00363453">
        <w:rPr>
          <w:sz w:val="16"/>
        </w:rPr>
        <w:t>requiringthe</w:t>
      </w:r>
      <w:proofErr w:type="spellEnd"/>
      <w:r w:rsidRPr="00363453">
        <w:rPr>
          <w:sz w:val="16"/>
        </w:rPr>
        <w:t xml:space="preserve"> use of renewable </w:t>
      </w:r>
      <w:proofErr w:type="spellStart"/>
      <w:r w:rsidRPr="00363453">
        <w:rPr>
          <w:sz w:val="16"/>
        </w:rPr>
        <w:t>energysources</w:t>
      </w:r>
      <w:proofErr w:type="spellEnd"/>
      <w:r w:rsidRPr="00363453">
        <w:rPr>
          <w:sz w:val="16"/>
        </w:rPr>
        <w:t xml:space="preserve"> by government agencies --</w:t>
      </w:r>
      <w:r w:rsidRPr="005145E2">
        <w:rPr>
          <w:rStyle w:val="StyleUnderline"/>
        </w:rPr>
        <w:t>we can expect this question to be-come a major source of clash</w:t>
      </w:r>
      <w:r w:rsidRPr="00363453">
        <w:rPr>
          <w:sz w:val="16"/>
        </w:rPr>
        <w:t xml:space="preserve">. </w:t>
      </w:r>
      <w:proofErr w:type="spellStart"/>
      <w:r w:rsidRPr="00363453">
        <w:rPr>
          <w:rStyle w:val="StyleUnderline"/>
        </w:rPr>
        <w:t>Af-firmative</w:t>
      </w:r>
      <w:proofErr w:type="spellEnd"/>
      <w:r w:rsidRPr="00363453">
        <w:rPr>
          <w:rStyle w:val="StyleUnderline"/>
        </w:rPr>
        <w:t xml:space="preserve"> teams have the incentive to develop case approaches</w:t>
      </w:r>
      <w:r w:rsidRPr="00363453">
        <w:rPr>
          <w:sz w:val="16"/>
        </w:rPr>
        <w:t xml:space="preserve"> -- </w:t>
      </w:r>
      <w:proofErr w:type="spellStart"/>
      <w:r w:rsidRPr="00363453">
        <w:rPr>
          <w:sz w:val="16"/>
        </w:rPr>
        <w:t>suchas</w:t>
      </w:r>
      <w:proofErr w:type="spellEnd"/>
      <w:r w:rsidRPr="00363453">
        <w:rPr>
          <w:sz w:val="16"/>
        </w:rPr>
        <w:t xml:space="preserve"> searching for deadbeat </w:t>
      </w:r>
      <w:proofErr w:type="gramStart"/>
      <w:r w:rsidRPr="00363453">
        <w:rPr>
          <w:sz w:val="16"/>
        </w:rPr>
        <w:t>dads</w:t>
      </w:r>
      <w:proofErr w:type="gramEnd"/>
      <w:r w:rsidRPr="00363453">
        <w:rPr>
          <w:sz w:val="16"/>
        </w:rPr>
        <w:t xml:space="preserve"> </w:t>
      </w:r>
      <w:proofErr w:type="spellStart"/>
      <w:r w:rsidRPr="00363453">
        <w:rPr>
          <w:sz w:val="16"/>
        </w:rPr>
        <w:t>oreliminating</w:t>
      </w:r>
      <w:proofErr w:type="spellEnd"/>
      <w:r w:rsidRPr="00363453">
        <w:rPr>
          <w:sz w:val="16"/>
        </w:rPr>
        <w:t xml:space="preserve"> legal </w:t>
      </w:r>
      <w:proofErr w:type="spellStart"/>
      <w:r w:rsidRPr="00363453">
        <w:rPr>
          <w:sz w:val="16"/>
        </w:rPr>
        <w:t>discriminationagainst</w:t>
      </w:r>
      <w:proofErr w:type="spellEnd"/>
      <w:r w:rsidRPr="00363453">
        <w:rPr>
          <w:sz w:val="16"/>
        </w:rPr>
        <w:t xml:space="preserve"> juveniles -- </w:t>
      </w:r>
      <w:r w:rsidRPr="00363453">
        <w:rPr>
          <w:rStyle w:val="Emphasis"/>
        </w:rPr>
        <w:t>that produce unusual advantages and evade or turn the link stories to the most</w:t>
      </w:r>
      <w:r>
        <w:rPr>
          <w:rStyle w:val="Emphasis"/>
        </w:rPr>
        <w:t xml:space="preserve"> </w:t>
      </w:r>
      <w:r w:rsidRPr="00363453">
        <w:rPr>
          <w:rStyle w:val="Emphasis"/>
        </w:rPr>
        <w:t xml:space="preserve">popular disadvantages </w:t>
      </w:r>
      <w:r w:rsidRPr="00363453">
        <w:rPr>
          <w:sz w:val="16"/>
        </w:rPr>
        <w:t xml:space="preserve">-- such </w:t>
      </w:r>
      <w:proofErr w:type="spellStart"/>
      <w:r w:rsidRPr="00363453">
        <w:rPr>
          <w:sz w:val="16"/>
        </w:rPr>
        <w:t>asClinton</w:t>
      </w:r>
      <w:proofErr w:type="spellEnd"/>
      <w:r w:rsidRPr="00363453">
        <w:rPr>
          <w:sz w:val="16"/>
        </w:rPr>
        <w:t xml:space="preserve"> and federalism. </w:t>
      </w:r>
      <w:r w:rsidRPr="00363453">
        <w:rPr>
          <w:rStyle w:val="Emphasis"/>
        </w:rPr>
        <w:t>Negative teams feel unprepared</w:t>
      </w:r>
      <w:r w:rsidRPr="00363453">
        <w:rPr>
          <w:rStyle w:val="StyleUnderline"/>
        </w:rPr>
        <w:t xml:space="preserve"> to with-stand the challenges skilled </w:t>
      </w:r>
      <w:proofErr w:type="spellStart"/>
      <w:r w:rsidRPr="00363453">
        <w:rPr>
          <w:rStyle w:val="StyleUnderline"/>
        </w:rPr>
        <w:t>affir-mative</w:t>
      </w:r>
      <w:proofErr w:type="spellEnd"/>
      <w:r w:rsidRPr="00363453">
        <w:rPr>
          <w:rStyle w:val="StyleUnderline"/>
        </w:rPr>
        <w:t xml:space="preserve"> debaters make to the </w:t>
      </w:r>
      <w:proofErr w:type="spellStart"/>
      <w:r w:rsidRPr="00363453">
        <w:rPr>
          <w:rStyle w:val="StyleUnderline"/>
        </w:rPr>
        <w:t>unevidenced</w:t>
      </w:r>
      <w:proofErr w:type="spellEnd"/>
      <w:r w:rsidRPr="00363453">
        <w:rPr>
          <w:rStyle w:val="StyleUnderline"/>
        </w:rPr>
        <w:t xml:space="preserve"> assertions against those advantages and for the </w:t>
      </w:r>
      <w:proofErr w:type="spellStart"/>
      <w:r w:rsidRPr="00363453">
        <w:rPr>
          <w:rStyle w:val="StyleUnderline"/>
        </w:rPr>
        <w:t>disad</w:t>
      </w:r>
      <w:proofErr w:type="spellEnd"/>
      <w:r w:rsidRPr="00363453">
        <w:rPr>
          <w:rStyle w:val="StyleUnderline"/>
        </w:rPr>
        <w:t>-vantage links</w:t>
      </w:r>
      <w:r w:rsidRPr="00363453">
        <w:rPr>
          <w:sz w:val="16"/>
        </w:rPr>
        <w:t xml:space="preserve">. So </w:t>
      </w:r>
      <w:r w:rsidRPr="00363453">
        <w:rPr>
          <w:rStyle w:val="StyleUnderline"/>
        </w:rPr>
        <w:t>the argument is extended that the plan</w:t>
      </w:r>
      <w:r w:rsidRPr="00363453">
        <w:rPr>
          <w:sz w:val="16"/>
        </w:rPr>
        <w:t xml:space="preserve"> -- </w:t>
      </w:r>
      <w:proofErr w:type="spellStart"/>
      <w:r w:rsidRPr="00363453">
        <w:rPr>
          <w:sz w:val="16"/>
        </w:rPr>
        <w:t>deadbeatdads</w:t>
      </w:r>
      <w:proofErr w:type="spellEnd"/>
      <w:r w:rsidRPr="00363453">
        <w:rPr>
          <w:sz w:val="16"/>
        </w:rPr>
        <w:t xml:space="preserve"> or bans on legal discrimination-- </w:t>
      </w:r>
      <w:r w:rsidRPr="00363453">
        <w:rPr>
          <w:rStyle w:val="StyleUnderline"/>
        </w:rPr>
        <w:t xml:space="preserve">is not a program to reduce </w:t>
      </w:r>
      <w:proofErr w:type="spellStart"/>
      <w:r w:rsidRPr="00363453">
        <w:rPr>
          <w:rStyle w:val="StyleUnderline"/>
        </w:rPr>
        <w:t>juve-nile</w:t>
      </w:r>
      <w:proofErr w:type="spellEnd"/>
      <w:r w:rsidRPr="00363453">
        <w:rPr>
          <w:rStyle w:val="StyleUnderline"/>
        </w:rPr>
        <w:t xml:space="preserve"> crime, </w:t>
      </w:r>
      <w:r w:rsidRPr="00363453">
        <w:rPr>
          <w:rStyle w:val="Emphasis"/>
        </w:rPr>
        <w:t xml:space="preserve">but only reduces </w:t>
      </w:r>
      <w:proofErr w:type="spellStart"/>
      <w:r w:rsidRPr="00363453">
        <w:rPr>
          <w:rStyle w:val="Emphasis"/>
        </w:rPr>
        <w:t>juve-nile</w:t>
      </w:r>
      <w:proofErr w:type="spellEnd"/>
      <w:r w:rsidRPr="00363453">
        <w:rPr>
          <w:rStyle w:val="Emphasis"/>
        </w:rPr>
        <w:t xml:space="preserve"> crime as an incidental </w:t>
      </w:r>
      <w:proofErr w:type="spellStart"/>
      <w:r w:rsidRPr="00363453">
        <w:rPr>
          <w:rStyle w:val="Emphasis"/>
        </w:rPr>
        <w:t>effect</w:t>
      </w:r>
      <w:r w:rsidRPr="00363453">
        <w:rPr>
          <w:sz w:val="16"/>
        </w:rPr>
        <w:t>.Topicality</w:t>
      </w:r>
      <w:proofErr w:type="spellEnd"/>
      <w:r w:rsidRPr="00363453">
        <w:rPr>
          <w:sz w:val="16"/>
        </w:rPr>
        <w:t xml:space="preserve"> arguments are </w:t>
      </w:r>
      <w:proofErr w:type="spellStart"/>
      <w:r w:rsidRPr="00363453">
        <w:rPr>
          <w:sz w:val="16"/>
        </w:rPr>
        <w:t>mostpersuasive</w:t>
      </w:r>
      <w:proofErr w:type="spellEnd"/>
      <w:r w:rsidRPr="00363453">
        <w:rPr>
          <w:sz w:val="16"/>
        </w:rPr>
        <w:t xml:space="preserve"> when they include </w:t>
      </w:r>
      <w:proofErr w:type="spellStart"/>
      <w:r w:rsidRPr="00363453">
        <w:rPr>
          <w:sz w:val="16"/>
        </w:rPr>
        <w:t>inerpretations</w:t>
      </w:r>
      <w:proofErr w:type="spellEnd"/>
      <w:r w:rsidRPr="00363453">
        <w:rPr>
          <w:sz w:val="16"/>
        </w:rPr>
        <w:t xml:space="preserve"> of the words </w:t>
      </w:r>
      <w:proofErr w:type="spellStart"/>
      <w:r w:rsidRPr="00363453">
        <w:rPr>
          <w:sz w:val="16"/>
        </w:rPr>
        <w:t>andphrases</w:t>
      </w:r>
      <w:proofErr w:type="spellEnd"/>
      <w:r w:rsidRPr="00363453">
        <w:rPr>
          <w:sz w:val="16"/>
        </w:rPr>
        <w:t xml:space="preserve"> of the topic, </w:t>
      </w:r>
      <w:proofErr w:type="spellStart"/>
      <w:r w:rsidRPr="00363453">
        <w:rPr>
          <w:sz w:val="16"/>
        </w:rPr>
        <w:t>explanationsof</w:t>
      </w:r>
      <w:proofErr w:type="spellEnd"/>
      <w:r w:rsidRPr="00363453">
        <w:rPr>
          <w:sz w:val="16"/>
        </w:rPr>
        <w:t xml:space="preserve"> why the plan violates those in-</w:t>
      </w:r>
      <w:proofErr w:type="spellStart"/>
      <w:r w:rsidRPr="00363453">
        <w:rPr>
          <w:sz w:val="16"/>
        </w:rPr>
        <w:t>terpretations</w:t>
      </w:r>
      <w:proofErr w:type="spellEnd"/>
      <w:r w:rsidRPr="00363453">
        <w:rPr>
          <w:sz w:val="16"/>
        </w:rPr>
        <w:t xml:space="preserve">, and reasons why </w:t>
      </w:r>
      <w:proofErr w:type="spellStart"/>
      <w:r w:rsidRPr="00363453">
        <w:rPr>
          <w:sz w:val="16"/>
        </w:rPr>
        <w:t>theviolation</w:t>
      </w:r>
      <w:proofErr w:type="spellEnd"/>
      <w:r w:rsidRPr="00363453">
        <w:rPr>
          <w:sz w:val="16"/>
        </w:rPr>
        <w:t xml:space="preserve"> justifies a decision for </w:t>
      </w:r>
      <w:proofErr w:type="spellStart"/>
      <w:r w:rsidRPr="00363453">
        <w:rPr>
          <w:sz w:val="16"/>
        </w:rPr>
        <w:t>thenegative</w:t>
      </w:r>
      <w:proofErr w:type="spellEnd"/>
      <w:r w:rsidRPr="00363453">
        <w:rPr>
          <w:sz w:val="16"/>
        </w:rPr>
        <w:t xml:space="preserve">. Let us discuss one ex-ample of how the effects </w:t>
      </w:r>
      <w:proofErr w:type="spellStart"/>
      <w:r w:rsidRPr="00363453">
        <w:rPr>
          <w:sz w:val="16"/>
        </w:rPr>
        <w:t>topicalityargument</w:t>
      </w:r>
      <w:proofErr w:type="spellEnd"/>
      <w:r w:rsidRPr="00363453">
        <w:rPr>
          <w:sz w:val="16"/>
        </w:rPr>
        <w:t xml:space="preserve"> might be </w:t>
      </w:r>
      <w:proofErr w:type="spellStart"/>
      <w:r w:rsidRPr="00363453">
        <w:rPr>
          <w:sz w:val="16"/>
        </w:rPr>
        <w:t>launchedagainst</w:t>
      </w:r>
      <w:proofErr w:type="spellEnd"/>
      <w:r w:rsidRPr="00363453">
        <w:rPr>
          <w:sz w:val="16"/>
        </w:rPr>
        <w:t xml:space="preserve"> an affirmative plan </w:t>
      </w:r>
      <w:proofErr w:type="spellStart"/>
      <w:r w:rsidRPr="00363453">
        <w:rPr>
          <w:sz w:val="16"/>
        </w:rPr>
        <w:t>thatsearches</w:t>
      </w:r>
      <w:proofErr w:type="spellEnd"/>
      <w:r w:rsidRPr="00363453">
        <w:rPr>
          <w:sz w:val="16"/>
        </w:rPr>
        <w:t xml:space="preserve"> for </w:t>
      </w:r>
      <w:proofErr w:type="spellStart"/>
      <w:r w:rsidRPr="00363453">
        <w:rPr>
          <w:sz w:val="16"/>
        </w:rPr>
        <w:t>deadbead</w:t>
      </w:r>
      <w:proofErr w:type="spellEnd"/>
      <w:r w:rsidRPr="00363453">
        <w:rPr>
          <w:sz w:val="16"/>
        </w:rPr>
        <w:t xml:space="preserve"> dads. In </w:t>
      </w:r>
      <w:proofErr w:type="spellStart"/>
      <w:r w:rsidRPr="00363453">
        <w:rPr>
          <w:sz w:val="16"/>
        </w:rPr>
        <w:t>thisinstance</w:t>
      </w:r>
      <w:proofErr w:type="spellEnd"/>
      <w:r w:rsidRPr="00363453">
        <w:rPr>
          <w:sz w:val="16"/>
        </w:rPr>
        <w:t xml:space="preserve">, the phrase "programs </w:t>
      </w:r>
      <w:proofErr w:type="spellStart"/>
      <w:r w:rsidRPr="00363453">
        <w:rPr>
          <w:sz w:val="16"/>
        </w:rPr>
        <w:t>tosubstantially</w:t>
      </w:r>
      <w:proofErr w:type="spellEnd"/>
      <w:r w:rsidRPr="00363453">
        <w:rPr>
          <w:sz w:val="16"/>
        </w:rPr>
        <w:t xml:space="preserve"> reduce </w:t>
      </w:r>
      <w:proofErr w:type="spellStart"/>
      <w:r w:rsidRPr="00363453">
        <w:rPr>
          <w:sz w:val="16"/>
        </w:rPr>
        <w:t>juvenilecrime</w:t>
      </w:r>
      <w:proofErr w:type="spellEnd"/>
      <w:r w:rsidRPr="00363453">
        <w:rPr>
          <w:sz w:val="16"/>
        </w:rPr>
        <w:t xml:space="preserve">" would </w:t>
      </w:r>
      <w:proofErr w:type="gramStart"/>
      <w:r w:rsidRPr="00363453">
        <w:rPr>
          <w:sz w:val="16"/>
        </w:rPr>
        <w:t>interpreted</w:t>
      </w:r>
      <w:proofErr w:type="gramEnd"/>
      <w:r w:rsidRPr="00363453">
        <w:rPr>
          <w:sz w:val="16"/>
        </w:rPr>
        <w:t xml:space="preserve"> as </w:t>
      </w:r>
      <w:proofErr w:type="spellStart"/>
      <w:r w:rsidRPr="00363453">
        <w:rPr>
          <w:sz w:val="16"/>
        </w:rPr>
        <w:t>effortsintended</w:t>
      </w:r>
      <w:proofErr w:type="spellEnd"/>
      <w:r w:rsidRPr="00363453">
        <w:rPr>
          <w:sz w:val="16"/>
        </w:rPr>
        <w:t xml:space="preserve"> by government </w:t>
      </w:r>
      <w:proofErr w:type="spellStart"/>
      <w:r w:rsidRPr="00363453">
        <w:rPr>
          <w:sz w:val="16"/>
        </w:rPr>
        <w:t>officialsto</w:t>
      </w:r>
      <w:proofErr w:type="spellEnd"/>
      <w:r w:rsidRPr="00363453">
        <w:rPr>
          <w:sz w:val="16"/>
        </w:rPr>
        <w:t xml:space="preserve"> target juvenile crime. The </w:t>
      </w:r>
      <w:proofErr w:type="spellStart"/>
      <w:r w:rsidRPr="00363453">
        <w:rPr>
          <w:sz w:val="16"/>
        </w:rPr>
        <w:t>searchfor</w:t>
      </w:r>
      <w:proofErr w:type="spellEnd"/>
      <w:r w:rsidRPr="00363453">
        <w:rPr>
          <w:sz w:val="16"/>
        </w:rPr>
        <w:t xml:space="preserve"> deadbeat dads violates this in-</w:t>
      </w:r>
      <w:proofErr w:type="spellStart"/>
      <w:r w:rsidRPr="00363453">
        <w:rPr>
          <w:sz w:val="16"/>
        </w:rPr>
        <w:t>terpretation</w:t>
      </w:r>
      <w:proofErr w:type="spellEnd"/>
      <w:r w:rsidRPr="00363453">
        <w:rPr>
          <w:sz w:val="16"/>
        </w:rPr>
        <w:t xml:space="preserve"> because the action </w:t>
      </w:r>
      <w:proofErr w:type="spellStart"/>
      <w:r w:rsidRPr="00363453">
        <w:rPr>
          <w:sz w:val="16"/>
        </w:rPr>
        <w:t>isintended</w:t>
      </w:r>
      <w:proofErr w:type="spellEnd"/>
      <w:r w:rsidRPr="00363453">
        <w:rPr>
          <w:sz w:val="16"/>
        </w:rPr>
        <w:t xml:space="preserve"> to target child support, </w:t>
      </w:r>
      <w:proofErr w:type="spellStart"/>
      <w:r w:rsidRPr="00363453">
        <w:rPr>
          <w:sz w:val="16"/>
        </w:rPr>
        <w:t>notjuvenile</w:t>
      </w:r>
      <w:proofErr w:type="spellEnd"/>
      <w:r w:rsidRPr="00363453">
        <w:rPr>
          <w:sz w:val="16"/>
        </w:rPr>
        <w:t xml:space="preserve"> crime. </w:t>
      </w:r>
      <w:r w:rsidRPr="00363453">
        <w:rPr>
          <w:rStyle w:val="StyleUnderline"/>
        </w:rPr>
        <w:t xml:space="preserve">The violation </w:t>
      </w:r>
      <w:proofErr w:type="spellStart"/>
      <w:r w:rsidRPr="00363453">
        <w:rPr>
          <w:rStyle w:val="Emphasis"/>
        </w:rPr>
        <w:t>justi-fies</w:t>
      </w:r>
      <w:proofErr w:type="spellEnd"/>
      <w:r w:rsidRPr="00363453">
        <w:rPr>
          <w:rStyle w:val="Emphasis"/>
        </w:rPr>
        <w:t xml:space="preserve"> a negative ballot because the negative cannot be expected to be prepared with analysis and </w:t>
      </w:r>
      <w:proofErr w:type="spellStart"/>
      <w:r w:rsidRPr="00363453">
        <w:rPr>
          <w:rStyle w:val="Emphasis"/>
        </w:rPr>
        <w:t>evi-dence</w:t>
      </w:r>
      <w:proofErr w:type="spellEnd"/>
      <w:r w:rsidRPr="00363453">
        <w:rPr>
          <w:rStyle w:val="Emphasis"/>
        </w:rPr>
        <w:t xml:space="preserve"> to clash with the entire realm of social policy proposals</w:t>
      </w:r>
      <w:r w:rsidRPr="00363453">
        <w:rPr>
          <w:rStyle w:val="StyleUnderline"/>
        </w:rPr>
        <w:t>, but only those that crack down on juvenile cri</w:t>
      </w:r>
      <w:r w:rsidRPr="00363453">
        <w:rPr>
          <w:sz w:val="16"/>
        </w:rPr>
        <w:t xml:space="preserve">me. Also, </w:t>
      </w:r>
      <w:r w:rsidRPr="00363453">
        <w:rPr>
          <w:rStyle w:val="StyleUnderline"/>
        </w:rPr>
        <w:t xml:space="preserve">cases that address </w:t>
      </w:r>
      <w:proofErr w:type="spellStart"/>
      <w:r w:rsidRPr="00363453">
        <w:rPr>
          <w:rStyle w:val="StyleUnderline"/>
        </w:rPr>
        <w:t>ju-venile</w:t>
      </w:r>
      <w:proofErr w:type="spellEnd"/>
      <w:r w:rsidRPr="00363453">
        <w:rPr>
          <w:rStyle w:val="StyleUnderline"/>
        </w:rPr>
        <w:t xml:space="preserve"> crime only as a side benefit fail to give meaning to "establish</w:t>
      </w:r>
      <w:r w:rsidRPr="00363453">
        <w:rPr>
          <w:sz w:val="16"/>
        </w:rPr>
        <w:t xml:space="preserve"> a</w:t>
      </w:r>
      <w:r>
        <w:rPr>
          <w:sz w:val="16"/>
        </w:rPr>
        <w:t xml:space="preserve"> </w:t>
      </w:r>
      <w:r w:rsidRPr="00363453">
        <w:rPr>
          <w:sz w:val="16"/>
        </w:rPr>
        <w:t>program to" -- the resolution could</w:t>
      </w:r>
      <w:r>
        <w:rPr>
          <w:sz w:val="16"/>
        </w:rPr>
        <w:t xml:space="preserve"> </w:t>
      </w:r>
      <w:r w:rsidRPr="00363453">
        <w:rPr>
          <w:sz w:val="16"/>
        </w:rPr>
        <w:t xml:space="preserve">be worded RESOLVED: THAT THEFEDERAL GOVERNMENT SHOULDSUBSTANTIALLY REDUCE JUVE-NILE CRIME -- and </w:t>
      </w:r>
      <w:r w:rsidRPr="00363453">
        <w:rPr>
          <w:rStyle w:val="Emphasis"/>
        </w:rPr>
        <w:t xml:space="preserve">this </w:t>
      </w:r>
      <w:proofErr w:type="spellStart"/>
      <w:r w:rsidRPr="00363453">
        <w:rPr>
          <w:rStyle w:val="Emphasis"/>
        </w:rPr>
        <w:t>grammati-cal</w:t>
      </w:r>
      <w:proofErr w:type="spellEnd"/>
      <w:r w:rsidRPr="00363453">
        <w:rPr>
          <w:rStyle w:val="Emphasis"/>
        </w:rPr>
        <w:t xml:space="preserve"> imprecision undermines the</w:t>
      </w:r>
      <w:r>
        <w:rPr>
          <w:rStyle w:val="Emphasis"/>
        </w:rPr>
        <w:t xml:space="preserve"> </w:t>
      </w:r>
      <w:r w:rsidRPr="00363453">
        <w:rPr>
          <w:rStyle w:val="Emphasis"/>
        </w:rPr>
        <w:t>communicative training that the</w:t>
      </w:r>
      <w:r>
        <w:rPr>
          <w:rStyle w:val="Emphasis"/>
        </w:rPr>
        <w:t xml:space="preserve"> </w:t>
      </w:r>
      <w:r w:rsidRPr="00363453">
        <w:rPr>
          <w:rStyle w:val="Emphasis"/>
        </w:rPr>
        <w:t xml:space="preserve">activity of debating should </w:t>
      </w:r>
      <w:proofErr w:type="spellStart"/>
      <w:r w:rsidRPr="00363453">
        <w:rPr>
          <w:rStyle w:val="Emphasis"/>
        </w:rPr>
        <w:t>encour</w:t>
      </w:r>
      <w:proofErr w:type="spellEnd"/>
      <w:r w:rsidRPr="00363453">
        <w:rPr>
          <w:rStyle w:val="Emphasis"/>
        </w:rPr>
        <w:t>-age.</w:t>
      </w:r>
    </w:p>
    <w:p w:rsidR="0070473E" w:rsidRPr="0070473E" w:rsidRDefault="00F169C1" w:rsidP="009C1F13">
      <w:pPr>
        <w:pStyle w:val="Heading2"/>
      </w:pPr>
      <w:r>
        <w:t xml:space="preserve">Topicality - </w:t>
      </w:r>
      <w:proofErr w:type="spellStart"/>
      <w:r>
        <w:t>Neg</w:t>
      </w:r>
      <w:proofErr w:type="spellEnd"/>
    </w:p>
    <w:p w:rsidR="00D35351" w:rsidRDefault="00F92AF9" w:rsidP="00D35351">
      <w:pPr>
        <w:pStyle w:val="Heading3"/>
      </w:pPr>
      <w:r>
        <w:t>Legal Immigration Means Citizenship – 1nc</w:t>
      </w:r>
    </w:p>
    <w:p w:rsidR="009C3586" w:rsidRDefault="00BB64A3" w:rsidP="00084AEF">
      <w:pPr>
        <w:pStyle w:val="Heading4"/>
      </w:pPr>
      <w:r>
        <w:t xml:space="preserve">A. Interpretation - </w:t>
      </w:r>
      <w:r w:rsidR="009C3586">
        <w:t xml:space="preserve">Legal immigration means citizenship </w:t>
      </w:r>
    </w:p>
    <w:p w:rsidR="00F92A6F" w:rsidRDefault="00F92A6F" w:rsidP="00F92A6F">
      <w:r w:rsidRPr="00084AEF">
        <w:rPr>
          <w:rStyle w:val="Style13ptBold"/>
        </w:rPr>
        <w:t>Mueller 15</w:t>
      </w:r>
      <w:r>
        <w:t xml:space="preserve"> (Kristin, leads national communications, creating engagement and excitement around Earth Force, "Do You Identify with the Word </w:t>
      </w:r>
      <w:proofErr w:type="gramStart"/>
      <w:r>
        <w:t>‘Citizen’?,</w:t>
      </w:r>
      <w:proofErr w:type="gramEnd"/>
      <w:r>
        <w:t>" 11/25, https://earthforce.org/2015/11/do-you-identify-with-the-word-citizen/)</w:t>
      </w:r>
    </w:p>
    <w:p w:rsidR="00F92A6F" w:rsidRDefault="00F92A6F" w:rsidP="00F92A6F">
      <w:pPr>
        <w:rPr>
          <w:sz w:val="16"/>
        </w:rPr>
      </w:pPr>
      <w:r w:rsidRPr="00602C28">
        <w:rPr>
          <w:sz w:val="16"/>
        </w:rPr>
        <w:t>This week I was reading over last week’s blog post, Why Does Civic Engagement Matter, and I was stuck by a thought: Do people identify with the word ‘citizen’?</w:t>
      </w:r>
      <w:r w:rsidRPr="00602C28">
        <w:rPr>
          <w:sz w:val="16"/>
        </w:rPr>
        <w:t xml:space="preserve"> </w:t>
      </w:r>
      <w:r w:rsidRPr="00602C28">
        <w:rPr>
          <w:rStyle w:val="StyleUnderline"/>
        </w:rPr>
        <w:t>When I use the word ‘citizen,’ I’m talking about the idea of being a member of and supporting one’s community and country</w:t>
      </w:r>
      <w:r w:rsidRPr="00602C28">
        <w:rPr>
          <w:sz w:val="16"/>
        </w:rPr>
        <w:t>. So often I hear someone rattled off a group of adjectives that defines him/her like, ‘I’m a sister, a wife, a daughter, and a friend’ but you rarely here someone say, ‘I’m a citizen of Denver.’ Why is that? Do people just not think about it or are fewer people identifying themselves with the word ‘citizen?’</w:t>
      </w:r>
      <w:r w:rsidRPr="00602C28">
        <w:rPr>
          <w:sz w:val="16"/>
        </w:rPr>
        <w:t xml:space="preserve"> </w:t>
      </w:r>
      <w:r w:rsidRPr="00602C28">
        <w:rPr>
          <w:sz w:val="16"/>
        </w:rPr>
        <w:t>Citizenship has become a slippery slope</w:t>
      </w:r>
      <w:r w:rsidRPr="009C3586">
        <w:t xml:space="preserve">. </w:t>
      </w:r>
      <w:r w:rsidRPr="00602C28">
        <w:rPr>
          <w:rStyle w:val="StyleUnderline"/>
        </w:rPr>
        <w:t>With immigration reform as a main platform</w:t>
      </w:r>
      <w:r w:rsidRPr="00602C28">
        <w:rPr>
          <w:sz w:val="16"/>
        </w:rPr>
        <w:t xml:space="preserve"> of the 2016 Presidential race, </w:t>
      </w:r>
      <w:r w:rsidRPr="00602C28">
        <w:rPr>
          <w:rStyle w:val="Emphasis"/>
        </w:rPr>
        <w:t>many have begun to see citizenship as synonymous with legal immigration status</w:t>
      </w:r>
      <w:r w:rsidRPr="00602C28">
        <w:rPr>
          <w:sz w:val="16"/>
        </w:rPr>
        <w:t>.</w:t>
      </w:r>
      <w:r w:rsidRPr="00602C28">
        <w:rPr>
          <w:sz w:val="16"/>
        </w:rPr>
        <w:t xml:space="preserve"> </w:t>
      </w:r>
      <w:r w:rsidRPr="00602C28">
        <w:rPr>
          <w:sz w:val="16"/>
        </w:rPr>
        <w:t xml:space="preserve">At Earth Force, we believe citizenship is about caring for and being invested in your community. </w:t>
      </w:r>
      <w:r w:rsidRPr="00602C28">
        <w:rPr>
          <w:rStyle w:val="StyleUnderline"/>
        </w:rPr>
        <w:t xml:space="preserve">We feel it’s critical to instill these values and </w:t>
      </w:r>
      <w:r w:rsidRPr="002326E4">
        <w:rPr>
          <w:rStyle w:val="StyleUnderline"/>
        </w:rPr>
        <w:t>ideas in</w:t>
      </w:r>
      <w:r w:rsidRPr="00602C28">
        <w:rPr>
          <w:sz w:val="16"/>
        </w:rPr>
        <w:t xml:space="preserve"> young </w:t>
      </w:r>
      <w:r w:rsidRPr="002326E4">
        <w:rPr>
          <w:rStyle w:val="StyleUnderline"/>
        </w:rPr>
        <w:t>people</w:t>
      </w:r>
      <w:r w:rsidRPr="00602C28">
        <w:rPr>
          <w:sz w:val="16"/>
        </w:rPr>
        <w:t xml:space="preserve"> now, </w:t>
      </w:r>
      <w:r w:rsidRPr="00602C28">
        <w:rPr>
          <w:rStyle w:val="StyleUnderline"/>
        </w:rPr>
        <w:t>so they are more likely to see themselves as a citizen of their community, as well as a citizen of the environment, for a lifetime</w:t>
      </w:r>
      <w:r w:rsidRPr="00602C28">
        <w:rPr>
          <w:sz w:val="16"/>
        </w:rPr>
        <w:t>.</w:t>
      </w:r>
    </w:p>
    <w:p w:rsidR="00BB64A3" w:rsidRDefault="00BB64A3" w:rsidP="00BB64A3">
      <w:pPr>
        <w:pStyle w:val="Heading4"/>
      </w:pPr>
      <w:r>
        <w:t>B. Violation - H1-B visas aren’t key to immigrant citizenship</w:t>
      </w:r>
    </w:p>
    <w:p w:rsidR="00BB64A3" w:rsidRPr="00F76D84" w:rsidRDefault="00BB64A3" w:rsidP="00BB64A3">
      <w:proofErr w:type="spellStart"/>
      <w:r w:rsidRPr="00BB64A3">
        <w:rPr>
          <w:rStyle w:val="Style13ptBold"/>
        </w:rPr>
        <w:t>Corstange</w:t>
      </w:r>
      <w:proofErr w:type="spellEnd"/>
      <w:r w:rsidRPr="00BB64A3">
        <w:rPr>
          <w:rStyle w:val="Style13ptBold"/>
        </w:rPr>
        <w:t xml:space="preserve"> 14</w:t>
      </w:r>
      <w:r w:rsidRPr="00F76D84">
        <w:t xml:space="preserve"> (Sarah, Immigration Attorney, "How do I get US citizenship with H1B visa? How long does it take</w:t>
      </w:r>
      <w:proofErr w:type="gramStart"/>
      <w:r w:rsidRPr="00F76D84">
        <w:t>?,</w:t>
      </w:r>
      <w:proofErr w:type="gramEnd"/>
      <w:r w:rsidRPr="00F76D84">
        <w:t>" https://www.quora.com/How-do-I-get-US-citizenship-with-H1B-visa-How-long-does-it-take)</w:t>
      </w:r>
    </w:p>
    <w:p w:rsidR="00BB64A3" w:rsidRPr="00F76D84" w:rsidRDefault="00BB64A3" w:rsidP="00BB64A3">
      <w:pPr>
        <w:rPr>
          <w:rStyle w:val="StyleUnderline"/>
        </w:rPr>
      </w:pPr>
      <w:r w:rsidRPr="00F76D84">
        <w:rPr>
          <w:rStyle w:val="StyleUnderline"/>
        </w:rPr>
        <w:t xml:space="preserve">It's a </w:t>
      </w:r>
      <w:r w:rsidRPr="00D7314A">
        <w:rPr>
          <w:rStyle w:val="Emphasis"/>
        </w:rPr>
        <w:t>common misconception</w:t>
      </w:r>
      <w:r w:rsidRPr="00F76D84">
        <w:rPr>
          <w:rStyle w:val="StyleUnderline"/>
        </w:rPr>
        <w:t xml:space="preserve"> that an H1b is a stepping stone to permanent residence or citizenship. </w:t>
      </w:r>
      <w:r w:rsidRPr="00F76D84">
        <w:rPr>
          <w:rStyle w:val="Emphasis"/>
        </w:rPr>
        <w:t>It's not.</w:t>
      </w:r>
      <w:r w:rsidRPr="00F76D84">
        <w:t xml:space="preserve"> </w:t>
      </w:r>
      <w:r w:rsidRPr="00F76D84">
        <w:rPr>
          <w:rStyle w:val="StyleUnderline"/>
        </w:rPr>
        <w:t>The H1b allows you to work in a particular job for a maximum of 6 years, and that's it.</w:t>
      </w:r>
    </w:p>
    <w:p w:rsidR="009C3586" w:rsidRPr="00BB64A3" w:rsidRDefault="00BB64A3" w:rsidP="00BB64A3">
      <w:pPr>
        <w:pStyle w:val="Heading4"/>
      </w:pPr>
      <w:r w:rsidRPr="00BB64A3">
        <w:t xml:space="preserve">C. </w:t>
      </w:r>
      <w:r w:rsidR="00D35351" w:rsidRPr="00BB64A3">
        <w:t xml:space="preserve">Topicality is a voting issue </w:t>
      </w:r>
    </w:p>
    <w:p w:rsidR="009C3586" w:rsidRDefault="009C3586" w:rsidP="00084AEF">
      <w:pPr>
        <w:pStyle w:val="Heading4"/>
      </w:pPr>
      <w:r w:rsidRPr="00D35351">
        <w:t xml:space="preserve">Limits – defining legal immigration to include visas, asylum, green cards, etc. explodes limits on an already large topic, which creates massive </w:t>
      </w:r>
      <w:r w:rsidR="00D35351" w:rsidRPr="00D35351">
        <w:t xml:space="preserve">and unfair </w:t>
      </w:r>
      <w:r w:rsidRPr="00D35351">
        <w:t xml:space="preserve">research burdens and encourages a race to generic arguments that are divorced from the literature and that kill topic specific education </w:t>
      </w:r>
    </w:p>
    <w:p w:rsidR="00084AEF" w:rsidRPr="00084AEF" w:rsidRDefault="00084AEF" w:rsidP="00084AEF"/>
    <w:p w:rsidR="009C3586" w:rsidRDefault="009C3586" w:rsidP="00084AEF">
      <w:pPr>
        <w:pStyle w:val="Heading4"/>
      </w:pPr>
      <w:r w:rsidRPr="00D35351">
        <w:t xml:space="preserve">Education – conceptualizing legal immigration as citizenship promotes a UNIQUE form of civic education </w:t>
      </w:r>
      <w:r w:rsidR="00D35351" w:rsidRPr="00D35351">
        <w:t xml:space="preserve">that is powerful and relevant in modern-day society – that’s </w:t>
      </w:r>
      <w:r w:rsidR="00554EA4">
        <w:t xml:space="preserve">the </w:t>
      </w:r>
      <w:r w:rsidR="00D35351" w:rsidRPr="00D35351">
        <w:t xml:space="preserve">Mueller evidence </w:t>
      </w:r>
    </w:p>
    <w:p w:rsidR="00BE53E3" w:rsidRDefault="00BE53E3" w:rsidP="00BE53E3"/>
    <w:p w:rsidR="00BE53E3" w:rsidRPr="00BE53E3" w:rsidRDefault="00BE53E3" w:rsidP="00BE53E3">
      <w:pPr>
        <w:pStyle w:val="Heading4"/>
      </w:pPr>
      <w:r>
        <w:t xml:space="preserve">Effects topicality is uniquely bad – allowing </w:t>
      </w:r>
      <w:proofErr w:type="spellStart"/>
      <w:r>
        <w:t>affs</w:t>
      </w:r>
      <w:proofErr w:type="spellEnd"/>
      <w:r>
        <w:t xml:space="preserve"> to claim that they are the first “step” towards citizenship explodes limits AND skews ground in favor of the </w:t>
      </w:r>
      <w:proofErr w:type="spellStart"/>
      <w:r>
        <w:t>aff</w:t>
      </w:r>
      <w:proofErr w:type="spellEnd"/>
      <w:r>
        <w:t xml:space="preserve"> while preventing us from reading arguments based off of large, immediate changes to legal immigration policy </w:t>
      </w:r>
    </w:p>
    <w:p w:rsidR="004B63AF" w:rsidRDefault="00F92AF9" w:rsidP="004B63AF">
      <w:pPr>
        <w:pStyle w:val="Heading3"/>
      </w:pPr>
      <w:r>
        <w:t>Legal Immigration Means Citizenship</w:t>
      </w:r>
      <w:r w:rsidR="004B63AF">
        <w:t xml:space="preserve"> – 2nc </w:t>
      </w:r>
    </w:p>
    <w:p w:rsidR="00554EA4" w:rsidRPr="00554EA4" w:rsidRDefault="00554EA4" w:rsidP="00084AEF">
      <w:pPr>
        <w:pStyle w:val="Heading4"/>
      </w:pPr>
      <w:r>
        <w:t xml:space="preserve">Legal immigration means the process of entering the US and becoming citizens – that’s distinct from illegal immigration – our interpretation is MOST precise </w:t>
      </w:r>
    </w:p>
    <w:p w:rsidR="00554EA4" w:rsidRDefault="00554EA4" w:rsidP="00554EA4">
      <w:proofErr w:type="spellStart"/>
      <w:r w:rsidRPr="00084AEF">
        <w:rPr>
          <w:rStyle w:val="Style13ptBold"/>
        </w:rPr>
        <w:t>Rullman</w:t>
      </w:r>
      <w:proofErr w:type="spellEnd"/>
      <w:r w:rsidRPr="00084AEF">
        <w:rPr>
          <w:rStyle w:val="Style13ptBold"/>
        </w:rPr>
        <w:t xml:space="preserve"> 14</w:t>
      </w:r>
      <w:r>
        <w:t xml:space="preserve"> (Carl, Contributor @ </w:t>
      </w:r>
      <w:proofErr w:type="spellStart"/>
      <w:r>
        <w:t>Cincinatti</w:t>
      </w:r>
      <w:proofErr w:type="spellEnd"/>
      <w:r>
        <w:t xml:space="preserve"> Inquirer, 8/6, "American Must Close Its Borders," https://www.cincinnati.com/story/opinion/readers/2014/08/06/america-must-close-its-borders/13666257/)</w:t>
      </w:r>
    </w:p>
    <w:p w:rsidR="00554EA4" w:rsidRDefault="00554EA4" w:rsidP="00554EA4">
      <w:pPr>
        <w:rPr>
          <w:sz w:val="16"/>
        </w:rPr>
      </w:pPr>
      <w:r w:rsidRPr="00554EA4">
        <w:rPr>
          <w:rStyle w:val="Emphasis"/>
        </w:rPr>
        <w:t>It is important to distinguish "legal" immigration from "illegal</w:t>
      </w:r>
      <w:r w:rsidRPr="00554EA4">
        <w:rPr>
          <w:sz w:val="16"/>
        </w:rPr>
        <w:t>" immigration;</w:t>
      </w:r>
      <w:r w:rsidRPr="00554EA4">
        <w:rPr>
          <w:sz w:val="16"/>
        </w:rPr>
        <w:t xml:space="preserve"> </w:t>
      </w:r>
      <w:r w:rsidRPr="00554EA4">
        <w:rPr>
          <w:rStyle w:val="StyleUnderline"/>
        </w:rPr>
        <w:t xml:space="preserve">Legal immigration would include those passing established criteria for entering the country and entering the process of learning about America </w:t>
      </w:r>
      <w:r w:rsidRPr="00554EA4">
        <w:rPr>
          <w:rStyle w:val="Emphasis"/>
        </w:rPr>
        <w:t>to become citizens</w:t>
      </w:r>
      <w:r w:rsidRPr="00554EA4">
        <w:rPr>
          <w:sz w:val="16"/>
        </w:rPr>
        <w:t>. It should also include those entering as part of a sanctioned guest worker program that furnishes seasonal workers for occupations in industries where appropriate. It would also include student or travel visas for valid education or travel opportunities but with enforced expiration.</w:t>
      </w:r>
      <w:r w:rsidRPr="00554EA4">
        <w:rPr>
          <w:sz w:val="16"/>
        </w:rPr>
        <w:t xml:space="preserve"> </w:t>
      </w:r>
      <w:r w:rsidRPr="00554EA4">
        <w:rPr>
          <w:rStyle w:val="StyleUnderline"/>
        </w:rPr>
        <w:t xml:space="preserve">Illegal immigration </w:t>
      </w:r>
      <w:r w:rsidRPr="00554EA4">
        <w:rPr>
          <w:sz w:val="16"/>
        </w:rPr>
        <w:t xml:space="preserve">is known to be occurring at enormous levels, virtually unchecked. It </w:t>
      </w:r>
      <w:r w:rsidRPr="00554EA4">
        <w:rPr>
          <w:rStyle w:val="StyleUnderline"/>
        </w:rPr>
        <w:t>includes those crossing the borders for any number of reasons</w:t>
      </w:r>
      <w:r w:rsidRPr="00554EA4">
        <w:rPr>
          <w:sz w:val="16"/>
        </w:rPr>
        <w:t xml:space="preserve">; </w:t>
      </w:r>
      <w:r w:rsidRPr="00554EA4">
        <w:rPr>
          <w:rStyle w:val="StyleUnderline"/>
        </w:rPr>
        <w:t>work and a better life, drug and human trafficking, criminal prosecution, flight from oppressive governments, transfers of weapons, and even the planting of individuals whose purposes are eventual uprisings, infiltration, and subversion of U.S. law</w:t>
      </w:r>
      <w:r w:rsidRPr="00554EA4">
        <w:rPr>
          <w:sz w:val="16"/>
        </w:rPr>
        <w:t>—all in all a threat to national security and rule of law, as well as to life, liberty, property, and individual pursuit of happiness.</w:t>
      </w:r>
    </w:p>
    <w:p w:rsidR="00F92AF9" w:rsidRPr="00554EA4" w:rsidRDefault="00F92AF9" w:rsidP="00F92AF9">
      <w:pPr>
        <w:pStyle w:val="Heading4"/>
      </w:pPr>
      <w:r>
        <w:t xml:space="preserve">Legal immigration means eventual citizenship – it’s distinct from illegal immigration </w:t>
      </w:r>
    </w:p>
    <w:p w:rsidR="00D35351" w:rsidRDefault="00D35351" w:rsidP="00D35351">
      <w:r w:rsidRPr="00F92AF9">
        <w:rPr>
          <w:rStyle w:val="Style13ptBold"/>
        </w:rPr>
        <w:t>Politico 8</w:t>
      </w:r>
      <w:r>
        <w:t xml:space="preserve"> ("Lou Dobbs alert: Illegal immigrants may get rebates," 1/30, https://www.politico.com/blogs/thecrypt/0108/Lou_Dobbs_alert_Illegal_immigrants_may_get_rebates_Page2.html)</w:t>
      </w:r>
    </w:p>
    <w:p w:rsidR="00D35351" w:rsidRDefault="00D35351" w:rsidP="00D35351">
      <w:pPr>
        <w:rPr>
          <w:sz w:val="16"/>
        </w:rPr>
      </w:pPr>
      <w:r w:rsidRPr="00A45397">
        <w:rPr>
          <w:rStyle w:val="StyleUnderline"/>
        </w:rPr>
        <w:t>Legal Immigration refers to the legal movement of people between one country and another.</w:t>
      </w:r>
      <w:r w:rsidRPr="00A45397">
        <w:rPr>
          <w:sz w:val="16"/>
        </w:rPr>
        <w:t xml:space="preserve"> While </w:t>
      </w:r>
      <w:proofErr w:type="gramStart"/>
      <w:r w:rsidRPr="00A45397">
        <w:rPr>
          <w:sz w:val="16"/>
        </w:rPr>
        <w:t>immigration people has</w:t>
      </w:r>
      <w:proofErr w:type="gramEnd"/>
      <w:r w:rsidRPr="00A45397">
        <w:rPr>
          <w:sz w:val="16"/>
        </w:rPr>
        <w:t xml:space="preserve"> existed throughout human history, </w:t>
      </w:r>
      <w:r w:rsidRPr="001321BF">
        <w:rPr>
          <w:rStyle w:val="StyleUnderline"/>
        </w:rPr>
        <w:t xml:space="preserve">immigration </w:t>
      </w:r>
      <w:r w:rsidRPr="00A45397">
        <w:rPr>
          <w:rStyle w:val="Emphasis"/>
        </w:rPr>
        <w:t>implies</w:t>
      </w:r>
      <w:r w:rsidRPr="00A45397">
        <w:rPr>
          <w:sz w:val="16"/>
        </w:rPr>
        <w:t xml:space="preserve"> </w:t>
      </w:r>
      <w:r w:rsidRPr="001321BF">
        <w:rPr>
          <w:rStyle w:val="StyleUnderline"/>
        </w:rPr>
        <w:t>long-term, legal and permanent residence. (</w:t>
      </w:r>
      <w:proofErr w:type="gramStart"/>
      <w:r w:rsidRPr="001321BF">
        <w:rPr>
          <w:rStyle w:val="StyleUnderline"/>
        </w:rPr>
        <w:t>and</w:t>
      </w:r>
      <w:proofErr w:type="gramEnd"/>
      <w:r w:rsidRPr="00A45397">
        <w:rPr>
          <w:sz w:val="16"/>
        </w:rPr>
        <w:t xml:space="preserve"> often </w:t>
      </w:r>
      <w:r w:rsidRPr="00A45397">
        <w:rPr>
          <w:rStyle w:val="Emphasis"/>
        </w:rPr>
        <w:t>eventual citizenship) by the immigrants</w:t>
      </w:r>
      <w:r w:rsidRPr="00A45397">
        <w:rPr>
          <w:sz w:val="16"/>
        </w:rPr>
        <w:t xml:space="preserve">. </w:t>
      </w:r>
      <w:r w:rsidRPr="00A45397">
        <w:rPr>
          <w:rStyle w:val="Emphasis"/>
        </w:rPr>
        <w:t>There is a vast difference in legal and illegal immigration</w:t>
      </w:r>
      <w:r w:rsidRPr="00A45397">
        <w:rPr>
          <w:sz w:val="16"/>
        </w:rPr>
        <w:t xml:space="preserve">. </w:t>
      </w:r>
      <w:r w:rsidRPr="00A45397">
        <w:rPr>
          <w:rStyle w:val="StyleUnderline"/>
        </w:rPr>
        <w:t>It has nothing to do with how many came and when, or from where, but how they came here</w:t>
      </w:r>
      <w:r w:rsidRPr="00A45397">
        <w:rPr>
          <w:sz w:val="16"/>
        </w:rPr>
        <w:t>.</w:t>
      </w:r>
    </w:p>
    <w:p w:rsidR="00F92AF9" w:rsidRDefault="00F92AF9" w:rsidP="00F92AF9">
      <w:pPr>
        <w:pStyle w:val="Heading4"/>
      </w:pPr>
      <w:r>
        <w:t>Legal immigration means eventual citizenship – it’s distinct from humanitarian admission or illegal entry</w:t>
      </w:r>
    </w:p>
    <w:p w:rsidR="00AC412A" w:rsidRDefault="00AC412A" w:rsidP="00AC412A">
      <w:proofErr w:type="spellStart"/>
      <w:proofErr w:type="gramStart"/>
      <w:r w:rsidRPr="00F92AF9">
        <w:rPr>
          <w:rStyle w:val="Style13ptBold"/>
        </w:rPr>
        <w:t>Gaba</w:t>
      </w:r>
      <w:proofErr w:type="spellEnd"/>
      <w:proofErr w:type="gramEnd"/>
      <w:r w:rsidRPr="00F92AF9">
        <w:rPr>
          <w:rStyle w:val="Style13ptBold"/>
        </w:rPr>
        <w:t xml:space="preserve"> 9</w:t>
      </w:r>
      <w:r>
        <w:t xml:space="preserve"> (</w:t>
      </w:r>
      <w:proofErr w:type="spellStart"/>
      <w:r>
        <w:t>Ayorkor</w:t>
      </w:r>
      <w:proofErr w:type="spellEnd"/>
      <w:r>
        <w:t>, PhD Candidate in Psychology @ Rutgers, "CORRELATES OF SUBSTANCE USE AMONG URBAN LATINO</w:t>
      </w:r>
      <w:r>
        <w:t xml:space="preserve"> </w:t>
      </w:r>
      <w:r>
        <w:t>IMMIGRANT HIGH SCHOOL FRESHMEN: LINGUISTIC</w:t>
      </w:r>
      <w:r>
        <w:t xml:space="preserve"> </w:t>
      </w:r>
      <w:r>
        <w:t>ACCULTURATION, FRIENDS’ USE, AND SENSE OF SCHOOL," https://rucore.libraries.rutgers.edu/rutgers-lib/26141/PDF/1/play/)</w:t>
      </w:r>
      <w:r>
        <w:t xml:space="preserve"> </w:t>
      </w:r>
    </w:p>
    <w:p w:rsidR="00F92A6F" w:rsidRDefault="00AC412A" w:rsidP="00AC412A">
      <w:pPr>
        <w:rPr>
          <w:sz w:val="16"/>
        </w:rPr>
      </w:pPr>
      <w:r w:rsidRPr="00290D9F">
        <w:rPr>
          <w:sz w:val="16"/>
        </w:rPr>
        <w:t>In the last decade the U.S. has experienced a surge in immigration.</w:t>
      </w:r>
      <w:r w:rsidRPr="00290D9F">
        <w:rPr>
          <w:sz w:val="16"/>
        </w:rPr>
        <w:t xml:space="preserve"> </w:t>
      </w:r>
      <w:r w:rsidRPr="00290D9F">
        <w:rPr>
          <w:sz w:val="16"/>
        </w:rPr>
        <w:t>Approximately 8 million immigrants have come to the United States since 2000 and the</w:t>
      </w:r>
      <w:r w:rsidRPr="00290D9F">
        <w:rPr>
          <w:sz w:val="16"/>
        </w:rPr>
        <w:t xml:space="preserve"> </w:t>
      </w:r>
      <w:r w:rsidRPr="00290D9F">
        <w:rPr>
          <w:sz w:val="16"/>
        </w:rPr>
        <w:t>immigrant population (legal and illegal) in the U.S. currently totals 37.9 million</w:t>
      </w:r>
      <w:r w:rsidRPr="00290D9F">
        <w:rPr>
          <w:sz w:val="16"/>
        </w:rPr>
        <w:t xml:space="preserve"> </w:t>
      </w:r>
      <w:r w:rsidRPr="00290D9F">
        <w:rPr>
          <w:sz w:val="16"/>
        </w:rPr>
        <w:t>(approximately12% of the total population) (</w:t>
      </w:r>
      <w:proofErr w:type="spellStart"/>
      <w:r w:rsidRPr="00290D9F">
        <w:rPr>
          <w:sz w:val="16"/>
        </w:rPr>
        <w:t>Camarota</w:t>
      </w:r>
      <w:proofErr w:type="spellEnd"/>
      <w:r w:rsidRPr="00290D9F">
        <w:rPr>
          <w:sz w:val="16"/>
        </w:rPr>
        <w:t>, 2007). These immigration figures</w:t>
      </w:r>
      <w:r w:rsidRPr="00290D9F">
        <w:rPr>
          <w:sz w:val="16"/>
        </w:rPr>
        <w:t xml:space="preserve"> </w:t>
      </w:r>
      <w:r w:rsidRPr="00290D9F">
        <w:rPr>
          <w:sz w:val="16"/>
        </w:rPr>
        <w:t>are more than double of those seen in the “last great immigration wave” of 1910.</w:t>
      </w:r>
      <w:r w:rsidRPr="00290D9F">
        <w:rPr>
          <w:sz w:val="16"/>
        </w:rPr>
        <w:t xml:space="preserve"> </w:t>
      </w:r>
      <w:r w:rsidRPr="00290D9F">
        <w:rPr>
          <w:sz w:val="16"/>
        </w:rPr>
        <w:t>Immigrant children and their families enter and stay in the United States in the following</w:t>
      </w:r>
      <w:r w:rsidRPr="00290D9F">
        <w:rPr>
          <w:sz w:val="16"/>
        </w:rPr>
        <w:t xml:space="preserve"> </w:t>
      </w:r>
      <w:r w:rsidRPr="00290D9F">
        <w:rPr>
          <w:sz w:val="16"/>
        </w:rPr>
        <w:t xml:space="preserve">ways: </w:t>
      </w:r>
      <w:r w:rsidRPr="00352924">
        <w:rPr>
          <w:rStyle w:val="Emphasis"/>
        </w:rPr>
        <w:t>legal immigration (usually involves the acquisition of a visa, followed by a green card and subsequently U.S. citizenship</w:t>
      </w:r>
      <w:r w:rsidRPr="00290D9F">
        <w:rPr>
          <w:sz w:val="16"/>
        </w:rPr>
        <w:t xml:space="preserve">), </w:t>
      </w:r>
      <w:r w:rsidRPr="00352924">
        <w:rPr>
          <w:rStyle w:val="StyleUnderline"/>
        </w:rPr>
        <w:t xml:space="preserve">humanitarian admission (as refugees and </w:t>
      </w:r>
      <w:proofErr w:type="spellStart"/>
      <w:r w:rsidRPr="00352924">
        <w:rPr>
          <w:rStyle w:val="StyleUnderline"/>
        </w:rPr>
        <w:t>asylees</w:t>
      </w:r>
      <w:proofErr w:type="spellEnd"/>
      <w:r w:rsidRPr="00352924">
        <w:rPr>
          <w:rStyle w:val="StyleUnderline"/>
        </w:rPr>
        <w:t xml:space="preserve">, statuses that are also legal), or illegal entry (as either visa </w:t>
      </w:r>
      <w:proofErr w:type="spellStart"/>
      <w:r w:rsidRPr="00352924">
        <w:rPr>
          <w:rStyle w:val="StyleUnderline"/>
        </w:rPr>
        <w:t>overstayers</w:t>
      </w:r>
      <w:proofErr w:type="spellEnd"/>
      <w:r w:rsidRPr="00352924">
        <w:rPr>
          <w:rStyle w:val="StyleUnderline"/>
        </w:rPr>
        <w:t xml:space="preserve"> or undocumented immigrants</w:t>
      </w:r>
      <w:r w:rsidRPr="00290D9F">
        <w:rPr>
          <w:sz w:val="16"/>
        </w:rPr>
        <w:t>). Contrary to prevalent public opinion and bias, most of the</w:t>
      </w:r>
      <w:r w:rsidRPr="00290D9F">
        <w:rPr>
          <w:sz w:val="16"/>
        </w:rPr>
        <w:t xml:space="preserve"> </w:t>
      </w:r>
      <w:r w:rsidRPr="00290D9F">
        <w:rPr>
          <w:sz w:val="16"/>
        </w:rPr>
        <w:t>foreign-born persons living in the United States (85%) are in the country legally. The</w:t>
      </w:r>
      <w:r w:rsidRPr="00290D9F">
        <w:rPr>
          <w:sz w:val="16"/>
        </w:rPr>
        <w:t xml:space="preserve"> </w:t>
      </w:r>
      <w:r w:rsidRPr="00290D9F">
        <w:rPr>
          <w:sz w:val="16"/>
        </w:rPr>
        <w:t>immigrant population coming to America today compared to previous immigration waves</w:t>
      </w:r>
      <w:r w:rsidRPr="00290D9F">
        <w:rPr>
          <w:sz w:val="16"/>
        </w:rPr>
        <w:t xml:space="preserve"> </w:t>
      </w:r>
      <w:r w:rsidRPr="00290D9F">
        <w:rPr>
          <w:sz w:val="16"/>
        </w:rPr>
        <w:t>is much more widely ethnically, culturally, and linguistically diverse. Although</w:t>
      </w:r>
      <w:r w:rsidRPr="00290D9F">
        <w:rPr>
          <w:sz w:val="16"/>
        </w:rPr>
        <w:t xml:space="preserve"> </w:t>
      </w:r>
      <w:r w:rsidRPr="00290D9F">
        <w:rPr>
          <w:sz w:val="16"/>
        </w:rPr>
        <w:t>immigrants have come to the United States from nearly 100 different countries, most come from Latin America and Asia. Once in America, many immigrants settle in</w:t>
      </w:r>
      <w:r w:rsidRPr="00290D9F">
        <w:rPr>
          <w:sz w:val="16"/>
        </w:rPr>
        <w:t xml:space="preserve"> </w:t>
      </w:r>
      <w:r w:rsidRPr="00290D9F">
        <w:rPr>
          <w:sz w:val="16"/>
        </w:rPr>
        <w:t>disadvantaged communities and experience high levels of poverty. Approximately 17%</w:t>
      </w:r>
      <w:r w:rsidRPr="00290D9F">
        <w:rPr>
          <w:sz w:val="16"/>
        </w:rPr>
        <w:t xml:space="preserve"> </w:t>
      </w:r>
      <w:r w:rsidRPr="00290D9F">
        <w:rPr>
          <w:sz w:val="16"/>
        </w:rPr>
        <w:t>immigrants and their U.S.-born children (under 18) live in poverty. This figure is nearly</w:t>
      </w:r>
      <w:r w:rsidRPr="00290D9F">
        <w:rPr>
          <w:sz w:val="16"/>
        </w:rPr>
        <w:t xml:space="preserve"> </w:t>
      </w:r>
      <w:r w:rsidRPr="00290D9F">
        <w:rPr>
          <w:sz w:val="16"/>
        </w:rPr>
        <w:t>double the rate of poverty for natives and their children (</w:t>
      </w:r>
      <w:proofErr w:type="spellStart"/>
      <w:r w:rsidRPr="00290D9F">
        <w:rPr>
          <w:sz w:val="16"/>
        </w:rPr>
        <w:t>Camarota</w:t>
      </w:r>
      <w:proofErr w:type="spellEnd"/>
      <w:r w:rsidRPr="00290D9F">
        <w:rPr>
          <w:sz w:val="16"/>
        </w:rPr>
        <w:t>, 2007)</w:t>
      </w:r>
    </w:p>
    <w:p w:rsidR="00F92AF9" w:rsidRDefault="00F92AF9" w:rsidP="00F92AF9">
      <w:pPr>
        <w:pStyle w:val="Heading4"/>
      </w:pPr>
      <w:r>
        <w:t>Legal immigration means the process of becoming a US citizen</w:t>
      </w:r>
    </w:p>
    <w:p w:rsidR="00F92AF9" w:rsidRPr="008C54D8" w:rsidRDefault="00F92AF9" w:rsidP="00F92AF9">
      <w:r w:rsidRPr="00F92AF9">
        <w:rPr>
          <w:rStyle w:val="Style13ptBold"/>
        </w:rPr>
        <w:t>Yahoo.com 9</w:t>
      </w:r>
      <w:r w:rsidRPr="008C54D8">
        <w:t xml:space="preserve"> ("Who really benefits from illegal immigration</w:t>
      </w:r>
      <w:proofErr w:type="gramStart"/>
      <w:r w:rsidRPr="008C54D8">
        <w:t>?,</w:t>
      </w:r>
      <w:proofErr w:type="gramEnd"/>
      <w:r w:rsidRPr="008C54D8">
        <w:t>" https://answers.yahoo.com/question/index?qid=20090114133752AAxQsY1&amp;guccounter=1)</w:t>
      </w:r>
    </w:p>
    <w:p w:rsidR="00F92AF9" w:rsidRPr="00A45397" w:rsidRDefault="00F92AF9" w:rsidP="00F92AF9">
      <w:pPr>
        <w:rPr>
          <w:sz w:val="16"/>
        </w:rPr>
      </w:pPr>
      <w:r w:rsidRPr="00A45397">
        <w:rPr>
          <w:sz w:val="16"/>
        </w:rPr>
        <w:t xml:space="preserve">Illegal immigrants benefit from illegal immigration, Immigration built this country and continues to make it great. </w:t>
      </w:r>
      <w:proofErr w:type="gramStart"/>
      <w:r w:rsidRPr="008C54D8">
        <w:rPr>
          <w:rStyle w:val="Emphasis"/>
        </w:rPr>
        <w:t>legal</w:t>
      </w:r>
      <w:proofErr w:type="gramEnd"/>
      <w:r w:rsidRPr="008C54D8">
        <w:rPr>
          <w:rStyle w:val="Emphasis"/>
        </w:rPr>
        <w:t xml:space="preserve"> immigration means you follow the legal process to head towards citizenship starting with a permit in the back of the line.</w:t>
      </w:r>
      <w:r w:rsidRPr="00A45397">
        <w:rPr>
          <w:sz w:val="16"/>
        </w:rPr>
        <w:t xml:space="preserve"> Now that we have an "economic crisis" self-deportation is happening and has proved to work. Demand for jobs causes people to realize and ask, </w:t>
      </w:r>
      <w:proofErr w:type="gramStart"/>
      <w:r w:rsidRPr="00A45397">
        <w:rPr>
          <w:sz w:val="16"/>
        </w:rPr>
        <w:t>Why</w:t>
      </w:r>
      <w:proofErr w:type="gramEnd"/>
      <w:r w:rsidRPr="00A45397">
        <w:rPr>
          <w:sz w:val="16"/>
        </w:rPr>
        <w:t xml:space="preserve"> are illegal aliens taking these job opportunities? Hop the border or stay past your visa expiration= illegal. Working visa= legal. </w:t>
      </w:r>
      <w:proofErr w:type="gramStart"/>
      <w:r w:rsidRPr="00A45397">
        <w:rPr>
          <w:sz w:val="16"/>
        </w:rPr>
        <w:t>identifying</w:t>
      </w:r>
      <w:proofErr w:type="gramEnd"/>
      <w:r w:rsidRPr="00A45397">
        <w:rPr>
          <w:sz w:val="16"/>
        </w:rPr>
        <w:t xml:space="preserve"> and distinguish between the two is the problem. It isn't racist it is the </w:t>
      </w:r>
      <w:proofErr w:type="gramStart"/>
      <w:r w:rsidRPr="00A45397">
        <w:rPr>
          <w:sz w:val="16"/>
        </w:rPr>
        <w:t>law,</w:t>
      </w:r>
      <w:proofErr w:type="gramEnd"/>
      <w:r w:rsidRPr="00A45397">
        <w:rPr>
          <w:sz w:val="16"/>
        </w:rPr>
        <w:t xml:space="preserve"> If </w:t>
      </w:r>
      <w:proofErr w:type="spellStart"/>
      <w:r w:rsidRPr="00A45397">
        <w:rPr>
          <w:sz w:val="16"/>
        </w:rPr>
        <w:t>i</w:t>
      </w:r>
      <w:proofErr w:type="spellEnd"/>
      <w:r w:rsidRPr="00A45397">
        <w:rPr>
          <w:sz w:val="16"/>
        </w:rPr>
        <w:t xml:space="preserve"> rob a bank I break the law end of story. You say well... this is a bad law just like slavery. You have to remember these people are invading our </w:t>
      </w:r>
      <w:proofErr w:type="gramStart"/>
      <w:r w:rsidRPr="00A45397">
        <w:rPr>
          <w:sz w:val="16"/>
        </w:rPr>
        <w:t>country,</w:t>
      </w:r>
      <w:proofErr w:type="gramEnd"/>
      <w:r w:rsidRPr="00A45397">
        <w:rPr>
          <w:sz w:val="16"/>
        </w:rPr>
        <w:t xml:space="preserve"> we didn't bring them over by force. So what is the answer to illegal immigration? The answer depends on if you want to enforce the law or not. So you say... these are tax payers and </w:t>
      </w:r>
      <w:proofErr w:type="spellStart"/>
      <w:r w:rsidRPr="00A45397">
        <w:rPr>
          <w:sz w:val="16"/>
        </w:rPr>
        <w:t>hard working</w:t>
      </w:r>
      <w:proofErr w:type="spellEnd"/>
      <w:r w:rsidRPr="00A45397">
        <w:rPr>
          <w:sz w:val="16"/>
        </w:rPr>
        <w:t xml:space="preserve"> people and mostly nice and peaceful people. The cost of health care, insurance, and incarcerations causes health care prices to go up and mostly balance out or </w:t>
      </w:r>
      <w:proofErr w:type="spellStart"/>
      <w:r w:rsidRPr="00A45397">
        <w:rPr>
          <w:sz w:val="16"/>
        </w:rPr>
        <w:t>outway</w:t>
      </w:r>
      <w:proofErr w:type="spellEnd"/>
      <w:r w:rsidRPr="00A45397">
        <w:rPr>
          <w:sz w:val="16"/>
        </w:rPr>
        <w:t xml:space="preserve"> taxes paid. If 12-20 million people robbed US banks it would be a crisis.</w:t>
      </w:r>
    </w:p>
    <w:p w:rsidR="00F92AF9" w:rsidRDefault="00F92AF9" w:rsidP="00F92AF9">
      <w:pPr>
        <w:pStyle w:val="Heading4"/>
      </w:pPr>
      <w:r>
        <w:t>Legal immigration means full citizenship</w:t>
      </w:r>
    </w:p>
    <w:p w:rsidR="00F92AF9" w:rsidRPr="008C54D8" w:rsidRDefault="00F92AF9" w:rsidP="00F92AF9">
      <w:r w:rsidRPr="00F92AF9">
        <w:rPr>
          <w:rStyle w:val="Style13ptBold"/>
        </w:rPr>
        <w:t>Florence 18</w:t>
      </w:r>
      <w:r w:rsidRPr="008C54D8">
        <w:t xml:space="preserve"> (Tyler, Chef, Restaurateur, Television Host and CEO of </w:t>
      </w:r>
      <w:proofErr w:type="gramStart"/>
      <w:r w:rsidRPr="008C54D8">
        <w:t>The</w:t>
      </w:r>
      <w:proofErr w:type="gramEnd"/>
      <w:r w:rsidRPr="008C54D8">
        <w:t xml:space="preserve"> Florence Group. Co-Founder of the new Recipe App </w:t>
      </w:r>
      <w:proofErr w:type="spellStart"/>
      <w:r w:rsidRPr="008C54D8">
        <w:t>Yumavore</w:t>
      </w:r>
      <w:proofErr w:type="spellEnd"/>
      <w:r w:rsidRPr="008C54D8">
        <w:t>, https://mobile.twitter.com/TylerFlorence/status/951134906502979589)</w:t>
      </w:r>
    </w:p>
    <w:p w:rsidR="00F92AF9" w:rsidRPr="00A45397" w:rsidRDefault="00F92AF9" w:rsidP="00F92AF9">
      <w:pPr>
        <w:rPr>
          <w:sz w:val="16"/>
        </w:rPr>
      </w:pPr>
      <w:r w:rsidRPr="00A45397">
        <w:rPr>
          <w:sz w:val="16"/>
        </w:rPr>
        <w:t>Tyler Florence @</w:t>
      </w:r>
      <w:proofErr w:type="spellStart"/>
      <w:r w:rsidRPr="00A45397">
        <w:rPr>
          <w:sz w:val="16"/>
        </w:rPr>
        <w:t>TylerFlorence</w:t>
      </w:r>
      <w:proofErr w:type="spellEnd"/>
      <w:r w:rsidRPr="00A45397">
        <w:rPr>
          <w:sz w:val="16"/>
        </w:rPr>
        <w:t xml:space="preserve"> We pay the highest wages in America.... mltcjl76 @mltcjl76 Replying to @</w:t>
      </w:r>
      <w:proofErr w:type="spellStart"/>
      <w:r w:rsidRPr="00A45397">
        <w:rPr>
          <w:sz w:val="16"/>
        </w:rPr>
        <w:t>TylerFlorence</w:t>
      </w:r>
      <w:proofErr w:type="spellEnd"/>
      <w:r w:rsidRPr="00A45397">
        <w:rPr>
          <w:sz w:val="16"/>
        </w:rPr>
        <w:t xml:space="preserve"> @</w:t>
      </w:r>
      <w:proofErr w:type="spellStart"/>
      <w:r w:rsidRPr="00A45397">
        <w:rPr>
          <w:sz w:val="16"/>
        </w:rPr>
        <w:t>KamalaHarris</w:t>
      </w:r>
      <w:proofErr w:type="spellEnd"/>
      <w:r w:rsidRPr="00A45397">
        <w:rPr>
          <w:sz w:val="16"/>
        </w:rPr>
        <w:t xml:space="preserve"> and @</w:t>
      </w:r>
      <w:proofErr w:type="spellStart"/>
      <w:r w:rsidRPr="00A45397">
        <w:rPr>
          <w:sz w:val="16"/>
        </w:rPr>
        <w:t>SenFeinstein</w:t>
      </w:r>
      <w:proofErr w:type="spellEnd"/>
      <w:r w:rsidRPr="00A45397">
        <w:rPr>
          <w:sz w:val="16"/>
        </w:rPr>
        <w:t xml:space="preserve"> Protect </w:t>
      </w:r>
      <w:proofErr w:type="spellStart"/>
      <w:r w:rsidRPr="00A45397">
        <w:rPr>
          <w:sz w:val="16"/>
        </w:rPr>
        <w:t>astream</w:t>
      </w:r>
      <w:proofErr w:type="spellEnd"/>
      <w:r w:rsidRPr="00A45397">
        <w:rPr>
          <w:sz w:val="16"/>
        </w:rPr>
        <w:t xml:space="preserve"> of cheap under the table labor? </w:t>
      </w:r>
      <w:r w:rsidRPr="008C54D8">
        <w:rPr>
          <w:rStyle w:val="Emphasis"/>
        </w:rPr>
        <w:t>Legal immigr</w:t>
      </w:r>
      <w:r>
        <w:rPr>
          <w:rStyle w:val="Emphasis"/>
        </w:rPr>
        <w:t xml:space="preserve">ation means full citizenship </w:t>
      </w:r>
      <w:proofErr w:type="spellStart"/>
      <w:proofErr w:type="gramStart"/>
      <w:r>
        <w:rPr>
          <w:rStyle w:val="Emphasis"/>
        </w:rPr>
        <w:t>wi</w:t>
      </w:r>
      <w:proofErr w:type="spellEnd"/>
      <w:r>
        <w:rPr>
          <w:rStyle w:val="Emphasis"/>
        </w:rPr>
        <w:t>{</w:t>
      </w:r>
      <w:proofErr w:type="spellStart"/>
      <w:proofErr w:type="gramEnd"/>
      <w:r>
        <w:rPr>
          <w:rStyle w:val="Emphasis"/>
        </w:rPr>
        <w:t>th</w:t>
      </w:r>
      <w:proofErr w:type="spellEnd"/>
      <w:r>
        <w:rPr>
          <w:rStyle w:val="Emphasis"/>
        </w:rPr>
        <w:t>}</w:t>
      </w:r>
      <w:r w:rsidRPr="008C54D8">
        <w:rPr>
          <w:rStyle w:val="Emphasis"/>
        </w:rPr>
        <w:t xml:space="preserve"> all the protections of the Constitution</w:t>
      </w:r>
      <w:r w:rsidRPr="00A45397">
        <w:rPr>
          <w:sz w:val="16"/>
        </w:rPr>
        <w:t>. 11:53 AM · Jan 10, 2018 from Paradise, NV 2 Retweets 15 Likes</w:t>
      </w:r>
    </w:p>
    <w:p w:rsidR="009C1F13" w:rsidRDefault="009C1F13" w:rsidP="009C1F13">
      <w:pPr>
        <w:pStyle w:val="Heading3"/>
      </w:pPr>
      <w:r>
        <w:t xml:space="preserve">H1Bs </w:t>
      </w:r>
      <w:r>
        <w:rPr>
          <w:rFonts w:cs="Times New Roman"/>
        </w:rPr>
        <w:t>≠</w:t>
      </w:r>
      <w:r>
        <w:t xml:space="preserve"> Citizenship – 2nc</w:t>
      </w:r>
    </w:p>
    <w:p w:rsidR="009C1F13" w:rsidRDefault="009C1F13" w:rsidP="009C1F13">
      <w:pPr>
        <w:pStyle w:val="Heading4"/>
      </w:pPr>
      <w:r>
        <w:t xml:space="preserve">H1B visa is DISTINCT from applying for citizenship </w:t>
      </w:r>
    </w:p>
    <w:p w:rsidR="009C1F13" w:rsidRPr="00F76D84" w:rsidRDefault="009C1F13" w:rsidP="009C1F13">
      <w:r w:rsidRPr="00BB64A3">
        <w:rPr>
          <w:rStyle w:val="Style13ptBold"/>
        </w:rPr>
        <w:t>Ahmed 17</w:t>
      </w:r>
      <w:r w:rsidRPr="00F76D84">
        <w:t xml:space="preserve"> (</w:t>
      </w:r>
      <w:proofErr w:type="spellStart"/>
      <w:r w:rsidRPr="00F76D84">
        <w:t>Raad</w:t>
      </w:r>
      <w:proofErr w:type="spellEnd"/>
      <w:r w:rsidRPr="00F76D84">
        <w:t xml:space="preserve">, Founder of </w:t>
      </w:r>
      <w:proofErr w:type="spellStart"/>
      <w:r w:rsidRPr="00F76D84">
        <w:t>LawTrades</w:t>
      </w:r>
      <w:proofErr w:type="spellEnd"/>
      <w:r w:rsidRPr="00F76D84">
        <w:t>, UB Law, 500 Startups B15, "How do I get US citizenship with H1B visa? How long does it take</w:t>
      </w:r>
      <w:proofErr w:type="gramStart"/>
      <w:r w:rsidRPr="00F76D84">
        <w:t>?,</w:t>
      </w:r>
      <w:proofErr w:type="gramEnd"/>
      <w:r w:rsidRPr="00F76D84">
        <w:t>" https://www.quora.com/How-do-I-get-US-citizenship-with-H1B-visa-How-long-does-it-take)</w:t>
      </w:r>
    </w:p>
    <w:p w:rsidR="009C1F13" w:rsidRDefault="009C1F13" w:rsidP="009C1F13">
      <w:pPr>
        <w:rPr>
          <w:rStyle w:val="StyleUnderline"/>
        </w:rPr>
      </w:pPr>
      <w:r w:rsidRPr="00F76D84">
        <w:rPr>
          <w:rStyle w:val="Emphasis"/>
        </w:rPr>
        <w:t>The H1B visa is a separate process than applying for citizenship</w:t>
      </w:r>
      <w:r w:rsidRPr="00D7314A">
        <w:rPr>
          <w:sz w:val="16"/>
        </w:rPr>
        <w:t xml:space="preserve">. However, obtaining an H1B visa first, can help simplify the process since you will be currently already working the US. Remember, you have to have an employer apply for a green card on your behalf. </w:t>
      </w:r>
      <w:r w:rsidRPr="00F76D84">
        <w:rPr>
          <w:rStyle w:val="StyleUnderline"/>
        </w:rPr>
        <w:t>The result will not be instantaneous as it is true you will have to wait for five years before you are eligible to apply for citizenship.</w:t>
      </w:r>
    </w:p>
    <w:p w:rsidR="009C1F13" w:rsidRPr="00BB64A3" w:rsidRDefault="009C1F13" w:rsidP="009C1F13">
      <w:pPr>
        <w:pStyle w:val="Heading4"/>
      </w:pPr>
      <w:r>
        <w:t xml:space="preserve">H1B visas aren’t key to citizenship </w:t>
      </w:r>
    </w:p>
    <w:p w:rsidR="009C1F13" w:rsidRDefault="009C1F13" w:rsidP="009C1F13">
      <w:r w:rsidRPr="00BB64A3">
        <w:rPr>
          <w:rStyle w:val="Style13ptBold"/>
        </w:rPr>
        <w:t xml:space="preserve">Williams and </w:t>
      </w:r>
      <w:proofErr w:type="spellStart"/>
      <w:r w:rsidRPr="00BB64A3">
        <w:rPr>
          <w:rStyle w:val="Style13ptBold"/>
        </w:rPr>
        <w:t>Crunden</w:t>
      </w:r>
      <w:proofErr w:type="spellEnd"/>
      <w:r w:rsidRPr="00BB64A3">
        <w:rPr>
          <w:rStyle w:val="Style13ptBold"/>
        </w:rPr>
        <w:t xml:space="preserve"> 17</w:t>
      </w:r>
      <w:r>
        <w:t xml:space="preserve"> (Lauren and EA, former cybersecurity reporter for </w:t>
      </w:r>
      <w:proofErr w:type="spellStart"/>
      <w:r>
        <w:t>ThinkProgress</w:t>
      </w:r>
      <w:proofErr w:type="spellEnd"/>
      <w:r>
        <w:t xml:space="preserve"> + current reporter at </w:t>
      </w:r>
      <w:proofErr w:type="spellStart"/>
      <w:r>
        <w:t>ThinkProgress</w:t>
      </w:r>
      <w:proofErr w:type="spellEnd"/>
      <w:r>
        <w:t xml:space="preserve"> focused on environmental and world issues, as well as immigration and social justice in the U.S. South and Appalachia, "America’s immigration ignorance threatens to push the economy into crisis," 8/2, https://thinkprogress.org/h1b-legal-immigration-trump-d73d87447379/)</w:t>
      </w:r>
    </w:p>
    <w:p w:rsidR="009C1F13" w:rsidRDefault="009C1F13" w:rsidP="009C1F13">
      <w:pPr>
        <w:rPr>
          <w:sz w:val="16"/>
        </w:rPr>
      </w:pPr>
      <w:r w:rsidRPr="00352924">
        <w:rPr>
          <w:rStyle w:val="Emphasis"/>
        </w:rPr>
        <w:t>Even with the H-1B visa, there isn’t a clear path to residency or citizenship</w:t>
      </w:r>
      <w:r w:rsidRPr="00290D9F">
        <w:rPr>
          <w:sz w:val="16"/>
        </w:rPr>
        <w:t>-</w:t>
      </w:r>
      <w:r w:rsidRPr="00352924">
        <w:rPr>
          <w:rStyle w:val="StyleUnderline"/>
        </w:rPr>
        <w:t>a bleak reality that can discourage others from coming to the United States</w:t>
      </w:r>
      <w:r w:rsidRPr="00290D9F">
        <w:rPr>
          <w:sz w:val="16"/>
        </w:rPr>
        <w:t>. According to a March report from the American Association of Collegiate Registrars and Admissions Officer, about 40 percent of the nearly 300 institutions sampled saw drops in international student enrollment applications for the fall semester. Declines disproportionately came from students residing in the Middle East and other parts of Asia. But for some countries, enrollment began to dip before Trump’s election, according to 2016 student visa data. Saudi student enrollment dropped 20 percent by November 2016, Chinese graduate school applications fell by 32 percent, and Indian applications sank 41 percent. These sudden drops could also explain the decline in H-1B applicants this year.</w:t>
      </w:r>
    </w:p>
    <w:p w:rsidR="009C1F13" w:rsidRDefault="009C1F13" w:rsidP="009C1F13">
      <w:pPr>
        <w:pStyle w:val="Heading3"/>
        <w:rPr>
          <w:rStyle w:val="StyleUnderline"/>
        </w:rPr>
      </w:pPr>
      <w:r>
        <w:rPr>
          <w:rStyle w:val="StyleUnderline"/>
        </w:rPr>
        <w:t>A2 H1B = Permanent Legal Residence</w:t>
      </w:r>
    </w:p>
    <w:p w:rsidR="009C1F13" w:rsidRDefault="009C1F13" w:rsidP="009C1F13">
      <w:pPr>
        <w:pStyle w:val="Heading4"/>
      </w:pPr>
      <w:r>
        <w:t>Nope – h1B visas are inherently temporary</w:t>
      </w:r>
    </w:p>
    <w:p w:rsidR="009C1F13" w:rsidRDefault="009C1F13" w:rsidP="009C1F13">
      <w:r w:rsidRPr="00BB64A3">
        <w:rPr>
          <w:rStyle w:val="Style13ptBold"/>
        </w:rPr>
        <w:t>Han 15</w:t>
      </w:r>
      <w:r>
        <w:t xml:space="preserve"> (William, Contributor @ </w:t>
      </w:r>
      <w:proofErr w:type="spellStart"/>
      <w:r>
        <w:t>Vox</w:t>
      </w:r>
      <w:proofErr w:type="spellEnd"/>
      <w:r>
        <w:t xml:space="preserve">, practiced law in New York. His writings have appeared in TIME Magazine and the Straits Times of Singapore, "I spent the last 15 years trying to become an American. I've </w:t>
      </w:r>
      <w:proofErr w:type="gramStart"/>
      <w:r>
        <w:t>failed.,</w:t>
      </w:r>
      <w:proofErr w:type="gramEnd"/>
      <w:r>
        <w:t>" 6/23, https://www.vox.com/2015/6/23/8823349/immigration-system-broken)</w:t>
      </w:r>
    </w:p>
    <w:p w:rsidR="009C1F13" w:rsidRPr="00290D9F" w:rsidRDefault="009C1F13" w:rsidP="009C1F13">
      <w:pPr>
        <w:rPr>
          <w:sz w:val="16"/>
        </w:rPr>
      </w:pPr>
      <w:r w:rsidRPr="00290D9F">
        <w:rPr>
          <w:sz w:val="16"/>
        </w:rPr>
        <w:t xml:space="preserve">Additionally, </w:t>
      </w:r>
      <w:r w:rsidRPr="00352924">
        <w:rPr>
          <w:rStyle w:val="StyleUnderline"/>
        </w:rPr>
        <w:t>an H1-B visa</w:t>
      </w:r>
      <w:r w:rsidRPr="00290D9F">
        <w:rPr>
          <w:sz w:val="16"/>
        </w:rPr>
        <w:t xml:space="preserve"> (the most common form of work visa and the only form available to most) </w:t>
      </w:r>
      <w:r w:rsidRPr="00352924">
        <w:rPr>
          <w:rStyle w:val="Emphasis"/>
        </w:rPr>
        <w:t>is only valid for three years and renewable only once</w:t>
      </w:r>
      <w:r w:rsidRPr="00290D9F">
        <w:rPr>
          <w:sz w:val="16"/>
        </w:rPr>
        <w:t>. This means that the skilled legal immigrant must obtain permanent residency or a green card if he or she wishes to stay for more than a few years. Again, an employer can sponsor an employee's green card, but the employer must again bear the costs, which can run to the tens of thousands of dollars, and again the employee cannot offer to pay the cost. Employers are often reluctant to engage in this kind of sponsorship because of the cost and because there is no guarantee that the employee in question would stay at the organization after obtaining the green card, and there is also no guarantee that the employer will even want the employee to stay.</w:t>
      </w:r>
    </w:p>
    <w:p w:rsidR="009C1F13" w:rsidRDefault="009C1F13" w:rsidP="009C1F13">
      <w:pPr>
        <w:pStyle w:val="Heading4"/>
      </w:pPr>
      <w:r>
        <w:t>H1B visas are temporary</w:t>
      </w:r>
    </w:p>
    <w:p w:rsidR="009C1F13" w:rsidRPr="00F76D84" w:rsidRDefault="009C1F13" w:rsidP="009C1F13">
      <w:r w:rsidRPr="00BB64A3">
        <w:rPr>
          <w:rStyle w:val="Style13ptBold"/>
        </w:rPr>
        <w:t>Nolo 18</w:t>
      </w:r>
      <w:r w:rsidRPr="00F76D84">
        <w:t xml:space="preserve"> ("H-1B Visas for Temporary Specialty Workers," https://www.nolo.com/legal-encyclopedia/h1b-visas)</w:t>
      </w:r>
    </w:p>
    <w:p w:rsidR="009C1F13" w:rsidRPr="00C41597" w:rsidRDefault="009C1F13" w:rsidP="009C1F13">
      <w:pPr>
        <w:rPr>
          <w:sz w:val="16"/>
        </w:rPr>
      </w:pPr>
      <w:r w:rsidRPr="00BB64A3">
        <w:rPr>
          <w:rStyle w:val="StyleUnderline"/>
        </w:rPr>
        <w:t>Am</w:t>
      </w:r>
      <w:r w:rsidRPr="00F76D84">
        <w:rPr>
          <w:rStyle w:val="StyleUnderline"/>
        </w:rPr>
        <w:t xml:space="preserve">ong the most popular of the nonimmigrant (temporary) visas allowing holders to work in the U.S., the "H-1B" is designated for </w:t>
      </w:r>
      <w:r w:rsidRPr="00D7314A">
        <w:rPr>
          <w:rStyle w:val="Emphasis"/>
        </w:rPr>
        <w:t>temporary specialty workers</w:t>
      </w:r>
      <w:r w:rsidRPr="00C41597">
        <w:rPr>
          <w:sz w:val="16"/>
        </w:rPr>
        <w:t>. Tech and other professionals are common users of this visa -- but watch out, its popularity means that the allotted amount of available visas runs out every year.</w:t>
      </w:r>
    </w:p>
    <w:p w:rsidR="009C1F13" w:rsidRDefault="009C1F13" w:rsidP="009C1F13">
      <w:pPr>
        <w:pStyle w:val="Heading3"/>
      </w:pPr>
      <w:r>
        <w:t>Legal Immigration Excludes Visas/Temporary Stays</w:t>
      </w:r>
    </w:p>
    <w:p w:rsidR="009C1F13" w:rsidRPr="00084AEF" w:rsidRDefault="009C1F13" w:rsidP="009C1F13">
      <w:pPr>
        <w:pStyle w:val="Heading4"/>
      </w:pPr>
      <w:r>
        <w:t>Legal immigration means permanent legal residence – excludes noncitizens authorized to stay in the US for short periods of time</w:t>
      </w:r>
    </w:p>
    <w:p w:rsidR="009C1F13" w:rsidRDefault="009C1F13" w:rsidP="009C1F13">
      <w:r w:rsidRPr="00084AEF">
        <w:rPr>
          <w:rStyle w:val="Style13ptBold"/>
        </w:rPr>
        <w:t>Wilcox 5</w:t>
      </w:r>
      <w:r>
        <w:t xml:space="preserve"> (Shelly, </w:t>
      </w:r>
      <w:proofErr w:type="spellStart"/>
      <w:r>
        <w:t>Asst</w:t>
      </w:r>
      <w:proofErr w:type="spellEnd"/>
      <w:r>
        <w:t xml:space="preserve"> Prof of Philosophy @ Temple University, Feminist Interventions in Ethics and Politics: Feminist Ethics and Social Theory, p. 228)</w:t>
      </w:r>
    </w:p>
    <w:p w:rsidR="009C1F13" w:rsidRPr="00AB451A" w:rsidRDefault="009C1F13" w:rsidP="009C1F13">
      <w:pPr>
        <w:rPr>
          <w:rStyle w:val="StyleUnderline"/>
        </w:rPr>
      </w:pPr>
      <w:r w:rsidRPr="003E2B02">
        <w:rPr>
          <w:sz w:val="16"/>
        </w:rPr>
        <w:t xml:space="preserve">10.  </w:t>
      </w:r>
      <w:r w:rsidRPr="00AB451A">
        <w:rPr>
          <w:rStyle w:val="StyleUnderline"/>
        </w:rPr>
        <w:t>Legal immigration, as defined by U.S. immigration law, includes persons who have been admitted under legal permanent resident status</w:t>
      </w:r>
      <w:r w:rsidRPr="003E2B02">
        <w:rPr>
          <w:sz w:val="16"/>
        </w:rPr>
        <w:t xml:space="preserve">.  Legal immigrations may remain in the United States permanently under this status unless they relinquish it by living abroad for lengthy periods or by committing a crime that subjects them to deportation.  After five years of residence, permanent residents have the right to petition for naturalized U.S. citizenship.  </w:t>
      </w:r>
      <w:r w:rsidRPr="00AB451A">
        <w:rPr>
          <w:rStyle w:val="StyleUnderline"/>
        </w:rPr>
        <w:t xml:space="preserve">The category of legal immigration </w:t>
      </w:r>
      <w:r w:rsidRPr="00AB451A">
        <w:rPr>
          <w:rStyle w:val="Emphasis"/>
        </w:rPr>
        <w:t>excludes</w:t>
      </w:r>
      <w:r w:rsidRPr="00AB451A">
        <w:rPr>
          <w:rStyle w:val="StyleUnderline"/>
        </w:rPr>
        <w:t xml:space="preserve"> noncitizens </w:t>
      </w:r>
      <w:proofErr w:type="gramStart"/>
      <w:r w:rsidRPr="00AB451A">
        <w:rPr>
          <w:rStyle w:val="StyleUnderline"/>
        </w:rPr>
        <w:t>who</w:t>
      </w:r>
      <w:proofErr w:type="gramEnd"/>
      <w:r w:rsidRPr="00AB451A">
        <w:rPr>
          <w:rStyle w:val="StyleUnderline"/>
        </w:rPr>
        <w:t xml:space="preserve"> are authorized to enter and remain in the United States for short periods of time for the purposes of employment, education, tourism, and commerce without the right to reside permanently or petition for citizenship.</w:t>
      </w:r>
    </w:p>
    <w:p w:rsidR="00F92AF9" w:rsidRDefault="00F92AF9" w:rsidP="00F92AF9">
      <w:pPr>
        <w:pStyle w:val="Heading3"/>
      </w:pPr>
      <w:r>
        <w:t xml:space="preserve">Citizenship Focus Good – 2nc </w:t>
      </w:r>
    </w:p>
    <w:p w:rsidR="00F92AF9" w:rsidRPr="00F92AF9" w:rsidRDefault="00F92AF9" w:rsidP="00F92AF9">
      <w:pPr>
        <w:pStyle w:val="Heading4"/>
      </w:pPr>
      <w:r>
        <w:t xml:space="preserve">Citizenship education is key to social and global survival – it’s absence poses an existential threat </w:t>
      </w:r>
    </w:p>
    <w:p w:rsidR="00F92AF9" w:rsidRDefault="00F92AF9" w:rsidP="00F92AF9">
      <w:r w:rsidRPr="00F92AF9">
        <w:rPr>
          <w:rStyle w:val="Style13ptBold"/>
        </w:rPr>
        <w:t>SLDT 18</w:t>
      </w:r>
      <w:r w:rsidRPr="00FC5131">
        <w:t xml:space="preserve"> (Salt Lake Dream Team, a group of young organizers who fight and advocate for a Comprehensive Immigration Reform bill for all 11 million undocumented families including our LGBT-Q brothers and sisters, "The Importance of citizenship Education for a Better Society," http://www.sldt.info/importance-of-citizenship-education/)</w:t>
      </w:r>
      <w:r>
        <w:t xml:space="preserve"> </w:t>
      </w:r>
    </w:p>
    <w:p w:rsidR="00F92AF9" w:rsidRDefault="00F92AF9" w:rsidP="00F92AF9">
      <w:pPr>
        <w:rPr>
          <w:sz w:val="16"/>
        </w:rPr>
      </w:pPr>
      <w:r w:rsidRPr="00FC5131">
        <w:rPr>
          <w:rStyle w:val="StyleUnderline"/>
        </w:rPr>
        <w:t>Citizenship education has been one of the most important aspects of the human society</w:t>
      </w:r>
      <w:r w:rsidRPr="00FC5131">
        <w:rPr>
          <w:sz w:val="16"/>
        </w:rPr>
        <w:t xml:space="preserve"> from the beginning of time. </w:t>
      </w:r>
      <w:r w:rsidRPr="00FC5131">
        <w:rPr>
          <w:rStyle w:val="StyleUnderline"/>
        </w:rPr>
        <w:t>We can see traces of citizenship education in our history and every part of humanity has vested their interests in getting educated and improving their quality of life</w:t>
      </w:r>
      <w:r w:rsidRPr="00FC5131">
        <w:rPr>
          <w:sz w:val="16"/>
        </w:rPr>
        <w:t xml:space="preserve">. We can even go to the extent of saying that </w:t>
      </w:r>
      <w:r w:rsidRPr="00FC5131">
        <w:rPr>
          <w:rStyle w:val="Emphasis"/>
        </w:rPr>
        <w:t>without citizenship education, most societies would not be able to exist and die</w:t>
      </w:r>
      <w:r w:rsidRPr="00FC5131">
        <w:rPr>
          <w:sz w:val="16"/>
        </w:rPr>
        <w:t xml:space="preserve">. Citizenship education is not limited to going to school or college any more. It means acquiring knowledge from every possible way in order to improve the quality of life. </w:t>
      </w:r>
      <w:r w:rsidRPr="00FC5131">
        <w:rPr>
          <w:rStyle w:val="StyleUnderline"/>
        </w:rPr>
        <w:t>Citizenship education has the potential to help individuals move up in the world, look for better jobs, and find great success in life. Citizenship education is the key to your lifestyle, your job roles, your salary, your kids’ futures and a lot more</w:t>
      </w:r>
      <w:r w:rsidRPr="00FC5131">
        <w:rPr>
          <w:sz w:val="16"/>
        </w:rPr>
        <w:t xml:space="preserve">. Therefore, </w:t>
      </w:r>
      <w:r w:rsidRPr="00FC5131">
        <w:rPr>
          <w:rStyle w:val="Emphasis"/>
        </w:rPr>
        <w:t>no one can deny the importance of citizenship education in our society</w:t>
      </w:r>
      <w:r w:rsidRPr="00FC5131">
        <w:rPr>
          <w:sz w:val="16"/>
        </w:rPr>
        <w:t>.</w:t>
      </w:r>
    </w:p>
    <w:p w:rsidR="00F92AF9" w:rsidRPr="00F92AF9" w:rsidRDefault="00F92AF9" w:rsidP="00F92AF9">
      <w:pPr>
        <w:pStyle w:val="Heading4"/>
      </w:pPr>
      <w:r>
        <w:t xml:space="preserve">The distinction between legal and illegal immigration is uniquely important – only conceptualizing legal immigration as citizenship avoids the miseducation of society </w:t>
      </w:r>
    </w:p>
    <w:p w:rsidR="00BB64A3" w:rsidRPr="00F73DFD" w:rsidRDefault="00BB64A3" w:rsidP="00BB64A3">
      <w:r w:rsidRPr="00F92AF9">
        <w:rPr>
          <w:rStyle w:val="Style13ptBold"/>
        </w:rPr>
        <w:t>Class 6</w:t>
      </w:r>
      <w:r w:rsidRPr="00F73DFD">
        <w:t xml:space="preserve"> (Michael, retired "dot-com" executive + author, "Immigration Protests </w:t>
      </w:r>
      <w:proofErr w:type="gramStart"/>
      <w:r w:rsidRPr="00F73DFD">
        <w:t>By</w:t>
      </w:r>
      <w:proofErr w:type="gramEnd"/>
      <w:r w:rsidRPr="00F73DFD">
        <w:t xml:space="preserve"> High School Students," 3/29, http://rhymeswithright.mu.nu/archives/165663.php)</w:t>
      </w:r>
    </w:p>
    <w:p w:rsidR="00BB64A3" w:rsidRDefault="00BB64A3" w:rsidP="00BB64A3">
      <w:pPr>
        <w:rPr>
          <w:rStyle w:val="StyleUnderline"/>
        </w:rPr>
      </w:pPr>
      <w:r w:rsidRPr="00F73DFD">
        <w:rPr>
          <w:sz w:val="16"/>
        </w:rPr>
        <w:t xml:space="preserve">Sadly, </w:t>
      </w:r>
      <w:r w:rsidRPr="00F73DFD">
        <w:rPr>
          <w:rStyle w:val="Emphasis"/>
        </w:rPr>
        <w:t>too many high school students don’t know the difference between legal and illegal immigration</w:t>
      </w:r>
      <w:r w:rsidRPr="00F73DFD">
        <w:rPr>
          <w:sz w:val="16"/>
        </w:rPr>
        <w:t xml:space="preserve">. But it’s not surprising, because their </w:t>
      </w:r>
      <w:r w:rsidRPr="00F73DFD">
        <w:rPr>
          <w:rStyle w:val="StyleUnderline"/>
        </w:rPr>
        <w:t xml:space="preserve">teachers and the news media call illegal aliens “immigrants" and “undocumented workers”. Legal immigration means Americans are </w:t>
      </w:r>
      <w:r w:rsidRPr="00F73DFD">
        <w:rPr>
          <w:rStyle w:val="Emphasis"/>
        </w:rPr>
        <w:t>making conscious choices about who they admit for citizenship</w:t>
      </w:r>
      <w:r w:rsidRPr="00F73DFD">
        <w:rPr>
          <w:sz w:val="16"/>
        </w:rPr>
        <w:t xml:space="preserve">, illegal immigration is simply an invasion. </w:t>
      </w:r>
      <w:r w:rsidRPr="00F73DFD">
        <w:rPr>
          <w:rStyle w:val="StyleUnderline"/>
        </w:rPr>
        <w:t>The students who are walking out of school and protesting today should really be asking themselves why their cities and states encourage illegal immigration by offering benefits to illegal aliens. That’s a slap in the face to every legal immigrant who waited in line for their chance to come to America</w:t>
      </w:r>
      <w:r w:rsidRPr="00F73DFD">
        <w:rPr>
          <w:sz w:val="16"/>
        </w:rPr>
        <w:t xml:space="preserve">. My name is Michael Class. I live in the Seattle area with my wife and two children. </w:t>
      </w:r>
      <w:r w:rsidRPr="00F73DFD">
        <w:rPr>
          <w:rStyle w:val="Emphasis"/>
        </w:rPr>
        <w:t>I</w:t>
      </w:r>
      <w:r w:rsidRPr="00F73DFD">
        <w:rPr>
          <w:rStyle w:val="StyleUnderline"/>
        </w:rPr>
        <w:t xml:space="preserve"> </w:t>
      </w:r>
      <w:r w:rsidRPr="00F73DFD">
        <w:rPr>
          <w:sz w:val="16"/>
        </w:rPr>
        <w:t>am a retired "dot-com" executive who just</w:t>
      </w:r>
      <w:r w:rsidRPr="00F73DFD">
        <w:rPr>
          <w:rStyle w:val="StyleUnderline"/>
        </w:rPr>
        <w:t xml:space="preserve"> </w:t>
      </w:r>
      <w:r w:rsidRPr="00F73DFD">
        <w:rPr>
          <w:rStyle w:val="Emphasis"/>
        </w:rPr>
        <w:t xml:space="preserve">couldn't </w:t>
      </w:r>
      <w:r w:rsidRPr="00F73DFD">
        <w:rPr>
          <w:sz w:val="16"/>
        </w:rPr>
        <w:t>sit by and</w:t>
      </w:r>
      <w:r w:rsidRPr="00F73DFD">
        <w:rPr>
          <w:rStyle w:val="StyleUnderline"/>
        </w:rPr>
        <w:t xml:space="preserve"> </w:t>
      </w:r>
      <w:r w:rsidRPr="00F73DFD">
        <w:rPr>
          <w:rStyle w:val="Emphasis"/>
        </w:rPr>
        <w:t xml:space="preserve">let the </w:t>
      </w:r>
      <w:proofErr w:type="spellStart"/>
      <w:r w:rsidRPr="00F73DFD">
        <w:rPr>
          <w:rStyle w:val="Emphasis"/>
        </w:rPr>
        <w:t>mis</w:t>
      </w:r>
      <w:proofErr w:type="spellEnd"/>
      <w:r w:rsidRPr="00F73DFD">
        <w:rPr>
          <w:rStyle w:val="Emphasis"/>
        </w:rPr>
        <w:t>-education</w:t>
      </w:r>
      <w:r w:rsidRPr="00F73DFD">
        <w:rPr>
          <w:rStyle w:val="StyleUnderline"/>
        </w:rPr>
        <w:t xml:space="preserve"> of our youth go unchallenged</w:t>
      </w:r>
      <w:r w:rsidRPr="00F73DFD">
        <w:rPr>
          <w:sz w:val="16"/>
        </w:rPr>
        <w:t xml:space="preserve"> anymore. I wrote, photographed, and published a book designed to set the record straight, to properly prepare our children for the future. My book is called Anthony and the Magic Picture Frame. </w:t>
      </w:r>
      <w:proofErr w:type="gramStart"/>
      <w:r w:rsidRPr="00F73DFD">
        <w:rPr>
          <w:sz w:val="16"/>
        </w:rPr>
        <w:t>In the book, my real-life son, twelve-year-old Anthony, time-travels to 1907 and meets his immigrant great-grandfather at Ellis Island.</w:t>
      </w:r>
      <w:proofErr w:type="gramEnd"/>
      <w:r w:rsidRPr="00F73DFD">
        <w:rPr>
          <w:sz w:val="16"/>
        </w:rPr>
        <w:t xml:space="preserve"> Anthony listens as officials question the new arrivals and document their intentions in the United States. Anthony witnesses the personal impact of immigration policy: He sees some people turned away at </w:t>
      </w:r>
      <w:proofErr w:type="spellStart"/>
      <w:r w:rsidRPr="00F73DFD">
        <w:rPr>
          <w:sz w:val="16"/>
        </w:rPr>
        <w:t>Americaâ</w:t>
      </w:r>
      <w:proofErr w:type="spellEnd"/>
      <w:r w:rsidRPr="00F73DFD">
        <w:rPr>
          <w:sz w:val="16"/>
        </w:rPr>
        <w:t xml:space="preserve">€™s door, causing families to split up. It's a harsh lesson: </w:t>
      </w:r>
      <w:r w:rsidRPr="00F73DFD">
        <w:rPr>
          <w:rStyle w:val="StyleUnderline"/>
        </w:rPr>
        <w:t>The purpose of immigration policy is to discriminate, to make choices about the people we want to admit to the United States.</w:t>
      </w:r>
    </w:p>
    <w:p w:rsidR="00F92AF9" w:rsidRDefault="00F92AF9" w:rsidP="00F92AF9">
      <w:pPr>
        <w:pStyle w:val="Heading3"/>
        <w:rPr>
          <w:rStyle w:val="StyleUnderline"/>
        </w:rPr>
      </w:pPr>
      <w:r>
        <w:rPr>
          <w:rStyle w:val="StyleUnderline"/>
        </w:rPr>
        <w:t xml:space="preserve">A2 Citizenship Focus Bad </w:t>
      </w:r>
    </w:p>
    <w:p w:rsidR="009C1F13" w:rsidRPr="009C1F13" w:rsidRDefault="009C1F13" w:rsidP="009C1F13">
      <w:pPr>
        <w:pStyle w:val="Heading4"/>
      </w:pPr>
      <w:r>
        <w:t xml:space="preserve">Conceptualizing legal immigration as citizenship checks prejudice and discrimination against immigrants </w:t>
      </w:r>
    </w:p>
    <w:p w:rsidR="00F92AF9" w:rsidRPr="002775A0" w:rsidRDefault="00F92AF9" w:rsidP="00F92AF9">
      <w:r w:rsidRPr="009C1F13">
        <w:rPr>
          <w:rStyle w:val="Style13ptBold"/>
        </w:rPr>
        <w:t>LA Times 14</w:t>
      </w:r>
      <w:r w:rsidRPr="002775A0">
        <w:t xml:space="preserve"> ("Why U.S. Citizenship Matters," 10/19, http://www.latimes.com/nation/la-ed-citizenship-part-2-20141019-story.html)</w:t>
      </w:r>
    </w:p>
    <w:p w:rsidR="00F92AF9" w:rsidRDefault="00F92AF9" w:rsidP="00F92AF9">
      <w:pPr>
        <w:rPr>
          <w:rStyle w:val="Emphasis"/>
        </w:rPr>
      </w:pPr>
      <w:r w:rsidRPr="002775A0">
        <w:rPr>
          <w:sz w:val="16"/>
        </w:rPr>
        <w:t xml:space="preserve">To most Americans, it may seem obvious that someone permanently residing in the United States should be able — and should desire — to become a U.S. citizen. Yet </w:t>
      </w:r>
      <w:r w:rsidRPr="002775A0">
        <w:rPr>
          <w:rStyle w:val="StyleUnderline"/>
        </w:rPr>
        <w:t>in the debate over legalizing</w:t>
      </w:r>
      <w:r w:rsidRPr="002775A0">
        <w:rPr>
          <w:sz w:val="16"/>
        </w:rPr>
        <w:t xml:space="preserve"> some 11 million </w:t>
      </w:r>
      <w:r w:rsidRPr="002775A0">
        <w:rPr>
          <w:rStyle w:val="StyleUnderline"/>
        </w:rPr>
        <w:t>immigrants</w:t>
      </w:r>
      <w:r w:rsidRPr="002775A0">
        <w:rPr>
          <w:sz w:val="16"/>
        </w:rPr>
        <w:t xml:space="preserve"> living in this country without authorization, </w:t>
      </w:r>
      <w:r w:rsidRPr="002775A0">
        <w:rPr>
          <w:rStyle w:val="StyleUnderline"/>
        </w:rPr>
        <w:t>many advocates</w:t>
      </w:r>
      <w:r w:rsidRPr="002775A0">
        <w:rPr>
          <w:sz w:val="16"/>
        </w:rPr>
        <w:t xml:space="preserve"> of bringing these residents "out of the shadows" </w:t>
      </w:r>
      <w:r w:rsidRPr="002775A0">
        <w:rPr>
          <w:rStyle w:val="StyleUnderline"/>
        </w:rPr>
        <w:t>stop short of advocating an expedited path to citizenship</w:t>
      </w:r>
      <w:r w:rsidRPr="002775A0">
        <w:rPr>
          <w:sz w:val="16"/>
        </w:rPr>
        <w:t>.</w:t>
      </w:r>
      <w:r>
        <w:rPr>
          <w:sz w:val="16"/>
        </w:rPr>
        <w:t xml:space="preserve"> </w:t>
      </w:r>
      <w:r w:rsidRPr="002775A0">
        <w:rPr>
          <w:sz w:val="16"/>
        </w:rPr>
        <w:t>Nor did President Obama's 2012 decision to defer the deportation of so-called Dreamers — young people brought here illegally as young children by their parents — grant them citizenship, despite the fact that Obama characterized the Dreamers as "Americans in their heart, in their minds, in every single way but one: on paper." Citizenship is also unlikely to be the primary objective of additional executive action by Obama to protect millions of other immigrants from deportation.</w:t>
      </w:r>
      <w:r>
        <w:rPr>
          <w:sz w:val="16"/>
        </w:rPr>
        <w:t xml:space="preserve"> </w:t>
      </w:r>
      <w:r w:rsidRPr="002775A0">
        <w:rPr>
          <w:sz w:val="16"/>
        </w:rPr>
        <w:t>Perhaps more surprising is that many legal immigrants to the U.S. — lawful permanent residents, or "green-card" holders — choose to not apply for citizenship after the requisite waiting period. Reasons include the costs of applying, a reluctance to renounce their allegiance to their country of birth (although in practice, U.S. citizens are allowed to maintain dual citizenship) and a lack of interest in voting.</w:t>
      </w:r>
      <w:r>
        <w:rPr>
          <w:sz w:val="16"/>
        </w:rPr>
        <w:t xml:space="preserve"> </w:t>
      </w:r>
      <w:r w:rsidRPr="002775A0">
        <w:rPr>
          <w:rStyle w:val="StyleUnderline"/>
        </w:rPr>
        <w:t>Some people think this state of affairs is just fine</w:t>
      </w:r>
      <w:r w:rsidRPr="002775A0">
        <w:rPr>
          <w:sz w:val="16"/>
        </w:rPr>
        <w:t>. They argue that the importance of citizenship is overemphasized, especially in an era of globalization. They note that one needn't be a citizen to work in this country or to receive the protections of the U.S. Constitution, which guarantees due process and equal protection of the laws to "persons" regardless of their nationality. And while it's true that noncitizens are unable to vote in most elections, the reality is that many are happy to live here without voting; indeed, many citizens also choose not to exercise the franchise.</w:t>
      </w:r>
      <w:r>
        <w:rPr>
          <w:sz w:val="16"/>
        </w:rPr>
        <w:t xml:space="preserve"> </w:t>
      </w:r>
      <w:r w:rsidRPr="002775A0">
        <w:rPr>
          <w:sz w:val="16"/>
        </w:rPr>
        <w:t>There are also people who oppose on moral grounds an expedited or "special" path to citizenship for immigrants who are in the country illegally. It's unfair, they say, to those who have "waited in line" to immigrate to the U.S. legally to afford any advantage to others who entered or remained illegally. (Actually, there are many "lines" of would-be immigrants from various countries, comprising an estimated 4 million people.) And then there are those who argue in favor of legalization without citizenship on pragmatic grounds, as the only way to win the support of Republicans in Congress for any form of what they long have derided as "amnesty."</w:t>
      </w:r>
      <w:r>
        <w:rPr>
          <w:sz w:val="16"/>
        </w:rPr>
        <w:t xml:space="preserve"> </w:t>
      </w:r>
      <w:r w:rsidRPr="002775A0">
        <w:rPr>
          <w:rStyle w:val="Emphasis"/>
        </w:rPr>
        <w:t>We disagree</w:t>
      </w:r>
      <w:r w:rsidRPr="002775A0">
        <w:rPr>
          <w:sz w:val="16"/>
        </w:rPr>
        <w:t xml:space="preserve"> with these arguments. </w:t>
      </w:r>
      <w:r w:rsidRPr="002775A0">
        <w:rPr>
          <w:rStyle w:val="StyleUnderline"/>
        </w:rPr>
        <w:t>We don't accept the notion that citizenship is a matter of indifference or political calculation, or a status that should be withheld from millions of people who have become an integral part of the fabric of the American economy and culture</w:t>
      </w:r>
      <w:r w:rsidRPr="002775A0">
        <w:rPr>
          <w:sz w:val="16"/>
        </w:rPr>
        <w:t xml:space="preserve">. That some U.S. citizens don't value their right to elect their leaders is no reason to treat political participation as a marginal or optional activity. Citizens should feel obliged to vote, and noncitizens </w:t>
      </w:r>
      <w:proofErr w:type="gramStart"/>
      <w:r w:rsidRPr="002775A0">
        <w:rPr>
          <w:sz w:val="16"/>
        </w:rPr>
        <w:t>who</w:t>
      </w:r>
      <w:proofErr w:type="gramEnd"/>
      <w:r w:rsidRPr="002775A0">
        <w:rPr>
          <w:sz w:val="16"/>
        </w:rPr>
        <w:t xml:space="preserve"> make their lives in the United States should be encouraged to acquire citizenship so that they may join with their neighbors in the democratic experiment. And although the Constitution may promise equal justice to citizen and noncitizen alike, </w:t>
      </w:r>
      <w:r w:rsidRPr="002775A0">
        <w:rPr>
          <w:rStyle w:val="StyleUnderline"/>
        </w:rPr>
        <w:t xml:space="preserve">the existence of a large and enduring population of noncitizens </w:t>
      </w:r>
      <w:r w:rsidRPr="00C41597">
        <w:rPr>
          <w:rStyle w:val="Emphasis"/>
        </w:rPr>
        <w:t>undermines social cohesion and encourages prejudice and second-class treatment</w:t>
      </w:r>
      <w:r w:rsidRPr="002775A0">
        <w:rPr>
          <w:rStyle w:val="StyleUnderline"/>
        </w:rPr>
        <w:t>. Citizenship is important not only because of the rights it confers but also because it comes with responsibilities.</w:t>
      </w:r>
      <w:r w:rsidRPr="002775A0">
        <w:rPr>
          <w:sz w:val="16"/>
        </w:rPr>
        <w:t xml:space="preserve"> The premise of a representative democracy is that people are not only economic actors but also members of a self-governing commonwealth. That vision is impossible to achieve so long as large numbers of permanent residents do not seek naturalization. As of 2011, an estimated 3.4 million lawful permanent residents lived in California, 2.48 million of </w:t>
      </w:r>
      <w:proofErr w:type="gramStart"/>
      <w:r w:rsidRPr="002775A0">
        <w:rPr>
          <w:sz w:val="16"/>
        </w:rPr>
        <w:t>whom</w:t>
      </w:r>
      <w:proofErr w:type="gramEnd"/>
      <w:r w:rsidRPr="002775A0">
        <w:rPr>
          <w:sz w:val="16"/>
        </w:rPr>
        <w:t xml:space="preserve"> were eligible for naturalization. More needs to be done to encourage these green-card holders to become citizens.</w:t>
      </w:r>
      <w:r>
        <w:rPr>
          <w:sz w:val="16"/>
        </w:rPr>
        <w:t xml:space="preserve"> </w:t>
      </w:r>
      <w:r w:rsidRPr="002775A0">
        <w:rPr>
          <w:sz w:val="16"/>
        </w:rPr>
        <w:t>As for immigrants living in the U.S. illegally, it is not enough to protect them from deportation or make it possible for them to work legally. If these men, women and children are to remain here — and the idea that most of them will "self-deport" remains a fantasy — they should be fully integrated into the civic as well as the economic life of this country. That means voting, serving</w:t>
      </w:r>
      <w:r>
        <w:rPr>
          <w:sz w:val="16"/>
        </w:rPr>
        <w:t xml:space="preserve"> </w:t>
      </w:r>
      <w:r w:rsidRPr="002775A0">
        <w:rPr>
          <w:sz w:val="16"/>
        </w:rPr>
        <w:t>on juries and being able to aspire to public office.</w:t>
      </w:r>
      <w:r>
        <w:rPr>
          <w:sz w:val="16"/>
        </w:rPr>
        <w:t xml:space="preserve"> </w:t>
      </w:r>
      <w:r w:rsidRPr="002775A0">
        <w:rPr>
          <w:sz w:val="16"/>
        </w:rPr>
        <w:t xml:space="preserve">Last year, the Senate passed a comprehensive immigration reform bill that seeks to accomplish several objectives, including securing the border in the future and shifting the emphasis in legal immigration from family unification to a preference for applicants with valuable skills. But </w:t>
      </w:r>
      <w:proofErr w:type="gramStart"/>
      <w:r w:rsidRPr="002775A0">
        <w:rPr>
          <w:sz w:val="16"/>
        </w:rPr>
        <w:t>its</w:t>
      </w:r>
      <w:proofErr w:type="gramEnd"/>
      <w:r w:rsidRPr="002775A0">
        <w:rPr>
          <w:sz w:val="16"/>
        </w:rPr>
        <w:t xml:space="preserve"> most important — and most controversial — feature is a path to citizenship for immigrants in the country illegally.</w:t>
      </w:r>
      <w:r>
        <w:rPr>
          <w:sz w:val="16"/>
        </w:rPr>
        <w:t xml:space="preserve"> </w:t>
      </w:r>
      <w:r w:rsidRPr="002775A0">
        <w:rPr>
          <w:sz w:val="16"/>
        </w:rPr>
        <w:t>Even if the House someday comes to its senses and passes the bill, the path to legalization it proposes is a needlessly long and tortuous one. Immigrants who have lived in the country since Dec. 31, 2011, could apply for registered provisional immigrant status if they pass a criminal background check, pay assessed taxes and also pay application fees and a $1,000 penalty. After 10 years, a registered provisional immigrant could obtain permanent resident status — but only after the government processed other applications for green cards that predated the law. After three years as a permanent resident, the immigrant could apply for U.S. citizenship.</w:t>
      </w:r>
      <w:r>
        <w:rPr>
          <w:sz w:val="16"/>
        </w:rPr>
        <w:t xml:space="preserve"> </w:t>
      </w:r>
      <w:r w:rsidRPr="002775A0">
        <w:rPr>
          <w:sz w:val="16"/>
        </w:rPr>
        <w:t>The Senate bill provides a separate path for some agricultural workers, who would be eligible for a "blue card" and would be able to obtain permanent resident status five years after enactment of the bill, and citizenship five years after that. (It also would allow temporary workers in the future to accumulate "points" that could be used to obtain permanent status and then citizenship.)</w:t>
      </w:r>
      <w:r>
        <w:rPr>
          <w:sz w:val="16"/>
        </w:rPr>
        <w:t xml:space="preserve"> </w:t>
      </w:r>
      <w:r w:rsidRPr="002775A0">
        <w:rPr>
          <w:sz w:val="16"/>
        </w:rPr>
        <w:t>We would prefer a much more streamlined route to citizenship, but we recognize the political difficulties that confronted the authors of the Senate bill and that have prevented it from receiving a vote in the House. It is important, however, that the Senate bill recognized that mere legalization is not enough.</w:t>
      </w:r>
      <w:r>
        <w:rPr>
          <w:sz w:val="16"/>
        </w:rPr>
        <w:t xml:space="preserve"> </w:t>
      </w:r>
      <w:r w:rsidRPr="002775A0">
        <w:rPr>
          <w:rStyle w:val="StyleUnderline"/>
        </w:rPr>
        <w:t>Citizenship is not</w:t>
      </w:r>
      <w:r w:rsidRPr="002775A0">
        <w:rPr>
          <w:sz w:val="16"/>
        </w:rPr>
        <w:t xml:space="preserve">, as Obama unfortunately implied, </w:t>
      </w:r>
      <w:r w:rsidRPr="002775A0">
        <w:rPr>
          <w:rStyle w:val="StyleUnderline"/>
        </w:rPr>
        <w:t xml:space="preserve">just a piece of paper. It is a source of empowerment and an investment in good government. </w:t>
      </w:r>
      <w:r w:rsidRPr="002775A0">
        <w:rPr>
          <w:rStyle w:val="Emphasis"/>
        </w:rPr>
        <w:t>Legalization is the beginning. Citizenship is the ultimate goal.</w:t>
      </w:r>
    </w:p>
    <w:p w:rsidR="00352924" w:rsidRDefault="009C1F13" w:rsidP="009C1F13">
      <w:pPr>
        <w:pStyle w:val="Heading4"/>
      </w:pPr>
      <w:r>
        <w:t xml:space="preserve">Immigration as citizenship is a foundational question for the US – it’s normatively important as well as a fundamental question of fairness </w:t>
      </w:r>
    </w:p>
    <w:p w:rsidR="00352924" w:rsidRDefault="00352924" w:rsidP="00352924">
      <w:r w:rsidRPr="009C1F13">
        <w:rPr>
          <w:rStyle w:val="Style13ptBold"/>
        </w:rPr>
        <w:t>Cohen 13</w:t>
      </w:r>
      <w:r>
        <w:t xml:space="preserve"> (Elizabeth, Associate Professor of Citizenship and Public Affairs @ Syracuse, "Should illegal immigrants become citizens? Let’s ask the founding fathers.," 2/1, https://www.washingtonpost.com/opinions/should-illegal-immigrants-become-citizens-lets-ask-the-founding-fathers/2013/02/01/ec3cca66-6bba-11e2-bd36-c0fe61a205f6_story.html?noredirect=on&amp;utm_term=.6193db71c0ec)</w:t>
      </w:r>
    </w:p>
    <w:p w:rsidR="00352924" w:rsidRDefault="00352924" w:rsidP="00352924">
      <w:pPr>
        <w:rPr>
          <w:rStyle w:val="StyleUnderline"/>
        </w:rPr>
      </w:pPr>
      <w:r w:rsidRPr="00352924">
        <w:rPr>
          <w:rStyle w:val="StyleUnderline"/>
        </w:rPr>
        <w:t>Who deserves to be a U.S. citizen?</w:t>
      </w:r>
      <w:r>
        <w:rPr>
          <w:rStyle w:val="StyleUnderline"/>
        </w:rPr>
        <w:t xml:space="preserve"> </w:t>
      </w:r>
      <w:r w:rsidRPr="00352924">
        <w:rPr>
          <w:rStyle w:val="StyleUnderline"/>
        </w:rPr>
        <w:t>It’s a question</w:t>
      </w:r>
      <w:r w:rsidRPr="00352924">
        <w:rPr>
          <w:sz w:val="16"/>
        </w:rPr>
        <w:t xml:space="preserve"> President Obama and Congress are trying to answer. But it’s also one </w:t>
      </w:r>
      <w:r w:rsidRPr="00290D9F">
        <w:rPr>
          <w:rStyle w:val="Emphasis"/>
        </w:rPr>
        <w:t>we’ve been grappling with</w:t>
      </w:r>
      <w:r w:rsidRPr="00352924">
        <w:rPr>
          <w:rStyle w:val="StyleUnderline"/>
        </w:rPr>
        <w:t xml:space="preserve"> since our country’s earliest days</w:t>
      </w:r>
      <w:r w:rsidRPr="00352924">
        <w:rPr>
          <w:sz w:val="16"/>
        </w:rPr>
        <w:t xml:space="preserve">. </w:t>
      </w:r>
      <w:r w:rsidRPr="00352924">
        <w:rPr>
          <w:rStyle w:val="StyleUnderline"/>
        </w:rPr>
        <w:t xml:space="preserve">The founders had a clear answer: </w:t>
      </w:r>
      <w:r w:rsidRPr="00352924">
        <w:rPr>
          <w:rStyle w:val="Emphasis"/>
        </w:rPr>
        <w:t>People who immigrated and spent years building lives in this country deserved citizenship</w:t>
      </w:r>
      <w:r w:rsidRPr="00352924">
        <w:rPr>
          <w:sz w:val="16"/>
        </w:rPr>
        <w:t>. They were also keenly aware that making new immigrants wait a long time for citizenship denied them the very rights that Americans had just fought to claim for themselves.</w:t>
      </w:r>
      <w:r w:rsidRPr="00352924">
        <w:rPr>
          <w:sz w:val="16"/>
        </w:rPr>
        <w:t xml:space="preserve"> </w:t>
      </w:r>
      <w:r w:rsidRPr="00352924">
        <w:rPr>
          <w:sz w:val="16"/>
        </w:rPr>
        <w:t>Today’s complex visa system and lengthy wait times, which for many people stretch from 10 to more than 20 years, stray from these roots.</w:t>
      </w:r>
      <w:r w:rsidRPr="00352924">
        <w:rPr>
          <w:sz w:val="16"/>
        </w:rPr>
        <w:t xml:space="preserve"> </w:t>
      </w:r>
      <w:r w:rsidRPr="00352924">
        <w:rPr>
          <w:sz w:val="16"/>
        </w:rPr>
        <w:t>During the 18th century, there were no illegal immigrants in the United States, but there was a large group of people who posed a far more noxious threat than those who overstayed a visa or crossed a border without an inspection. They were British Loyalists — men who had taken up arms against the American revolutionaries and risked their lives to undermine the very foundation of our union.</w:t>
      </w:r>
      <w:r w:rsidRPr="00352924">
        <w:rPr>
          <w:sz w:val="16"/>
        </w:rPr>
        <w:t xml:space="preserve"> </w:t>
      </w:r>
      <w:r w:rsidRPr="00352924">
        <w:rPr>
          <w:sz w:val="16"/>
        </w:rPr>
        <w:t>(</w:t>
      </w:r>
      <w:proofErr w:type="spellStart"/>
      <w:r w:rsidRPr="00352924">
        <w:rPr>
          <w:sz w:val="16"/>
        </w:rPr>
        <w:t>Edel</w:t>
      </w:r>
      <w:proofErr w:type="spellEnd"/>
      <w:r w:rsidRPr="00352924">
        <w:rPr>
          <w:sz w:val="16"/>
        </w:rPr>
        <w:t xml:space="preserve"> Rodriguez for </w:t>
      </w:r>
      <w:proofErr w:type="gramStart"/>
      <w:r w:rsidRPr="00352924">
        <w:rPr>
          <w:sz w:val="16"/>
        </w:rPr>
        <w:t>The</w:t>
      </w:r>
      <w:proofErr w:type="gramEnd"/>
      <w:r w:rsidRPr="00352924">
        <w:rPr>
          <w:sz w:val="16"/>
        </w:rPr>
        <w:t xml:space="preserve"> Washington Post)</w:t>
      </w:r>
      <w:r w:rsidRPr="00352924">
        <w:rPr>
          <w:sz w:val="16"/>
        </w:rPr>
        <w:t xml:space="preserve"> </w:t>
      </w:r>
      <w:r w:rsidRPr="00352924">
        <w:rPr>
          <w:sz w:val="16"/>
        </w:rPr>
        <w:t>Loyalists’ actions prior to the founding could hardly be called exemplary, yet they sought citizenship after the nation was established. They and their families made up approximately 20 percent of the population, and most of them stayed here after surrendering, despite hostility and episodic violence against them.</w:t>
      </w:r>
      <w:r w:rsidRPr="00352924">
        <w:rPr>
          <w:sz w:val="16"/>
        </w:rPr>
        <w:t xml:space="preserve"> </w:t>
      </w:r>
      <w:r w:rsidRPr="00352924">
        <w:rPr>
          <w:sz w:val="16"/>
        </w:rPr>
        <w:t>In 1805 the Supreme Court heard the first case testing whether members of this population could be considered citizens. The court stated that, because the former Loyalists stayed while the states were debating and ratifying the Constitution, they were qualified for citizenship. This and later decisions showed how, over time, the country exercised reason and consent to create citizenship — even allowing the original sin of fighting against the formation of the nation to be forgiven.</w:t>
      </w:r>
      <w:r w:rsidRPr="00352924">
        <w:rPr>
          <w:sz w:val="16"/>
        </w:rPr>
        <w:t xml:space="preserve"> </w:t>
      </w:r>
      <w:r w:rsidRPr="00352924">
        <w:rPr>
          <w:sz w:val="16"/>
        </w:rPr>
        <w:t>ADVERTISING</w:t>
      </w:r>
      <w:r w:rsidRPr="00352924">
        <w:rPr>
          <w:sz w:val="16"/>
        </w:rPr>
        <w:t xml:space="preserve"> </w:t>
      </w:r>
      <w:proofErr w:type="gramStart"/>
      <w:r w:rsidRPr="00352924">
        <w:rPr>
          <w:sz w:val="16"/>
        </w:rPr>
        <w:t>The</w:t>
      </w:r>
      <w:proofErr w:type="gramEnd"/>
      <w:r w:rsidRPr="00352924">
        <w:rPr>
          <w:sz w:val="16"/>
        </w:rPr>
        <w:t xml:space="preserve"> court decisions created a sort of temporal formula: time + residence + good moral character = citizenship. We have always imposed a probationary residential waiting period on anyone wishing to become a citizen. For much of our history, that period held stable at five years.</w:t>
      </w:r>
      <w:r w:rsidRPr="00352924">
        <w:rPr>
          <w:sz w:val="16"/>
        </w:rPr>
        <w:t xml:space="preserve"> </w:t>
      </w:r>
      <w:r w:rsidRPr="00352924">
        <w:rPr>
          <w:sz w:val="16"/>
        </w:rPr>
        <w:t>Like the court, the nation’s first Congress saw the wisdom of requiring probationary residence before naturalization. Rep. James Madison of Virginia spoke eloquently in favor of such trial periods. He thought these wait times were the “proper prerequisite” to ensure the naturalization of only immigrants who would “increase the wealth and strength of the community.” Agreeing with him, Rep. Theodore Sedgwick of Massachusetts said the probationary period would ensure that immigrants shed the “prejudices” of their former regimes, exhibit “that zest for pure republicanism which is necessary in order to taste its beneficence” and acquire civic knowledge that would make them good citizens.</w:t>
      </w:r>
      <w:r w:rsidRPr="00352924">
        <w:rPr>
          <w:sz w:val="16"/>
        </w:rPr>
        <w:t xml:space="preserve"> </w:t>
      </w:r>
      <w:r w:rsidRPr="00352924">
        <w:rPr>
          <w:sz w:val="16"/>
        </w:rPr>
        <w:t>During House debates in 1790</w:t>
      </w:r>
      <w:proofErr w:type="gramStart"/>
      <w:r w:rsidRPr="00352924">
        <w:rPr>
          <w:sz w:val="16"/>
        </w:rPr>
        <w:t>,Rep</w:t>
      </w:r>
      <w:proofErr w:type="gramEnd"/>
      <w:r w:rsidRPr="00352924">
        <w:rPr>
          <w:sz w:val="16"/>
        </w:rPr>
        <w:t>. Thomas Hartley of Pennsylvania stated that “an actual residence of such a length of time as would give a man an opportunity of esteeming the Government from knowing its intrinsic value, was essentially necessary to assure us of a man’s becoming a good citizen.” Hartley, who had served as a colonel in the Continental Army during the Revolutionary War and as a delegate to Pennsylvania’s constitutional convention, recognized the same fact that the Supreme Court did: Over time, people who are living somewhere are transformed into citizens by that experience.</w:t>
      </w:r>
      <w:r w:rsidRPr="00352924">
        <w:rPr>
          <w:sz w:val="16"/>
        </w:rPr>
        <w:t xml:space="preserve"> </w:t>
      </w:r>
      <w:r w:rsidRPr="00352924">
        <w:rPr>
          <w:sz w:val="16"/>
        </w:rPr>
        <w:t xml:space="preserve">It was vital to the founders that the probationary period be brief and </w:t>
      </w:r>
      <w:proofErr w:type="gramStart"/>
      <w:r w:rsidRPr="00352924">
        <w:rPr>
          <w:sz w:val="16"/>
        </w:rPr>
        <w:t>apply</w:t>
      </w:r>
      <w:proofErr w:type="gramEnd"/>
      <w:r w:rsidRPr="00352924">
        <w:rPr>
          <w:sz w:val="16"/>
        </w:rPr>
        <w:t xml:space="preserve"> identically to all immigrants; they avoided creating a patchwork of different statuses. It was a courageous position, and not everyone agreed that such a simple formula was right. Shortly after the passage of the First Naturalization Act in 1790, the nation experienced a time of extreme xenophobia. In reaction, Congress raised the probationary period to 14 years. In a speech to the opening session of the 1801 Congress, Thomas Jefferson pleaded for a repeal of the extended waiting period, painting it as denying “asylum” and the “privileges” enjoyed by his and his colleagues’ forefathers. His arguments persuaded Congress to return the probationary period to its original length.</w:t>
      </w:r>
      <w:r w:rsidRPr="00352924">
        <w:rPr>
          <w:sz w:val="16"/>
        </w:rPr>
        <w:t xml:space="preserve"> </w:t>
      </w:r>
      <w:r w:rsidRPr="00352924">
        <w:rPr>
          <w:sz w:val="16"/>
        </w:rPr>
        <w:t xml:space="preserve">Our conundrum today is remarkably similar. Backlogs in the immigration system have effectively reinstated waiting periods that are as long as or longer than the ones Jefferson decried. And while the first Congress had to protect our fragile young democracy from monarchists and people from illiberal regimes, today legislators fear that immigrants are taking American jobs and violating immigration procedures. Then and now, some have responded by advocating very long probationary periods or even a perpetual guest-worker </w:t>
      </w:r>
      <w:proofErr w:type="spellStart"/>
      <w:r w:rsidRPr="00352924">
        <w:rPr>
          <w:sz w:val="16"/>
        </w:rPr>
        <w:t>statusthat</w:t>
      </w:r>
      <w:proofErr w:type="spellEnd"/>
      <w:r w:rsidRPr="00352924">
        <w:rPr>
          <w:sz w:val="16"/>
        </w:rPr>
        <w:t xml:space="preserve"> will never reward service with citizenship.</w:t>
      </w:r>
      <w:r w:rsidRPr="00352924">
        <w:rPr>
          <w:sz w:val="16"/>
        </w:rPr>
        <w:t xml:space="preserve"> </w:t>
      </w:r>
      <w:r w:rsidRPr="00352924">
        <w:rPr>
          <w:sz w:val="16"/>
        </w:rPr>
        <w:t>Ultimately, the founders recognized that they needed to avoid re-creating the circumstances that led us to rebel against the British in the first place: taxation without representation. Jefferson argued fervently against creating a class of semi-citizens that would have no political voice and persuaded his fearful peers to settle on a relatively short probationary period.</w:t>
      </w:r>
      <w:r w:rsidRPr="00352924">
        <w:rPr>
          <w:sz w:val="16"/>
        </w:rPr>
        <w:t xml:space="preserve"> </w:t>
      </w:r>
      <w:r w:rsidRPr="00352924">
        <w:rPr>
          <w:sz w:val="16"/>
        </w:rPr>
        <w:t>Of course, there were notable exceptions to the founders’ rule that time, physical presence and good moral character were sufficient to earn the rights of citizenship: Women, indentured servants and many racial minorities weren’t eligible. Each of these cases is now a source of national shame. So, too, is the indefinite delay or denial of citizenship to today’s immigrant workers and their families.</w:t>
      </w:r>
      <w:r w:rsidRPr="00352924">
        <w:rPr>
          <w:sz w:val="16"/>
        </w:rPr>
        <w:t xml:space="preserve"> </w:t>
      </w:r>
      <w:r w:rsidRPr="00352924">
        <w:rPr>
          <w:sz w:val="16"/>
        </w:rPr>
        <w:t>For those who can outlast the lengthy wait for legal status and citizenship, another hurdle exists: the cost of sponsorship and processing visas, and any fines potentially levied on aspiring citizens. One reason the founders were committed to awarding citizenship based largely on time-in-residence was that it fit with the American belief that citizenship should not be for sale or restricted to the affluent. Time, in the form of uniform probationary periods, translates this belief elegantly by allowing anyone, rich or poor, to become a citizen.</w:t>
      </w:r>
      <w:r w:rsidRPr="00352924">
        <w:rPr>
          <w:sz w:val="16"/>
        </w:rPr>
        <w:t xml:space="preserve"> </w:t>
      </w:r>
      <w:r w:rsidRPr="00352924">
        <w:rPr>
          <w:rStyle w:val="StyleUnderline"/>
        </w:rPr>
        <w:t xml:space="preserve">For the founders, Obama’s call to reward people for “playing by the rules” </w:t>
      </w:r>
      <w:r w:rsidRPr="00352924">
        <w:rPr>
          <w:rStyle w:val="Emphasis"/>
        </w:rPr>
        <w:t>would require rewarding citizenship</w:t>
      </w:r>
      <w:r w:rsidRPr="00352924">
        <w:rPr>
          <w:rStyle w:val="StyleUnderline"/>
        </w:rPr>
        <w:t xml:space="preserve"> to continuous residents who have invested their labor and affections in this land, rather than punishing them with fines and lengthy waits for legal status</w:t>
      </w:r>
      <w:r w:rsidRPr="00352924">
        <w:rPr>
          <w:sz w:val="16"/>
        </w:rPr>
        <w:t>. The Obama administration has strengthened immigration enforcement more than the George W. Bush administration did, reaching most of the goals laid out in a 2007 immigration bill. Despite this, we find ourselves no closer to living in a country of political equals.</w:t>
      </w:r>
      <w:r w:rsidRPr="00352924">
        <w:rPr>
          <w:sz w:val="16"/>
        </w:rPr>
        <w:t xml:space="preserve"> </w:t>
      </w:r>
      <w:r w:rsidRPr="00352924">
        <w:rPr>
          <w:sz w:val="16"/>
        </w:rPr>
        <w:t>Our system should value the time of today’s immigrants, just as the time of our forebears was valued. And this should hold true for everyone — not just agricultural workers, students or members of the military, but also people who process meat, teach in universities, work for small businesses or care for children.</w:t>
      </w:r>
      <w:r w:rsidRPr="00352924">
        <w:rPr>
          <w:sz w:val="16"/>
        </w:rPr>
        <w:t xml:space="preserve"> </w:t>
      </w:r>
      <w:r w:rsidRPr="00352924">
        <w:rPr>
          <w:sz w:val="16"/>
        </w:rPr>
        <w:t xml:space="preserve">Today we live in a robust democracy, not in a fragile young republic. Yet many people are afraid that naturalizing undocumented or temporary workers who have lived here for years will trivialize our immigration laws. </w:t>
      </w:r>
      <w:r w:rsidRPr="00352924">
        <w:rPr>
          <w:rStyle w:val="StyleUnderline"/>
        </w:rPr>
        <w:t xml:space="preserve">We might learn from the example of our founders, who </w:t>
      </w:r>
      <w:r w:rsidRPr="00352924">
        <w:rPr>
          <w:rStyle w:val="Emphasis"/>
        </w:rPr>
        <w:t>conquered a far greater fear when they gave citizenship to former Loyalists and created rules for naturalizing new immigrants</w:t>
      </w:r>
      <w:r w:rsidRPr="00352924">
        <w:rPr>
          <w:rStyle w:val="StyleUnderline"/>
        </w:rPr>
        <w:t xml:space="preserve">. People become citizens when they invest years building their lives in this country. Denying them naturalization or selling legal status only to people who can afford high fees and legal expenses doesn’t make our border-control and immigration laws stronger. </w:t>
      </w:r>
      <w:r w:rsidRPr="009C1F13">
        <w:rPr>
          <w:rStyle w:val="Emphasis"/>
        </w:rPr>
        <w:t>It makes them unfair.</w:t>
      </w:r>
    </w:p>
    <w:p w:rsidR="009C1F13" w:rsidRDefault="009C1F13" w:rsidP="009C1F13">
      <w:pPr>
        <w:pStyle w:val="Heading3"/>
      </w:pPr>
      <w:r>
        <w:t xml:space="preserve">A2 Citizenship Focus Hurts </w:t>
      </w:r>
      <w:proofErr w:type="spellStart"/>
      <w:r>
        <w:t>Aff</w:t>
      </w:r>
      <w:proofErr w:type="spellEnd"/>
      <w:r>
        <w:t xml:space="preserve"> Ground</w:t>
      </w:r>
    </w:p>
    <w:p w:rsidR="009C1F13" w:rsidRPr="009C1F13" w:rsidRDefault="009C1F13" w:rsidP="009C1F13">
      <w:pPr>
        <w:pStyle w:val="Heading4"/>
      </w:pPr>
      <w:r>
        <w:t xml:space="preserve">Wrong – legal immigration as citizenship generates vigorous debate and provides PLENTY of </w:t>
      </w:r>
      <w:proofErr w:type="spellStart"/>
      <w:r>
        <w:t>aff</w:t>
      </w:r>
      <w:proofErr w:type="spellEnd"/>
      <w:r>
        <w:t xml:space="preserve"> and </w:t>
      </w:r>
      <w:proofErr w:type="spellStart"/>
      <w:r>
        <w:t>neg</w:t>
      </w:r>
      <w:proofErr w:type="spellEnd"/>
      <w:r>
        <w:t xml:space="preserve"> ground </w:t>
      </w:r>
    </w:p>
    <w:p w:rsidR="0092244F" w:rsidRDefault="0092244F" w:rsidP="0092244F">
      <w:proofErr w:type="spellStart"/>
      <w:r w:rsidRPr="009C1F13">
        <w:rPr>
          <w:rStyle w:val="Style13ptBold"/>
        </w:rPr>
        <w:t>Benac</w:t>
      </w:r>
      <w:proofErr w:type="spellEnd"/>
      <w:r w:rsidRPr="009C1F13">
        <w:rPr>
          <w:rStyle w:val="Style13ptBold"/>
        </w:rPr>
        <w:t xml:space="preserve"> 13</w:t>
      </w:r>
      <w:r>
        <w:t xml:space="preserve"> (Nancy, Associated Press, "All about immigration: Green cards? Citizenship</w:t>
      </w:r>
      <w:proofErr w:type="gramStart"/>
      <w:r>
        <w:t>?,</w:t>
      </w:r>
      <w:proofErr w:type="gramEnd"/>
      <w:r>
        <w:t>" http://www.sandiegouniontribune.com/sdut-all-about-immigration-green-cards-citizenship-2013may04-story.html)</w:t>
      </w:r>
    </w:p>
    <w:p w:rsidR="0092244F" w:rsidRPr="0092244F" w:rsidRDefault="0092244F" w:rsidP="0092244F">
      <w:pPr>
        <w:rPr>
          <w:rStyle w:val="StyleUnderline"/>
        </w:rPr>
      </w:pPr>
      <w:r w:rsidRPr="0092244F">
        <w:rPr>
          <w:rStyle w:val="StyleUnderline"/>
        </w:rPr>
        <w:t>There's a lot of talk about creating a "path to citizenship" for immigrants who are in the U.S. without legal status.</w:t>
      </w:r>
      <w:r>
        <w:rPr>
          <w:rStyle w:val="StyleUnderline"/>
        </w:rPr>
        <w:t xml:space="preserve"> </w:t>
      </w:r>
      <w:r w:rsidRPr="0092244F">
        <w:rPr>
          <w:sz w:val="16"/>
        </w:rPr>
        <w:t xml:space="preserve">But </w:t>
      </w:r>
      <w:r w:rsidRPr="0092244F">
        <w:rPr>
          <w:rStyle w:val="Emphasis"/>
        </w:rPr>
        <w:t>there's vigorous debate</w:t>
      </w:r>
      <w:r w:rsidRPr="0092244F">
        <w:rPr>
          <w:sz w:val="16"/>
        </w:rPr>
        <w:t xml:space="preserve"> </w:t>
      </w:r>
      <w:r w:rsidRPr="0092244F">
        <w:rPr>
          <w:rStyle w:val="StyleUnderline"/>
        </w:rPr>
        <w:t>over what conditions these immigrants should have to satisfy to get citizenship</w:t>
      </w:r>
      <w:r w:rsidRPr="0092244F">
        <w:rPr>
          <w:sz w:val="16"/>
        </w:rPr>
        <w:t xml:space="preserve"> - </w:t>
      </w:r>
      <w:r w:rsidRPr="0092244F">
        <w:rPr>
          <w:rStyle w:val="StyleUnderline"/>
        </w:rPr>
        <w:t>among them</w:t>
      </w:r>
      <w:r w:rsidRPr="0092244F">
        <w:rPr>
          <w:sz w:val="16"/>
        </w:rPr>
        <w:t xml:space="preserve"> are </w:t>
      </w:r>
      <w:r w:rsidRPr="0092244F">
        <w:rPr>
          <w:rStyle w:val="StyleUnderline"/>
        </w:rPr>
        <w:t>paying taxes, fines and fees, and passing background checks.</w:t>
      </w:r>
      <w:r>
        <w:rPr>
          <w:rStyle w:val="StyleUnderline"/>
        </w:rPr>
        <w:t xml:space="preserve"> </w:t>
      </w:r>
      <w:r w:rsidRPr="0092244F">
        <w:rPr>
          <w:rStyle w:val="StyleUnderline"/>
        </w:rPr>
        <w:t>Some legislators want to set additional conditions, such as improvements in border security and in tracking whether legal immigrants leave the country when required</w:t>
      </w:r>
      <w:r w:rsidRPr="0092244F">
        <w:rPr>
          <w:sz w:val="16"/>
        </w:rPr>
        <w:t xml:space="preserve">. </w:t>
      </w:r>
      <w:r w:rsidRPr="0092244F">
        <w:rPr>
          <w:rStyle w:val="StyleUnderline"/>
        </w:rPr>
        <w:t xml:space="preserve">Others want to limit immigrants who are in the U.S. illegally to some sort of legal status </w:t>
      </w:r>
      <w:r w:rsidRPr="0092244F">
        <w:rPr>
          <w:rStyle w:val="Emphasis"/>
        </w:rPr>
        <w:t>that stops short of citizenship</w:t>
      </w:r>
      <w:r w:rsidRPr="0092244F">
        <w:rPr>
          <w:rStyle w:val="StyleUnderline"/>
        </w:rPr>
        <w:t>.</w:t>
      </w:r>
    </w:p>
    <w:p w:rsidR="009C1F13" w:rsidRDefault="009C1F13" w:rsidP="009C1F13">
      <w:pPr>
        <w:pStyle w:val="Heading3"/>
      </w:pPr>
      <w:r>
        <w:t>A2 Trump Circumvention</w:t>
      </w:r>
    </w:p>
    <w:p w:rsidR="005A1DBD" w:rsidRDefault="009C1F13" w:rsidP="009C1F13">
      <w:pPr>
        <w:pStyle w:val="Heading4"/>
      </w:pPr>
      <w:r>
        <w:t>Immigration as citizenship solves Trump circumvention arguments</w:t>
      </w:r>
    </w:p>
    <w:p w:rsidR="00EA2CD4" w:rsidRDefault="00EA2CD4" w:rsidP="00EA2CD4">
      <w:proofErr w:type="spellStart"/>
      <w:r w:rsidRPr="009C1F13">
        <w:rPr>
          <w:rStyle w:val="Style13ptBold"/>
        </w:rPr>
        <w:t>Dayzad</w:t>
      </w:r>
      <w:proofErr w:type="spellEnd"/>
      <w:r w:rsidRPr="009C1F13">
        <w:rPr>
          <w:rStyle w:val="Style13ptBold"/>
        </w:rPr>
        <w:t xml:space="preserve"> 18</w:t>
      </w:r>
      <w:r>
        <w:t xml:space="preserve"> (</w:t>
      </w:r>
      <w:proofErr w:type="spellStart"/>
      <w:r>
        <w:t>Dayzad</w:t>
      </w:r>
      <w:proofErr w:type="spellEnd"/>
      <w:r>
        <w:t xml:space="preserve"> Law Offices, specializes in immigration and citizenship law, "Immigration Options," http://www.dayzadlaw.com/immigration_law/immigration-guidance/immigration-options/)</w:t>
      </w:r>
    </w:p>
    <w:p w:rsidR="00EA2CD4" w:rsidRPr="00EA2CD4" w:rsidRDefault="00EA2CD4" w:rsidP="00EA2CD4">
      <w:pPr>
        <w:rPr>
          <w:rStyle w:val="StyleUnderline"/>
        </w:rPr>
      </w:pPr>
      <w:r w:rsidRPr="00EA2CD4">
        <w:rPr>
          <w:rStyle w:val="Emphasis"/>
        </w:rPr>
        <w:t>The most secure immigration status you can have is that of a U.S. citizen.</w:t>
      </w:r>
      <w:r w:rsidRPr="00EA2CD4">
        <w:rPr>
          <w:sz w:val="16"/>
        </w:rPr>
        <w:t xml:space="preserve"> As described above, </w:t>
      </w:r>
      <w:r w:rsidRPr="00EA2CD4">
        <w:rPr>
          <w:rStyle w:val="StyleUnderline"/>
        </w:rPr>
        <w:t>a temporary visa is restrictive. A green card can be taken away</w:t>
      </w:r>
      <w:r w:rsidRPr="00EA2CD4">
        <w:rPr>
          <w:sz w:val="16"/>
        </w:rPr>
        <w:t xml:space="preserve"> if you take a lengthy trip outside the U.S. or commit certain acts. </w:t>
      </w:r>
      <w:r w:rsidRPr="00EA2CD4">
        <w:rPr>
          <w:rStyle w:val="StyleUnderline"/>
        </w:rPr>
        <w:t xml:space="preserve">In contrast, U.S. citizenship </w:t>
      </w:r>
      <w:r w:rsidRPr="009C1F13">
        <w:rPr>
          <w:rStyle w:val="Emphasis"/>
        </w:rPr>
        <w:t>affords many advantages</w:t>
      </w:r>
      <w:r w:rsidRPr="00EA2CD4">
        <w:rPr>
          <w:rStyle w:val="StyleUnderline"/>
        </w:rPr>
        <w:t>, such as ease of travel with a U.S. passport, the right to vote, and the option to apply for certain relatives to move to the U.S. more quickly.</w:t>
      </w:r>
    </w:p>
    <w:p w:rsidR="00BB64A3" w:rsidRPr="00BB64A3" w:rsidRDefault="00F169C1" w:rsidP="00BB64A3">
      <w:pPr>
        <w:pStyle w:val="Heading2"/>
      </w:pPr>
      <w:r>
        <w:t xml:space="preserve">Topicality – </w:t>
      </w:r>
      <w:proofErr w:type="spellStart"/>
      <w:r>
        <w:t>Aff</w:t>
      </w:r>
      <w:proofErr w:type="spellEnd"/>
      <w:r>
        <w:t xml:space="preserve"> Answers</w:t>
      </w:r>
    </w:p>
    <w:p w:rsidR="009C1F13" w:rsidRDefault="009C1F13" w:rsidP="009C1F13">
      <w:pPr>
        <w:pStyle w:val="Heading3"/>
      </w:pPr>
      <w:r>
        <w:t>Legal Immigration Includes Visas</w:t>
      </w:r>
    </w:p>
    <w:p w:rsidR="009C1F13" w:rsidRPr="00084AEF" w:rsidRDefault="009C1F13" w:rsidP="009C1F13">
      <w:pPr>
        <w:pStyle w:val="Heading4"/>
      </w:pPr>
      <w:r>
        <w:t xml:space="preserve">Legal immigration means people granted legal permanent residence, </w:t>
      </w:r>
      <w:proofErr w:type="spellStart"/>
      <w:r>
        <w:t>asylee</w:t>
      </w:r>
      <w:proofErr w:type="spellEnd"/>
      <w:r>
        <w:t xml:space="preserve"> status, refugee admissions, or temporary stay</w:t>
      </w:r>
    </w:p>
    <w:p w:rsidR="009C1F13" w:rsidRDefault="009C1F13" w:rsidP="009C1F13">
      <w:r w:rsidRPr="00084AEF">
        <w:rPr>
          <w:rStyle w:val="Style13ptBold"/>
        </w:rPr>
        <w:t xml:space="preserve">Perez 10 </w:t>
      </w:r>
      <w:r>
        <w:t>(Roberto, Program/Event Coordinator for the Center for Multicultural Affairs, "Discrimination of Hispanic’s in America," 6/4, http://robertorequim.blogspot.com/2010/06/discrimination-of-hispanics-in-america.html)</w:t>
      </w:r>
    </w:p>
    <w:p w:rsidR="009C1F13" w:rsidRDefault="009C1F13" w:rsidP="009C1F13">
      <w:pPr>
        <w:rPr>
          <w:sz w:val="16"/>
        </w:rPr>
      </w:pPr>
      <w:r w:rsidRPr="00084AEF">
        <w:rPr>
          <w:sz w:val="16"/>
        </w:rPr>
        <w:t xml:space="preserve">Though some of these individuals may be native born and assimilated into mainstream society there is those individuals new to the American Culture, immigrants. According to the Department of Homeland Security (DHS) there were 12,600,000 legal permanent residents with the leading country of origin being Mexico with 3,390,000 legal residents. </w:t>
      </w:r>
      <w:r w:rsidRPr="0025429E">
        <w:rPr>
          <w:rStyle w:val="StyleUnderline"/>
        </w:rPr>
        <w:t xml:space="preserve">The D.H.S. defines legal immigration as “all people who were </w:t>
      </w:r>
      <w:r w:rsidRPr="00084AEF">
        <w:rPr>
          <w:rStyle w:val="Emphasis"/>
        </w:rPr>
        <w:t xml:space="preserve">granted lawful permanent residence; granted </w:t>
      </w:r>
      <w:proofErr w:type="spellStart"/>
      <w:r w:rsidRPr="00084AEF">
        <w:rPr>
          <w:rStyle w:val="Emphasis"/>
        </w:rPr>
        <w:t>asylee</w:t>
      </w:r>
      <w:proofErr w:type="spellEnd"/>
      <w:r w:rsidRPr="00084AEF">
        <w:rPr>
          <w:rStyle w:val="Emphasis"/>
        </w:rPr>
        <w:t xml:space="preserve"> status; admitted as refuges; or admitted as non-immigrants for a temporary stay</w:t>
      </w:r>
      <w:r w:rsidRPr="0025429E">
        <w:rPr>
          <w:rStyle w:val="StyleUnderline"/>
        </w:rPr>
        <w:t xml:space="preserve"> in the United States”</w:t>
      </w:r>
      <w:r w:rsidRPr="00084AEF">
        <w:rPr>
          <w:sz w:val="16"/>
        </w:rPr>
        <w:t xml:space="preserve"> (DHS Office of Immigration, 2009). Then there are those who enter the US illegally, or as we know them as “illegal’s”. The D.H.S. reported 791,568 apprehensions through the Border Patrol and of those apprehended individuals from Mexico lead the charts (DHS Office of Immigrations Statistics). Today the immigration topic is a large controversial conversation with both its pros and cons that is </w:t>
      </w:r>
      <w:proofErr w:type="gramStart"/>
      <w:r w:rsidRPr="00084AEF">
        <w:rPr>
          <w:sz w:val="16"/>
        </w:rPr>
        <w:t>effecting</w:t>
      </w:r>
      <w:proofErr w:type="gramEnd"/>
      <w:r w:rsidRPr="00084AEF">
        <w:rPr>
          <w:sz w:val="16"/>
        </w:rPr>
        <w:t xml:space="preserve"> hundreds if not thousands of individuals, families and companies. Some of the discrimination comes from preconceived notions that illegal’s come from the language gap and put many Hispanic and non-Hispanics alike at a disadvantage when trying to assimilate. In an article in the ‘American Journal of Economics and Sociology’ by </w:t>
      </w:r>
      <w:proofErr w:type="spellStart"/>
      <w:r w:rsidRPr="00084AEF">
        <w:rPr>
          <w:sz w:val="16"/>
        </w:rPr>
        <w:t>Jin</w:t>
      </w:r>
      <w:proofErr w:type="spellEnd"/>
      <w:r w:rsidRPr="00084AEF">
        <w:rPr>
          <w:sz w:val="16"/>
        </w:rPr>
        <w:t xml:space="preserve"> </w:t>
      </w:r>
      <w:proofErr w:type="spellStart"/>
      <w:r w:rsidRPr="00084AEF">
        <w:rPr>
          <w:sz w:val="16"/>
        </w:rPr>
        <w:t>Haum</w:t>
      </w:r>
      <w:proofErr w:type="spellEnd"/>
      <w:r w:rsidRPr="00084AEF">
        <w:rPr>
          <w:sz w:val="16"/>
        </w:rPr>
        <w:t xml:space="preserve"> Park, states that those immigrants whose English speaking skills are not adequate are put at a earning disadvantage compared to those who know or are fluent in English.</w:t>
      </w:r>
    </w:p>
    <w:p w:rsidR="009C1F13" w:rsidRPr="00084AEF" w:rsidRDefault="009C1F13" w:rsidP="009C1F13">
      <w:pPr>
        <w:pStyle w:val="Heading4"/>
      </w:pPr>
      <w:r>
        <w:t>Legal immigration includes permanent AND temporary admissions</w:t>
      </w:r>
    </w:p>
    <w:p w:rsidR="009C1F13" w:rsidRDefault="009C1F13" w:rsidP="009C1F13">
      <w:proofErr w:type="spellStart"/>
      <w:r w:rsidRPr="00084AEF">
        <w:rPr>
          <w:rStyle w:val="Style13ptBold"/>
        </w:rPr>
        <w:t>Wasem</w:t>
      </w:r>
      <w:proofErr w:type="spellEnd"/>
      <w:r w:rsidRPr="00084AEF">
        <w:rPr>
          <w:rStyle w:val="Style13ptBold"/>
        </w:rPr>
        <w:t xml:space="preserve"> 12</w:t>
      </w:r>
      <w:r>
        <w:t xml:space="preserve"> (Ruth Ellen, Specialist in Immigration Policy @ Congressional Research Service, "Overview of Immigration Issues in the 112th Congress," https://fas.org/sgp/crs/homesec/R41704.pdf)</w:t>
      </w:r>
    </w:p>
    <w:p w:rsidR="009C1F13" w:rsidRPr="003E2B02" w:rsidRDefault="009C1F13" w:rsidP="009C1F13">
      <w:pPr>
        <w:rPr>
          <w:sz w:val="16"/>
        </w:rPr>
      </w:pPr>
      <w:r w:rsidRPr="00F9161D">
        <w:rPr>
          <w:rStyle w:val="StyleUnderline"/>
        </w:rPr>
        <w:t xml:space="preserve">The </w:t>
      </w:r>
      <w:r w:rsidRPr="00F9161D">
        <w:rPr>
          <w:rStyle w:val="Emphasis"/>
        </w:rPr>
        <w:t>scope of legal immigration</w:t>
      </w:r>
      <w:r w:rsidRPr="00F9161D">
        <w:rPr>
          <w:rStyle w:val="StyleUnderline"/>
        </w:rPr>
        <w:t xml:space="preserve"> includes permanent admissions (e.g., employment-based, family-based immigrants) and temporary admissions (e.g., guest workers, foreign students</w:t>
      </w:r>
      <w:r w:rsidRPr="003E2B02">
        <w:rPr>
          <w:sz w:val="16"/>
        </w:rPr>
        <w:t>). There are some foreign nationals admitted temporarily in a conditional status who may be on a path to permanent residence. The challenge inherent in reforming the system of legal immigration is balancing the hopes of employers to increase the supply of legally present foreign workers, the longings of families to re-unite and live together, and a widely shared wish among the various stakeholders to improve the policies governing legal immigration into the country.</w:t>
      </w:r>
    </w:p>
    <w:p w:rsidR="009C1F13" w:rsidRDefault="009C1F13" w:rsidP="009C1F13">
      <w:pPr>
        <w:pStyle w:val="Heading4"/>
      </w:pPr>
      <w:r>
        <w:t xml:space="preserve">Legal immigration includes temporary visas or permanent residency </w:t>
      </w:r>
    </w:p>
    <w:p w:rsidR="009C1F13" w:rsidRDefault="009C1F13" w:rsidP="009C1F13">
      <w:proofErr w:type="spellStart"/>
      <w:r w:rsidRPr="00084AEF">
        <w:rPr>
          <w:rStyle w:val="Style13ptBold"/>
        </w:rPr>
        <w:t>Dayzad</w:t>
      </w:r>
      <w:proofErr w:type="spellEnd"/>
      <w:r w:rsidRPr="00084AEF">
        <w:rPr>
          <w:rStyle w:val="Style13ptBold"/>
        </w:rPr>
        <w:t xml:space="preserve"> 18</w:t>
      </w:r>
      <w:r>
        <w:t xml:space="preserve"> (</w:t>
      </w:r>
      <w:proofErr w:type="spellStart"/>
      <w:r>
        <w:t>Dayzad</w:t>
      </w:r>
      <w:proofErr w:type="spellEnd"/>
      <w:r>
        <w:t xml:space="preserve"> Law Offices, specializes in immigration and citizenship law, "Immigration Options," http://www.dayzadlaw.com/immigration_law/immigration-guidance/immigration-options/)</w:t>
      </w:r>
    </w:p>
    <w:p w:rsidR="009C1F13" w:rsidRDefault="009C1F13" w:rsidP="009C1F13">
      <w:pPr>
        <w:rPr>
          <w:sz w:val="16"/>
        </w:rPr>
      </w:pPr>
      <w:r w:rsidRPr="00EA2CD4">
        <w:rPr>
          <w:rStyle w:val="Emphasis"/>
        </w:rPr>
        <w:t>Two basic paths</w:t>
      </w:r>
      <w:r w:rsidRPr="00EA2CD4">
        <w:rPr>
          <w:rStyle w:val="StyleUnderline"/>
        </w:rPr>
        <w:t xml:space="preserve"> exist for obtaining legal immigration status in the United States. A foreign-national can either apply for a </w:t>
      </w:r>
      <w:r w:rsidRPr="00EA2CD4">
        <w:rPr>
          <w:rStyle w:val="Emphasis"/>
        </w:rPr>
        <w:t>temporary visa or permanent residence</w:t>
      </w:r>
      <w:r w:rsidRPr="003E2B02">
        <w:rPr>
          <w:sz w:val="16"/>
        </w:rPr>
        <w:t xml:space="preserve"> (commonly known as a “green card”). A temporary visa allows an individual to live for a certain number of years in the United States for a specified purpose. In contrast, permanent residency allows an individual to live in the United States on an ongoing basis with few restrictions. Once an individual has been a permanent resident for some time, she/he can apply to become a U.S. citizen.</w:t>
      </w:r>
    </w:p>
    <w:p w:rsidR="007324CD" w:rsidRDefault="00BB64A3" w:rsidP="007324CD">
      <w:pPr>
        <w:pStyle w:val="Heading3"/>
      </w:pPr>
      <w:r>
        <w:t xml:space="preserve">Legal Immigration </w:t>
      </w:r>
      <w:r w:rsidR="00084AEF">
        <w:t>Means Officially Authorized</w:t>
      </w:r>
    </w:p>
    <w:p w:rsidR="00084AEF" w:rsidRPr="00084AEF" w:rsidRDefault="00084AEF" w:rsidP="00084AEF">
      <w:pPr>
        <w:pStyle w:val="Heading4"/>
      </w:pPr>
      <w:r>
        <w:t>Legal immigration means immigration officially authorized – distinct from illegal immigration</w:t>
      </w:r>
    </w:p>
    <w:p w:rsidR="007324CD" w:rsidRDefault="007324CD" w:rsidP="007324CD">
      <w:r w:rsidRPr="00084AEF">
        <w:rPr>
          <w:rStyle w:val="Style13ptBold"/>
        </w:rPr>
        <w:t>Oxford Living Dictionaries 18</w:t>
      </w:r>
      <w:r w:rsidRPr="00F92A6F">
        <w:t xml:space="preserve"> ("legal immigration," https://en.oxforddictionaries.com/definition/us/legal_immigration)</w:t>
      </w:r>
      <w:r>
        <w:t xml:space="preserve"> </w:t>
      </w:r>
    </w:p>
    <w:p w:rsidR="007324CD" w:rsidRDefault="007324CD" w:rsidP="007324CD">
      <w:proofErr w:type="gramStart"/>
      <w:r w:rsidRPr="00F92A6F">
        <w:t>legal</w:t>
      </w:r>
      <w:proofErr w:type="gramEnd"/>
      <w:r w:rsidRPr="00F92A6F">
        <w:t xml:space="preserve"> immigration</w:t>
      </w:r>
      <w:r>
        <w:t xml:space="preserve"> </w:t>
      </w:r>
      <w:r w:rsidRPr="00F92A6F">
        <w:t>NOUN</w:t>
      </w:r>
      <w:r>
        <w:t xml:space="preserve"> </w:t>
      </w:r>
      <w:r w:rsidRPr="00AC412A">
        <w:rPr>
          <w:rStyle w:val="StyleUnderline"/>
        </w:rPr>
        <w:t>Immigration which is officially authorized</w:t>
      </w:r>
      <w:r w:rsidRPr="00F92A6F">
        <w:t>; opposed to illegal immigration.</w:t>
      </w:r>
    </w:p>
    <w:p w:rsidR="00084AEF" w:rsidRDefault="00BB64A3" w:rsidP="00084AEF">
      <w:pPr>
        <w:pStyle w:val="Heading3"/>
      </w:pPr>
      <w:r>
        <w:t xml:space="preserve">Legal Immigration </w:t>
      </w:r>
      <w:r w:rsidR="00084AEF">
        <w:t>Means Permanent Legal Residence</w:t>
      </w:r>
    </w:p>
    <w:p w:rsidR="00084AEF" w:rsidRDefault="00084AEF" w:rsidP="00084AEF">
      <w:pPr>
        <w:pStyle w:val="Heading4"/>
      </w:pPr>
      <w:r>
        <w:t xml:space="preserve">Legal immigration is the process by which non-citizens are granted permanent legal residence – INA definition </w:t>
      </w:r>
    </w:p>
    <w:p w:rsidR="007324CD" w:rsidRDefault="007324CD" w:rsidP="007324CD">
      <w:r w:rsidRPr="00084AEF">
        <w:rPr>
          <w:rStyle w:val="Style13ptBold"/>
        </w:rPr>
        <w:t>US Census Bureau 2</w:t>
      </w:r>
      <w:r>
        <w:t xml:space="preserve"> ("Coverage of Population in Census 2000: Results from Demographic Analysis," J. Gregory Robinson, Arjun Adlakha, and Kirsten K. West - U.S. Census Bureau, Washington, DC, https://archives.vrdc.cornell.edu/info7470/2007/Readings/2002PAA_DApaper_April29.pdf)</w:t>
      </w:r>
    </w:p>
    <w:p w:rsidR="007324CD" w:rsidRPr="0025429E" w:rsidRDefault="007324CD" w:rsidP="007324CD">
      <w:pPr>
        <w:rPr>
          <w:sz w:val="16"/>
        </w:rPr>
      </w:pPr>
      <w:r w:rsidRPr="0025429E">
        <w:rPr>
          <w:sz w:val="16"/>
        </w:rPr>
        <w:t xml:space="preserve">Legally admitted migrants represent the largest of the legal migration components (20.3 million in Table 2). Data on legal permanent residents are based on administrative records from the Immigration and Naturalization Service (INS). </w:t>
      </w:r>
      <w:r w:rsidRPr="0025429E">
        <w:rPr>
          <w:rStyle w:val="StyleUnderline"/>
        </w:rPr>
        <w:t xml:space="preserve">The Immigration and Nationality Act defines legal immigration as the </w:t>
      </w:r>
      <w:r w:rsidRPr="0025429E">
        <w:rPr>
          <w:rStyle w:val="Emphasis"/>
        </w:rPr>
        <w:t>process by which a non-citizen of the United States is granted legal permanent residence</w:t>
      </w:r>
      <w:r w:rsidRPr="0025429E">
        <w:rPr>
          <w:sz w:val="16"/>
        </w:rPr>
        <w:t xml:space="preserve">. Legal immigrants, as categorized by the Census Bureau, include new arrivals to the United States and people adjusting their migrant status to legal permanent resident (including Special Agricultural Workers (SAWs) and pre-1982 entrants (LAWs)), </w:t>
      </w:r>
      <w:proofErr w:type="spellStart"/>
      <w:r w:rsidRPr="0025429E">
        <w:rPr>
          <w:sz w:val="16"/>
        </w:rPr>
        <w:t>asylees</w:t>
      </w:r>
      <w:proofErr w:type="spellEnd"/>
      <w:r w:rsidRPr="0025429E">
        <w:rPr>
          <w:sz w:val="16"/>
        </w:rPr>
        <w:t>, and refugees.</w:t>
      </w:r>
    </w:p>
    <w:p w:rsidR="007324CD" w:rsidRDefault="007324CD" w:rsidP="00084AEF">
      <w:pPr>
        <w:pStyle w:val="Heading4"/>
      </w:pPr>
      <w:r>
        <w:t xml:space="preserve">INA is the gold standard for immigration law </w:t>
      </w:r>
    </w:p>
    <w:p w:rsidR="007324CD" w:rsidRPr="0025429E" w:rsidRDefault="007324CD" w:rsidP="007324CD">
      <w:r w:rsidRPr="00084AEF">
        <w:rPr>
          <w:rStyle w:val="Style13ptBold"/>
        </w:rPr>
        <w:t>American Immigration Council 16</w:t>
      </w:r>
      <w:r w:rsidRPr="0025429E">
        <w:t xml:space="preserve"> ("How the United States Immigration System Works," 8/12, https://www.americanimmigrationcouncil.org/research/how-united-states-immigration-system-works)</w:t>
      </w:r>
    </w:p>
    <w:p w:rsidR="007324CD" w:rsidRDefault="007324CD" w:rsidP="007324CD">
      <w:pPr>
        <w:rPr>
          <w:sz w:val="16"/>
        </w:rPr>
      </w:pPr>
      <w:r w:rsidRPr="0025429E">
        <w:rPr>
          <w:rStyle w:val="StyleUnderline"/>
        </w:rPr>
        <w:t>U.S. immigration law is very complex, and there is much confusion as to how it works</w:t>
      </w:r>
      <w:r w:rsidRPr="0025429E">
        <w:rPr>
          <w:sz w:val="16"/>
        </w:rPr>
        <w:t xml:space="preserve">. </w:t>
      </w:r>
      <w:r w:rsidRPr="0025429E">
        <w:rPr>
          <w:rStyle w:val="StyleUnderline"/>
        </w:rPr>
        <w:t>The Immigration and Naturalization A</w:t>
      </w:r>
      <w:r w:rsidRPr="003E2B02">
        <w:rPr>
          <w:rStyle w:val="StyleUnderline"/>
        </w:rPr>
        <w:t>ct</w:t>
      </w:r>
      <w:r w:rsidRPr="0025429E">
        <w:rPr>
          <w:sz w:val="16"/>
        </w:rPr>
        <w:t xml:space="preserve"> (INA), </w:t>
      </w:r>
      <w:r w:rsidRPr="0025429E">
        <w:rPr>
          <w:rStyle w:val="Emphasis"/>
        </w:rPr>
        <w:t>the body of law governing current immigration policy</w:t>
      </w:r>
      <w:r w:rsidRPr="0025429E">
        <w:rPr>
          <w:sz w:val="16"/>
        </w:rPr>
        <w:t>, provides for an annual worldwide limit of 675,000 permanent immigrants, with certain exceptions for close family members. Lawful permanent residency allows a foreign national to work and live lawfully and permanently in the United States. Lawful permanent residents (LPRs) are eligible to apply for nearly all jobs (i.e., jobs not legitimately restricted to U.S. citizens) and can remain in the country even if they are unemployed. Each year the United States also admits noncitizens on a temporary basis. Annually, Congress and the President determine a separate number for refugee admissions.</w:t>
      </w:r>
    </w:p>
    <w:p w:rsidR="009C1F13" w:rsidRDefault="009C1F13" w:rsidP="009C1F13">
      <w:pPr>
        <w:pStyle w:val="Heading4"/>
      </w:pPr>
      <w:r>
        <w:t>Legal immigration means persons lawfully admitted for permanent residence</w:t>
      </w:r>
    </w:p>
    <w:p w:rsidR="00084AEF" w:rsidRDefault="00084AEF" w:rsidP="00084AEF">
      <w:r w:rsidRPr="009C1F13">
        <w:rPr>
          <w:rStyle w:val="Style13ptBold"/>
        </w:rPr>
        <w:t>SSA 4</w:t>
      </w:r>
      <w:r>
        <w:t xml:space="preserve"> (Social Security Administration, "A Stochastic Model of the Long-Range Financial Status of the OASDI Program—September 2004," https://www.ssa.gov/oact/NOTES/as117/LR_Stochastic_IIC.html)</w:t>
      </w:r>
    </w:p>
    <w:p w:rsidR="00084AEF" w:rsidRPr="003E2B02" w:rsidRDefault="00084AEF" w:rsidP="00084AEF">
      <w:pPr>
        <w:rPr>
          <w:sz w:val="16"/>
        </w:rPr>
      </w:pPr>
      <w:r w:rsidRPr="005D364B">
        <w:rPr>
          <w:rStyle w:val="Emphasis"/>
        </w:rPr>
        <w:t>Legal immigration is defined as persons lawfully admitted for permanent residence into the United States</w:t>
      </w:r>
      <w:r w:rsidRPr="003E2B02">
        <w:rPr>
          <w:sz w:val="16"/>
        </w:rPr>
        <w:t>.1 The level of legal immigration largely depends on legislation which basically serves to define and establish limits for certain categories of immigrants. The Immigration Act of 1990, which is currently the legislation in force, establishes limits for three classes of immigrants: family-sponsored preferences, employment-based preferences, and diversity immigrants. However, no numerical limits currently exist for immediate relatives of U.S. citizens.</w:t>
      </w:r>
    </w:p>
    <w:p w:rsidR="00084AEF" w:rsidRDefault="00BB64A3" w:rsidP="00084AEF">
      <w:pPr>
        <w:pStyle w:val="Heading3"/>
      </w:pPr>
      <w:r>
        <w:t xml:space="preserve">Legal Immigration </w:t>
      </w:r>
      <w:r w:rsidR="00084AEF">
        <w:t>Includes Illegal Immigration</w:t>
      </w:r>
    </w:p>
    <w:p w:rsidR="00084AEF" w:rsidRPr="00084AEF" w:rsidRDefault="00084AEF" w:rsidP="00084AEF">
      <w:pPr>
        <w:pStyle w:val="Heading4"/>
      </w:pPr>
      <w:r>
        <w:t xml:space="preserve">Legal immigration is a broad term – includes refugees, </w:t>
      </w:r>
      <w:proofErr w:type="gramStart"/>
      <w:r>
        <w:t>ag</w:t>
      </w:r>
      <w:proofErr w:type="gramEnd"/>
      <w:r>
        <w:t xml:space="preserve"> workers, tech workers, and illegal immigrants</w:t>
      </w:r>
    </w:p>
    <w:p w:rsidR="00084AEF" w:rsidRDefault="00084AEF" w:rsidP="00084AEF">
      <w:r w:rsidRPr="00084AEF">
        <w:rPr>
          <w:rStyle w:val="Style13ptBold"/>
        </w:rPr>
        <w:t>Hirschman 7</w:t>
      </w:r>
      <w:r>
        <w:t xml:space="preserve"> (Charles, Boeing International Professor at the Department of Sociology and the Daniel J. Evans School of Public Affairs, Washington University, "The Impact of Immigration on American Society: Looking Backward to the Future," http://www.iwm.at/transit/transit-online/the-impact-of-immigration-on-american-society/)</w:t>
      </w:r>
    </w:p>
    <w:p w:rsidR="00084AEF" w:rsidRDefault="00084AEF" w:rsidP="00084AEF">
      <w:pPr>
        <w:rPr>
          <w:rStyle w:val="StyleUnderline"/>
        </w:rPr>
      </w:pPr>
      <w:r w:rsidRPr="003E2B02">
        <w:rPr>
          <w:sz w:val="16"/>
        </w:rPr>
        <w:t xml:space="preserve">The demand for immigrant </w:t>
      </w:r>
      <w:proofErr w:type="spellStart"/>
      <w:r w:rsidRPr="003E2B02">
        <w:rPr>
          <w:sz w:val="16"/>
        </w:rPr>
        <w:t>labour</w:t>
      </w:r>
      <w:proofErr w:type="spellEnd"/>
      <w:r w:rsidRPr="003E2B02">
        <w:rPr>
          <w:sz w:val="16"/>
        </w:rPr>
        <w:t xml:space="preserve"> is not restricted to unskilled manual </w:t>
      </w:r>
      <w:proofErr w:type="spellStart"/>
      <w:r w:rsidRPr="003E2B02">
        <w:rPr>
          <w:sz w:val="16"/>
        </w:rPr>
        <w:t>labour</w:t>
      </w:r>
      <w:proofErr w:type="spellEnd"/>
      <w:r w:rsidRPr="003E2B02">
        <w:rPr>
          <w:sz w:val="16"/>
        </w:rPr>
        <w:t xml:space="preserve">. The United States and other industrial countries have encountered a shortage of scientific and engineering workers, particularly in the high-tech sector. This demand has been met, in part, by allowing many talented foreign students in American universities to convert their student visas to immigrant status. </w:t>
      </w:r>
      <w:r w:rsidRPr="00F9161D">
        <w:rPr>
          <w:rStyle w:val="StyleUnderline"/>
        </w:rPr>
        <w:t xml:space="preserve">In spite of political pressures to control immigration, almost all policy changes have </w:t>
      </w:r>
      <w:r w:rsidRPr="00F9161D">
        <w:rPr>
          <w:rStyle w:val="Emphasis"/>
        </w:rPr>
        <w:t>broadened the scope of legal immigration</w:t>
      </w:r>
      <w:r w:rsidRPr="00F9161D">
        <w:rPr>
          <w:rStyle w:val="StyleUnderline"/>
        </w:rPr>
        <w:t xml:space="preserve"> to allow settlement by refugees, agricultural workers, “illegal” immigrants with long residences in the country, people in countries that have too few American citizen relatives to sponsor them, and workers in high demand by US employers.</w:t>
      </w:r>
    </w:p>
    <w:p w:rsidR="009C1F13" w:rsidRDefault="009C1F13" w:rsidP="009C1F13">
      <w:pPr>
        <w:pStyle w:val="Heading3"/>
        <w:rPr>
          <w:rStyle w:val="StyleUnderline"/>
        </w:rPr>
      </w:pPr>
      <w:r>
        <w:rPr>
          <w:rStyle w:val="StyleUnderline"/>
        </w:rPr>
        <w:t xml:space="preserve">Legal Immigration </w:t>
      </w:r>
      <w:r>
        <w:rPr>
          <w:rStyle w:val="StyleUnderline"/>
          <w:rFonts w:cs="Times New Roman"/>
        </w:rPr>
        <w:t>≠</w:t>
      </w:r>
      <w:r>
        <w:rPr>
          <w:rStyle w:val="StyleUnderline"/>
        </w:rPr>
        <w:t xml:space="preserve"> </w:t>
      </w:r>
      <w:r>
        <w:rPr>
          <w:rStyle w:val="StyleUnderline"/>
        </w:rPr>
        <w:t>Citizenship</w:t>
      </w:r>
    </w:p>
    <w:p w:rsidR="009C1F13" w:rsidRPr="00084AEF" w:rsidRDefault="009C1F13" w:rsidP="009C1F13">
      <w:pPr>
        <w:pStyle w:val="Heading4"/>
      </w:pPr>
      <w:r>
        <w:t>Legal immigration doesn’t mean citizenship</w:t>
      </w:r>
    </w:p>
    <w:p w:rsidR="009C1F13" w:rsidRDefault="009C1F13" w:rsidP="009C1F13">
      <w:proofErr w:type="spellStart"/>
      <w:r w:rsidRPr="00084AEF">
        <w:rPr>
          <w:rStyle w:val="Style13ptBold"/>
        </w:rPr>
        <w:t>Yakushko</w:t>
      </w:r>
      <w:proofErr w:type="spellEnd"/>
      <w:r w:rsidRPr="00084AEF">
        <w:rPr>
          <w:rStyle w:val="Style13ptBold"/>
        </w:rPr>
        <w:t xml:space="preserve"> 6</w:t>
      </w:r>
      <w:r>
        <w:t xml:space="preserve"> (Oksana, </w:t>
      </w:r>
      <w:proofErr w:type="spellStart"/>
      <w:r>
        <w:t>Asst</w:t>
      </w:r>
      <w:proofErr w:type="spellEnd"/>
      <w:r>
        <w:t xml:space="preserve"> Prof of Psychology @ Univ. of Nebraska, Handbook of Career Counseling for Women, p. 389)</w:t>
      </w:r>
    </w:p>
    <w:p w:rsidR="009C1F13" w:rsidRPr="003E2B02" w:rsidRDefault="009C1F13" w:rsidP="009C1F13">
      <w:pPr>
        <w:rPr>
          <w:sz w:val="16"/>
        </w:rPr>
      </w:pPr>
      <w:r w:rsidRPr="00AB451A">
        <w:rPr>
          <w:rStyle w:val="StyleUnderline"/>
        </w:rPr>
        <w:t>Legal immigration refers to noncitizens who are granted legal permanent residence (</w:t>
      </w:r>
      <w:r w:rsidRPr="00AB451A">
        <w:rPr>
          <w:rStyle w:val="Emphasis"/>
        </w:rPr>
        <w:t>i.e., not citizenship, which provides a right to vote</w:t>
      </w:r>
      <w:r w:rsidRPr="00AB451A">
        <w:rPr>
          <w:rStyle w:val="StyleUnderline"/>
        </w:rPr>
        <w:t>) in the United States by the federal government</w:t>
      </w:r>
      <w:r w:rsidRPr="003E2B02">
        <w:rPr>
          <w:sz w:val="16"/>
        </w:rPr>
        <w:t xml:space="preserve">, or who reside in the United States and will ultimately be granted this status.  Legal permanent residence includes the right to remain in the country indefinitely, to be gainfully employed, and to seek the benefits of U.S. citizenship through naturalization (Mulder et al., 2001).  A distinction is made between legal immigrations who are new </w:t>
      </w:r>
      <w:proofErr w:type="spellStart"/>
      <w:r w:rsidRPr="003E2B02">
        <w:rPr>
          <w:sz w:val="16"/>
        </w:rPr>
        <w:t>arrivees</w:t>
      </w:r>
      <w:proofErr w:type="spellEnd"/>
      <w:r w:rsidRPr="003E2B02">
        <w:rPr>
          <w:sz w:val="16"/>
        </w:rPr>
        <w:t xml:space="preserve">; </w:t>
      </w:r>
      <w:proofErr w:type="spellStart"/>
      <w:r w:rsidRPr="003E2B02">
        <w:rPr>
          <w:sz w:val="16"/>
        </w:rPr>
        <w:t>adjustees</w:t>
      </w:r>
      <w:proofErr w:type="spellEnd"/>
      <w:r w:rsidRPr="003E2B02">
        <w:rPr>
          <w:sz w:val="16"/>
        </w:rPr>
        <w:t xml:space="preserve">, whose status was adjusted after they came to the United States; and </w:t>
      </w:r>
      <w:proofErr w:type="spellStart"/>
      <w:r w:rsidRPr="003E2B02">
        <w:rPr>
          <w:sz w:val="16"/>
        </w:rPr>
        <w:t>asylees</w:t>
      </w:r>
      <w:proofErr w:type="spellEnd"/>
      <w:r w:rsidRPr="003E2B02">
        <w:rPr>
          <w:sz w:val="16"/>
        </w:rPr>
        <w:t xml:space="preserve">, who claimed that it was impossible for them to return to their native countries because of war or political persecution (Perry et al., 2001).  </w:t>
      </w:r>
    </w:p>
    <w:p w:rsidR="009C1F13" w:rsidRDefault="009C1F13" w:rsidP="009C1F13">
      <w:pPr>
        <w:pStyle w:val="Heading2"/>
      </w:pPr>
      <w:r>
        <w:t>Random</w:t>
      </w:r>
    </w:p>
    <w:p w:rsidR="009C1F13" w:rsidRDefault="009C1F13" w:rsidP="009C1F13">
      <w:pPr>
        <w:pStyle w:val="Heading3"/>
      </w:pPr>
      <w:r>
        <w:t>Legal Immigration Means Legislation</w:t>
      </w:r>
    </w:p>
    <w:p w:rsidR="009C1F13" w:rsidRPr="009C1F13" w:rsidRDefault="009C1F13" w:rsidP="009C1F13">
      <w:pPr>
        <w:pStyle w:val="Heading4"/>
      </w:pPr>
      <w:r>
        <w:t xml:space="preserve">Legal immigration means entry authorized by statutes </w:t>
      </w:r>
    </w:p>
    <w:p w:rsidR="009C1F13" w:rsidRDefault="009C1F13" w:rsidP="009C1F13">
      <w:r w:rsidRPr="009C1F13">
        <w:rPr>
          <w:rStyle w:val="Style13ptBold"/>
        </w:rPr>
        <w:t>Ramirez 10</w:t>
      </w:r>
      <w:r>
        <w:t xml:space="preserve"> (Jesus, JD @ University of Texas, "The Simpson-</w:t>
      </w:r>
      <w:proofErr w:type="spellStart"/>
      <w:r>
        <w:t>Mazolli</w:t>
      </w:r>
      <w:proofErr w:type="spellEnd"/>
      <w:r>
        <w:t xml:space="preserve"> Bill: Altering the Policy of Neglect of Undocumented Immigration from South of the Border," Texas International Law Journal, http://webcache.googleusercontent.com/search?q=cache:FjfWxu42hBQJ:www.firsttexaspublishers.com/texaspublishing/publications.html+&amp;cd=10&amp;hl=en&amp;ct=clnk&amp;gl=us)</w:t>
      </w:r>
    </w:p>
    <w:p w:rsidR="009C1F13" w:rsidRDefault="009C1F13" w:rsidP="009C1F13">
      <w:pPr>
        <w:rPr>
          <w:sz w:val="16"/>
        </w:rPr>
      </w:pPr>
      <w:r w:rsidRPr="00A45397">
        <w:rPr>
          <w:sz w:val="16"/>
        </w:rPr>
        <w:t>14. "</w:t>
      </w:r>
      <w:r w:rsidRPr="00A45397">
        <w:rPr>
          <w:rStyle w:val="StyleUnderline"/>
        </w:rPr>
        <w:t xml:space="preserve">Legal immigration" refers to entry pursuant to an immigration visa that is </w:t>
      </w:r>
      <w:r w:rsidRPr="00A45397">
        <w:rPr>
          <w:rStyle w:val="Emphasis"/>
        </w:rPr>
        <w:t>authorized by immigration statutes</w:t>
      </w:r>
      <w:r w:rsidRPr="00A45397">
        <w:rPr>
          <w:sz w:val="16"/>
        </w:rPr>
        <w:t xml:space="preserve"> and regulation. See generally I.N.A. of 1952, 8 U.S.C. §1181(1976 &amp; Supp. V 1981); 8 C.F.R. §211.1-212.9 (1982); 8 U.S.C. §§1421-1435, 1444-1449 (1976 &amp; </w:t>
      </w:r>
      <w:proofErr w:type="spellStart"/>
      <w:r w:rsidRPr="00A45397">
        <w:rPr>
          <w:sz w:val="16"/>
        </w:rPr>
        <w:t>Supp.V</w:t>
      </w:r>
      <w:proofErr w:type="spellEnd"/>
      <w:r w:rsidRPr="00A45397">
        <w:rPr>
          <w:sz w:val="16"/>
        </w:rPr>
        <w:t xml:space="preserve"> 1981); 8 C.F.R. §§334.1-342.9 (1982).</w:t>
      </w:r>
    </w:p>
    <w:p w:rsidR="009C1F13" w:rsidRDefault="009C1F13" w:rsidP="009C1F13">
      <w:pPr>
        <w:pStyle w:val="Heading4"/>
      </w:pPr>
      <w:r>
        <w:t>Legal immigration is the process of immigration provided by legislation</w:t>
      </w:r>
    </w:p>
    <w:p w:rsidR="009C1F13" w:rsidRDefault="009C1F13" w:rsidP="009C1F13">
      <w:r w:rsidRPr="009C1F13">
        <w:rPr>
          <w:rStyle w:val="Style13ptBold"/>
        </w:rPr>
        <w:t>Baltic Legal Immigration Services 16</w:t>
      </w:r>
      <w:r>
        <w:t xml:space="preserve"> ("immigration," http://www.immigration-residency.eu/immigration-to/)</w:t>
      </w:r>
    </w:p>
    <w:p w:rsidR="009C1F13" w:rsidRDefault="009C1F13" w:rsidP="009C1F13">
      <w:pPr>
        <w:rPr>
          <w:sz w:val="16"/>
        </w:rPr>
      </w:pPr>
      <w:r w:rsidRPr="00607335">
        <w:rPr>
          <w:rStyle w:val="StyleUnderline"/>
        </w:rPr>
        <w:t xml:space="preserve">Legal immigration is the process of immigration, which meets all legal regulations, standards and requirements </w:t>
      </w:r>
      <w:r w:rsidRPr="00607335">
        <w:rPr>
          <w:rStyle w:val="Emphasis"/>
        </w:rPr>
        <w:t>provided by legislation</w:t>
      </w:r>
      <w:r w:rsidRPr="00607335">
        <w:rPr>
          <w:sz w:val="16"/>
        </w:rPr>
        <w:t xml:space="preserve">. Usually to reside in a host country you need to have a passport or other equivalent document and you need to obtain a residence permit - a document that grants you the right to reside in a certain state. </w:t>
      </w:r>
      <w:r w:rsidRPr="00607335">
        <w:rPr>
          <w:rStyle w:val="StyleUnderline"/>
        </w:rPr>
        <w:t xml:space="preserve">In order to be a legal immigrant, all legal procedures and requirements, </w:t>
      </w:r>
      <w:r w:rsidRPr="00607335">
        <w:rPr>
          <w:rStyle w:val="Emphasis"/>
        </w:rPr>
        <w:t>provided by the legislation of a hosting state</w:t>
      </w:r>
      <w:r w:rsidRPr="00607335">
        <w:rPr>
          <w:rStyle w:val="StyleUnderline"/>
        </w:rPr>
        <w:t>, must be followed</w:t>
      </w:r>
      <w:r w:rsidRPr="00607335">
        <w:rPr>
          <w:sz w:val="16"/>
        </w:rPr>
        <w:t>. Some states have softer immigration policies, while it may be extremely hard or nearly impossible to obtain a residence permit in others.</w:t>
      </w:r>
    </w:p>
    <w:p w:rsidR="009C1F13" w:rsidRDefault="009C1F13" w:rsidP="009C1F13">
      <w:pPr>
        <w:pStyle w:val="Heading4"/>
      </w:pPr>
      <w:r>
        <w:t>Legal immigration reforms require legislation</w:t>
      </w:r>
    </w:p>
    <w:p w:rsidR="009C1F13" w:rsidRPr="008C54D8" w:rsidRDefault="009C1F13" w:rsidP="009C1F13">
      <w:r w:rsidRPr="009C1F13">
        <w:rPr>
          <w:rStyle w:val="Style13ptBold"/>
        </w:rPr>
        <w:t>Washington Watcher 16</w:t>
      </w:r>
      <w:r w:rsidRPr="008C54D8">
        <w:t xml:space="preserve"> (11/18, "EVERYBODY GO HOME, THE PARTY IS OVER! How Donald Trump Can Get Millions of Illegals to Self-Deport—With Just One Speech.," https://www.vdare.com/articles/everybody-go-home-the-party-is-over-how-donald-trump-can-get-millions-of-illegals-to-self-deport-with-just-one-speech)</w:t>
      </w:r>
    </w:p>
    <w:p w:rsidR="009C1F13" w:rsidRPr="00F92A6F" w:rsidRDefault="009C1F13" w:rsidP="009C1F13">
      <w:pPr>
        <w:rPr>
          <w:sz w:val="16"/>
        </w:rPr>
      </w:pPr>
      <w:r w:rsidRPr="00F92A6F">
        <w:rPr>
          <w:sz w:val="16"/>
        </w:rPr>
        <w:t xml:space="preserve">As the reality of the 2016 election begins to set in, both </w:t>
      </w:r>
      <w:r w:rsidRPr="008C54D8">
        <w:rPr>
          <w:rStyle w:val="StyleUnderline"/>
        </w:rPr>
        <w:t>supporters and opponents of patriotic immigration reform are plotting/fearing what exactly President Trump can do on immigration</w:t>
      </w:r>
      <w:r w:rsidRPr="00F92A6F">
        <w:rPr>
          <w:sz w:val="16"/>
        </w:rPr>
        <w:t xml:space="preserve">. Of course, </w:t>
      </w:r>
      <w:r w:rsidRPr="008C54D8">
        <w:rPr>
          <w:rStyle w:val="Emphasis"/>
        </w:rPr>
        <w:t>reforming legal immigration requires legislation</w:t>
      </w:r>
      <w:r w:rsidRPr="00F92A6F">
        <w:rPr>
          <w:sz w:val="16"/>
        </w:rPr>
        <w:t>. But reversing the illegal influx is easier—it could be begun with just one speech.</w:t>
      </w:r>
    </w:p>
    <w:p w:rsidR="009C1F13" w:rsidRDefault="009C1F13" w:rsidP="009C1F13">
      <w:pPr>
        <w:pStyle w:val="Heading4"/>
      </w:pPr>
      <w:r>
        <w:t>Legal immigration overhaul requires Congressional legislation</w:t>
      </w:r>
    </w:p>
    <w:p w:rsidR="009C1F13" w:rsidRPr="00986F27" w:rsidRDefault="009C1F13" w:rsidP="009C1F13">
      <w:proofErr w:type="spellStart"/>
      <w:r w:rsidRPr="009C1F13">
        <w:rPr>
          <w:rStyle w:val="Style13ptBold"/>
        </w:rPr>
        <w:t>Shoichet</w:t>
      </w:r>
      <w:proofErr w:type="spellEnd"/>
      <w:r w:rsidRPr="009C1F13">
        <w:rPr>
          <w:rStyle w:val="Style13ptBold"/>
        </w:rPr>
        <w:t xml:space="preserve"> 1/25/18</w:t>
      </w:r>
      <w:r w:rsidRPr="00986F27">
        <w:t xml:space="preserve"> (Catherine, CNN, "Immigration, Trump and you: 5 things happening now, and why they matter," https://webcache.googleusercontent.com/search?q=cache:cz5aYfleAfMJ:https://www.cnn.com/2018/01/09/politics/immigration-trump-explainer/index.html+&amp;cd=9&amp;hl=en&amp;ct=clnk&amp;gl=us)</w:t>
      </w:r>
    </w:p>
    <w:p w:rsidR="009C1F13" w:rsidRPr="00A45397" w:rsidRDefault="009C1F13" w:rsidP="009C1F13">
      <w:pPr>
        <w:rPr>
          <w:sz w:val="16"/>
        </w:rPr>
      </w:pPr>
      <w:r w:rsidRPr="00986F27">
        <w:rPr>
          <w:rStyle w:val="Emphasis"/>
        </w:rPr>
        <w:t>A major overhaul of legal immigration would require Congress to pass legislation</w:t>
      </w:r>
      <w:r w:rsidRPr="00986F27">
        <w:rPr>
          <w:sz w:val="16"/>
        </w:rPr>
        <w:t>. But immigrant rights advocates say there are signs the Trump administration is already reshaping the system in more subtle ways: denying more visas, tinkering with the number of visas it makes available and redefining the qualifications to get them -- all things it can do without lawmakers' help.</w:t>
      </w:r>
    </w:p>
    <w:p w:rsidR="009C1F13" w:rsidRDefault="009C1F13" w:rsidP="009C1F13">
      <w:pPr>
        <w:pStyle w:val="Heading3"/>
      </w:pPr>
      <w:r>
        <w:t>Legal Immigration Means Exec Branch</w:t>
      </w:r>
    </w:p>
    <w:p w:rsidR="009C1F13" w:rsidRPr="009C1F13" w:rsidRDefault="009C1F13" w:rsidP="009C1F13">
      <w:pPr>
        <w:pStyle w:val="Heading4"/>
      </w:pPr>
      <w:r>
        <w:t xml:space="preserve">Legal immigration means immigration policies enforced by the executive </w:t>
      </w:r>
    </w:p>
    <w:p w:rsidR="009C1F13" w:rsidRDefault="009C1F13" w:rsidP="009C1F13">
      <w:r w:rsidRPr="009C1F13">
        <w:rPr>
          <w:rStyle w:val="Style13ptBold"/>
        </w:rPr>
        <w:t>Money Illusion 16</w:t>
      </w:r>
      <w:r>
        <w:t xml:space="preserve"> (financial blog, "More immigration please (Making America Great Again)," http://www.themoneyillusion.com/more-immigration-please-making-american-great-again/)</w:t>
      </w:r>
    </w:p>
    <w:p w:rsidR="009C1F13" w:rsidRPr="00A45397" w:rsidRDefault="009C1F13" w:rsidP="009C1F13">
      <w:pPr>
        <w:rPr>
          <w:rStyle w:val="StyleUnderline"/>
        </w:rPr>
      </w:pPr>
      <w:r w:rsidRPr="00A45397">
        <w:rPr>
          <w:sz w:val="16"/>
        </w:rPr>
        <w:t>Sumner wrote: “Your point has nothing to do with the debate over legal immigration, which is the topic of this post.” “</w:t>
      </w:r>
      <w:proofErr w:type="gramStart"/>
      <w:r w:rsidRPr="00A45397">
        <w:rPr>
          <w:sz w:val="16"/>
        </w:rPr>
        <w:t>the</w:t>
      </w:r>
      <w:proofErr w:type="gramEnd"/>
      <w:r w:rsidRPr="00A45397">
        <w:rPr>
          <w:sz w:val="16"/>
        </w:rPr>
        <w:t xml:space="preserve"> proposal in the post (which is for immigration heavily skewed to Asia, and non-open borders).” See that folks? </w:t>
      </w:r>
      <w:r w:rsidRPr="00A45397">
        <w:rPr>
          <w:rStyle w:val="StyleUnderline"/>
        </w:rPr>
        <w:t xml:space="preserve">Sumner wants immigration to be controlled, where certain people are allowed in and certain other people are not allowed in, on the basis of government decree. For that is what “legal” immigration refers to. </w:t>
      </w:r>
      <w:r w:rsidRPr="00A45397">
        <w:rPr>
          <w:rStyle w:val="Emphasis"/>
        </w:rPr>
        <w:t>It refers to the immigration policies enforced by the executive branch of the US,</w:t>
      </w:r>
      <w:r w:rsidRPr="00A45397">
        <w:rPr>
          <w:rStyle w:val="StyleUnderline"/>
        </w:rPr>
        <w:t xml:space="preserve"> rather than individual private property owners.</w:t>
      </w:r>
    </w:p>
    <w:p w:rsidR="009C1F13" w:rsidRDefault="009C1F13">
      <w:pPr>
        <w:rPr>
          <w:rFonts w:asciiTheme="minorHAnsi" w:hAnsiTheme="minorHAnsi" w:cstheme="minorBidi"/>
          <w:sz w:val="22"/>
        </w:rPr>
      </w:pPr>
    </w:p>
    <w:p w:rsidR="009C1F13" w:rsidRDefault="009C1F13" w:rsidP="009C1F13">
      <w:pPr>
        <w:pStyle w:val="Heading3"/>
      </w:pPr>
      <w:r>
        <w:t>Specification Good</w:t>
      </w:r>
    </w:p>
    <w:p w:rsidR="009C1F13" w:rsidRPr="009C1F13" w:rsidRDefault="009C1F13" w:rsidP="009C1F13">
      <w:pPr>
        <w:pStyle w:val="Heading4"/>
      </w:pPr>
      <w:r>
        <w:t xml:space="preserve">Conflating legal with illegal immigration results in policy failure </w:t>
      </w:r>
    </w:p>
    <w:p w:rsidR="009C1F13" w:rsidRDefault="009C1F13" w:rsidP="009C1F13">
      <w:proofErr w:type="spellStart"/>
      <w:r w:rsidRPr="009C1F13">
        <w:rPr>
          <w:rStyle w:val="Style13ptBold"/>
        </w:rPr>
        <w:t>Thorton</w:t>
      </w:r>
      <w:proofErr w:type="spellEnd"/>
      <w:r w:rsidRPr="009C1F13">
        <w:rPr>
          <w:rStyle w:val="Style13ptBold"/>
        </w:rPr>
        <w:t xml:space="preserve"> 13</w:t>
      </w:r>
      <w:r>
        <w:t xml:space="preserve"> (Bruce, </w:t>
      </w:r>
      <w:proofErr w:type="spellStart"/>
      <w:r>
        <w:t>Shillman</w:t>
      </w:r>
      <w:proofErr w:type="spellEnd"/>
      <w:r>
        <w:t xml:space="preserve"> Journalism Fellow at the Freedom Center, a Research Fellow at Stanford's Hoover Institution, and a Professor of Classics and Humanities at the California State University, "HALF-TRUTHS, DELUSIONS, AND IMMIGRATION," 2/17, https://www.frontpagemag.com/fpm/178040/half-truths-delusions-and-immigration-bruce-thornton)</w:t>
      </w:r>
    </w:p>
    <w:p w:rsidR="009C1F13" w:rsidRDefault="009C1F13" w:rsidP="009C1F13">
      <w:pPr>
        <w:rPr>
          <w:sz w:val="16"/>
        </w:rPr>
      </w:pPr>
      <w:r w:rsidRPr="008C54D8">
        <w:rPr>
          <w:sz w:val="16"/>
        </w:rPr>
        <w:t xml:space="preserve">More important, the </w:t>
      </w:r>
      <w:r w:rsidRPr="008C54D8">
        <w:rPr>
          <w:rStyle w:val="StyleUnderline"/>
        </w:rPr>
        <w:t xml:space="preserve">public discourse about illegal immigration is filled with incoherence, duplicity, and wishful thinking. One problem is the </w:t>
      </w:r>
      <w:r w:rsidRPr="008C54D8">
        <w:rPr>
          <w:rStyle w:val="Emphasis"/>
        </w:rPr>
        <w:t>constant confusion</w:t>
      </w:r>
      <w:r w:rsidRPr="008C54D8">
        <w:rPr>
          <w:rStyle w:val="StyleUnderline"/>
        </w:rPr>
        <w:t xml:space="preserve"> of legal and illegal immigration</w:t>
      </w:r>
      <w:r w:rsidRPr="008C54D8">
        <w:rPr>
          <w:sz w:val="16"/>
        </w:rPr>
        <w:t xml:space="preserve">. People justifiably worried about the latter are constantly chided for being “anti-immigrant” and forgetting that America is “a nation of immigrants.” But </w:t>
      </w:r>
      <w:r w:rsidRPr="008C54D8">
        <w:rPr>
          <w:rStyle w:val="Emphasis"/>
        </w:rPr>
        <w:t>these are two separate complex problems</w:t>
      </w:r>
      <w:r w:rsidRPr="008C54D8">
        <w:rPr>
          <w:sz w:val="16"/>
        </w:rPr>
        <w:t xml:space="preserve">, and </w:t>
      </w:r>
      <w:r w:rsidRPr="008C54D8">
        <w:rPr>
          <w:rStyle w:val="StyleUnderline"/>
        </w:rPr>
        <w:t>trying to fix both</w:t>
      </w:r>
      <w:r w:rsidRPr="008C54D8">
        <w:rPr>
          <w:sz w:val="16"/>
        </w:rPr>
        <w:t xml:space="preserve"> </w:t>
      </w:r>
      <w:r w:rsidRPr="008C54D8">
        <w:rPr>
          <w:rStyle w:val="StyleUnderline"/>
        </w:rPr>
        <w:t xml:space="preserve">with some “comprehensive reform” will end up with </w:t>
      </w:r>
      <w:r w:rsidRPr="008C54D8">
        <w:rPr>
          <w:rStyle w:val="Emphasis"/>
        </w:rPr>
        <w:t>new policies that likely will make both worse</w:t>
      </w:r>
      <w:r w:rsidRPr="008C54D8">
        <w:rPr>
          <w:sz w:val="16"/>
        </w:rPr>
        <w:t>. Today legal immigration is marred by “family reunification” preferences that count not just spouses and minor children but parents and siblings as “family.” Two-thirds of legal immigrants have come under these provisions, which take no account of whether or not these “family” members have skills beneficial to this country or are likely to become public charges.</w:t>
      </w:r>
    </w:p>
    <w:p w:rsidR="009C1F13" w:rsidRDefault="009C1F13" w:rsidP="009C1F13">
      <w:pPr>
        <w:pStyle w:val="Heading4"/>
      </w:pPr>
      <w:r>
        <w:t>Conflating legal with illegal immigration undermines effective reforms</w:t>
      </w:r>
    </w:p>
    <w:p w:rsidR="009C1F13" w:rsidRPr="00DA17B3" w:rsidRDefault="009C1F13" w:rsidP="009C1F13">
      <w:proofErr w:type="spellStart"/>
      <w:r w:rsidRPr="009C1F13">
        <w:rPr>
          <w:rStyle w:val="Style13ptBold"/>
        </w:rPr>
        <w:t>Inserra</w:t>
      </w:r>
      <w:proofErr w:type="spellEnd"/>
      <w:r w:rsidRPr="009C1F13">
        <w:rPr>
          <w:rStyle w:val="Style13ptBold"/>
        </w:rPr>
        <w:t xml:space="preserve"> 18</w:t>
      </w:r>
      <w:r w:rsidRPr="00DA17B3">
        <w:t xml:space="preserve"> (David, Policy analyst for Homeland Security and Cyber Policy @ Heritage Foundation, "Legal Immigration and the U.S. Economy: How Congress Should Reform the System," https://www.heritage.org/immigration/report/legal-immigration-and-the-us-economy-how-congress-should-reform-the-system)</w:t>
      </w:r>
    </w:p>
    <w:p w:rsidR="009C1F13" w:rsidRDefault="009C1F13" w:rsidP="009C1F13">
      <w:pPr>
        <w:rPr>
          <w:rStyle w:val="Emphasis"/>
        </w:rPr>
      </w:pPr>
      <w:r w:rsidRPr="00DD2382">
        <w:rPr>
          <w:sz w:val="16"/>
        </w:rPr>
        <w:t xml:space="preserve">The RAISE Act is helping to bring about a much-needed discussion about reforming the country’s immigration system, widely considered to be “broken.” Indeed, </w:t>
      </w:r>
      <w:r w:rsidRPr="00DD2382">
        <w:rPr>
          <w:rStyle w:val="StyleUnderline"/>
        </w:rPr>
        <w:t>legal immigration is a complex issue that deserves a great deal of focus</w:t>
      </w:r>
      <w:r w:rsidRPr="00DD2382">
        <w:rPr>
          <w:sz w:val="16"/>
        </w:rPr>
        <w:t xml:space="preserve"> from Congress. </w:t>
      </w:r>
      <w:r w:rsidRPr="00DD2382">
        <w:rPr>
          <w:rStyle w:val="StyleUnderline"/>
        </w:rPr>
        <w:t>This Backgrounder does not address the issue of temporary workers</w:t>
      </w:r>
      <w:r w:rsidRPr="00DD2382">
        <w:rPr>
          <w:sz w:val="16"/>
        </w:rPr>
        <w:t xml:space="preserve">, as that issue itself is deserving of its own careful analysis. </w:t>
      </w:r>
      <w:r w:rsidRPr="00DD2382">
        <w:rPr>
          <w:rStyle w:val="StyleUnderline"/>
        </w:rPr>
        <w:t>As such, legal immigration issues should not be drawn into larger debates on illegal immigration.</w:t>
      </w:r>
      <w:r w:rsidRPr="00DD2382">
        <w:rPr>
          <w:sz w:val="16"/>
        </w:rPr>
        <w:t xml:space="preserve"> </w:t>
      </w:r>
      <w:r w:rsidRPr="00DD2382">
        <w:rPr>
          <w:rStyle w:val="Emphasis"/>
        </w:rPr>
        <w:t>Conflating legal immigration with illegal immigration does a disservice to developing thoughtful reforms for each issue.</w:t>
      </w:r>
    </w:p>
    <w:p w:rsidR="009C1F13" w:rsidRDefault="009C1F13" w:rsidP="009C1F13">
      <w:pPr>
        <w:rPr>
          <w:rFonts w:asciiTheme="minorHAnsi" w:hAnsiTheme="minorHAnsi" w:cstheme="minorBidi"/>
          <w:sz w:val="22"/>
        </w:rPr>
      </w:pPr>
    </w:p>
    <w:p w:rsidR="009C1F13" w:rsidRDefault="009C1F13">
      <w:pPr>
        <w:rPr>
          <w:rFonts w:asciiTheme="minorHAnsi" w:hAnsiTheme="minorHAnsi" w:cstheme="minorBidi"/>
          <w:sz w:val="22"/>
        </w:rPr>
      </w:pPr>
    </w:p>
    <w:sectPr w:rsidR="009C1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5616924"/>
    <w:docVar w:name="VerbatimVersion" w:val="5.0"/>
  </w:docVars>
  <w:rsids>
    <w:rsidRoot w:val="008C54D8"/>
    <w:rsid w:val="000139A3"/>
    <w:rsid w:val="00057B9E"/>
    <w:rsid w:val="00084AEF"/>
    <w:rsid w:val="000A6479"/>
    <w:rsid w:val="000D3837"/>
    <w:rsid w:val="00100833"/>
    <w:rsid w:val="00104529"/>
    <w:rsid w:val="0010734F"/>
    <w:rsid w:val="001321BF"/>
    <w:rsid w:val="0013579B"/>
    <w:rsid w:val="00146F54"/>
    <w:rsid w:val="00177B7D"/>
    <w:rsid w:val="0018322D"/>
    <w:rsid w:val="001A7558"/>
    <w:rsid w:val="001B5776"/>
    <w:rsid w:val="00231212"/>
    <w:rsid w:val="002326E4"/>
    <w:rsid w:val="00251FC7"/>
    <w:rsid w:val="0025429E"/>
    <w:rsid w:val="002775A0"/>
    <w:rsid w:val="002855A7"/>
    <w:rsid w:val="00290D9F"/>
    <w:rsid w:val="002C60CC"/>
    <w:rsid w:val="00315690"/>
    <w:rsid w:val="00325646"/>
    <w:rsid w:val="003361A0"/>
    <w:rsid w:val="00352924"/>
    <w:rsid w:val="003902BA"/>
    <w:rsid w:val="003A09E2"/>
    <w:rsid w:val="003C3CD9"/>
    <w:rsid w:val="003E2B02"/>
    <w:rsid w:val="00407037"/>
    <w:rsid w:val="004605D6"/>
    <w:rsid w:val="004B63AF"/>
    <w:rsid w:val="004C60E8"/>
    <w:rsid w:val="004E3579"/>
    <w:rsid w:val="004E6DFB"/>
    <w:rsid w:val="004F39E0"/>
    <w:rsid w:val="00537BD5"/>
    <w:rsid w:val="00554EA4"/>
    <w:rsid w:val="005A1DBD"/>
    <w:rsid w:val="005D364B"/>
    <w:rsid w:val="00602C28"/>
    <w:rsid w:val="006065BD"/>
    <w:rsid w:val="00607335"/>
    <w:rsid w:val="006263EE"/>
    <w:rsid w:val="00665003"/>
    <w:rsid w:val="00671220"/>
    <w:rsid w:val="0070473E"/>
    <w:rsid w:val="0072759F"/>
    <w:rsid w:val="007324CD"/>
    <w:rsid w:val="0076149D"/>
    <w:rsid w:val="00791548"/>
    <w:rsid w:val="007F5B66"/>
    <w:rsid w:val="008026F2"/>
    <w:rsid w:val="00806908"/>
    <w:rsid w:val="00823A1C"/>
    <w:rsid w:val="00845B9D"/>
    <w:rsid w:val="00860984"/>
    <w:rsid w:val="008834CC"/>
    <w:rsid w:val="008B3ECB"/>
    <w:rsid w:val="008C1B2E"/>
    <w:rsid w:val="008C54D8"/>
    <w:rsid w:val="008F0BEC"/>
    <w:rsid w:val="0091627E"/>
    <w:rsid w:val="0092244F"/>
    <w:rsid w:val="00926391"/>
    <w:rsid w:val="00982D51"/>
    <w:rsid w:val="00986F27"/>
    <w:rsid w:val="009C1F13"/>
    <w:rsid w:val="009C3586"/>
    <w:rsid w:val="009E1922"/>
    <w:rsid w:val="00A01A69"/>
    <w:rsid w:val="00A02072"/>
    <w:rsid w:val="00A45397"/>
    <w:rsid w:val="00A93661"/>
    <w:rsid w:val="00A95652"/>
    <w:rsid w:val="00AB451A"/>
    <w:rsid w:val="00AC412A"/>
    <w:rsid w:val="00B33C6D"/>
    <w:rsid w:val="00B4508F"/>
    <w:rsid w:val="00B52CF7"/>
    <w:rsid w:val="00B63D49"/>
    <w:rsid w:val="00B8057C"/>
    <w:rsid w:val="00B97264"/>
    <w:rsid w:val="00BB43BC"/>
    <w:rsid w:val="00BB64A3"/>
    <w:rsid w:val="00BD786A"/>
    <w:rsid w:val="00BE53E3"/>
    <w:rsid w:val="00BF593B"/>
    <w:rsid w:val="00C2278D"/>
    <w:rsid w:val="00C41597"/>
    <w:rsid w:val="00C83417"/>
    <w:rsid w:val="00CC16C0"/>
    <w:rsid w:val="00CD736E"/>
    <w:rsid w:val="00CE161E"/>
    <w:rsid w:val="00CF59A8"/>
    <w:rsid w:val="00D325A9"/>
    <w:rsid w:val="00D35351"/>
    <w:rsid w:val="00D36A8A"/>
    <w:rsid w:val="00D71170"/>
    <w:rsid w:val="00D7314A"/>
    <w:rsid w:val="00DA17B3"/>
    <w:rsid w:val="00DA6538"/>
    <w:rsid w:val="00DC379A"/>
    <w:rsid w:val="00DD2382"/>
    <w:rsid w:val="00EA2CD4"/>
    <w:rsid w:val="00ED30CF"/>
    <w:rsid w:val="00F169C1"/>
    <w:rsid w:val="00F176EF"/>
    <w:rsid w:val="00F73DFD"/>
    <w:rsid w:val="00F76D84"/>
    <w:rsid w:val="00F9161D"/>
    <w:rsid w:val="00F92A6F"/>
    <w:rsid w:val="00F92AF9"/>
    <w:rsid w:val="00FC513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C54D8"/>
    <w:rPr>
      <w:rFonts w:ascii="Times New Roman" w:hAnsi="Times New Roman" w:cs="Times New Roman"/>
      <w:sz w:val="20"/>
    </w:rPr>
  </w:style>
  <w:style w:type="paragraph" w:styleId="Heading1">
    <w:name w:val="heading 1"/>
    <w:aliases w:val="Pocket"/>
    <w:basedOn w:val="Normal"/>
    <w:next w:val="Normal"/>
    <w:link w:val="Heading1Char"/>
    <w:autoRedefine/>
    <w:qFormat/>
    <w:rsid w:val="008C54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C54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8C54D8"/>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8C54D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8C54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54D8"/>
  </w:style>
  <w:style w:type="character" w:customStyle="1" w:styleId="Heading1Char">
    <w:name w:val="Heading 1 Char"/>
    <w:aliases w:val="Pocket Char"/>
    <w:basedOn w:val="DefaultParagraphFont"/>
    <w:link w:val="Heading1"/>
    <w:rsid w:val="008C54D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C54D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8C54D8"/>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8C54D8"/>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8C54D8"/>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C54D8"/>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8C54D8"/>
    <w:rPr>
      <w:b w:val="0"/>
      <w:sz w:val="20"/>
      <w:u w:val="single"/>
    </w:rPr>
  </w:style>
  <w:style w:type="character" w:styleId="Hyperlink">
    <w:name w:val="Hyperlink"/>
    <w:aliases w:val="heading 1 (block title),Important,Read,Card Text,Internet Link,Analytic Text"/>
    <w:basedOn w:val="DefaultParagraphFont"/>
    <w:uiPriority w:val="99"/>
    <w:unhideWhenUsed/>
    <w:rsid w:val="008C54D8"/>
    <w:rPr>
      <w:color w:val="auto"/>
      <w:u w:val="none"/>
    </w:rPr>
  </w:style>
  <w:style w:type="character" w:styleId="FollowedHyperlink">
    <w:name w:val="FollowedHyperlink"/>
    <w:basedOn w:val="DefaultParagraphFont"/>
    <w:uiPriority w:val="99"/>
    <w:semiHidden/>
    <w:unhideWhenUsed/>
    <w:rsid w:val="008C54D8"/>
    <w:rPr>
      <w:color w:val="auto"/>
      <w:u w:val="none"/>
    </w:rPr>
  </w:style>
  <w:style w:type="character" w:customStyle="1" w:styleId="apple-converted-space">
    <w:name w:val="apple-converted-space"/>
    <w:basedOn w:val="DefaultParagraphFont"/>
    <w:rsid w:val="008C54D8"/>
  </w:style>
  <w:style w:type="paragraph" w:customStyle="1" w:styleId="textbold">
    <w:name w:val="text bold"/>
    <w:basedOn w:val="Normal"/>
    <w:link w:val="Emphasis"/>
    <w:uiPriority w:val="7"/>
    <w:qFormat/>
    <w:rsid w:val="008C54D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8C54D8"/>
    <w:rPr>
      <w:bCs/>
      <w:u w:val="single"/>
    </w:rPr>
  </w:style>
  <w:style w:type="paragraph" w:styleId="Title">
    <w:name w:val="Title"/>
    <w:aliases w:val="Cites and Cards,Bold Underlined,UNDERLINE,title,Block Heading,Read This"/>
    <w:basedOn w:val="Normal"/>
    <w:next w:val="Normal"/>
    <w:link w:val="TitleChar"/>
    <w:uiPriority w:val="6"/>
    <w:qFormat/>
    <w:rsid w:val="008C54D8"/>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8C54D8"/>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8C54D8"/>
    <w:pPr>
      <w:ind w:left="288" w:right="288"/>
    </w:pPr>
    <w:rPr>
      <w:rFonts w:eastAsia="Calibri"/>
    </w:rPr>
  </w:style>
  <w:style w:type="character" w:customStyle="1" w:styleId="cardtextChar">
    <w:name w:val="card text Char"/>
    <w:link w:val="cardtext"/>
    <w:rsid w:val="008C54D8"/>
    <w:rPr>
      <w:rFonts w:ascii="Times New Roman" w:eastAsia="Calibri" w:hAnsi="Times New Roman" w:cs="Times New Roman"/>
      <w:sz w:val="20"/>
    </w:rPr>
  </w:style>
  <w:style w:type="character" w:customStyle="1" w:styleId="Style1Char">
    <w:name w:val="Style1 Char"/>
    <w:basedOn w:val="DefaultParagraphFont"/>
    <w:rsid w:val="008C54D8"/>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8C54D8"/>
    <w:rPr>
      <w:rFonts w:eastAsia="Times New Roman"/>
      <w:szCs w:val="24"/>
      <w:u w:val="single"/>
    </w:rPr>
  </w:style>
  <w:style w:type="character" w:customStyle="1" w:styleId="StyleStyle411ptChar">
    <w:name w:val="Style Style4 + 11 pt Char"/>
    <w:basedOn w:val="DefaultParagraphFont"/>
    <w:link w:val="StyleStyle411pt"/>
    <w:rsid w:val="008C54D8"/>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8C54D8"/>
    <w:rPr>
      <w:rFonts w:eastAsia="Times New Roman"/>
      <w:b/>
      <w:bCs/>
      <w:szCs w:val="24"/>
      <w:u w:val="single"/>
    </w:rPr>
  </w:style>
  <w:style w:type="character" w:customStyle="1" w:styleId="StyleStyle411ptBoldChar">
    <w:name w:val="Style Style4 + 11 pt Bold Char"/>
    <w:basedOn w:val="DefaultParagraphFont"/>
    <w:link w:val="StyleStyle411ptBold"/>
    <w:rsid w:val="008C54D8"/>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8C54D8"/>
    <w:rPr>
      <w:rFonts w:ascii="Arial Narrow" w:eastAsia="Times New Roman" w:hAnsi="Arial Narrow"/>
      <w:szCs w:val="24"/>
      <w:u w:val="single"/>
    </w:rPr>
  </w:style>
  <w:style w:type="character" w:customStyle="1" w:styleId="Style4Char">
    <w:name w:val="Style4 Char"/>
    <w:link w:val="Style4"/>
    <w:rsid w:val="008C54D8"/>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C54D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C54D8"/>
    <w:rPr>
      <w:rFonts w:ascii="Times New Roman" w:eastAsia="Times New Roman" w:hAnsi="Times New Roman" w:cs="Times New Roman"/>
      <w:b/>
      <w:bCs/>
      <w:sz w:val="20"/>
      <w:szCs w:val="24"/>
      <w:u w:val="single"/>
      <w:bdr w:val="single" w:sz="4" w:space="0" w:color="auto"/>
    </w:rPr>
  </w:style>
  <w:style w:type="character" w:customStyle="1" w:styleId="Style11ptUnderline">
    <w:name w:val="Style 11 pt Underline"/>
    <w:basedOn w:val="DefaultParagraphFont"/>
    <w:rsid w:val="0070473E"/>
    <w:rPr>
      <w:sz w:val="20"/>
      <w:u w:val="single"/>
    </w:rPr>
  </w:style>
  <w:style w:type="character" w:customStyle="1" w:styleId="Style11pt">
    <w:name w:val="Style 11 pt"/>
    <w:basedOn w:val="DefaultParagraphFont"/>
    <w:rsid w:val="0070473E"/>
    <w:rPr>
      <w:sz w:val="20"/>
    </w:rPr>
  </w:style>
  <w:style w:type="character" w:customStyle="1" w:styleId="StyleStyle4CharTimesNewRoman11ptBold">
    <w:name w:val="Style Style4 Char + Times New Roman 11 pt Bold"/>
    <w:basedOn w:val="DefaultParagraphFont"/>
    <w:rsid w:val="0070473E"/>
    <w:rPr>
      <w:rFonts w:ascii="Times New Roman" w:hAnsi="Times New Roman"/>
      <w:b/>
      <w:bCs/>
      <w:sz w:val="20"/>
      <w:szCs w:val="24"/>
      <w:u w:val="single"/>
      <w:lang w:val="en-US" w:eastAsia="en-US" w:bidi="ar-SA"/>
    </w:rPr>
  </w:style>
  <w:style w:type="character" w:customStyle="1" w:styleId="StyleStyle4CharTimesNewRoman11pt">
    <w:name w:val="Style Style4 Char + Times New Roman 11 pt"/>
    <w:basedOn w:val="DefaultParagraphFont"/>
    <w:rsid w:val="0070473E"/>
    <w:rPr>
      <w:rFonts w:ascii="Times New Roman" w:hAnsi="Times New Roman"/>
      <w:sz w:val="20"/>
      <w:szCs w:val="24"/>
      <w:u w:val="single"/>
      <w:lang w:val="en-US" w:eastAsia="en-US" w:bidi="ar-SA"/>
    </w:rPr>
  </w:style>
  <w:style w:type="character" w:customStyle="1" w:styleId="Style1Char1">
    <w:name w:val="Style1 Char1"/>
    <w:basedOn w:val="DefaultParagraphFont"/>
    <w:rsid w:val="0070473E"/>
    <w:rPr>
      <w:rFonts w:ascii="Calibri" w:eastAsia="SimSun" w:hAnsi="Calibri"/>
      <w:sz w:val="20"/>
      <w:szCs w:val="24"/>
      <w:u w:val="single"/>
      <w:lang w:eastAsia="zh-CN"/>
    </w:rPr>
  </w:style>
  <w:style w:type="paragraph" w:customStyle="1" w:styleId="UnderlinePara">
    <w:name w:val="Underline Para"/>
    <w:basedOn w:val="Normal"/>
    <w:link w:val="StyleUnderline"/>
    <w:uiPriority w:val="6"/>
    <w:qFormat/>
    <w:rsid w:val="009C1F13"/>
    <w:pPr>
      <w:widowControl w:val="0"/>
      <w:suppressAutoHyphens/>
      <w:spacing w:after="200"/>
      <w:contextualSpacing/>
    </w:pPr>
    <w:rPr>
      <w:rFonts w:asciiTheme="minorHAnsi" w:hAnsiTheme="minorHAnsi" w:cstheme="minorBid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C54D8"/>
    <w:rPr>
      <w:rFonts w:ascii="Times New Roman" w:hAnsi="Times New Roman" w:cs="Times New Roman"/>
      <w:sz w:val="20"/>
    </w:rPr>
  </w:style>
  <w:style w:type="paragraph" w:styleId="Heading1">
    <w:name w:val="heading 1"/>
    <w:aliases w:val="Pocket"/>
    <w:basedOn w:val="Normal"/>
    <w:next w:val="Normal"/>
    <w:link w:val="Heading1Char"/>
    <w:autoRedefine/>
    <w:qFormat/>
    <w:rsid w:val="008C54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C54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8C54D8"/>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8C54D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8C54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54D8"/>
  </w:style>
  <w:style w:type="character" w:customStyle="1" w:styleId="Heading1Char">
    <w:name w:val="Heading 1 Char"/>
    <w:aliases w:val="Pocket Char"/>
    <w:basedOn w:val="DefaultParagraphFont"/>
    <w:link w:val="Heading1"/>
    <w:rsid w:val="008C54D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C54D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8C54D8"/>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8C54D8"/>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8C54D8"/>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C54D8"/>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8C54D8"/>
    <w:rPr>
      <w:b w:val="0"/>
      <w:sz w:val="20"/>
      <w:u w:val="single"/>
    </w:rPr>
  </w:style>
  <w:style w:type="character" w:styleId="Hyperlink">
    <w:name w:val="Hyperlink"/>
    <w:aliases w:val="heading 1 (block title),Important,Read,Card Text,Internet Link,Analytic Text"/>
    <w:basedOn w:val="DefaultParagraphFont"/>
    <w:uiPriority w:val="99"/>
    <w:unhideWhenUsed/>
    <w:rsid w:val="008C54D8"/>
    <w:rPr>
      <w:color w:val="auto"/>
      <w:u w:val="none"/>
    </w:rPr>
  </w:style>
  <w:style w:type="character" w:styleId="FollowedHyperlink">
    <w:name w:val="FollowedHyperlink"/>
    <w:basedOn w:val="DefaultParagraphFont"/>
    <w:uiPriority w:val="99"/>
    <w:semiHidden/>
    <w:unhideWhenUsed/>
    <w:rsid w:val="008C54D8"/>
    <w:rPr>
      <w:color w:val="auto"/>
      <w:u w:val="none"/>
    </w:rPr>
  </w:style>
  <w:style w:type="character" w:customStyle="1" w:styleId="apple-converted-space">
    <w:name w:val="apple-converted-space"/>
    <w:basedOn w:val="DefaultParagraphFont"/>
    <w:rsid w:val="008C54D8"/>
  </w:style>
  <w:style w:type="paragraph" w:customStyle="1" w:styleId="textbold">
    <w:name w:val="text bold"/>
    <w:basedOn w:val="Normal"/>
    <w:link w:val="Emphasis"/>
    <w:uiPriority w:val="7"/>
    <w:qFormat/>
    <w:rsid w:val="008C54D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8C54D8"/>
    <w:rPr>
      <w:bCs/>
      <w:u w:val="single"/>
    </w:rPr>
  </w:style>
  <w:style w:type="paragraph" w:styleId="Title">
    <w:name w:val="Title"/>
    <w:aliases w:val="Cites and Cards,Bold Underlined,UNDERLINE,title,Block Heading,Read This"/>
    <w:basedOn w:val="Normal"/>
    <w:next w:val="Normal"/>
    <w:link w:val="TitleChar"/>
    <w:uiPriority w:val="6"/>
    <w:qFormat/>
    <w:rsid w:val="008C54D8"/>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8C54D8"/>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8C54D8"/>
    <w:pPr>
      <w:ind w:left="288" w:right="288"/>
    </w:pPr>
    <w:rPr>
      <w:rFonts w:eastAsia="Calibri"/>
    </w:rPr>
  </w:style>
  <w:style w:type="character" w:customStyle="1" w:styleId="cardtextChar">
    <w:name w:val="card text Char"/>
    <w:link w:val="cardtext"/>
    <w:rsid w:val="008C54D8"/>
    <w:rPr>
      <w:rFonts w:ascii="Times New Roman" w:eastAsia="Calibri" w:hAnsi="Times New Roman" w:cs="Times New Roman"/>
      <w:sz w:val="20"/>
    </w:rPr>
  </w:style>
  <w:style w:type="character" w:customStyle="1" w:styleId="Style1Char">
    <w:name w:val="Style1 Char"/>
    <w:basedOn w:val="DefaultParagraphFont"/>
    <w:rsid w:val="008C54D8"/>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8C54D8"/>
    <w:rPr>
      <w:rFonts w:eastAsia="Times New Roman"/>
      <w:szCs w:val="24"/>
      <w:u w:val="single"/>
    </w:rPr>
  </w:style>
  <w:style w:type="character" w:customStyle="1" w:styleId="StyleStyle411ptChar">
    <w:name w:val="Style Style4 + 11 pt Char"/>
    <w:basedOn w:val="DefaultParagraphFont"/>
    <w:link w:val="StyleStyle411pt"/>
    <w:rsid w:val="008C54D8"/>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8C54D8"/>
    <w:rPr>
      <w:rFonts w:eastAsia="Times New Roman"/>
      <w:b/>
      <w:bCs/>
      <w:szCs w:val="24"/>
      <w:u w:val="single"/>
    </w:rPr>
  </w:style>
  <w:style w:type="character" w:customStyle="1" w:styleId="StyleStyle411ptBoldChar">
    <w:name w:val="Style Style4 + 11 pt Bold Char"/>
    <w:basedOn w:val="DefaultParagraphFont"/>
    <w:link w:val="StyleStyle411ptBold"/>
    <w:rsid w:val="008C54D8"/>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8C54D8"/>
    <w:rPr>
      <w:rFonts w:ascii="Arial Narrow" w:eastAsia="Times New Roman" w:hAnsi="Arial Narrow"/>
      <w:szCs w:val="24"/>
      <w:u w:val="single"/>
    </w:rPr>
  </w:style>
  <w:style w:type="character" w:customStyle="1" w:styleId="Style4Char">
    <w:name w:val="Style4 Char"/>
    <w:link w:val="Style4"/>
    <w:rsid w:val="008C54D8"/>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C54D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C54D8"/>
    <w:rPr>
      <w:rFonts w:ascii="Times New Roman" w:eastAsia="Times New Roman" w:hAnsi="Times New Roman" w:cs="Times New Roman"/>
      <w:b/>
      <w:bCs/>
      <w:sz w:val="20"/>
      <w:szCs w:val="24"/>
      <w:u w:val="single"/>
      <w:bdr w:val="single" w:sz="4" w:space="0" w:color="auto"/>
    </w:rPr>
  </w:style>
  <w:style w:type="character" w:customStyle="1" w:styleId="Style11ptUnderline">
    <w:name w:val="Style 11 pt Underline"/>
    <w:basedOn w:val="DefaultParagraphFont"/>
    <w:rsid w:val="0070473E"/>
    <w:rPr>
      <w:sz w:val="20"/>
      <w:u w:val="single"/>
    </w:rPr>
  </w:style>
  <w:style w:type="character" w:customStyle="1" w:styleId="Style11pt">
    <w:name w:val="Style 11 pt"/>
    <w:basedOn w:val="DefaultParagraphFont"/>
    <w:rsid w:val="0070473E"/>
    <w:rPr>
      <w:sz w:val="20"/>
    </w:rPr>
  </w:style>
  <w:style w:type="character" w:customStyle="1" w:styleId="StyleStyle4CharTimesNewRoman11ptBold">
    <w:name w:val="Style Style4 Char + Times New Roman 11 pt Bold"/>
    <w:basedOn w:val="DefaultParagraphFont"/>
    <w:rsid w:val="0070473E"/>
    <w:rPr>
      <w:rFonts w:ascii="Times New Roman" w:hAnsi="Times New Roman"/>
      <w:b/>
      <w:bCs/>
      <w:sz w:val="20"/>
      <w:szCs w:val="24"/>
      <w:u w:val="single"/>
      <w:lang w:val="en-US" w:eastAsia="en-US" w:bidi="ar-SA"/>
    </w:rPr>
  </w:style>
  <w:style w:type="character" w:customStyle="1" w:styleId="StyleStyle4CharTimesNewRoman11pt">
    <w:name w:val="Style Style4 Char + Times New Roman 11 pt"/>
    <w:basedOn w:val="DefaultParagraphFont"/>
    <w:rsid w:val="0070473E"/>
    <w:rPr>
      <w:rFonts w:ascii="Times New Roman" w:hAnsi="Times New Roman"/>
      <w:sz w:val="20"/>
      <w:szCs w:val="24"/>
      <w:u w:val="single"/>
      <w:lang w:val="en-US" w:eastAsia="en-US" w:bidi="ar-SA"/>
    </w:rPr>
  </w:style>
  <w:style w:type="character" w:customStyle="1" w:styleId="Style1Char1">
    <w:name w:val="Style1 Char1"/>
    <w:basedOn w:val="DefaultParagraphFont"/>
    <w:rsid w:val="0070473E"/>
    <w:rPr>
      <w:rFonts w:ascii="Calibri" w:eastAsia="SimSun" w:hAnsi="Calibri"/>
      <w:sz w:val="20"/>
      <w:szCs w:val="24"/>
      <w:u w:val="single"/>
      <w:lang w:eastAsia="zh-CN"/>
    </w:rPr>
  </w:style>
  <w:style w:type="paragraph" w:customStyle="1" w:styleId="UnderlinePara">
    <w:name w:val="Underline Para"/>
    <w:basedOn w:val="Normal"/>
    <w:link w:val="StyleUnderline"/>
    <w:uiPriority w:val="6"/>
    <w:qFormat/>
    <w:rsid w:val="009C1F1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5</Pages>
  <Words>8563</Words>
  <Characters>48813</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2</cp:revision>
  <dcterms:created xsi:type="dcterms:W3CDTF">2018-05-27T17:39:00Z</dcterms:created>
  <dcterms:modified xsi:type="dcterms:W3CDTF">2018-05-27T17:39:00Z</dcterms:modified>
</cp:coreProperties>
</file>